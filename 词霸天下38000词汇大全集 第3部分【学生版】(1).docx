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7"/>
        <w:ind w:left="0"/>
        <w:rPr>
          <w:sz w:val="29"/>
        </w:rPr>
      </w:pPr>
    </w:p>
    <w:p>
      <w:pPr>
        <w:pStyle w:val="3"/>
        <w:spacing w:before="0"/>
        <w:rPr>
          <w:sz w:val="20"/>
        </w:rPr>
      </w:pPr>
      <w:r>
        <w:rPr>
          <w:sz w:val="20"/>
        </w:rPr>
        <w:pict>
          <v:group id="_x0000_s1026" o:spid="_x0000_s1026" o:spt="203" style="height:709.95pt;width:496.8pt;" coordsize="9936,14199">
            <o:lock v:ext="edit"/>
            <v:shape id="_x0000_s1027" o:spid="_x0000_s1027" style="position:absolute;left:185;top:10917;height:787;width:824;" fillcolor="#C0C0C0" filled="t" stroked="f" coordorigin="185,10917" coordsize="824,787" path="m632,11429l605,11488,582,11538,562,11579,545,11612,531,11641,518,11662,508,11679,501,11690,564,11703,567,11672,581,11617,607,11538,644,11433,632,11429xm412,11326l381,11326,390,11368,396,11407,401,11443,404,11475,406,11504,404,11529,399,11549,391,11564,450,11581,455,11561,464,11538,474,11515,431,11515,426,11438,417,11359,412,11326xm558,11355l499,11429,463,11475,431,11515,474,11515,475,11514,488,11488,501,11467,525,11429,544,11399,566,11364,558,11355xm528,11212l474,11212,630,11368,729,11467,752,11485,775,11491,797,11486,819,11469,844,11444,777,11444,761,11441,745,11429,685,11368,629,11313,642,11300,617,11300,528,11212xm254,11144l185,11159,200,11193,215,11231,228,11274,242,11321,253,11368,257,11405,254,11432,246,11448,307,11467,308,11453,313,11438,321,11420,324,11414,280,11414,274,11358,266,11300,257,11239,244,11176,247,11165,251,11155,254,11144xm885,11163l881,11167,878,11170,874,11174,900,11202,921,11225,936,11242,946,11254,952,11264,954,11273,955,11274,953,11282,948,11290,811,11427,794,11440,777,11444,844,11444,920,11368,981,11307,990,11298,1000,11283,1005,11273,1008,11260,1007,11244,1003,11229,980,11229,970,11227,960,11222,949,11216,932,11204,911,11186,885,11163xm404,11163l334,11174,349,11211,360,11246,368,11278,374,11307,320,11368,280,11414,324,11414,332,11399,344,11378,356,11359,368,11342,381,11326,412,11326,405,11278,389,11195,394,11184,399,11174,404,11163xm427,10955l358,10969,375,11001,391,11037,407,11077,423,11119,436,11165,444,11213,449,11262,450,11311,463,11311,468,11288,471,11264,473,11239,474,11212,528,11212,516,11199,526,11189,471,11189,465,11152,459,11119,452,11091,446,11066,463,11050,438,11050,434,11036,430,11020,425,11003,419,10984,422,10974,424,10964,427,10955xm634,11132l583,11132,634,11182,684,11233,617,11300,642,11300,735,11208,710,11208,634,11132xm1003,11226l991,11229,980,11229,1003,11229,1003,11226xm733,11037l678,11037,779,11138,710,11208,735,11208,792,11151,828,11151,830,11144,834,11134,817,11119,791,11094,756,11060,733,11037xm585,10969l543,10969,554,11003,576,11069,587,11102,503,11187,492,11187,482,11188,471,11189,526,11189,583,11132,634,11132,608,11106,625,11090,600,11090,594,11062,589,11035,586,11010,585,10986,585,10969xm828,11151l792,11151,801,11160,819,11178,823,11165,828,11151xm716,10986l665,10986,665,11024,600,11090,625,11090,678,11037,733,11037,712,11016,716,10986xm528,10917l528,10959,484,11003,438,11050,463,11050,510,11003,543,10969,585,10969,585,10964,586,10949,590,10933,598,10919,528,10917xe">
              <v:path arrowok="t"/>
              <v:fill on="t" opacity="32896f" focussize="0,0"/>
              <v:stroke on="f"/>
              <v:imagedata o:title=""/>
              <o:lock v:ext="edit"/>
            </v:shape>
            <v:shape id="_x0000_s1028" o:spid="_x0000_s1028" style="position:absolute;left:707;top:10333;height:776;width:776;" fillcolor="#C0C0C0" filled="t" stroked="f" coordorigin="707,10333" coordsize="776,776" path="m1085,10954l1015,10982,1036,11000,1061,11024,1089,11052,1121,11083,1119,11092,1118,11100,1116,11108,1130,11108,1169,11106,1169,11077,1182,11064,1156,11064,1078,10986,1081,10975,1083,10965,1085,10954xm1205,10780l1165,10794,1131,10807,1154,10828,1186,10858,1226,10898,1275,10946,1156,11064,1182,11064,1327,10919,1302,10919,1236,10853,1199,10815,1201,10803,1205,10780xm956,10687l885,10717,904,10733,923,10751,943,10771,1007,10835,985,10886,961,10937,934,10986,906,11033,914,11037,950,10987,982,10940,1008,10896,1030,10853,1060,10853,1101,10812,1049,10812,1047,10811,1052,10794,1021,10794,950,10723,952,10711,954,10699,956,10687xm870,10790l866,10792,863,10794,859,10796,870,10826,878,10853,881,10877,880,10898,878,10917,880,10927,882,10929,884,10931,893,10931,904,10925,912,10921,920,10912,927,10902,931,10893,931,10881,929,10866,924,10855,912,10839,894,10817,870,10790xm1378,10662l1308,10685,1327,10701,1353,10726,1385,10757,1424,10796,1302,10919,1327,10919,1437,10809,1476,10809,1483,10796,1460,10776,1435,10752,1407,10725,1376,10693,1376,10683,1377,10672,1378,10662xm1060,10853l1030,10853,1043,10862,1053,10860,1060,10853xm716,10712l707,10721,724,10748,736,10772,744,10794,748,10815,750,10835,752,10845,756,10849,758,10851,760,10849,769,10849,781,10837,790,10820,794,10811,796,10801,792,10792,787,10784,779,10774,768,10761,754,10746,766,10733,741,10733,716,10712xm1476,10809l1437,10809,1462,10834,1467,10825,1476,10809xm1152,10584l1144,10592,1158,10610,1170,10625,1180,10638,1186,10647,1194,10659,1192,10670,1186,10681,1083,10784,1067,10798,1056,10808,1049,10812,1101,10812,1121,10792,1203,10710,1225,10687,1240,10664,1245,10643,1244,10628,1218,10628,1208,10626,1199,10622,1189,10615,1178,10607,1166,10596,1152,10584xm1047,10491l1052,10532,1053,10573,1051,10614,1047,10655,1042,10696,1036,10733,1029,10766,1021,10794,1052,10794,1059,10774,1069,10738,1077,10704,1083,10670,1087,10637,1092,10603,1096,10565,1100,10522,1111,10506,1117,10497,1047,10491xm884,10496l868,10499,846,10506,817,10514,817,10522,844,10530,868,10539,890,10550,910,10565,836,10638,741,10733,766,10733,952,10548,927,10548,926,10536,924,10526,920,10517,914,10510,910,10506,893,10497,884,10496xm974,10608l956,10610,931,10616,897,10624,897,10632,920,10638,942,10645,961,10653,979,10664,996,10676,1007,10678,1013,10672,1013,10638,1009,10630,992,10613,984,10609,974,10608xm1243,10624l1230,10627,1218,10628,1244,10628,1243,10624xm1245,10487l1228,10489,1206,10495,1178,10503,1146,10514,1147,10518,1147,10521,1148,10525,1187,10526,1220,10531,1248,10537,1270,10546,1287,10554,1298,10556,1302,10552,1304,10550,1304,10516,1298,10506,1289,10497,1281,10493,1271,10490,1259,10487,1245,10487xm1100,10333l1100,10375,969,10506,927,10548,952,10548,1114,10385,1151,10385,1152,10380,1162,10354,1175,10337,1119,10334,1100,10333xm1151,10385l1114,10385,1120,10405,1132,10444,1138,10464,1141,10463,1145,10462,1148,10461,1147,10416,1151,10385xe">
              <v:path arrowok="t"/>
              <v:fill on="t" opacity="32896f" focussize="0,0"/>
              <v:stroke on="f"/>
              <v:imagedata o:title=""/>
              <o:lock v:ext="edit"/>
            </v:shape>
            <v:shape id="_x0000_s1029" o:spid="_x0000_s1029" o:spt="75" type="#_x0000_t75" style="position:absolute;left:1543;top:1009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shape id="_x0000_s1030" o:spid="_x0000_s1030" o:spt="75" type="#_x0000_t75" style="position:absolute;left:1816;top:494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031" o:spid="_x0000_s1031" o:spt="75" type="#_x0000_t75" style="position:absolute;left:6940;top:470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032" o:spid="_x0000_s1032" o:spt="75" type="#_x0000_t75" style="position:absolute;left:7158;top:225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rect id="_x0000_s1033" o:spid="_x0000_s1033" o:spt="1" style="position:absolute;left:0;top:0;height:14199;width:9761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4" o:spid="_x0000_s1034" o:spt="75" type="#_x0000_t75" style="position:absolute;left:151;top:187;height:13824;width:9785;" filled="f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rect id="_x0000_s1035" o:spid="_x0000_s1035" o:spt="1" style="position:absolute;left:1573;top:9660;height:3173;width:3772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6" o:spid="_x0000_s1036" o:spt="1" style="position:absolute;left:1573;top:9660;height:3173;width:3772;" filled="f" stroked="t" coordsize="21600,21600">
              <v:path/>
              <v:fill on="f" focussize="0,0"/>
              <v:stroke color="#FFFFFF"/>
              <v:imagedata o:title=""/>
              <o:lock v:ext="edit"/>
            </v:rect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headerReference r:id="rId3" w:type="default"/>
          <w:footerReference r:id="rId4" w:type="default"/>
          <w:type w:val="continuous"/>
          <w:pgSz w:w="11910" w:h="16840"/>
          <w:pgMar w:top="860" w:right="780" w:bottom="740" w:left="920" w:header="350" w:footer="554" w:gutter="0"/>
          <w:pgNumType w:start="1"/>
        </w:sect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7"/>
        <w:ind w:left="0"/>
        <w:rPr>
          <w:sz w:val="19"/>
        </w:rPr>
      </w:pPr>
    </w:p>
    <w:p>
      <w:pPr>
        <w:pStyle w:val="3"/>
        <w:spacing w:before="0"/>
        <w:rPr>
          <w:sz w:val="20"/>
        </w:rPr>
      </w:pPr>
      <w:r>
        <w:rPr>
          <w:sz w:val="20"/>
        </w:rPr>
        <w:pict>
          <v:group id="_x0000_s1037" o:spid="_x0000_s1037" o:spt="203" style="height:690.35pt;width:488.65pt;" coordsize="9773,13807">
            <o:lock v:ext="edit"/>
            <v:shape id="_x0000_s1038" o:spid="_x0000_s1038" style="position:absolute;left:185;top:10802;height:787;width:824;" fillcolor="#C0C0C0" filled="t" stroked="f" coordorigin="185,10802" coordsize="824,787" path="m632,11314l605,11373,582,11423,562,11464,545,11497,531,11526,518,11547,508,11564,501,11575,564,11588,567,11557,581,11502,607,11423,644,11318,632,11314xm412,11211l381,11211,390,11253,396,11292,401,11328,404,11360,406,11389,404,11414,399,11434,391,11449,450,11466,455,11446,464,11423,474,11400,431,11400,426,11323,417,11244,412,11211xm558,11240l499,11314,463,11360,431,11400,474,11400,475,11399,488,11373,501,11352,525,11314,544,11284,566,11249,558,11240xm528,11097l474,11097,630,11253,729,11352,752,11370,775,11376,797,11371,819,11354,844,11329,777,11329,761,11326,745,11314,685,11253,629,11198,642,11185,617,11185,528,11097xm254,11029l185,11044,200,11078,215,11116,228,11159,242,11206,253,11253,257,11290,254,11317,246,11333,307,11352,308,11338,313,11323,321,11305,324,11299,280,11299,274,11243,266,11185,257,11124,244,11061,247,11050,251,11040,254,11029xm885,11048l881,11052,878,11055,874,11059,900,11087,921,11110,936,11127,946,11139,952,11149,954,11158,955,11159,953,11167,948,11175,811,11312,794,11325,777,11329,844,11329,920,11253,981,11192,990,11183,1000,11168,1005,11158,1008,11145,1007,11129,1003,11114,980,11114,970,11112,960,11107,949,11101,932,11089,911,11071,885,11048xm404,11048l334,11059,349,11096,360,11131,368,11163,374,11192,320,11253,280,11299,324,11299,332,11284,344,11263,356,11244,368,11227,381,11211,412,11211,405,11163,389,11080,394,11069,399,11059,404,11048xm427,10840l358,10854,375,10886,391,10922,407,10962,423,11004,436,11050,444,11098,449,11147,450,11196,463,11196,468,11173,471,11149,473,11124,474,11097,528,11097,516,11084,526,11074,471,11074,465,11037,459,11004,452,10976,446,10951,463,10935,438,10935,434,10921,430,10905,425,10888,419,10869,422,10859,424,10849,427,10840xm634,11017l583,11017,634,11067,684,11118,617,11185,642,11185,735,11093,710,11093,634,11017xm1003,11111l991,11114,980,11114,1003,11114,1003,11111xm733,10922l678,10922,779,11023,710,11093,735,11093,792,11036,828,11036,830,11029,834,11019,817,11004,791,10979,756,10945,733,10922xm585,10854l543,10854,554,10888,576,10954,587,10987,503,11072,492,11072,482,11073,471,11074,526,11074,583,11017,634,11017,608,10991,625,10975,600,10975,594,10947,589,10920,586,10895,585,10871,585,10854xm828,11036l792,11036,801,11045,819,11063,823,11050,828,11036xm716,10871l665,10871,665,10909,600,10975,625,10975,678,10922,733,10922,712,10901,716,10871xm528,10802l528,10844,484,10888,438,10935,463,10935,510,10888,543,10854,585,10854,585,10849,586,10834,590,10818,598,10804,528,10802xe">
              <v:path arrowok="t"/>
              <v:fill on="t" opacity="32896f" focussize="0,0"/>
              <v:stroke on="f"/>
              <v:imagedata o:title=""/>
              <o:lock v:ext="edit"/>
            </v:shape>
            <v:shape id="_x0000_s1039" o:spid="_x0000_s1039" style="position:absolute;left:707;top:10218;height:776;width:776;" fillcolor="#C0C0C0" filled="t" stroked="f" coordorigin="707,10218" coordsize="776,776" path="m1085,10839l1015,10867,1036,10885,1061,10909,1089,10937,1121,10968,1119,10977,1118,10985,1116,10993,1130,10993,1169,10991,1169,10962,1182,10949,1156,10949,1078,10871,1081,10860,1083,10850,1085,10839xm1205,10665l1165,10679,1131,10692,1154,10713,1186,10743,1226,10783,1275,10831,1156,10949,1182,10949,1327,10804,1302,10804,1236,10738,1199,10700,1201,10688,1205,10665xm956,10572l885,10602,904,10618,923,10636,943,10656,1007,10720,985,10771,961,10822,934,10871,906,10918,914,10922,950,10872,982,10825,1008,10781,1030,10738,1060,10738,1101,10697,1049,10697,1047,10696,1052,10679,1021,10679,950,10608,952,10596,954,10584,956,10572xm870,10675l866,10677,863,10679,859,10681,870,10711,878,10738,881,10762,880,10783,878,10802,880,10812,882,10814,884,10816,893,10816,904,10810,912,10806,920,10797,927,10787,931,10778,931,10766,929,10751,924,10740,912,10724,894,10702,870,10675xm1378,10547l1308,10570,1327,10586,1353,10611,1385,10642,1424,10681,1302,10804,1327,10804,1437,10694,1476,10694,1483,10681,1460,10661,1435,10637,1407,10610,1376,10578,1376,10568,1377,10557,1378,10547xm1060,10738l1030,10738,1043,10747,1053,10745,1060,10738xm716,10597l707,10606,724,10633,736,10657,744,10679,748,10700,750,10720,752,10730,756,10734,758,10736,760,10734,769,10734,781,10722,790,10705,794,10696,796,10686,792,10677,787,10669,779,10659,768,10646,754,10631,766,10618,741,10618,716,10597xm1476,10694l1437,10694,1462,10719,1467,10710,1476,10694xm1152,10469l1144,10477,1158,10495,1170,10510,1180,10523,1186,10532,1194,10544,1192,10555,1186,10566,1083,10669,1067,10683,1056,10693,1049,10697,1101,10697,1121,10677,1203,10595,1225,10572,1240,10549,1245,10528,1244,10513,1218,10513,1208,10511,1199,10507,1189,10500,1178,10492,1166,10481,1152,10469xm1047,10376l1052,10417,1053,10458,1051,10499,1047,10540,1042,10581,1036,10618,1029,10651,1021,10679,1052,10679,1059,10659,1069,10623,1077,10589,1083,10555,1087,10522,1092,10488,1096,10450,1100,10407,1111,10391,1117,10382,1047,10376xm884,10381l868,10384,846,10391,817,10399,817,10407,844,10415,868,10424,890,10435,910,10450,836,10523,741,10618,766,10618,952,10433,927,10433,926,10421,924,10411,920,10402,914,10395,910,10391,893,10382,884,10381xm974,10493l956,10495,931,10501,897,10509,897,10517,920,10523,942,10530,961,10538,979,10549,996,10561,1007,10563,1013,10557,1013,10523,1009,10515,992,10498,984,10494,974,10493xm1243,10509l1230,10512,1218,10513,1244,10513,1243,10509xm1245,10372l1228,10374,1206,10380,1178,10388,1146,10399,1147,10403,1147,10406,1148,10410,1187,10411,1220,10416,1248,10422,1270,10431,1287,10439,1298,10441,1302,10437,1304,10435,1304,10401,1298,10391,1289,10382,1281,10378,1271,10375,1259,10372,1245,10372xm1100,10218l1100,10260,969,10391,927,10433,952,10433,1114,10270,1151,10270,1152,10265,1162,10239,1175,10222,1119,10219,1100,10218xm1151,10270l1114,10270,1120,10290,1132,10329,1138,10349,1141,10348,1145,10347,1148,10346,1147,10301,1151,10270xe">
              <v:path arrowok="t"/>
              <v:fill on="t" opacity="32896f" focussize="0,0"/>
              <v:stroke on="f"/>
              <v:imagedata o:title=""/>
              <o:lock v:ext="edit"/>
            </v:shape>
            <v:shape id="_x0000_s1040" o:spid="_x0000_s1040" o:spt="75" type="#_x0000_t75" style="position:absolute;left:1543;top:99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shape id="_x0000_s1041" o:spid="_x0000_s1041" o:spt="75" type="#_x0000_t75" style="position:absolute;left:1816;top:4834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042" o:spid="_x0000_s1042" o:spt="75" type="#_x0000_t75" style="position:absolute;left:6940;top:4587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043" o:spid="_x0000_s1043" o:spt="75" type="#_x0000_t75" style="position:absolute;left:7158;top:2144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044" o:spid="_x0000_s1044" o:spt="75" type="#_x0000_t75" style="position:absolute;left:0;top:0;height:13807;width:9773;" filled="f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spacing w:before="0" w:line="724" w:lineRule="exact"/>
        <w:ind w:left="983" w:right="983" w:firstLine="0"/>
        <w:jc w:val="center"/>
        <w:rPr>
          <w:rFonts w:hint="eastAsia" w:ascii="Microsoft JhengHei" w:eastAsia="Microsoft JhengHei"/>
          <w:b/>
          <w:sz w:val="44"/>
        </w:rPr>
      </w:pPr>
      <w:r>
        <w:pict>
          <v:group id="_x0000_s1045" o:spid="_x0000_s1045" o:spt="203" style="position:absolute;left:0pt;margin-left:144.8pt;margin-top:26.5pt;height:392.45pt;width:390.4pt;mso-position-horizontal-relative:page;z-index:-212992;mso-width-relative:page;mso-height-relative:page;" coordorigin="2896,530" coordsize="7808,7849">
            <o:lock v:ext="edit"/>
            <v:shape id="_x0000_s1046" o:spid="_x0000_s1046" o:spt="75" type="#_x0000_t75" style="position:absolute;left:2896;top:3220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047" o:spid="_x0000_s1047" o:spt="75" type="#_x0000_t75" style="position:absolute;left:8020;top:2973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048" o:spid="_x0000_s1048" o:spt="75" type="#_x0000_t75" style="position:absolute;left:8238;top:530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Microsoft JhengHei" w:eastAsia="Microsoft JhengHei"/>
          <w:b/>
          <w:sz w:val="44"/>
        </w:rPr>
        <w:t>宋老师寄语</w:t>
      </w:r>
    </w:p>
    <w:p>
      <w:pPr>
        <w:pStyle w:val="3"/>
        <w:spacing w:before="8"/>
        <w:ind w:left="0"/>
        <w:rPr>
          <w:rFonts w:ascii="Microsoft JhengHei"/>
          <w:b/>
          <w:sz w:val="35"/>
        </w:rPr>
      </w:pPr>
    </w:p>
    <w:p>
      <w:pPr>
        <w:spacing w:before="0" w:line="268" w:lineRule="auto"/>
        <w:ind w:left="160" w:right="161" w:firstLine="643"/>
        <w:jc w:val="left"/>
        <w:rPr>
          <w:rFonts w:hint="eastAsia" w:ascii="Microsoft JhengHei" w:eastAsia="Microsoft JhengHei"/>
          <w:b/>
          <w:sz w:val="32"/>
        </w:rPr>
      </w:pPr>
      <w:r>
        <w:rPr>
          <w:rFonts w:hint="eastAsia" w:ascii="Microsoft JhengHei" w:eastAsia="Microsoft JhengHei"/>
          <w:b/>
          <w:spacing w:val="7"/>
          <w:w w:val="99"/>
          <w:sz w:val="32"/>
        </w:rPr>
        <w:t>即将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踏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上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征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程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的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你，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请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记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住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，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等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待你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的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未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知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世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界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并非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蛮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荒</w:t>
      </w:r>
      <w:r>
        <w:rPr>
          <w:rFonts w:hint="eastAsia" w:ascii="Microsoft JhengHei" w:eastAsia="Microsoft JhengHei"/>
          <w:b/>
          <w:spacing w:val="4"/>
          <w:w w:val="99"/>
          <w:sz w:val="32"/>
        </w:rPr>
        <w:t>烟</w:t>
      </w:r>
      <w:r>
        <w:rPr>
          <w:rFonts w:hint="eastAsia" w:ascii="Microsoft JhengHei" w:eastAsia="Microsoft JhengHei"/>
          <w:b/>
          <w:spacing w:val="7"/>
          <w:w w:val="99"/>
          <w:sz w:val="32"/>
        </w:rPr>
        <w:t>瘴</w:t>
      </w:r>
      <w:r>
        <w:rPr>
          <w:rFonts w:hint="eastAsia" w:ascii="Microsoft JhengHei" w:eastAsia="Microsoft JhengHei"/>
          <w:b/>
          <w:w w:val="99"/>
          <w:sz w:val="32"/>
        </w:rPr>
        <w:t>，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而是宋老师苦</w:t>
      </w:r>
      <w:r>
        <w:rPr>
          <w:rFonts w:hint="eastAsia" w:ascii="Microsoft JhengHei" w:eastAsia="Microsoft JhengHei"/>
          <w:b/>
          <w:w w:val="99"/>
          <w:sz w:val="32"/>
        </w:rPr>
        <w:t>心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孤诣，为你打</w:t>
      </w:r>
      <w:r>
        <w:rPr>
          <w:rFonts w:hint="eastAsia" w:ascii="Microsoft JhengHei" w:eastAsia="Microsoft JhengHei"/>
          <w:b/>
          <w:w w:val="99"/>
          <w:sz w:val="32"/>
        </w:rPr>
        <w:t>造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的知识乐园</w:t>
      </w:r>
      <w:r>
        <w:rPr>
          <w:rFonts w:hint="eastAsia" w:ascii="Microsoft JhengHei" w:eastAsia="Microsoft JhengHei"/>
          <w:b/>
          <w:w w:val="99"/>
          <w:sz w:val="32"/>
        </w:rPr>
        <w:t>。</w:t>
      </w:r>
    </w:p>
    <w:p>
      <w:pPr>
        <w:spacing w:before="16"/>
        <w:ind w:left="983" w:right="336" w:firstLine="0"/>
        <w:jc w:val="center"/>
        <w:rPr>
          <w:rFonts w:hint="eastAsia" w:ascii="Microsoft JhengHei" w:eastAsia="Microsoft JhengHei"/>
          <w:b/>
          <w:sz w:val="32"/>
        </w:rPr>
      </w:pPr>
      <w:r>
        <w:rPr>
          <w:rFonts w:hint="eastAsia" w:ascii="Microsoft JhengHei" w:eastAsia="Microsoft JhengHei"/>
          <w:b/>
          <w:sz w:val="32"/>
        </w:rPr>
        <w:t>请牢记：</w:t>
      </w:r>
    </w:p>
    <w:p>
      <w:pPr>
        <w:spacing w:before="67" w:line="268" w:lineRule="auto"/>
        <w:ind w:left="1821" w:right="1180" w:firstLine="0"/>
        <w:jc w:val="both"/>
        <w:rPr>
          <w:rFonts w:hint="eastAsia" w:ascii="Microsoft JhengHei" w:eastAsia="Microsoft JhengHei"/>
          <w:b/>
          <w:sz w:val="32"/>
        </w:rPr>
      </w:pPr>
      <w:r>
        <w:rPr>
          <w:rFonts w:hint="eastAsia" w:ascii="Microsoft JhengHei" w:eastAsia="Microsoft JhengHei"/>
          <w:b/>
          <w:spacing w:val="2"/>
          <w:w w:val="99"/>
          <w:sz w:val="32"/>
        </w:rPr>
        <w:t>这是一趟旅程</w:t>
      </w:r>
      <w:r>
        <w:rPr>
          <w:rFonts w:hint="eastAsia" w:ascii="Microsoft JhengHei" w:eastAsia="Microsoft JhengHei"/>
          <w:b/>
          <w:w w:val="99"/>
          <w:sz w:val="32"/>
        </w:rPr>
        <w:t>，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因为有我的陪</w:t>
      </w:r>
      <w:r>
        <w:rPr>
          <w:rFonts w:hint="eastAsia" w:ascii="Microsoft JhengHei" w:eastAsia="Microsoft JhengHei"/>
          <w:b/>
          <w:w w:val="99"/>
          <w:sz w:val="32"/>
        </w:rPr>
        <w:t>伴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，你会享受孤</w:t>
      </w:r>
      <w:r>
        <w:rPr>
          <w:rFonts w:hint="eastAsia" w:ascii="Microsoft JhengHei" w:eastAsia="Microsoft JhengHei"/>
          <w:b/>
          <w:w w:val="99"/>
          <w:sz w:val="32"/>
        </w:rPr>
        <w:t>独；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这是一次修行</w:t>
      </w:r>
      <w:r>
        <w:rPr>
          <w:rFonts w:hint="eastAsia" w:ascii="Microsoft JhengHei" w:eastAsia="Microsoft JhengHei"/>
          <w:b/>
          <w:w w:val="99"/>
          <w:sz w:val="32"/>
        </w:rPr>
        <w:t>，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因为有我的指</w:t>
      </w:r>
      <w:r>
        <w:rPr>
          <w:rFonts w:hint="eastAsia" w:ascii="Microsoft JhengHei" w:eastAsia="Microsoft JhengHei"/>
          <w:b/>
          <w:w w:val="99"/>
          <w:sz w:val="32"/>
        </w:rPr>
        <w:t>引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，你会爱上努</w:t>
      </w:r>
      <w:r>
        <w:rPr>
          <w:rFonts w:hint="eastAsia" w:ascii="Microsoft JhengHei" w:eastAsia="Microsoft JhengHei"/>
          <w:b/>
          <w:w w:val="99"/>
          <w:sz w:val="32"/>
        </w:rPr>
        <w:t>力；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这是一种蜕变</w:t>
      </w:r>
      <w:r>
        <w:rPr>
          <w:rFonts w:hint="eastAsia" w:ascii="Microsoft JhengHei" w:eastAsia="Microsoft JhengHei"/>
          <w:b/>
          <w:w w:val="99"/>
          <w:sz w:val="32"/>
        </w:rPr>
        <w:t>，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因为有我的辅</w:t>
      </w:r>
      <w:r>
        <w:rPr>
          <w:rFonts w:hint="eastAsia" w:ascii="Microsoft JhengHei" w:eastAsia="Microsoft JhengHei"/>
          <w:b/>
          <w:w w:val="99"/>
          <w:sz w:val="32"/>
        </w:rPr>
        <w:t>助</w:t>
      </w:r>
      <w:r>
        <w:rPr>
          <w:rFonts w:hint="eastAsia" w:ascii="Microsoft JhengHei" w:eastAsia="Microsoft JhengHei"/>
          <w:b/>
          <w:spacing w:val="2"/>
          <w:w w:val="99"/>
          <w:sz w:val="32"/>
        </w:rPr>
        <w:t>，你会涅槃重</w:t>
      </w:r>
      <w:r>
        <w:rPr>
          <w:rFonts w:hint="eastAsia" w:ascii="Microsoft JhengHei" w:eastAsia="Microsoft JhengHei"/>
          <w:b/>
          <w:w w:val="99"/>
          <w:sz w:val="32"/>
        </w:rPr>
        <w:t>生！</w:t>
      </w: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6"/>
        <w:ind w:left="0"/>
        <w:rPr>
          <w:rFonts w:ascii="Microsoft JhengHei"/>
          <w:b/>
          <w:sz w:val="27"/>
        </w:rPr>
      </w:pPr>
      <w:r>
        <w:pict>
          <v:group id="_x0000_s1049" o:spid="_x0000_s1049" o:spt="203" style="position:absolute;left:0pt;margin-left:63.2pt;margin-top:25.75pt;height:80.25pt;width:77pt;mso-position-horizontal-relative:page;mso-wrap-distance-bottom:0pt;mso-wrap-distance-top:0pt;z-index:2048;mso-width-relative:page;mso-height-relative:page;" coordorigin="1265,515" coordsize="1540,1605">
            <o:lock v:ext="edit"/>
            <v:shape id="_x0000_s1050" o:spid="_x0000_s1050" style="position:absolute;left:1265;top:1333;height:787;width:824;" fillcolor="#C0C0C0" filled="t" stroked="f" coordorigin="1265,1333" coordsize="824,787" path="m1712,1846l1685,1905,1662,1955,1642,1996,1625,2029,1611,2057,1598,2079,1588,2096,1581,2107,1644,2120,1647,2089,1661,2034,1687,1954,1724,1850,1712,1846xm1492,1742l1461,1742,1470,1785,1476,1824,1481,1860,1484,1892,1486,1921,1484,1946,1479,1966,1471,1981,1530,1997,1535,1977,1544,1955,1554,1932,1511,1932,1506,1855,1497,1776,1492,1742xm1638,1772l1579,1846,1543,1892,1511,1932,1554,1932,1555,1931,1568,1905,1581,1883,1605,1846,1624,1816,1646,1780,1638,1772xm1608,1629l1554,1629,1710,1785,1808,1883,1832,1901,1855,1908,1877,1902,1899,1886,1924,1861,1857,1861,1841,1858,1825,1846,1765,1785,1709,1730,1722,1717,1697,1717,1608,1629xm1334,1561l1265,1576,1280,1610,1295,1648,1308,1690,1322,1738,1333,1785,1337,1822,1334,1849,1326,1865,1387,1884,1388,1870,1393,1855,1401,1837,1404,1831,1360,1831,1354,1775,1346,1717,1337,1656,1324,1593,1327,1582,1331,1572,1334,1561xm1965,1580l1961,1584,1958,1587,1954,1591,1980,1619,2001,1642,2016,1659,2026,1671,2032,1681,2034,1690,2035,1690,2033,1699,2028,1707,1891,1844,1874,1857,1857,1861,1924,1861,2000,1785,2061,1723,2070,1715,2080,1700,2085,1690,2088,1676,2087,1661,2083,1646,2060,1646,2050,1644,2040,1639,2029,1633,2012,1621,1991,1603,1965,1580xm1484,1580l1414,1591,1429,1628,1440,1663,1448,1695,1454,1723,1400,1785,1360,1831,1404,1831,1412,1816,1424,1795,1436,1776,1448,1759,1461,1742,1492,1742,1485,1695,1469,1612,1474,1601,1479,1591,1484,1580xm1507,1371l1438,1386,1455,1418,1471,1454,1487,1493,1503,1536,1516,1582,1524,1630,1529,1679,1530,1728,1543,1728,1548,1705,1551,1681,1553,1656,1554,1629,1608,1629,1596,1616,1606,1605,1551,1605,1545,1569,1539,1536,1532,1508,1526,1483,1543,1466,1518,1466,1514,1453,1510,1437,1505,1419,1499,1401,1501,1391,1504,1381,1507,1371xm1714,1549l1663,1549,1714,1599,1764,1650,1697,1717,1722,1717,1815,1624,1790,1624,1714,1549xm2083,1643l2071,1646,2060,1646,2083,1646,2083,1643xm1813,1454l1758,1454,1859,1555,1790,1624,1815,1624,1872,1567,1908,1567,1910,1561,1914,1550,1897,1536,1871,1511,1836,1477,1813,1454xm1665,1386l1623,1386,1634,1420,1656,1486,1667,1519,1583,1603,1572,1604,1562,1605,1551,1605,1606,1605,1663,1549,1714,1549,1688,1523,1705,1506,1680,1506,1674,1478,1669,1452,1666,1426,1665,1403,1665,1386xm1908,1567l1872,1567,1881,1577,1899,1595,1903,1582,1908,1567xm1796,1403l1745,1403,1745,1441,1680,1506,1705,1506,1758,1454,1813,1454,1792,1432,1796,1403xm1608,1333l1608,1376,1564,1420,1518,1466,1543,1466,1590,1419,1623,1386,1665,1386,1665,1381,1666,1365,1670,1350,1678,1336,1608,1333xe">
              <v:path arrowok="t"/>
              <v:fill on="t" opacity="32896f" focussize="0,0"/>
              <v:stroke on="f"/>
              <v:imagedata o:title=""/>
              <o:lock v:ext="edit"/>
            </v:shape>
            <v:shape id="_x0000_s1051" o:spid="_x0000_s1051" style="position:absolute;left:1787;top:749;height:776;width:776;" fillcolor="#C0C0C0" filled="t" stroked="f" coordorigin="1787,749" coordsize="776,776" path="m2165,1371l2095,1399,2116,1417,2141,1441,2169,1469,2201,1500,2199,1508,2198,1517,2196,1525,2210,1525,2249,1523,2249,1494,2262,1481,2236,1481,2158,1403,2161,1392,2163,1382,2165,1371xm2285,1196l2245,1211,2211,1224,2234,1245,2266,1275,2306,1315,2355,1363,2236,1481,2262,1481,2407,1336,2382,1336,2316,1270,2279,1232,2281,1220,2285,1196xm2036,1104l1965,1133,1984,1150,2003,1168,2023,1188,2087,1251,2065,1303,2041,1354,2014,1402,1986,1449,1994,1454,2030,1404,2062,1357,2088,1313,2110,1270,2140,1270,2181,1229,2129,1229,2127,1228,2132,1211,2101,1211,2030,1140,2032,1128,2034,1116,2036,1104xm1950,1207l1946,1209,1943,1211,1939,1213,1950,1243,1958,1270,1961,1294,1960,1315,1958,1333,1960,1344,1962,1346,1964,1348,1973,1348,1984,1342,1992,1338,2000,1329,2007,1319,2011,1310,2011,1298,2009,1283,2004,1272,1992,1256,1974,1234,1950,1207xm2458,1078l2388,1102,2407,1118,2433,1142,2465,1174,2504,1213,2382,1336,2407,1336,2517,1226,2556,1226,2563,1213,2540,1193,2515,1169,2487,1141,2456,1110,2456,1099,2457,1089,2458,1078xm2140,1270l2110,1270,2123,1279,2133,1277,2140,1270xm1796,1129l1787,1137,1804,1164,1816,1189,1824,1211,1828,1232,1830,1251,1832,1262,1836,1266,1838,1268,1840,1266,1849,1266,1861,1253,1870,1236,1874,1228,1876,1218,1872,1209,1867,1201,1859,1191,1848,1178,1834,1163,1846,1150,1821,1150,1796,1129xm2556,1226l2517,1226,2542,1251,2547,1242,2556,1226xm2232,1000l2224,1009,2238,1027,2250,1042,2260,1055,2266,1064,2274,1076,2272,1087,2266,1097,2163,1201,2147,1215,2136,1225,2129,1229,2181,1229,2201,1209,2283,1127,2305,1104,2320,1081,2325,1060,2324,1045,2298,1045,2288,1043,2279,1038,2269,1032,2258,1023,2246,1013,2232,1000xm2127,908l2132,949,2133,990,2131,1031,2127,1072,2122,1113,2116,1150,2109,1182,2101,1211,2132,1211,2139,1191,2149,1155,2157,1121,2163,1087,2167,1054,2172,1020,2176,981,2180,939,2191,922,2197,914,2127,908xm1964,913l1948,916,1926,923,1897,931,1897,939,1924,947,1948,956,1970,967,1990,981,1916,1055,1821,1150,1846,1150,2032,965,2007,965,2006,953,2004,942,2000,934,1994,927,1990,922,1973,914,1964,913xm2054,1025l2036,1027,2011,1033,1977,1040,1977,1049,2000,1055,2022,1062,2041,1070,2059,1081,2076,1093,2087,1095,2093,1089,2093,1055,2089,1047,2072,1030,2064,1026,2054,1025xm2323,1040l2310,1044,2298,1045,2324,1045,2323,1040xm2325,903l2308,906,2286,912,2258,920,2226,931,2227,934,2227,938,2228,941,2267,943,2300,947,2328,954,2350,962,2367,971,2378,973,2382,969,2384,967,2384,933,2378,922,2369,914,2361,910,2351,906,2339,904,2325,903xm2180,749l2180,792,2049,923,2007,965,2032,965,2194,802,2231,802,2232,797,2242,771,2255,754,2199,751,2180,749xm2231,802l2194,802,2200,822,2212,861,2218,880,2221,880,2225,879,2228,878,2227,833,2231,802xe">
              <v:path arrowok="t"/>
              <v:fill on="t" opacity="32896f" focussize="0,0"/>
              <v:stroke on="f"/>
              <v:imagedata o:title=""/>
              <o:lock v:ext="edit"/>
            </v:shape>
            <v:shape id="_x0000_s1052" o:spid="_x0000_s1052" o:spt="75" type="#_x0000_t75" style="position:absolute;left:2623;top:51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rFonts w:ascii="Microsoft JhengHei"/>
          <w:sz w:val="27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3"/>
        <w:ind w:left="0"/>
        <w:rPr>
          <w:rFonts w:ascii="Microsoft JhengHei"/>
          <w:b/>
          <w:sz w:val="13"/>
        </w:rPr>
      </w:pPr>
    </w:p>
    <w:p>
      <w:pPr>
        <w:spacing w:before="0" w:line="744" w:lineRule="exact"/>
        <w:ind w:left="983" w:right="994" w:firstLine="0"/>
        <w:jc w:val="center"/>
        <w:rPr>
          <w:rFonts w:hint="eastAsia" w:ascii="Microsoft JhengHei" w:eastAsia="Microsoft JhengHei"/>
          <w:b/>
          <w:sz w:val="72"/>
        </w:rPr>
      </w:pPr>
      <w:r>
        <w:rPr>
          <w:rFonts w:hint="eastAsia" w:ascii="Microsoft JhengHei" w:eastAsia="Microsoft JhengHei"/>
          <w:b/>
          <w:sz w:val="72"/>
        </w:rPr>
        <w:t>宋老师词霸天下系列</w:t>
      </w:r>
    </w:p>
    <w:p>
      <w:pPr>
        <w:spacing w:before="0" w:line="1095" w:lineRule="exact"/>
        <w:ind w:left="983" w:right="989" w:firstLine="0"/>
        <w:jc w:val="center"/>
        <w:rPr>
          <w:rFonts w:hint="eastAsia" w:ascii="Microsoft JhengHei" w:eastAsia="Microsoft JhengHei"/>
          <w:b/>
          <w:sz w:val="72"/>
        </w:rPr>
      </w:pPr>
      <w:r>
        <w:pict>
          <v:group id="_x0000_s1053" o:spid="_x0000_s1053" o:spt="203" style="position:absolute;left:0pt;margin-left:144.8pt;margin-top:61.05pt;height:406.8pt;width:390.4pt;mso-position-horizontal-relative:page;z-index:-212992;mso-width-relative:page;mso-height-relative:page;" coordorigin="2896,1221" coordsize="7808,8136">
            <o:lock v:ext="edit"/>
            <v:shape id="_x0000_s1054" o:spid="_x0000_s1054" o:spt="75" type="#_x0000_t75" style="position:absolute;left:2896;top:41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055" o:spid="_x0000_s1055" o:spt="75" type="#_x0000_t75" style="position:absolute;left:8020;top:39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056" o:spid="_x0000_s1056" o:spt="75" type="#_x0000_t75" style="position:absolute;left:8238;top:15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057" o:spid="_x0000_s1057" o:spt="202" type="#_x0000_t202" style="position:absolute;left:3192;top:1221;height:444;width:55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1807"/>
                      </w:tabs>
                      <w:spacing w:before="0" w:line="444" w:lineRule="exact"/>
                      <w:ind w:left="0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rFonts w:hint="eastAsia" w:ascii="Microsoft JhengHei" w:eastAsia="Microsoft JhengHei"/>
                        <w:b/>
                        <w:sz w:val="40"/>
                      </w:rPr>
                      <w:t>第</w:t>
                    </w:r>
                    <w:r>
                      <w:rPr>
                        <w:rFonts w:hint="eastAsia" w:ascii="Microsoft JhengHei" w:eastAsia="Microsoft JhengHei"/>
                        <w:b/>
                        <w:spacing w:val="1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3</w:t>
                    </w:r>
                    <w:r>
                      <w:rPr>
                        <w:b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rFonts w:hint="eastAsia" w:ascii="Microsoft JhengHei" w:eastAsia="Microsoft JhengHei"/>
                        <w:b/>
                        <w:sz w:val="40"/>
                      </w:rPr>
                      <w:t>部分</w:t>
                    </w:r>
                    <w:r>
                      <w:rPr>
                        <w:rFonts w:hint="eastAsia" w:ascii="Microsoft JhengHei" w:eastAsia="Microsoft JhengHei"/>
                        <w:b/>
                        <w:sz w:val="40"/>
                      </w:rPr>
                      <w:tab/>
                    </w:r>
                    <w:r>
                      <w:rPr>
                        <w:rFonts w:hint="eastAsia" w:ascii="Microsoft JhengHei" w:eastAsia="Microsoft JhengHei"/>
                        <w:b/>
                        <w:sz w:val="40"/>
                      </w:rPr>
                      <w:t>累积解析词汇量</w:t>
                    </w:r>
                    <w:r>
                      <w:rPr>
                        <w:rFonts w:hint="eastAsia" w:ascii="Microsoft JhengHei" w:eastAsia="Microsoft JhengHei"/>
                        <w:b/>
                        <w:spacing w:val="12"/>
                        <w:sz w:val="40"/>
                      </w:rPr>
                      <w:t xml:space="preserve"> </w:t>
                    </w:r>
                    <w:r>
                      <w:rPr>
                        <w:b/>
                        <w:sz w:val="40"/>
                      </w:rPr>
                      <w:t>4631</w:t>
                    </w:r>
                  </w:p>
                </w:txbxContent>
              </v:textbox>
            </v:shape>
          </v:group>
        </w:pict>
      </w:r>
      <w:r>
        <w:rPr>
          <w:b/>
          <w:sz w:val="72"/>
        </w:rPr>
        <w:t xml:space="preserve">38000 </w:t>
      </w:r>
      <w:r>
        <w:rPr>
          <w:rFonts w:hint="eastAsia" w:ascii="Microsoft JhengHei" w:eastAsia="Microsoft JhengHei"/>
          <w:b/>
          <w:sz w:val="72"/>
        </w:rPr>
        <w:t>母语级词汇速记</w:t>
      </w:r>
    </w:p>
    <w:p>
      <w:pPr>
        <w:pStyle w:val="3"/>
        <w:spacing w:before="0"/>
        <w:ind w:left="0"/>
        <w:rPr>
          <w:rFonts w:ascii="Microsoft JhengHei"/>
          <w:b/>
          <w:sz w:val="20"/>
        </w:rPr>
      </w:pPr>
    </w:p>
    <w:p>
      <w:pPr>
        <w:pStyle w:val="3"/>
        <w:spacing w:before="3"/>
        <w:ind w:left="0"/>
        <w:rPr>
          <w:rFonts w:ascii="Microsoft JhengHei"/>
          <w:b/>
          <w:sz w:val="15"/>
        </w:rPr>
      </w:pPr>
      <w:r>
        <w:pict>
          <v:group id="_x0000_s1058" o:spid="_x0000_s1058" o:spt="203" style="position:absolute;left:0pt;margin-left:63.2pt;margin-top:395.25pt;height:80.25pt;width:77pt;mso-position-horizontal-relative:page;mso-wrap-distance-bottom:0pt;mso-wrap-distance-top:0pt;z-index:2048;mso-width-relative:page;mso-height-relative:page;" coordorigin="1265,7906" coordsize="1540,1605">
            <o:lock v:ext="edit"/>
            <v:shape id="_x0000_s1059" o:spid="_x0000_s1059" style="position:absolute;left:1265;top:8724;height:787;width:824;" fillcolor="#C0C0C0" filled="t" stroked="f" coordorigin="1265,8724" coordsize="824,787" path="m1712,9236l1685,9296,1662,9346,1642,9387,1625,9420,1611,9448,1598,9470,1588,9486,1581,9498,1644,9510,1647,9480,1661,9425,1687,9345,1724,9241,1712,9236xm1492,9133l1461,9133,1470,9176,1476,9215,1481,9251,1484,9283,1486,9312,1484,9337,1479,9356,1471,9371,1530,9388,1535,9368,1544,9346,1554,9323,1511,9323,1506,9245,1497,9167,1492,9133xm1638,9163l1579,9237,1543,9283,1511,9323,1554,9323,1555,9322,1568,9295,1581,9274,1605,9236,1624,9206,1646,9171,1638,9163xm1608,9019l1554,9019,1710,9176,1808,9274,1832,9292,1855,9298,1877,9293,1899,9277,1924,9252,1857,9252,1841,9248,1825,9237,1765,9176,1709,9121,1722,9108,1697,9108,1608,9019xm1334,8952l1265,8967,1280,9000,1295,9038,1308,9081,1322,9129,1333,9176,1337,9213,1334,9239,1326,9256,1387,9274,1388,9261,1393,9245,1401,9228,1404,9222,1360,9222,1354,9166,1346,9107,1337,9047,1324,8984,1327,8973,1331,8962,1334,8952xm1965,8971l1961,8974,1958,8978,1954,8981,1980,9010,2001,9033,2016,9050,2026,9062,2032,9072,2034,9080,2035,9081,2033,9089,2028,9097,1891,9234,1874,9247,1857,9252,1924,9252,2000,9176,2061,9114,2070,9106,2080,9091,2085,9080,2088,9067,2087,9052,2083,9037,2060,9037,2050,9035,2040,9030,2029,9023,2012,9011,1991,8994,1965,8971xm1484,8971l1414,8981,1429,9018,1440,9053,1448,9085,1454,9114,1400,9176,1360,9222,1404,9222,1412,9207,1424,9186,1436,9167,1448,9149,1461,9133,1492,9133,1485,9085,1469,9002,1474,8992,1479,8981,1484,8971xm1507,8762l1438,8777,1455,8809,1471,8845,1487,8884,1503,8927,1516,8973,1524,9021,1529,9069,1530,9118,1543,9118,1548,9096,1551,9072,1553,9047,1554,9019,1608,9019,1596,9007,1606,8996,1551,8996,1545,8960,1539,8927,1532,8898,1526,8874,1543,8857,1518,8857,1514,8843,1510,8828,1505,8810,1499,8792,1501,8782,1504,8772,1507,8762xm1714,8939l1663,8939,1714,8990,1764,9041,1697,9108,1722,9108,1815,9015,1790,9015,1714,8939xm2083,9034l2071,9036,2060,9037,2083,9037,2083,9034xm1813,8844l1758,8844,1859,8946,1790,9015,1815,9015,1872,8958,1908,8958,1910,8952,1914,8941,1897,8927,1871,8902,1836,8867,1813,8844xm1665,8777l1623,8777,1634,8810,1656,8877,1667,8910,1583,8994,1572,8995,1562,8996,1551,8996,1606,8996,1663,8939,1714,8939,1688,8914,1705,8897,1680,8897,1674,8869,1669,8842,1666,8817,1665,8794,1665,8777xm1908,8958l1872,8958,1881,8967,1899,8986,1903,8973,1908,8958xm1796,8794l1745,8794,1745,8832,1680,8897,1705,8897,1758,8844,1813,8844,1792,8823,1796,8794xm1608,8724l1608,8766,1564,8810,1518,8857,1543,8857,1590,8810,1623,8777,1665,8777,1665,8772,1666,8756,1670,8740,1678,8726,1608,8724xe">
              <v:path arrowok="t"/>
              <v:fill on="t" opacity="32896f" focussize="0,0"/>
              <v:stroke on="f"/>
              <v:imagedata o:title=""/>
              <o:lock v:ext="edit"/>
            </v:shape>
            <v:shape id="_x0000_s1060" o:spid="_x0000_s1060" style="position:absolute;left:1787;top:8140;height:776;width:776;" fillcolor="#C0C0C0" filled="t" stroked="f" coordorigin="1787,8140" coordsize="776,776" path="m2165,8762l2095,8790,2116,8808,2141,8831,2169,8859,2201,8891,2199,8899,2198,8908,2196,8916,2210,8916,2249,8914,2249,8884,2262,8872,2236,8872,2158,8794,2161,8783,2163,8773,2165,8762xm2285,8587l2245,8602,2211,8615,2234,8635,2266,8666,2306,8706,2355,8754,2236,8872,2262,8872,2407,8726,2382,8726,2316,8661,2279,8623,2281,8611,2285,8587xm2036,8494l1965,8524,1984,8541,2003,8559,2023,8579,2087,8642,2065,8694,2041,8744,2014,8793,1986,8840,1994,8844,2030,8795,2062,8748,2088,8703,2110,8661,2140,8661,2181,8619,2129,8619,2127,8619,2132,8602,2101,8602,2030,8530,2032,8518,2034,8506,2036,8494xm1950,8598l1946,8600,1943,8602,1939,8604,1950,8634,1958,8661,1961,8685,1960,8706,1958,8724,1960,8735,1962,8737,1964,8739,1973,8739,1984,8733,1992,8728,2000,8720,2007,8710,2011,8701,2011,8688,2009,8674,2004,8663,1992,8647,1974,8625,1950,8598xm2458,8469l2388,8492,2407,8509,2433,8533,2465,8565,2504,8604,2382,8726,2407,8726,2517,8617,2556,8617,2563,8604,2540,8583,2515,8560,2487,8532,2456,8501,2456,8490,2457,8480,2458,8469xm2140,8661l2110,8661,2123,8670,2133,8667,2140,8661xm1796,8520l1787,8528,1804,8555,1816,8580,1824,8602,1828,8623,1830,8642,1832,8653,1836,8657,1838,8659,1840,8657,1849,8657,1861,8644,1870,8627,1874,8619,1876,8608,1872,8600,1867,8592,1859,8581,1848,8568,1834,8554,1846,8541,1821,8541,1796,8520xm2556,8617l2517,8617,2542,8642,2547,8632,2556,8617xm2232,8391l2224,8400,2238,8417,2250,8433,2260,8445,2266,8455,2274,8467,2272,8478,2266,8488,2163,8591,2147,8606,2136,8615,2129,8619,2181,8619,2201,8600,2283,8518,2305,8494,2320,8472,2325,8451,2324,8436,2298,8436,2288,8434,2279,8429,2269,8422,2258,8414,2246,8404,2232,8391xm2127,8298l2132,8339,2133,8381,2131,8422,2127,8463,2122,8504,2116,8540,2109,8573,2101,8602,2132,8602,2139,8581,2149,8546,2157,8511,2163,8478,2167,8445,2172,8411,2176,8372,2180,8330,2191,8313,2197,8305,2127,8298xm1964,8304l1948,8307,1926,8313,1897,8322,1897,8330,1924,8337,1948,8346,1970,8358,1990,8372,1916,8446,1821,8541,1846,8541,2032,8355,2007,8355,2006,8343,2004,8333,2000,8324,1994,8317,1990,8313,1973,8305,1964,8304xm2054,8415l2036,8418,2011,8423,1977,8431,1977,8440,2000,8445,2022,8452,2041,8461,2059,8471,2076,8484,2087,8486,2093,8480,2093,8446,2089,8438,2072,8421,2064,8417,2054,8415xm2323,8431l2310,8435,2298,8436,2324,8436,2323,8431xm2325,8294l2308,8297,2286,8302,2258,8311,2226,8322,2227,8325,2227,8329,2228,8332,2267,8334,2300,8338,2328,8345,2350,8353,2367,8362,2378,8364,2382,8360,2384,8358,2384,8324,2378,8313,2369,8305,2361,8300,2351,8297,2339,8295,2325,8294xm2180,8140l2180,8183,2049,8313,2007,8355,2032,8355,2194,8193,2231,8193,2232,8188,2242,8161,2255,8144,2199,8141,2180,8140xm2231,8193l2194,8193,2200,8212,2212,8252,2218,8271,2221,8270,2225,8270,2228,8269,2227,8223,2231,8193xe">
              <v:path arrowok="t"/>
              <v:fill on="t" opacity="32896f" focussize="0,0"/>
              <v:stroke on="f"/>
              <v:imagedata o:title=""/>
              <o:lock v:ext="edit"/>
            </v:shape>
            <v:shape id="_x0000_s1061" o:spid="_x0000_s1061" o:spt="75" type="#_x0000_t75" style="position:absolute;left:2623;top:7906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w10:wrap type="topAndBottom"/>
          </v:group>
        </w:pict>
      </w:r>
      <w:r>
        <w:pict>
          <v:shape id="_x0000_s1062" o:spid="_x0000_s1062" o:spt="202" type="#_x0000_t202" style="position:absolute;left:0pt;margin-left:154.2pt;margin-top:15.15pt;height:563.65pt;width:287.25pt;mso-position-horizontal-relative:page;mso-wrap-distance-bottom:0pt;mso-wrap-distance-top:0pt;z-index: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5730" w:type="dxa"/>
                    <w:tblInd w:w="0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71"/>
                    <w:gridCol w:w="1059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63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484" w:lineRule="exact"/>
                          <w:ind w:left="1347"/>
                          <w:rPr>
                            <w:rFonts w:hint="eastAsia" w:ascii="Microsoft JhengHei" w:eastAsia="Microsoft JhengHei"/>
                            <w:b/>
                            <w:sz w:val="28"/>
                          </w:rPr>
                        </w:pPr>
                        <w:r>
                          <w:rPr>
                            <w:rFonts w:hint="eastAsia" w:ascii="Microsoft JhengHei" w:eastAsia="Microsoft JhengHei"/>
                            <w:b/>
                            <w:sz w:val="28"/>
                          </w:rPr>
                          <w:t xml:space="preserve">词根统计 </w:t>
                        </w:r>
                        <w:r>
                          <w:rPr>
                            <w:b/>
                            <w:sz w:val="28"/>
                          </w:rPr>
                          <w:t xml:space="preserve">100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8"/>
                          </w:rPr>
                          <w:t>个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line="484" w:lineRule="exact"/>
                          <w:ind w:left="83" w:right="86"/>
                          <w:jc w:val="center"/>
                          <w:rPr>
                            <w:rFonts w:hint="eastAsia" w:ascii="Microsoft JhengHei" w:eastAsia="Microsoft JhengHei"/>
                            <w:b/>
                            <w:sz w:val="28"/>
                          </w:rPr>
                        </w:pPr>
                        <w:r>
                          <w:rPr>
                            <w:rFonts w:hint="eastAsia" w:ascii="Microsoft JhengHei" w:eastAsia="Microsoft JhengHei"/>
                            <w:b/>
                            <w:sz w:val="28"/>
                          </w:rPr>
                          <w:t>总词数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201. -honor- = -hono- = -honest-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荣誉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7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202. -tribut- = -tribu-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给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7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29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203. -mon-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提醒，警告，单一，公共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83" w:right="83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110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204. -term- = -termin-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限定，界线，末端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66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205. -commod-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便利，方便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206. -merg- = -mers-</w:t>
                        </w:r>
                        <w:r>
                          <w:rPr>
                            <w:b/>
                            <w:spacing w:val="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沉，没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207. -glob- = -glom-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球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208. -freeze- = -frig- = -friger-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冷，冰冻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209. -rid- = -ris-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笑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14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210. -alter- = -altern-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改变，替换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211. -matr(i)- = -metro- = -mater- = -mater(n)-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母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49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7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212. -li- = -lig- = -ly- = -leag-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绑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7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75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213. -limit- = -limin- = -lim-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界限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45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214. -mand- = -mend-</w:t>
                        </w:r>
                        <w:r>
                          <w:rPr>
                            <w:b/>
                            <w:spacing w:val="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命令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45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215. -car- = -char-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车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109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216. -clin- = -cli- = -cliv-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倾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56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217. -tach- = -tack-</w:t>
                        </w:r>
                        <w:r>
                          <w:rPr>
                            <w:b/>
                            <w:spacing w:val="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钉，扣件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218. -optim-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最好的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14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219. -colon- = -col-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栖息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24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220. -fare-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去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221. -ped- = -pod- = -patch-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脚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222. -plor-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流出，哀叫，哀叹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14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7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223. -gest- = -gist- = -ger-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运送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7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224. -mun-</w:t>
                        </w:r>
                        <w:r>
                          <w:rPr>
                            <w:b/>
                            <w:spacing w:val="5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公共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69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225. -un- = -uni-</w:t>
                        </w:r>
                        <w:r>
                          <w:rPr>
                            <w:b/>
                            <w:spacing w:val="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整体；联合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84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226. -var(i)-</w:t>
                        </w:r>
                        <w:r>
                          <w:rPr>
                            <w:b/>
                            <w:spacing w:val="5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变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227. -gress- = -grad- = -gred- = -gre(e)-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步，走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137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228. -vol- = -volv- = -vol(u)t-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滚，转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60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229. -rud-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原始，粗野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0" w:right="2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0"/>
                            <w:sz w:val="21"/>
                          </w:rPr>
                          <w:t>9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230. -plod(s)- = -plaud(s)- = -plex-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爆破，鼓掌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231. -soci-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同伴，联合，结合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55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232. -bi(o)-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生命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83" w:right="85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233. -bot-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种植，植物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0" w:right="2"/>
                          <w:jc w:val="center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w w:val="100"/>
                            <w:sz w:val="21"/>
                          </w:rPr>
                          <w:t>7</w:t>
                        </w:r>
                      </w:p>
                    </w:tc>
                  </w:tr>
                </w:tbl>
                <w:p>
                  <w:pPr>
                    <w:pStyle w:val="3"/>
                    <w:spacing w:before="0"/>
                    <w:ind w:left="0"/>
                  </w:pPr>
                </w:p>
              </w:txbxContent>
            </v:textbox>
            <w10:wrap type="topAndBottom"/>
          </v:shape>
        </w:pict>
      </w:r>
    </w:p>
    <w:p>
      <w:pPr>
        <w:pStyle w:val="3"/>
        <w:spacing w:before="14"/>
        <w:ind w:left="0"/>
        <w:rPr>
          <w:rFonts w:ascii="Microsoft JhengHei"/>
          <w:b/>
          <w:sz w:val="4"/>
        </w:rPr>
      </w:pPr>
    </w:p>
    <w:p>
      <w:pPr>
        <w:pStyle w:val="3"/>
        <w:spacing w:before="0"/>
        <w:ind w:left="3412"/>
        <w:rPr>
          <w:rFonts w:ascii="Microsoft JhengHei"/>
          <w:sz w:val="20"/>
        </w:rPr>
      </w:pPr>
      <w:r>
        <w:rPr>
          <w:rFonts w:ascii="Microsoft JhengHei"/>
          <w:sz w:val="20"/>
        </w:rPr>
        <w:drawing>
          <wp:inline distT="0" distB="0" distL="0" distR="0">
            <wp:extent cx="2089785" cy="400050"/>
            <wp:effectExtent l="0" t="0" r="0" b="0"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2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Microsoft JhengHei"/>
          <w:sz w:val="20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sz w:val="20"/>
        </w:rPr>
      </w:pPr>
      <w:r>
        <w:pict>
          <v:group id="_x0000_s1063" o:spid="_x0000_s1063" o:spt="203" style="position:absolute;left:0pt;margin-left:144.8pt;margin-top:184.9pt;height:392.45pt;width:390.4pt;mso-position-horizontal-relative:page;mso-position-vertical-relative:page;z-index:-212992;mso-width-relative:page;mso-height-relative:page;" coordorigin="2896,3699" coordsize="7808,7849">
            <o:lock v:ext="edit"/>
            <v:shape id="_x0000_s1064" o:spid="_x0000_s1064" o:spt="75" type="#_x0000_t75" style="position:absolute;left:2896;top:638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065" o:spid="_x0000_s1065" o:spt="75" type="#_x0000_t75" style="position:absolute;left:8020;top:614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066" o:spid="_x0000_s1066" o:spt="75" type="#_x0000_t75" style="position:absolute;left:8238;top:369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</w:p>
    <w:p>
      <w:pPr>
        <w:pStyle w:val="3"/>
        <w:spacing w:before="7"/>
        <w:ind w:left="0"/>
        <w:rPr>
          <w:sz w:val="29"/>
        </w:rPr>
      </w:pPr>
    </w:p>
    <w:p>
      <w:pPr>
        <w:tabs>
          <w:tab w:val="left" w:pos="2164"/>
        </w:tabs>
        <w:spacing w:line="240" w:lineRule="auto"/>
        <w:ind w:left="344" w:right="0" w:firstLine="0"/>
        <w:rPr>
          <w:sz w:val="20"/>
        </w:rPr>
      </w:pPr>
      <w:r>
        <w:rPr>
          <w:position w:val="215"/>
          <w:sz w:val="20"/>
        </w:rPr>
        <w:pict>
          <v:group id="_x0000_s1067" o:spid="_x0000_s1067" o:spt="203" style="height:80.25pt;width:77pt;" coordsize="1540,1605">
            <o:lock v:ext="edit"/>
            <v:shape id="_x0000_s1068" o:spid="_x0000_s1068" style="position:absolute;left:0;top:818;height:787;width:824;" fillcolor="#C0C0C0" filled="t" stroked="f" coordorigin="0,818" coordsize="824,787" path="m447,1331l420,1390,397,1440,378,1481,360,1514,346,1542,334,1564,324,1580,316,1592,379,1605,382,1574,396,1519,422,1439,460,1335,447,1331xm228,1227l196,1227,205,1270,212,1309,216,1345,219,1377,221,1406,219,1431,215,1451,207,1466,266,1482,271,1462,279,1440,290,1417,247,1417,241,1340,233,1261,228,1227xm373,1257l315,1331,278,1377,247,1417,290,1417,290,1416,304,1390,317,1368,340,1331,359,1301,382,1265,373,1257xm344,1114l289,1114,445,1270,544,1368,567,1386,590,1393,612,1387,635,1371,659,1346,593,1346,577,1343,561,1331,500,1270,445,1215,457,1202,432,1202,344,1114xm70,1046l0,1061,15,1095,30,1133,44,1175,57,1223,68,1270,72,1307,70,1333,61,1350,122,1369,124,1355,129,1340,137,1322,140,1316,95,1316,89,1260,82,1202,72,1141,59,1078,63,1067,66,1057,70,1046xm700,1065l696,1069,693,1072,689,1076,715,1104,736,1127,752,1144,761,1156,767,1166,770,1175,770,1175,769,1184,763,1192,626,1329,609,1342,593,1346,659,1346,735,1270,797,1208,805,1200,816,1185,821,1175,823,1161,822,1146,819,1131,795,1131,785,1129,776,1124,764,1118,747,1106,726,1088,700,1065xm219,1065l150,1076,164,1113,175,1148,184,1180,190,1208,135,1270,95,1316,140,1316,148,1301,160,1280,172,1261,184,1244,196,1227,228,1227,221,1180,205,1097,209,1086,215,1076,219,1065xm243,856l173,871,190,903,206,939,222,978,238,1021,251,1067,260,1115,265,1164,266,1213,278,1213,283,1190,287,1166,289,1141,289,1114,344,1114,331,1101,342,1090,287,1090,280,1054,274,1021,268,993,261,968,278,951,253,951,249,938,245,922,240,904,234,886,237,876,240,866,243,856xm449,1034l398,1034,449,1084,500,1135,432,1202,457,1202,550,1109,525,1109,449,1034xm818,1128l806,1131,795,1131,819,1131,818,1128xm548,939l493,939,595,1040,525,1109,550,1109,607,1052,644,1052,646,1046,649,1035,632,1021,606,996,571,962,548,939xm400,871l358,871,370,904,392,971,403,1004,318,1088,308,1089,297,1090,287,1090,342,1090,398,1034,449,1034,424,1008,441,991,415,991,409,963,405,937,402,911,401,888,400,871xm644,1052l607,1052,616,1062,635,1080,639,1067,644,1052xm531,888l481,888,481,926,415,991,441,991,493,939,548,939,527,917,531,888xm344,818l344,861,300,904,253,951,278,951,325,904,358,871,400,871,400,866,401,850,406,834,413,821,344,818xe">
              <v:path arrowok="t"/>
              <v:fill on="t" opacity="32896f" focussize="0,0"/>
              <v:stroke on="f"/>
              <v:imagedata o:title=""/>
              <o:lock v:ext="edit"/>
            </v:shape>
            <v:shape id="_x0000_s1069" o:spid="_x0000_s1069" style="position:absolute;left:523;top:234;height:776;width:776;" fillcolor="#C0C0C0" filled="t" stroked="f" coordorigin="523,234" coordsize="776,776" path="m900,856l831,884,851,902,876,926,904,954,936,985,935,993,933,1002,932,1010,945,1010,985,1008,984,979,997,966,972,966,894,888,896,877,898,867,900,856xm1020,681l980,696,946,709,970,730,1002,760,1042,800,1090,848,972,966,997,966,1143,821,1117,821,1052,755,1014,717,1016,705,1020,681xm772,589l700,618,719,635,738,653,759,673,822,736,801,788,776,839,750,887,721,934,729,939,765,889,797,842,824,798,845,755,875,755,916,714,864,714,862,713,867,696,837,696,765,625,767,613,770,601,772,589xm685,692l682,694,678,696,675,698,686,728,693,755,697,779,696,800,694,818,696,829,698,831,700,833,708,833,719,827,727,823,736,814,742,804,746,795,746,783,744,768,739,757,727,741,709,719,685,692xm1193,563l1124,587,1143,603,1168,627,1200,659,1240,698,1117,821,1143,821,1252,711,1292,711,1299,698,1276,678,1250,654,1222,626,1191,595,1192,584,1193,574,1193,563xm875,755l845,755,858,764,869,762,875,755xm531,614l523,622,539,649,551,674,559,696,563,717,565,736,567,747,571,751,574,753,576,751,584,751,597,738,605,721,609,713,611,703,607,694,602,686,595,676,583,663,569,648,582,635,557,635,531,614xm1292,711l1252,711,1278,736,1283,727,1292,711xm968,485l959,494,974,512,986,527,995,539,1001,549,1010,561,1008,572,1001,582,898,686,883,700,871,710,864,714,916,714,936,694,1018,612,1041,589,1055,566,1061,545,1059,530,1034,530,1024,528,1014,523,1004,517,993,508,981,498,968,485xm862,393l867,434,869,475,867,516,862,557,857,598,851,635,844,667,837,696,867,696,874,676,884,640,892,606,898,572,903,539,907,505,912,466,915,424,926,407,932,399,862,393xm699,398l683,401,661,407,632,416,632,424,659,432,684,441,705,452,725,466,651,540,557,635,582,635,767,450,742,450,741,438,739,427,735,419,729,412,725,407,708,399,699,398xm789,510l772,512,746,517,713,525,713,534,736,539,757,547,777,555,795,566,812,578,822,580,829,574,828,540,824,532,807,515,799,511,789,510xm1058,525l1045,529,1034,530,1059,530,1058,525xm1060,388l1043,391,1021,397,994,405,961,416,962,419,963,423,964,426,1002,428,1036,432,1064,439,1086,447,1103,456,1113,458,1117,454,1119,452,1119,418,1113,407,1105,399,1096,395,1086,391,1075,389,1060,388xm915,234l915,277,784,407,742,450,767,450,930,287,967,287,967,282,977,256,991,239,934,236,915,234xm967,287l930,287,935,307,947,346,953,365,956,365,960,364,964,363,963,318,967,287xe">
              <v:path arrowok="t"/>
              <v:fill on="t" opacity="32896f" focussize="0,0"/>
              <v:stroke on="f"/>
              <v:imagedata o:title=""/>
              <o:lock v:ext="edit"/>
            </v:shape>
            <v:shape id="_x0000_s1070" o:spid="_x0000_s1070" o:spt="75" type="#_x0000_t75" style="position:absolute;left:1359;top: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w10:wrap type="none"/>
            <w10:anchorlock/>
          </v:group>
        </w:pict>
      </w:r>
      <w:r>
        <w:rPr>
          <w:position w:val="215"/>
          <w:sz w:val="20"/>
        </w:rPr>
        <w:tab/>
      </w:r>
      <w:r>
        <w:rPr>
          <w:sz w:val="20"/>
        </w:rPr>
        <w:pict>
          <v:shape id="_x0000_s1071" o:spid="_x0000_s1071" o:spt="202" type="#_x0000_t202" style="height:692.9pt;width:287.25pt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6"/>
                    <w:tblW w:w="5730" w:type="dxa"/>
                    <w:tblInd w:w="0" w:type="dxa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4671"/>
                    <w:gridCol w:w="1059"/>
                  </w:tblGrid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7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234. -zo(o)-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动物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7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31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235. -ori- = -ort- = -orig-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升起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75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236. -popul- = -publ-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人民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84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237. -quant-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量，数量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15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238. -qual-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性质，特征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34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239. -brev-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短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17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240. -phys-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自然，物理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29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241. -ann- = -enn-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年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242. -person- = -parson-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人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56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243. -cav-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洞，空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244. -nat- = -nasc- = -naiss- = -naiv-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出生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97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245. -tort- = -tor-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扭，拧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36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246. -monstr-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显示，显现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21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247. -myst- = -myth-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神秘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248. -claim- = -clam-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喊叫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30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249. -fac- = -fic- = -front-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面部</w:t>
                        </w:r>
                        <w:r>
                          <w:rPr>
                            <w:b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正面，前额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364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157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250. -apt- = -ept- = -att-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适当，适应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30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251. -stinct- = -sting- = -sti(g)-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刺，扑灭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62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252. -emper- = -imper-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命令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19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253. -put- = -count-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数，计算，考虑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254. -ident-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相同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19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255. -lingu-</w:t>
                        </w:r>
                        <w:r>
                          <w:rPr>
                            <w:b/>
                            <w:spacing w:val="5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语言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256. -cant- = -cent- = -chant- = -chans-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歌唱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257. -sec- = -sequ- = -secut- = -su-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跟随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364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159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258. -fus- = -fut- = -fund- = -found-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熔化；倾倒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50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259. -par- = -pair- = -per- = -pir- = -peer-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相等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260. -fer-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带来，拿，负担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364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128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261. - nounc- = -nunc(i)-</w:t>
                        </w:r>
                        <w:r>
                          <w:rPr>
                            <w:b/>
                            <w:spacing w:val="5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说，告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262. -add-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加，加上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263. -tempt- = -tent-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尝试，触摸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264. -crit- = -cris-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判断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265. -sat(set)- = -satis- = -satur-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足，满，饱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43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266. -vol- = -volunt-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意志，意愿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267. -main- = -man-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停驻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20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268. -sal- = -salt-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盐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38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269. -lys- = -lyt-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分，解，溶，散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51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270. -val-</w:t>
                        </w:r>
                        <w:r>
                          <w:rPr>
                            <w:b/>
                            <w:spacing w:val="5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强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81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271. -divid- = -divis-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分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272. -mort- = -mors- = -mor-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死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34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4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9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273. -pan-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面包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9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82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274. -cur- 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关心，挂念，注意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47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6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275. -turb- = -turbul-</w:t>
                        </w:r>
                        <w:r>
                          <w:rPr>
                            <w:b/>
                            <w:spacing w:val="5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骚乱，骚扰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6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27</w:t>
                        </w:r>
                      </w:p>
                    </w:tc>
                  </w:tr>
                  <w:tr>
                    <w:tblPrEx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  <w:tblLayout w:type="fixed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22" w:hRule="exact"/>
                    </w:trPr>
                    <w:tc>
                      <w:tcPr>
                        <w:tcW w:w="4671" w:type="dxa"/>
                      </w:tcPr>
                      <w:p>
                        <w:pPr>
                          <w:pStyle w:val="9"/>
                          <w:spacing w:line="287" w:lineRule="exact"/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 xml:space="preserve">276. -roma- </w:t>
                        </w:r>
                        <w:r>
                          <w:rPr>
                            <w:rFonts w:hint="eastAsia" w:ascii="Microsoft JhengHei" w:eastAsia="Microsoft JhengHei"/>
                            <w:b/>
                            <w:sz w:val="21"/>
                          </w:rPr>
                          <w:t>罗马</w:t>
                        </w:r>
                      </w:p>
                    </w:tc>
                    <w:tc>
                      <w:tcPr>
                        <w:tcW w:w="1059" w:type="dxa"/>
                      </w:tcPr>
                      <w:p>
                        <w:pPr>
                          <w:pStyle w:val="9"/>
                          <w:spacing w:before="37"/>
                          <w:ind w:left="417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16</w:t>
                        </w:r>
                      </w:p>
                    </w:tc>
                  </w:tr>
                </w:tbl>
                <w:p>
                  <w:pPr>
                    <w:pStyle w:val="3"/>
                    <w:spacing w:before="0"/>
                    <w:ind w:left="0"/>
                  </w:pPr>
                </w:p>
              </w:txbxContent>
            </v:textbox>
            <w10:wrap type="none"/>
            <w10:anchorlock/>
          </v:shape>
        </w:pict>
      </w:r>
    </w:p>
    <w:p>
      <w:pPr>
        <w:pStyle w:val="3"/>
        <w:spacing w:before="0"/>
        <w:ind w:left="3757"/>
        <w:rPr>
          <w:sz w:val="20"/>
        </w:rPr>
      </w:pPr>
      <w:r>
        <w:rPr>
          <w:sz w:val="20"/>
        </w:rPr>
        <w:drawing>
          <wp:inline distT="0" distB="0" distL="0" distR="0">
            <wp:extent cx="2089785" cy="400050"/>
            <wp:effectExtent l="0" t="0" r="0" b="0"/>
            <wp:docPr id="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21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7"/>
        <w:ind w:left="0"/>
        <w:rPr>
          <w:sz w:val="29"/>
        </w:rPr>
      </w:pPr>
    </w:p>
    <w:tbl>
      <w:tblPr>
        <w:tblStyle w:val="6"/>
        <w:tblW w:w="5730" w:type="dxa"/>
        <w:tblInd w:w="216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671"/>
        <w:gridCol w:w="105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7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277. -forc- = -fort- </w:t>
            </w:r>
            <w:r>
              <w:rPr>
                <w:rFonts w:hint="eastAsia" w:ascii="Microsoft JhengHei" w:eastAsia="Microsoft JhengHei"/>
                <w:b/>
                <w:sz w:val="21"/>
              </w:rPr>
              <w:t>力量，强壮</w:t>
            </w:r>
          </w:p>
        </w:tc>
        <w:tc>
          <w:tcPr>
            <w:tcW w:w="1059" w:type="dxa"/>
          </w:tcPr>
          <w:p>
            <w:pPr>
              <w:pStyle w:val="9"/>
              <w:spacing w:before="37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278. -carn-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肉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21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279. -tend- = -tens- = -tent- </w:t>
            </w:r>
            <w:r>
              <w:rPr>
                <w:rFonts w:hint="eastAsia" w:ascii="Microsoft JhengHei" w:eastAsia="Microsoft JhengHei"/>
                <w:b/>
                <w:sz w:val="21"/>
              </w:rPr>
              <w:t>伸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155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4671" w:type="dxa"/>
          </w:tcPr>
          <w:p>
            <w:pPr>
              <w:pStyle w:val="9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280. -memor- = -ment- = -mind-  </w:t>
            </w:r>
            <w:r>
              <w:rPr>
                <w:rFonts w:hint="eastAsia" w:ascii="Microsoft JhengHei" w:eastAsia="Microsoft JhengHei"/>
                <w:b/>
                <w:sz w:val="21"/>
              </w:rPr>
              <w:t>记忆</w:t>
            </w:r>
          </w:p>
        </w:tc>
        <w:tc>
          <w:tcPr>
            <w:tcW w:w="1059" w:type="dxa"/>
          </w:tcPr>
          <w:p>
            <w:pPr>
              <w:pStyle w:val="9"/>
              <w:spacing w:before="39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105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281. -par-  </w:t>
            </w:r>
            <w:r>
              <w:rPr>
                <w:rFonts w:hint="eastAsia" w:ascii="Microsoft JhengHei" w:eastAsia="Microsoft JhengHei"/>
                <w:b/>
                <w:sz w:val="21"/>
              </w:rPr>
              <w:t>准备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43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282. -plant-  </w:t>
            </w:r>
            <w:r>
              <w:rPr>
                <w:rFonts w:hint="eastAsia" w:ascii="Microsoft JhengHei" w:eastAsia="Microsoft JhengHei"/>
                <w:b/>
                <w:sz w:val="21"/>
              </w:rPr>
              <w:t>种植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283. -tir-  </w:t>
            </w:r>
            <w:r>
              <w:rPr>
                <w:rFonts w:hint="eastAsia" w:ascii="Microsoft JhengHei" w:eastAsia="Microsoft JhengHei"/>
                <w:b/>
                <w:sz w:val="21"/>
              </w:rPr>
              <w:t>拉，引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284. -min(i)- </w:t>
            </w:r>
            <w:r>
              <w:rPr>
                <w:rFonts w:hint="eastAsia" w:ascii="Microsoft JhengHei" w:eastAsia="Microsoft JhengHei"/>
                <w:b/>
                <w:sz w:val="21"/>
              </w:rPr>
              <w:t>小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285. -ultim-</w:t>
            </w:r>
            <w:r>
              <w:rPr>
                <w:b/>
                <w:spacing w:val="50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最后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0" w:right="2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4671" w:type="dxa"/>
          </w:tcPr>
          <w:p>
            <w:pPr>
              <w:pStyle w:val="9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286. -clar- = -clear- = -clair-  </w:t>
            </w:r>
            <w:r>
              <w:rPr>
                <w:rFonts w:hint="eastAsia" w:ascii="Microsoft JhengHei" w:eastAsia="Microsoft JhengHei"/>
                <w:b/>
                <w:sz w:val="21"/>
              </w:rPr>
              <w:t>清楚，明白</w:t>
            </w:r>
          </w:p>
        </w:tc>
        <w:tc>
          <w:tcPr>
            <w:tcW w:w="1059" w:type="dxa"/>
          </w:tcPr>
          <w:p>
            <w:pPr>
              <w:pStyle w:val="9"/>
              <w:spacing w:before="39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287. -pet(it)- = -pit- = -peat- </w:t>
            </w:r>
            <w:r>
              <w:rPr>
                <w:rFonts w:hint="eastAsia" w:ascii="Microsoft JhengHei" w:eastAsia="Microsoft JhengHei"/>
                <w:b/>
                <w:sz w:val="21"/>
              </w:rPr>
              <w:t>追求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72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288. -fisc-</w:t>
            </w:r>
            <w:r>
              <w:rPr>
                <w:b/>
                <w:spacing w:val="50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国库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0" w:right="2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7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289. -mamm-</w:t>
            </w:r>
            <w:r>
              <w:rPr>
                <w:b/>
                <w:spacing w:val="50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乳房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290. -it-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走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52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291. -fid- = -fi- = -fy- = -feder- = -feal- </w:t>
            </w:r>
            <w:r>
              <w:rPr>
                <w:rFonts w:hint="eastAsia" w:ascii="Microsoft JhengHei" w:eastAsia="Microsoft JhengHei"/>
                <w:b/>
                <w:sz w:val="21"/>
              </w:rPr>
              <w:t>相信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59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4671" w:type="dxa"/>
          </w:tcPr>
          <w:p>
            <w:pPr>
              <w:pStyle w:val="9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292. -migr-  </w:t>
            </w:r>
            <w:r>
              <w:rPr>
                <w:rFonts w:hint="eastAsia" w:ascii="Microsoft JhengHei" w:eastAsia="Microsoft JhengHei"/>
                <w:b/>
                <w:sz w:val="21"/>
              </w:rPr>
              <w:t>迁移</w:t>
            </w:r>
          </w:p>
        </w:tc>
        <w:tc>
          <w:tcPr>
            <w:tcW w:w="1059" w:type="dxa"/>
          </w:tcPr>
          <w:p>
            <w:pPr>
              <w:pStyle w:val="9"/>
              <w:spacing w:before="39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23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293. -cert-</w:t>
            </w:r>
            <w:r>
              <w:rPr>
                <w:b/>
                <w:spacing w:val="51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确实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294. -firm-  </w:t>
            </w:r>
            <w:r>
              <w:rPr>
                <w:rFonts w:hint="eastAsia" w:ascii="Microsoft JhengHei" w:eastAsia="Microsoft JhengHei"/>
                <w:b/>
                <w:sz w:val="21"/>
              </w:rPr>
              <w:t>坚固，固定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295. -mat-  </w:t>
            </w:r>
            <w:r>
              <w:rPr>
                <w:rFonts w:hint="eastAsia" w:ascii="Microsoft JhengHei" w:eastAsia="Microsoft JhengHei"/>
                <w:b/>
                <w:sz w:val="21"/>
              </w:rPr>
              <w:t>成熟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296. -typ(o)-  </w:t>
            </w:r>
            <w:r>
              <w:rPr>
                <w:rFonts w:hint="eastAsia" w:ascii="Microsoft JhengHei" w:eastAsia="Microsoft JhengHei"/>
                <w:b/>
                <w:sz w:val="21"/>
              </w:rPr>
              <w:t xml:space="preserve">打击  </w:t>
            </w:r>
            <w:r>
              <w:rPr>
                <w:b/>
                <w:sz w:val="21"/>
              </w:rPr>
              <w:t xml:space="preserve">,  </w:t>
            </w:r>
            <w:r>
              <w:rPr>
                <w:rFonts w:hint="eastAsia" w:ascii="Microsoft JhengHei" w:eastAsia="Microsoft JhengHei"/>
                <w:b/>
                <w:sz w:val="21"/>
              </w:rPr>
              <w:t>压印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46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297. -mod-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量器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89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4" w:hRule="exact"/>
        </w:trPr>
        <w:tc>
          <w:tcPr>
            <w:tcW w:w="4671" w:type="dxa"/>
          </w:tcPr>
          <w:p>
            <w:pPr>
              <w:pStyle w:val="9"/>
              <w:spacing w:line="289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298. -quaint-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认知</w:t>
            </w:r>
          </w:p>
        </w:tc>
        <w:tc>
          <w:tcPr>
            <w:tcW w:w="1059" w:type="dxa"/>
          </w:tcPr>
          <w:p>
            <w:pPr>
              <w:pStyle w:val="9"/>
              <w:spacing w:before="39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>299. -caut-</w:t>
            </w:r>
            <w:r>
              <w:rPr>
                <w:b/>
                <w:spacing w:val="52"/>
                <w:sz w:val="21"/>
              </w:rPr>
              <w:t xml:space="preserve"> </w:t>
            </w:r>
            <w:r>
              <w:rPr>
                <w:rFonts w:hint="eastAsia" w:ascii="Microsoft JhengHei" w:eastAsia="Microsoft JhengHei"/>
                <w:b/>
                <w:sz w:val="21"/>
              </w:rPr>
              <w:t>仔细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0" w:right="2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spacing w:line="286" w:lineRule="exact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b/>
                <w:sz w:val="21"/>
              </w:rPr>
              <w:t xml:space="preserve">300. -hospit- = -host-  </w:t>
            </w:r>
            <w:r>
              <w:rPr>
                <w:rFonts w:hint="eastAsia" w:ascii="Microsoft JhengHei" w:eastAsia="Microsoft JhengHei"/>
                <w:b/>
                <w:sz w:val="21"/>
              </w:rPr>
              <w:t>客人，主人，敌人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31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671" w:type="dxa"/>
          </w:tcPr>
          <w:p>
            <w:pPr>
              <w:pStyle w:val="9"/>
              <w:tabs>
                <w:tab w:val="left" w:pos="633"/>
              </w:tabs>
              <w:spacing w:line="286" w:lineRule="exact"/>
              <w:ind w:left="0"/>
              <w:jc w:val="center"/>
              <w:rPr>
                <w:rFonts w:hint="eastAsia" w:ascii="Microsoft JhengHei" w:eastAsia="Microsoft JhengHei"/>
                <w:b/>
                <w:sz w:val="21"/>
              </w:rPr>
            </w:pPr>
            <w:r>
              <w:rPr>
                <w:rFonts w:hint="eastAsia" w:ascii="Microsoft JhengHei" w:eastAsia="Microsoft JhengHei"/>
                <w:b/>
                <w:sz w:val="21"/>
              </w:rPr>
              <w:t>总</w:t>
            </w:r>
            <w:r>
              <w:rPr>
                <w:rFonts w:hint="eastAsia" w:ascii="Microsoft JhengHei" w:eastAsia="Microsoft JhengHei"/>
                <w:b/>
                <w:sz w:val="21"/>
              </w:rPr>
              <w:tab/>
            </w:r>
            <w:r>
              <w:rPr>
                <w:rFonts w:hint="eastAsia" w:ascii="Microsoft JhengHei" w:eastAsia="Microsoft JhengHei"/>
                <w:b/>
                <w:sz w:val="21"/>
              </w:rPr>
              <w:t>计</w:t>
            </w:r>
          </w:p>
        </w:tc>
        <w:tc>
          <w:tcPr>
            <w:tcW w:w="1059" w:type="dxa"/>
          </w:tcPr>
          <w:p>
            <w:pPr>
              <w:pStyle w:val="9"/>
              <w:spacing w:before="36"/>
              <w:ind w:left="83" w:right="85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4631</w:t>
            </w:r>
          </w:p>
        </w:tc>
      </w:tr>
    </w:tbl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7"/>
        <w:ind w:left="0"/>
        <w:rPr>
          <w:sz w:val="29"/>
        </w:rPr>
      </w:pPr>
    </w:p>
    <w:p>
      <w:pPr>
        <w:pStyle w:val="8"/>
        <w:numPr>
          <w:ilvl w:val="0"/>
          <w:numId w:val="1"/>
        </w:numPr>
        <w:tabs>
          <w:tab w:val="left" w:pos="562"/>
          <w:tab w:val="right" w:leader="dot" w:pos="9901"/>
        </w:tabs>
        <w:spacing w:before="0" w:after="0" w:line="329" w:lineRule="exact"/>
        <w:ind w:left="561" w:right="0" w:hanging="401"/>
        <w:jc w:val="left"/>
        <w:rPr>
          <w:b/>
          <w:sz w:val="20"/>
        </w:rPr>
      </w:pPr>
      <w:r>
        <w:pict>
          <v:group id="_x0000_s1072" o:spid="_x0000_s1072" o:spt="203" style="position:absolute;left:0pt;margin-left:63.2pt;margin-top:-7.1pt;height:80.25pt;width:77pt;mso-position-horizontal-relative:page;z-index:-212992;mso-width-relative:page;mso-height-relative:page;" coordorigin="1265,-143" coordsize="1540,1605">
            <o:lock v:ext="edit"/>
            <v:shape id="_x0000_s1073" o:spid="_x0000_s1073" style="position:absolute;left:1265;top:92;height:1371;width:1299;" fillcolor="#C0C0C0" filled="t" stroked="f" coordorigin="1265,92" coordsize="1299,1371" path="m1646,1123l1638,1114,1579,1188,1543,1234,1511,1274,1506,1197,1497,1118,1492,1085,1485,1037,1469,954,1474,943,1479,933,1484,922,1414,933,1429,970,1440,1005,1448,1037,1454,1066,1400,1127,1360,1173,1354,1117,1346,1059,1337,998,1324,935,1327,924,1331,914,1334,903,1265,918,1280,952,1295,990,1308,1033,1322,1080,1333,1127,1337,1164,1334,1191,1326,1207,1387,1226,1388,1212,1393,1197,1401,1179,1404,1173,1412,1158,1424,1137,1436,1118,1448,1101,1461,1085,1470,1127,1476,1167,1481,1202,1484,1234,1486,1264,1484,1288,1479,1308,1471,1323,1530,1340,1535,1320,1544,1297,1554,1274,1555,1273,1568,1247,1581,1226,1605,1188,1624,1158,1646,1123m1724,1192l1712,1188,1685,1247,1662,1297,1642,1339,1625,1371,1611,1400,1598,1421,1588,1438,1581,1449,1644,1462,1647,1431,1661,1376,1687,1297,1724,1192m2011,640l2009,625,2004,614,1992,598,1974,577,1950,549,1946,551,1943,554,1939,555,1950,586,1958,612,1961,636,1960,657,1958,676,1960,686,1962,688,1964,690,1973,690,1984,684,1992,680,2000,671,2007,661,2011,652,2011,640m2088,1019l2087,1003,2083,988,2083,985,2071,988,2060,988,2050,986,2040,981,2029,975,2012,963,1991,945,1965,922,1961,926,1958,929,1954,933,1980,961,2001,984,2016,1001,2026,1013,2032,1023,2034,1032,2035,1033,2033,1041,2028,1049,1891,1186,1874,1199,1857,1204,1841,1200,1825,1188,1765,1127,1709,1072,1722,1059,1815,967,1872,910,1881,919,1899,937,1903,924,1908,910,1910,903,1914,893,1897,878,1871,853,1859,842,1859,897,1790,967,1764,941,1764,992,1697,1059,1608,971,1596,958,1606,948,1663,891,1714,941,1764,992,1764,941,1714,891,1688,865,1705,849,1758,796,1859,897,1859,842,1836,819,1813,796,1792,775,1796,745,1745,745,1745,783,1680,849,1674,821,1669,794,1667,777,1667,861,1583,946,1572,946,1562,947,1551,948,1545,911,1539,878,1532,850,1526,825,1543,809,1590,762,1623,728,1634,762,1656,828,1667,861,1667,777,1666,769,1665,745,1665,728,1665,723,1666,708,1670,692,1678,678,1608,676,1608,718,1564,762,1518,809,1514,795,1510,779,1505,762,1499,743,1502,733,1504,723,1507,714,1438,728,1455,760,1471,796,1487,836,1503,878,1516,924,1524,972,1529,1021,1530,1070,1543,1070,1548,1047,1551,1024,1553,998,1554,971,1710,1127,1809,1226,1832,1244,1855,1250,1877,1245,1899,1228,1924,1204,2000,1127,2061,1066,2070,1057,2080,1042,2085,1032,2088,1019m2093,431l2093,397,2089,389,2072,372,2064,368,2054,367,2036,369,2011,375,1977,383,1977,391,2000,397,2022,404,2041,413,2059,423,2076,435,2087,437,2093,431m2255,96l2199,93,2180,92,2180,134,2049,265,2007,307,2006,295,2004,285,2000,276,1994,269,1990,265,1973,256,1964,255,1948,259,1926,265,1897,273,1897,281,1924,289,1948,298,1970,309,1990,324,1916,397,1821,492,1796,471,1787,480,1804,507,1816,531,1824,554,1828,574,1830,594,1832,604,1836,608,1838,610,1840,608,1849,608,1861,596,1870,579,1874,570,1876,560,1872,551,1867,543,1859,533,1848,520,1834,505,1846,492,2032,307,2194,144,2200,164,2212,203,2218,223,2221,222,2225,221,2228,220,2227,175,2231,144,2232,139,2242,113,2255,96m2325,402l2324,387,2323,383,2310,386,2298,387,2288,385,2279,381,2269,374,2258,366,2246,355,2232,343,2224,351,2238,369,2250,384,2260,397,2266,406,2274,418,2272,429,2266,440,2163,543,2147,558,2136,567,2129,571,2127,570,2132,553,2139,533,2149,497,2157,463,2163,429,2167,397,2172,363,2176,324,2180,281,2191,265,2197,256,2127,250,2132,291,2133,332,2131,373,2127,414,2122,455,2116,492,2109,525,2101,553,2030,482,2032,470,2034,458,2036,446,1965,476,1984,492,2003,510,2023,530,2087,594,2065,645,2041,696,2014,745,1986,792,1994,796,2030,746,2062,699,2088,655,2110,612,2123,621,2133,619,2140,612,2181,571,2201,551,2283,469,2305,446,2320,424,2325,402m2384,275l2378,265,2369,256,2361,252,2351,249,2339,247,2325,246,2308,248,2286,254,2258,262,2226,273,2227,277,2227,280,2228,284,2267,285,2300,290,2328,296,2350,305,2367,313,2378,315,2382,311,2384,309,2384,275m2563,555l2540,535,2515,511,2487,484,2456,452,2456,442,2457,431,2458,421,2388,444,2407,460,2433,485,2465,516,2504,555,2382,678,2316,612,2279,574,2281,562,2285,539,2245,554,2211,566,2234,587,2266,618,2306,657,2355,705,2236,823,2158,745,2161,734,2163,724,2165,713,2095,741,2116,760,2141,783,2169,811,2201,842,2199,851,2198,859,2196,867,2210,867,2249,865,2249,836,2262,823,2407,678,2517,568,2542,593,2547,584,2556,568,2563,555e">
              <v:path arrowok="t"/>
              <v:fill on="t" opacity="32896f" focussize="0,0"/>
              <v:stroke on="f"/>
              <v:imagedata o:title=""/>
              <o:lock v:ext="edit"/>
            </v:shape>
            <v:shape id="_x0000_s1074" o:spid="_x0000_s1074" o:spt="75" type="#_x0000_t75" style="position:absolute;left:2623;top:-14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pict>
          <v:group id="_x0000_s1075" o:spid="_x0000_s1075" o:spt="203" style="position:absolute;left:0pt;margin-left:144.8pt;margin-top:-399.05pt;height:392.45pt;width:390.4pt;mso-position-horizontal-relative:page;z-index:-212992;mso-width-relative:page;mso-height-relative:page;" coordorigin="2896,-7982" coordsize="7808,7849">
            <o:lock v:ext="edit"/>
            <v:shape id="_x0000_s1076" o:spid="_x0000_s1076" o:spt="75" type="#_x0000_t75" style="position:absolute;left:2896;top:-5292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077" o:spid="_x0000_s1077" o:spt="75" type="#_x0000_t75" style="position:absolute;left:8020;top:-553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078" o:spid="_x0000_s1078" o:spt="75" type="#_x0000_t75" style="position:absolute;left:8238;top:-7982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079" o:spid="_x0000_s1079" o:spt="75" type="#_x0000_t75" style="position:absolute;left:4484;top:-1526;height:659;width:3444;" filled="f" stroked="f" coordsize="21600,21600">
              <v:path/>
              <v:fill on="f" focussize="0,0"/>
              <v:stroke on="f"/>
              <v:imagedata r:id="rId60" o:title=""/>
              <o:lock v:ext="edit" aspectratio="t"/>
            </v:shape>
            <v:shape id="_x0000_s1080" o:spid="_x0000_s1080" o:spt="202" type="#_x0000_t202" style="position:absolute;left:5154;top:-804;height:529;width:42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529" w:lineRule="exact"/>
                      <w:ind w:left="0" w:right="0" w:firstLine="0"/>
                      <w:jc w:val="left"/>
                      <w:rPr>
                        <w:rFonts w:hint="eastAsia" w:ascii="微软雅黑" w:eastAsia="微软雅黑"/>
                        <w:sz w:val="40"/>
                      </w:rPr>
                    </w:pPr>
                    <w:r>
                      <w:rPr>
                        <w:rFonts w:hint="eastAsia" w:ascii="微软雅黑" w:eastAsia="微软雅黑"/>
                        <w:w w:val="100"/>
                        <w:sz w:val="40"/>
                      </w:rPr>
                      <w:t>目</w:t>
                    </w:r>
                  </w:p>
                </w:txbxContent>
              </v:textbox>
            </v:shape>
            <v:shape id="_x0000_s1081" o:spid="_x0000_s1081" o:spt="202" type="#_x0000_t202" style="position:absolute;left:6352;top:-804;height:529;width:42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529" w:lineRule="exact"/>
                      <w:ind w:left="0" w:right="0" w:firstLine="0"/>
                      <w:jc w:val="left"/>
                      <w:rPr>
                        <w:rFonts w:hint="eastAsia" w:ascii="微软雅黑" w:eastAsia="微软雅黑"/>
                        <w:sz w:val="40"/>
                      </w:rPr>
                    </w:pPr>
                    <w:r>
                      <w:rPr>
                        <w:rFonts w:hint="eastAsia" w:ascii="微软雅黑" w:eastAsia="微软雅黑"/>
                        <w:w w:val="100"/>
                        <w:sz w:val="40"/>
                      </w:rPr>
                      <w:t>录</w:t>
                    </w:r>
                  </w:p>
                </w:txbxContent>
              </v:textbox>
            </v:shape>
          </v:group>
        </w:pict>
      </w: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b/>
          <w:sz w:val="20"/>
        </w:rPr>
        <w:t>-honor- = -hono- =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-honest-</w:t>
      </w:r>
      <w:r>
        <w:rPr>
          <w:b/>
          <w:spacing w:val="36"/>
          <w:sz w:val="20"/>
        </w:rPr>
        <w:t xml:space="preserve"> </w:t>
      </w:r>
      <w:r>
        <w:rPr>
          <w:rFonts w:hint="eastAsia" w:ascii="Microsoft JhengHei" w:eastAsia="Microsoft JhengHei"/>
          <w:b/>
          <w:sz w:val="20"/>
        </w:rPr>
        <w:t>荣誉</w:t>
      </w:r>
      <w:r>
        <w:rPr>
          <w:b/>
          <w:sz w:val="20"/>
        </w:rPr>
        <w:tab/>
      </w:r>
      <w:r>
        <w:rPr>
          <w:b/>
          <w:sz w:val="20"/>
        </w:rPr>
        <w:t>10</w:t>
      </w:r>
      <w:r>
        <w:rPr>
          <w:b/>
          <w:sz w:val="20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562"/>
          <w:tab w:val="right" w:leader="dot" w:pos="9886"/>
        </w:tabs>
        <w:spacing w:before="84" w:after="0" w:line="240" w:lineRule="auto"/>
        <w:ind w:left="561" w:right="0" w:hanging="401"/>
        <w:jc w:val="left"/>
        <w:rPr>
          <w:b/>
          <w:sz w:val="20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b/>
          <w:sz w:val="20"/>
        </w:rPr>
        <w:t>-tribut- =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-tribu-</w:t>
      </w:r>
      <w:r>
        <w:rPr>
          <w:rFonts w:hint="eastAsia" w:ascii="Microsoft JhengHei" w:eastAsia="Microsoft JhengHei"/>
          <w:b/>
          <w:sz w:val="20"/>
        </w:rPr>
        <w:t>给</w:t>
      </w:r>
      <w:r>
        <w:rPr>
          <w:b/>
          <w:sz w:val="20"/>
        </w:rPr>
        <w:tab/>
      </w:r>
      <w:r>
        <w:rPr>
          <w:b/>
          <w:spacing w:val="-11"/>
          <w:sz w:val="20"/>
        </w:rPr>
        <w:t>11</w:t>
      </w:r>
      <w:r>
        <w:rPr>
          <w:b/>
          <w:spacing w:val="-11"/>
          <w:sz w:val="20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562"/>
          <w:tab w:val="right" w:leader="dot" w:pos="9901"/>
        </w:tabs>
        <w:spacing w:before="84" w:after="0" w:line="240" w:lineRule="auto"/>
        <w:ind w:left="561" w:right="0" w:hanging="401"/>
        <w:jc w:val="left"/>
        <w:rPr>
          <w:b/>
          <w:sz w:val="20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b/>
          <w:sz w:val="20"/>
        </w:rPr>
        <w:t>-mon-</w:t>
      </w:r>
      <w:r>
        <w:rPr>
          <w:b/>
          <w:spacing w:val="37"/>
          <w:sz w:val="20"/>
        </w:rPr>
        <w:t xml:space="preserve"> </w:t>
      </w:r>
      <w:r>
        <w:rPr>
          <w:rFonts w:hint="eastAsia" w:ascii="Microsoft JhengHei" w:eastAsia="Microsoft JhengHei"/>
          <w:b/>
          <w:sz w:val="20"/>
        </w:rPr>
        <w:t>提醒，警告，单一，公共</w:t>
      </w:r>
      <w:r>
        <w:rPr>
          <w:b/>
          <w:sz w:val="20"/>
        </w:rPr>
        <w:tab/>
      </w:r>
      <w:r>
        <w:rPr>
          <w:b/>
          <w:sz w:val="20"/>
        </w:rPr>
        <w:t>12</w:t>
      </w:r>
      <w:r>
        <w:rPr>
          <w:b/>
          <w:sz w:val="20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562"/>
          <w:tab w:val="right" w:leader="dot" w:pos="9901"/>
        </w:tabs>
        <w:spacing w:before="84" w:after="0" w:line="240" w:lineRule="auto"/>
        <w:ind w:left="561" w:right="0" w:hanging="401"/>
        <w:jc w:val="left"/>
        <w:rPr>
          <w:b/>
          <w:sz w:val="20"/>
        </w:rPr>
      </w:pPr>
      <w:r>
        <w:fldChar w:fldCharType="begin"/>
      </w:r>
      <w:r>
        <w:instrText xml:space="preserve"> HYPERLINK \l "_bookmark3" </w:instrText>
      </w:r>
      <w:r>
        <w:fldChar w:fldCharType="separate"/>
      </w:r>
      <w:r>
        <w:rPr>
          <w:b/>
          <w:sz w:val="20"/>
        </w:rPr>
        <w:t>-term- =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-termin-</w:t>
      </w:r>
      <w:r>
        <w:rPr>
          <w:b/>
          <w:spacing w:val="37"/>
          <w:sz w:val="20"/>
        </w:rPr>
        <w:t xml:space="preserve"> </w:t>
      </w:r>
      <w:r>
        <w:rPr>
          <w:rFonts w:hint="eastAsia" w:ascii="Microsoft JhengHei" w:eastAsia="Microsoft JhengHei"/>
          <w:b/>
          <w:sz w:val="20"/>
        </w:rPr>
        <w:t>限定，界线，末端</w:t>
      </w:r>
      <w:r>
        <w:rPr>
          <w:b/>
          <w:sz w:val="20"/>
        </w:rPr>
        <w:tab/>
      </w:r>
      <w:r>
        <w:rPr>
          <w:b/>
          <w:sz w:val="20"/>
        </w:rPr>
        <w:t>18</w:t>
      </w:r>
      <w:r>
        <w:rPr>
          <w:b/>
          <w:sz w:val="20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562"/>
          <w:tab w:val="right" w:leader="dot" w:pos="9901"/>
        </w:tabs>
        <w:spacing w:before="84" w:after="0" w:line="240" w:lineRule="auto"/>
        <w:ind w:left="561" w:right="0" w:hanging="401"/>
        <w:jc w:val="left"/>
        <w:rPr>
          <w:b/>
          <w:sz w:val="20"/>
        </w:rPr>
      </w:pPr>
      <w:r>
        <w:fldChar w:fldCharType="begin"/>
      </w:r>
      <w:r>
        <w:instrText xml:space="preserve"> HYPERLINK \l "_bookmark4" </w:instrText>
      </w:r>
      <w:r>
        <w:fldChar w:fldCharType="separate"/>
      </w:r>
      <w:r>
        <w:rPr>
          <w:b/>
          <w:sz w:val="20"/>
        </w:rPr>
        <w:t>-commod-</w:t>
      </w:r>
      <w:r>
        <w:rPr>
          <w:b/>
          <w:spacing w:val="37"/>
          <w:sz w:val="20"/>
        </w:rPr>
        <w:t xml:space="preserve"> </w:t>
      </w:r>
      <w:r>
        <w:rPr>
          <w:rFonts w:hint="eastAsia" w:ascii="Microsoft JhengHei" w:eastAsia="Microsoft JhengHei"/>
          <w:b/>
          <w:sz w:val="20"/>
        </w:rPr>
        <w:t>便利，方便</w:t>
      </w:r>
      <w:r>
        <w:rPr>
          <w:b/>
          <w:sz w:val="20"/>
        </w:rPr>
        <w:tab/>
      </w:r>
      <w:r>
        <w:rPr>
          <w:b/>
          <w:sz w:val="20"/>
        </w:rPr>
        <w:t>21</w:t>
      </w:r>
      <w:r>
        <w:rPr>
          <w:b/>
          <w:sz w:val="20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562"/>
          <w:tab w:val="right" w:leader="dot" w:pos="9901"/>
        </w:tabs>
        <w:spacing w:before="84" w:after="0" w:line="240" w:lineRule="auto"/>
        <w:ind w:left="561" w:right="0" w:hanging="401"/>
        <w:jc w:val="left"/>
        <w:rPr>
          <w:b/>
          <w:sz w:val="20"/>
        </w:rPr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b/>
          <w:sz w:val="20"/>
        </w:rPr>
        <w:t>-merg- =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-mers-</w:t>
      </w:r>
      <w:r>
        <w:rPr>
          <w:b/>
          <w:spacing w:val="36"/>
          <w:sz w:val="20"/>
        </w:rPr>
        <w:t xml:space="preserve"> </w:t>
      </w:r>
      <w:r>
        <w:rPr>
          <w:rFonts w:hint="eastAsia" w:ascii="Microsoft JhengHei" w:eastAsia="Microsoft JhengHei"/>
          <w:b/>
          <w:spacing w:val="2"/>
          <w:sz w:val="20"/>
        </w:rPr>
        <w:t>沉，没</w:t>
      </w:r>
      <w:r>
        <w:rPr>
          <w:b/>
          <w:spacing w:val="2"/>
          <w:sz w:val="20"/>
        </w:rPr>
        <w:tab/>
      </w:r>
      <w:r>
        <w:rPr>
          <w:b/>
          <w:sz w:val="20"/>
        </w:rPr>
        <w:t>22</w:t>
      </w:r>
      <w:r>
        <w:rPr>
          <w:b/>
          <w:sz w:val="20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562"/>
          <w:tab w:val="right" w:leader="dot" w:pos="9901"/>
        </w:tabs>
        <w:spacing w:before="84" w:after="0" w:line="240" w:lineRule="auto"/>
        <w:ind w:left="561" w:right="0" w:hanging="401"/>
        <w:jc w:val="left"/>
        <w:rPr>
          <w:b/>
          <w:sz w:val="20"/>
        </w:rPr>
      </w:pPr>
      <w:r>
        <w:fldChar w:fldCharType="begin"/>
      </w:r>
      <w:r>
        <w:instrText xml:space="preserve"> HYPERLINK \l "_bookmark6" </w:instrText>
      </w:r>
      <w:r>
        <w:fldChar w:fldCharType="separate"/>
      </w:r>
      <w:r>
        <w:rPr>
          <w:b/>
          <w:sz w:val="20"/>
        </w:rPr>
        <w:t>-glob- =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-glom-</w:t>
      </w:r>
      <w:r>
        <w:rPr>
          <w:b/>
          <w:spacing w:val="36"/>
          <w:sz w:val="20"/>
        </w:rPr>
        <w:t xml:space="preserve"> </w:t>
      </w:r>
      <w:r>
        <w:rPr>
          <w:rFonts w:hint="eastAsia" w:ascii="Microsoft JhengHei" w:eastAsia="Microsoft JhengHei"/>
          <w:b/>
          <w:sz w:val="20"/>
        </w:rPr>
        <w:t>球</w:t>
      </w:r>
      <w:r>
        <w:rPr>
          <w:b/>
          <w:sz w:val="20"/>
        </w:rPr>
        <w:tab/>
      </w:r>
      <w:r>
        <w:rPr>
          <w:b/>
          <w:sz w:val="20"/>
        </w:rPr>
        <w:t>24</w:t>
      </w:r>
      <w:r>
        <w:rPr>
          <w:b/>
          <w:sz w:val="20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562"/>
          <w:tab w:val="right" w:leader="dot" w:pos="9901"/>
        </w:tabs>
        <w:spacing w:before="84" w:after="0" w:line="240" w:lineRule="auto"/>
        <w:ind w:left="561" w:right="0" w:hanging="401"/>
        <w:jc w:val="left"/>
        <w:rPr>
          <w:b/>
          <w:sz w:val="20"/>
        </w:rPr>
      </w:pPr>
      <w:r>
        <w:fldChar w:fldCharType="begin"/>
      </w:r>
      <w:r>
        <w:instrText xml:space="preserve"> HYPERLINK \l "_bookmark7" </w:instrText>
      </w:r>
      <w:r>
        <w:fldChar w:fldCharType="separate"/>
      </w:r>
      <w:r>
        <w:rPr>
          <w:b/>
          <w:sz w:val="20"/>
        </w:rPr>
        <w:t>-freeze- = -frig- =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-friger-</w:t>
      </w:r>
      <w:r>
        <w:rPr>
          <w:b/>
          <w:spacing w:val="36"/>
          <w:sz w:val="20"/>
        </w:rPr>
        <w:t xml:space="preserve"> </w:t>
      </w:r>
      <w:r>
        <w:rPr>
          <w:rFonts w:hint="eastAsia" w:ascii="Microsoft JhengHei" w:eastAsia="Microsoft JhengHei"/>
          <w:b/>
          <w:sz w:val="20"/>
        </w:rPr>
        <w:t>冷，冰冻</w:t>
      </w:r>
      <w:r>
        <w:rPr>
          <w:b/>
          <w:sz w:val="20"/>
        </w:rPr>
        <w:tab/>
      </w:r>
      <w:r>
        <w:rPr>
          <w:b/>
          <w:sz w:val="20"/>
        </w:rPr>
        <w:t>25</w:t>
      </w:r>
      <w:r>
        <w:rPr>
          <w:b/>
          <w:sz w:val="20"/>
        </w:rPr>
        <w:fldChar w:fldCharType="end"/>
      </w:r>
    </w:p>
    <w:p>
      <w:pPr>
        <w:spacing w:after="0" w:line="240" w:lineRule="auto"/>
        <w:jc w:val="left"/>
        <w:rPr>
          <w:sz w:val="20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b/>
          <w:sz w:val="20"/>
        </w:rPr>
      </w:pPr>
    </w:p>
    <w:p>
      <w:pPr>
        <w:pStyle w:val="3"/>
        <w:spacing w:before="2"/>
        <w:ind w:left="0"/>
        <w:rPr>
          <w:b/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860" w:right="920" w:bottom="1707" w:left="920" w:header="350" w:footer="554" w:gutter="0"/>
        </w:sectPr>
      </w:pPr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pStyle w:val="4"/>
            <w:tabs>
              <w:tab w:val="right" w:leader="dot" w:pos="9901"/>
            </w:tabs>
            <w:spacing w:before="0" w:line="329" w:lineRule="exact"/>
            <w:ind w:left="160" w:firstLine="0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t>209. -rid- =</w:t>
          </w:r>
          <w:r>
            <w:rPr>
              <w:spacing w:val="-2"/>
            </w:rPr>
            <w:t xml:space="preserve"> </w:t>
          </w:r>
          <w:r>
            <w:t>-ris-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笑</w:t>
          </w:r>
          <w:r>
            <w:tab/>
          </w:r>
          <w:r>
            <w:t>26</w:t>
          </w:r>
          <w:r>
            <w:fldChar w:fldCharType="end"/>
          </w:r>
        </w:p>
        <w:p>
          <w:pPr>
            <w:pStyle w:val="4"/>
            <w:numPr>
              <w:ilvl w:val="0"/>
              <w:numId w:val="2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-alter- =</w:t>
          </w:r>
          <w:r>
            <w:rPr>
              <w:spacing w:val="-4"/>
            </w:rPr>
            <w:t xml:space="preserve"> </w:t>
          </w:r>
          <w:r>
            <w:t>-altern-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改变，替换</w:t>
          </w:r>
          <w:r>
            <w:tab/>
          </w:r>
          <w:r>
            <w:t>27</w:t>
          </w:r>
          <w:r>
            <w:fldChar w:fldCharType="end"/>
          </w:r>
        </w:p>
        <w:p>
          <w:pPr>
            <w:pStyle w:val="4"/>
            <w:numPr>
              <w:ilvl w:val="0"/>
              <w:numId w:val="2"/>
            </w:numPr>
            <w:tabs>
              <w:tab w:val="left" w:pos="552"/>
              <w:tab w:val="right" w:leader="dot" w:pos="9901"/>
            </w:tabs>
            <w:spacing w:before="84" w:after="0" w:line="240" w:lineRule="auto"/>
            <w:ind w:left="551" w:right="0" w:hanging="391"/>
            <w:jc w:val="left"/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t>-matr(i)- = -metro- = -mater- =</w:t>
          </w:r>
          <w:r>
            <w:rPr>
              <w:spacing w:val="-2"/>
            </w:rPr>
            <w:t xml:space="preserve"> </w:t>
          </w:r>
          <w:r>
            <w:t>-mater(n)-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母</w:t>
          </w:r>
          <w:r>
            <w:tab/>
          </w:r>
          <w:r>
            <w:t>29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t>212. -li- = -lig- = -ly- =</w:t>
          </w:r>
          <w:r>
            <w:rPr>
              <w:spacing w:val="-5"/>
            </w:rPr>
            <w:t xml:space="preserve"> </w:t>
          </w:r>
          <w:r>
            <w:t>-leag-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绑</w:t>
          </w:r>
          <w:r>
            <w:tab/>
          </w:r>
          <w:r>
            <w:t>31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t>-limit- = -limin- =</w:t>
          </w:r>
          <w:r>
            <w:rPr>
              <w:spacing w:val="-1"/>
            </w:rPr>
            <w:t xml:space="preserve"> </w:t>
          </w:r>
          <w:r>
            <w:t>-lim-</w:t>
          </w:r>
          <w:r>
            <w:rPr>
              <w:spacing w:val="39"/>
            </w:rPr>
            <w:t xml:space="preserve"> </w:t>
          </w:r>
          <w:r>
            <w:rPr>
              <w:rFonts w:hint="eastAsia" w:ascii="Microsoft JhengHei" w:eastAsia="Microsoft JhengHei"/>
            </w:rPr>
            <w:t>界限</w:t>
          </w:r>
          <w:r>
            <w:tab/>
          </w:r>
          <w:r>
            <w:t>35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pict>
              <v:group id="_x0000_s1082" o:spid="_x0000_s1082" o:spt="203" style="position:absolute;left:0pt;margin-left:144.8pt;margin-top:12.7pt;height:392.45pt;width:390.4pt;mso-position-horizontal-relative:page;z-index:-212992;mso-width-relative:page;mso-height-relative:page;" coordorigin="2896,254" coordsize="7808,7849">
                <o:lock v:ext="edit"/>
                <v:shape id="_x0000_s1083" o:spid="_x0000_s1083" o:spt="75" type="#_x0000_t75" style="position:absolute;left:2896;top:2944;height:5158;width:5113;" filled="f" stroked="f" coordsize="21600,21600">
                  <v:path/>
                  <v:fill on="f" focussize="0,0"/>
                  <v:stroke on="f"/>
                  <v:imagedata r:id="rId55" o:title=""/>
                  <o:lock v:ext="edit" aspectratio="t"/>
                </v:shape>
                <v:shape id="_x0000_s1084" o:spid="_x0000_s1084" o:spt="75" type="#_x0000_t75" style="position:absolute;left:8020;top:2697;height:185;width:181;" filled="f" stroked="f" coordsize="21600,21600">
                  <v:path/>
                  <v:fill on="f" focussize="0,0"/>
                  <v:stroke on="f"/>
                  <v:imagedata r:id="rId56" o:title=""/>
                  <o:lock v:ext="edit" aspectratio="t"/>
                </v:shape>
                <v:shape id="_x0000_s1085" o:spid="_x0000_s1085" o:spt="75" type="#_x0000_t75" style="position:absolute;left:8238;top:254;height:2441;width:2466;" filled="f" stroked="f" coordsize="21600,21600">
                  <v:path/>
                  <v:fill on="f" focussize="0,0"/>
                  <v:stroke on="f"/>
                  <v:imagedata r:id="rId57" o:title=""/>
                  <o:lock v:ext="edit" aspectratio="t"/>
                </v:shape>
              </v:group>
            </w:pict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t>-mand- =</w:t>
          </w:r>
          <w:r>
            <w:rPr>
              <w:spacing w:val="-1"/>
            </w:rPr>
            <w:t xml:space="preserve"> </w:t>
          </w:r>
          <w:r>
            <w:t>-mend-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命令</w:t>
          </w:r>
          <w:r>
            <w:tab/>
          </w:r>
          <w:r>
            <w:t>37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0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t>-car- =</w:t>
          </w:r>
          <w:r>
            <w:rPr>
              <w:spacing w:val="-1"/>
            </w:rPr>
            <w:t xml:space="preserve"> </w:t>
          </w:r>
          <w:r>
            <w:t>-char-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车</w:t>
          </w:r>
          <w:r>
            <w:tab/>
          </w:r>
          <w:r>
            <w:t>39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t>-clin- = -cli- =</w:t>
          </w:r>
          <w:r>
            <w:rPr>
              <w:spacing w:val="-1"/>
            </w:rPr>
            <w:t xml:space="preserve"> </w:t>
          </w:r>
          <w:r>
            <w:t>-cliv-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倾</w:t>
          </w:r>
          <w:r>
            <w:tab/>
          </w:r>
          <w:r>
            <w:t>45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-tach- =</w:t>
          </w:r>
          <w:r>
            <w:rPr>
              <w:spacing w:val="-1"/>
            </w:rPr>
            <w:t xml:space="preserve"> </w:t>
          </w:r>
          <w:r>
            <w:t>-tack-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钉，扣件</w:t>
          </w:r>
          <w:r>
            <w:tab/>
          </w:r>
          <w:r>
            <w:t>48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t>-optim-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  <w:spacing w:val="2"/>
            </w:rPr>
            <w:t>最好的</w:t>
          </w:r>
          <w:r>
            <w:rPr>
              <w:spacing w:val="2"/>
            </w:rPr>
            <w:tab/>
          </w:r>
          <w:r>
            <w:t>49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t>-colon- =</w:t>
          </w:r>
          <w:r>
            <w:rPr>
              <w:spacing w:val="-1"/>
            </w:rPr>
            <w:t xml:space="preserve"> </w:t>
          </w:r>
          <w:r>
            <w:t>-col-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栖息</w:t>
          </w:r>
          <w:r>
            <w:tab/>
          </w:r>
          <w:r>
            <w:t>50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t>-fare-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去</w:t>
          </w:r>
          <w:r>
            <w:tab/>
          </w:r>
          <w:r>
            <w:t>51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t>-ped- = -pod- =</w:t>
          </w:r>
          <w:r>
            <w:rPr>
              <w:spacing w:val="-1"/>
            </w:rPr>
            <w:t xml:space="preserve"> </w:t>
          </w:r>
          <w:r>
            <w:t>-patch-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脚</w:t>
          </w:r>
          <w:r>
            <w:tab/>
          </w:r>
          <w:r>
            <w:t>52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t>-plor-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流出，哀叫，哀叹</w:t>
          </w:r>
          <w:r>
            <w:tab/>
          </w:r>
          <w:r>
            <w:t>56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t>-gest- = -gist- =</w:t>
          </w:r>
          <w:r>
            <w:rPr>
              <w:spacing w:val="-1"/>
            </w:rPr>
            <w:t xml:space="preserve"> </w:t>
          </w:r>
          <w:r>
            <w:t>-ger-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运送</w:t>
          </w:r>
          <w:r>
            <w:tab/>
          </w:r>
          <w:r>
            <w:t>56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t>-mun-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公共</w:t>
          </w:r>
          <w:r>
            <w:tab/>
          </w:r>
          <w:r>
            <w:t>59</w:t>
          </w:r>
          <w:r>
            <w:fldChar w:fldCharType="end"/>
          </w:r>
        </w:p>
        <w:p>
          <w:pPr>
            <w:pStyle w:val="4"/>
            <w:numPr>
              <w:ilvl w:val="0"/>
              <w:numId w:val="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t>-un- =</w:t>
          </w:r>
          <w:r>
            <w:rPr>
              <w:spacing w:val="-1"/>
            </w:rPr>
            <w:t xml:space="preserve"> </w:t>
          </w:r>
          <w:r>
            <w:t>-uni-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整体；联合</w:t>
          </w:r>
          <w:r>
            <w:tab/>
          </w:r>
          <w:r>
            <w:t>63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"_bookmark25" </w:instrText>
          </w:r>
          <w:r>
            <w:fldChar w:fldCharType="separate"/>
          </w:r>
          <w:r>
            <w:t>226.</w:t>
          </w:r>
          <w:r>
            <w:rPr>
              <w:spacing w:val="-1"/>
            </w:rPr>
            <w:t xml:space="preserve"> </w:t>
          </w:r>
          <w:r>
            <w:t>-var(i)-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变</w:t>
          </w:r>
          <w:r>
            <w:tab/>
          </w:r>
          <w:r>
            <w:t>67</w:t>
          </w:r>
          <w:r>
            <w:fldChar w:fldCharType="end"/>
          </w:r>
        </w:p>
        <w:p>
          <w:pPr>
            <w:pStyle w:val="4"/>
            <w:numPr>
              <w:ilvl w:val="0"/>
              <w:numId w:val="4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"_bookmark26" </w:instrText>
          </w:r>
          <w:r>
            <w:fldChar w:fldCharType="separate"/>
          </w:r>
          <w:r>
            <w:t>-gress- = -grad- = -gred- =</w:t>
          </w:r>
          <w:r>
            <w:rPr>
              <w:spacing w:val="-1"/>
            </w:rPr>
            <w:t xml:space="preserve"> </w:t>
          </w:r>
          <w:r>
            <w:t>-gre(e)-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步，走</w:t>
          </w:r>
          <w:r>
            <w:tab/>
          </w:r>
          <w:r>
            <w:t>69</w:t>
          </w:r>
          <w:r>
            <w:fldChar w:fldCharType="end"/>
          </w:r>
        </w:p>
        <w:p>
          <w:pPr>
            <w:pStyle w:val="4"/>
            <w:numPr>
              <w:ilvl w:val="0"/>
              <w:numId w:val="4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t>-vol- = -volv- =</w:t>
          </w:r>
          <w:r>
            <w:rPr>
              <w:spacing w:val="-4"/>
            </w:rPr>
            <w:t xml:space="preserve"> </w:t>
          </w:r>
          <w:r>
            <w:t>-vol(u)t-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  <w:spacing w:val="2"/>
            </w:rPr>
            <w:t>滚，转</w:t>
          </w:r>
          <w:r>
            <w:rPr>
              <w:spacing w:val="2"/>
            </w:rPr>
            <w:tab/>
          </w:r>
          <w:r>
            <w:t>76</w:t>
          </w:r>
          <w:r>
            <w:fldChar w:fldCharType="end"/>
          </w:r>
        </w:p>
        <w:p>
          <w:pPr>
            <w:pStyle w:val="4"/>
            <w:numPr>
              <w:ilvl w:val="0"/>
              <w:numId w:val="4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"_bookmark28" </w:instrText>
          </w:r>
          <w:r>
            <w:fldChar w:fldCharType="separate"/>
          </w:r>
          <w:r>
            <w:t>-rud-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原始，粗野</w:t>
          </w:r>
          <w:r>
            <w:tab/>
          </w:r>
          <w:r>
            <w:t>79</w:t>
          </w:r>
          <w:r>
            <w:fldChar w:fldCharType="end"/>
          </w:r>
        </w:p>
        <w:p>
          <w:pPr>
            <w:pStyle w:val="4"/>
            <w:numPr>
              <w:ilvl w:val="0"/>
              <w:numId w:val="4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"_bookmark29" </w:instrText>
          </w:r>
          <w:r>
            <w:fldChar w:fldCharType="separate"/>
          </w:r>
          <w:r>
            <w:t>-plod(s)- = -plaud(s)- =</w:t>
          </w:r>
          <w:r>
            <w:rPr>
              <w:spacing w:val="-1"/>
            </w:rPr>
            <w:t xml:space="preserve"> </w:t>
          </w:r>
          <w:r>
            <w:t>-plex-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爆破，鼓掌</w:t>
          </w:r>
          <w:r>
            <w:tab/>
          </w:r>
          <w:r>
            <w:t>79</w:t>
          </w:r>
          <w:r>
            <w:fldChar w:fldCharType="end"/>
          </w:r>
        </w:p>
        <w:p>
          <w:pPr>
            <w:pStyle w:val="4"/>
            <w:numPr>
              <w:ilvl w:val="0"/>
              <w:numId w:val="4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"_bookmark30" </w:instrText>
          </w:r>
          <w:r>
            <w:fldChar w:fldCharType="separate"/>
          </w:r>
          <w:r>
            <w:t>-soci-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同伴，联合，结合</w:t>
          </w:r>
          <w:r>
            <w:tab/>
          </w:r>
          <w:r>
            <w:t>80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pict>
              <v:group id="_x0000_s1086" o:spid="_x0000_s1086" o:spt="203" style="position:absolute;left:0pt;margin-left:63.2pt;margin-top:15.8pt;height:80.25pt;width:77pt;mso-position-horizontal-relative:page;z-index:-212992;mso-width-relative:page;mso-height-relative:page;" coordorigin="1265,316" coordsize="1540,1605">
                <o:lock v:ext="edit"/>
                <v:shape id="_x0000_s1087" o:spid="_x0000_s1087" style="position:absolute;left:1265;top:551;height:1371;width:1299;" fillcolor="#C0C0C0" filled="t" stroked="f" coordorigin="1265,551" coordsize="1299,1371" path="m1646,1582l1638,1573,1579,1647,1543,1693,1511,1733,1506,1656,1497,1577,1492,1544,1485,1496,1469,1413,1474,1403,1479,1392,1484,1382,1414,1392,1429,1429,1440,1464,1448,1496,1454,1525,1400,1587,1360,1632,1354,1576,1346,1518,1337,1457,1324,1394,1327,1384,1331,1373,1334,1362,1265,1377,1280,1411,1295,1449,1308,1492,1322,1540,1333,1587,1337,1623,1334,1650,1326,1666,1387,1685,1388,1672,1393,1656,1401,1638,1404,1632,1412,1618,1424,1597,1436,1578,1448,1560,1461,1544,1470,1587,1476,1626,1481,1661,1484,1693,1486,1723,1484,1747,1479,1767,1471,1782,1530,1799,1535,1779,1544,1757,1554,1733,1555,1732,1568,1706,1581,1685,1605,1647,1624,1617,1646,1582m1724,1651l1712,1647,1685,1706,1662,1757,1642,1798,1625,1830,1611,1859,1598,1881,1588,1897,1581,1908,1644,1921,1647,1890,1661,1835,1687,1756,1724,1651m2011,1099l2009,1084,2004,1074,1992,1057,1974,1036,1950,1008,1946,1010,1943,1013,1939,1015,1950,1045,1958,1072,1961,1095,1960,1116,1958,1135,1960,1145,1962,1147,1964,1150,1973,1149,1984,1143,1992,1139,2000,1131,2007,1120,2011,1112,2011,1099m2088,1478l2087,1462,2083,1447,2083,1445,2071,1447,2060,1447,2050,1445,2040,1440,2029,1434,2012,1422,1991,1404,1965,1382,1961,1385,1958,1389,1954,1392,1980,1421,2001,1443,2016,1460,2026,1472,2032,1483,2034,1491,2035,1492,2033,1500,2028,1508,1891,1645,1874,1658,1857,1663,1841,1659,1825,1647,1765,1586,1709,1531,1722,1519,1815,1426,1872,1369,1881,1378,1899,1396,1903,1384,1908,1369,1910,1362,1914,1352,1897,1337,1871,1313,1859,1301,1859,1356,1790,1426,1764,1401,1764,1451,1697,1519,1608,1430,1596,1417,1606,1407,1663,1350,1714,1401,1764,1451,1764,1401,1714,1350,1688,1325,1705,1308,1758,1255,1859,1356,1859,1301,1836,1278,1813,1255,1792,1234,1796,1204,1745,1204,1745,1242,1680,1308,1674,1280,1669,1253,1667,1236,1667,1320,1583,1405,1572,1405,1562,1406,1551,1407,1545,1371,1539,1337,1532,1309,1526,1285,1543,1268,1590,1221,1623,1188,1634,1221,1656,1287,1667,1320,1667,1236,1666,1228,1665,1204,1665,1188,1665,1183,1666,1167,1670,1151,1678,1137,1608,1135,1608,1177,1564,1221,1518,1268,1514,1254,1510,1238,1505,1221,1499,1202,1502,1193,1504,1183,1507,1173,1438,1188,1455,1220,1471,1255,1487,1295,1503,1337,1516,1384,1524,1432,1529,1480,1530,1529,1543,1529,1548,1506,1551,1483,1553,1458,1554,1430,1710,1587,1809,1685,1832,1703,1855,1709,1877,1704,1899,1687,1924,1663,2000,1586,2061,1525,2070,1516,2080,1502,2085,1491,2088,1478m2093,890l2093,857,2089,848,2072,831,2064,827,2054,826,2036,828,2011,834,1977,842,1977,850,2000,856,2022,863,2041,872,2059,882,2076,895,2087,897,2093,890m2255,555l2199,552,2180,551,2180,593,2049,724,2007,766,2006,754,2004,744,2000,735,1994,728,1990,724,1973,715,1964,715,1948,718,1926,724,1897,732,1897,741,1924,748,1948,757,1970,769,1990,783,1916,857,1821,952,1796,930,1787,939,1804,966,1816,990,1824,1013,1828,1034,1830,1053,1832,1063,1836,1067,1838,1070,1840,1067,1849,1067,1861,1055,1870,1038,1874,1029,1876,1019,1872,1010,1867,1003,1859,992,1848,979,1834,964,1846,952,2032,766,2194,604,2200,623,2212,662,2218,682,2221,681,2225,680,2228,680,2227,634,2231,604,2232,598,2242,572,2255,555m2325,862l2324,846,2323,842,2310,845,2298,846,2288,845,2279,840,2269,833,2258,825,2246,815,2232,802,2224,810,2238,828,2250,843,2260,856,2266,865,2274,878,2272,888,2266,899,2163,1002,2147,1017,2136,1026,2129,1030,2127,1029,2132,1013,2139,992,2149,957,2157,922,2163,888,2167,856,2172,822,2176,783,2180,741,2191,724,2197,715,2127,709,2132,750,2133,791,2131,832,2127,874,2122,914,2116,951,2109,984,2101,1013,2030,941,2032,929,2034,917,2036,905,1965,935,1984,951,2003,970,2023,989,2087,1053,2065,1105,2041,1155,2014,1204,1986,1251,1994,1255,2030,1206,2062,1159,2088,1114,2110,1072,2123,1080,2133,1078,2140,1072,2181,1030,2201,1010,2283,928,2305,905,2320,883,2325,862m2384,734l2378,724,2369,715,2361,711,2351,708,2339,706,2325,705,2308,708,2286,713,2258,721,2226,732,2227,736,2227,739,2228,743,2267,745,2300,749,2328,755,2350,764,2367,772,2378,774,2382,770,2384,768,2384,734m2563,1015l2540,994,2515,970,2487,943,2456,911,2456,901,2457,890,2458,880,2388,903,2407,920,2433,944,2465,976,2504,1015,2382,1137,2316,1072,2279,1034,2281,1022,2285,998,2245,1013,2211,1025,2234,1046,2266,1077,2306,1116,2355,1164,2236,1282,2158,1204,2161,1193,2163,1183,2165,1173,2095,1200,2116,1219,2141,1242,2169,1270,2201,1301,2199,1310,2198,1318,2196,1327,2210,1326,2249,1325,2249,1295,2262,1282,2407,1137,2517,1027,2542,1053,2547,1043,2556,1027,2563,1015e">
                  <v:path arrowok="t"/>
                  <v:fill on="t" opacity="32896f" focussize="0,0"/>
                  <v:stroke on="f"/>
                  <v:imagedata o:title=""/>
                  <o:lock v:ext="edit"/>
                </v:shape>
                <v:shape id="_x0000_s1088" o:spid="_x0000_s1088" o:spt="75" type="#_x0000_t75" style="position:absolute;left:2623;top:316;height:185;width:181;" filled="f" stroked="f" coordsize="21600,21600">
                  <v:path/>
                  <v:fill on="f" focussize="0,0"/>
                  <v:stroke on="f"/>
                  <v:imagedata r:id="rId54" o:title=""/>
                  <o:lock v:ext="edit" aspectratio="t"/>
                </v:shape>
              </v:group>
            </w:pict>
          </w:r>
          <w:r>
            <w:fldChar w:fldCharType="begin"/>
          </w:r>
          <w:r>
            <w:instrText xml:space="preserve"> HYPERLINK \l "_bookmark31" </w:instrText>
          </w:r>
          <w:r>
            <w:fldChar w:fldCharType="separate"/>
          </w:r>
          <w:r>
            <w:t>232.</w:t>
          </w:r>
          <w:r>
            <w:rPr>
              <w:spacing w:val="-2"/>
            </w:rPr>
            <w:t xml:space="preserve"> </w:t>
          </w:r>
          <w:r>
            <w:t>-bi(o)-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生命</w:t>
          </w:r>
          <w:r>
            <w:tab/>
          </w:r>
          <w:r>
            <w:t>83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"_bookmark32" </w:instrText>
          </w:r>
          <w:r>
            <w:fldChar w:fldCharType="separate"/>
          </w:r>
          <w:r>
            <w:t>233.</w:t>
          </w:r>
          <w:r>
            <w:rPr>
              <w:spacing w:val="-1"/>
            </w:rPr>
            <w:t xml:space="preserve"> </w:t>
          </w:r>
          <w:r>
            <w:t>-bot-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种植，植物</w:t>
          </w:r>
          <w:r>
            <w:tab/>
          </w:r>
          <w:r>
            <w:t>87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t>234.</w:t>
          </w:r>
          <w:r>
            <w:rPr>
              <w:spacing w:val="-1"/>
            </w:rPr>
            <w:t xml:space="preserve"> </w:t>
          </w:r>
          <w:r>
            <w:t>-zo(o)-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动物</w:t>
          </w:r>
          <w:r>
            <w:tab/>
          </w:r>
          <w:r>
            <w:t>87</w:t>
          </w:r>
          <w:r>
            <w:fldChar w:fldCharType="end"/>
          </w:r>
        </w:p>
        <w:p>
          <w:pPr>
            <w:pStyle w:val="4"/>
            <w:numPr>
              <w:ilvl w:val="0"/>
              <w:numId w:val="5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"_bookmark34" </w:instrText>
          </w:r>
          <w:r>
            <w:fldChar w:fldCharType="separate"/>
          </w:r>
          <w:r>
            <w:t>-ori- = -ort- =</w:t>
          </w:r>
          <w:r>
            <w:rPr>
              <w:spacing w:val="-1"/>
            </w:rPr>
            <w:t xml:space="preserve"> </w:t>
          </w:r>
          <w:r>
            <w:t>-orig-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升起</w:t>
          </w:r>
          <w:r>
            <w:tab/>
          </w:r>
          <w:r>
            <w:t>89</w:t>
          </w:r>
          <w:r>
            <w:fldChar w:fldCharType="end"/>
          </w:r>
        </w:p>
        <w:p>
          <w:pPr>
            <w:pStyle w:val="4"/>
            <w:numPr>
              <w:ilvl w:val="0"/>
              <w:numId w:val="5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"_bookmark35" </w:instrText>
          </w:r>
          <w:r>
            <w:fldChar w:fldCharType="separate"/>
          </w:r>
          <w:r>
            <w:t>-popul- =</w:t>
          </w:r>
          <w:r>
            <w:rPr>
              <w:spacing w:val="-1"/>
            </w:rPr>
            <w:t xml:space="preserve"> </w:t>
          </w:r>
          <w:r>
            <w:t>-publ-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人民</w:t>
          </w:r>
          <w:r>
            <w:tab/>
          </w:r>
          <w:r>
            <w:t>93</w:t>
          </w:r>
          <w:r>
            <w:fldChar w:fldCharType="end"/>
          </w:r>
        </w:p>
        <w:p>
          <w:pPr>
            <w:pStyle w:val="4"/>
            <w:numPr>
              <w:ilvl w:val="0"/>
              <w:numId w:val="5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"_bookmark36" </w:instrText>
          </w:r>
          <w:r>
            <w:fldChar w:fldCharType="separate"/>
          </w:r>
          <w:r>
            <w:t>-quant-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量，数量</w:t>
          </w:r>
          <w:r>
            <w:tab/>
          </w:r>
          <w:r>
            <w:t>97</w:t>
          </w:r>
          <w:r>
            <w:fldChar w:fldCharType="end"/>
          </w:r>
        </w:p>
        <w:p>
          <w:pPr>
            <w:pStyle w:val="4"/>
            <w:numPr>
              <w:ilvl w:val="0"/>
              <w:numId w:val="5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"_bookmark37" </w:instrText>
          </w:r>
          <w:r>
            <w:fldChar w:fldCharType="separate"/>
          </w:r>
          <w:r>
            <w:t>-qual-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性质，特征</w:t>
          </w:r>
          <w:r>
            <w:tab/>
          </w:r>
          <w:r>
            <w:t>98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"_bookmark38" </w:instrText>
          </w:r>
          <w:r>
            <w:fldChar w:fldCharType="separate"/>
          </w:r>
          <w:r>
            <w:t>239.</w:t>
          </w:r>
          <w:r>
            <w:rPr>
              <w:spacing w:val="-1"/>
            </w:rPr>
            <w:t xml:space="preserve"> </w:t>
          </w:r>
          <w:r>
            <w:t>-brev-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短</w:t>
          </w:r>
          <w:r>
            <w:tab/>
          </w:r>
          <w:r>
            <w:t>100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"_bookmark39" </w:instrText>
          </w:r>
          <w:r>
            <w:fldChar w:fldCharType="separate"/>
          </w:r>
          <w:r>
            <w:t>240.</w:t>
          </w:r>
          <w:r>
            <w:rPr>
              <w:spacing w:val="-1"/>
            </w:rPr>
            <w:t xml:space="preserve"> </w:t>
          </w:r>
          <w:r>
            <w:t>-phys-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自然，物理</w:t>
          </w:r>
          <w:r>
            <w:tab/>
          </w:r>
          <w:r>
            <w:t>101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spacing w:before="500"/>
            <w:ind w:left="160" w:firstLine="0"/>
          </w:pPr>
          <w:r>
            <w:fldChar w:fldCharType="begin"/>
          </w:r>
          <w:r>
            <w:instrText xml:space="preserve"> HYPERLINK \l "_bookmark40" </w:instrText>
          </w:r>
          <w:r>
            <w:fldChar w:fldCharType="separate"/>
          </w:r>
          <w:r>
            <w:t>241. -ann- =</w:t>
          </w:r>
          <w:r>
            <w:rPr>
              <w:spacing w:val="-2"/>
            </w:rPr>
            <w:t xml:space="preserve"> </w:t>
          </w:r>
          <w:r>
            <w:t>-enn-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年</w:t>
          </w:r>
          <w:r>
            <w:tab/>
          </w:r>
          <w:r>
            <w:t>102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t>242. -person- =</w:t>
          </w:r>
          <w:r>
            <w:rPr>
              <w:spacing w:val="-2"/>
            </w:rPr>
            <w:t xml:space="preserve"> </w:t>
          </w:r>
          <w:r>
            <w:t>-parson-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人</w:t>
          </w:r>
          <w:r>
            <w:tab/>
          </w:r>
          <w:r>
            <w:t>104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"_bookmark42" </w:instrText>
          </w:r>
          <w:r>
            <w:fldChar w:fldCharType="separate"/>
          </w:r>
          <w:r>
            <w:t>243.</w:t>
          </w:r>
          <w:r>
            <w:rPr>
              <w:spacing w:val="-1"/>
            </w:rPr>
            <w:t xml:space="preserve"> </w:t>
          </w:r>
          <w:r>
            <w:t>-cav-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洞，空</w:t>
          </w:r>
          <w:r>
            <w:tab/>
          </w:r>
          <w:r>
            <w:t>106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"_bookmark43" </w:instrText>
          </w:r>
          <w:r>
            <w:fldChar w:fldCharType="separate"/>
          </w:r>
          <w:r>
            <w:t>244. -nat- = -nasc- = -naiss- =</w:t>
          </w:r>
          <w:r>
            <w:rPr>
              <w:spacing w:val="-1"/>
            </w:rPr>
            <w:t xml:space="preserve"> </w:t>
          </w:r>
          <w:r>
            <w:t>-naiv-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出生</w:t>
          </w:r>
          <w:r>
            <w:tab/>
          </w:r>
          <w:r>
            <w:t>108</w:t>
          </w:r>
          <w:r>
            <w:fldChar w:fldCharType="end"/>
          </w:r>
        </w:p>
        <w:p>
          <w:pPr>
            <w:pStyle w:val="4"/>
            <w:tabs>
              <w:tab w:val="right" w:leader="dot" w:pos="9899"/>
            </w:tabs>
            <w:ind w:left="160" w:firstLine="0"/>
          </w:pPr>
          <w:r>
            <w:fldChar w:fldCharType="begin"/>
          </w:r>
          <w:r>
            <w:instrText xml:space="preserve"> HYPERLINK \l "_bookmark44" </w:instrText>
          </w:r>
          <w:r>
            <w:fldChar w:fldCharType="separate"/>
          </w:r>
          <w:r>
            <w:t>245. -tort- =</w:t>
          </w:r>
          <w:r>
            <w:rPr>
              <w:spacing w:val="-2"/>
            </w:rPr>
            <w:t xml:space="preserve"> </w:t>
          </w:r>
          <w:r>
            <w:t>-tor-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扭，拧</w:t>
          </w:r>
          <w:r>
            <w:tab/>
          </w:r>
          <w:r>
            <w:rPr>
              <w:spacing w:val="-4"/>
            </w:rPr>
            <w:t>113</w:t>
          </w:r>
          <w:r>
            <w:rPr>
              <w:spacing w:val="-4"/>
            </w:rP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899"/>
            </w:tabs>
            <w:spacing w:before="84" w:after="0" w:line="240" w:lineRule="auto"/>
            <w:ind w:left="561" w:right="0" w:hanging="401"/>
            <w:jc w:val="left"/>
          </w:pPr>
          <w:r>
            <w:pict>
              <v:group id="_x0000_s1089" o:spid="_x0000_s1089" o:spt="203" style="position:absolute;left:0pt;margin-left:144.8pt;margin-top:12.7pt;height:392.45pt;width:390.4pt;mso-position-horizontal-relative:page;z-index:-212992;mso-width-relative:page;mso-height-relative:page;" coordorigin="2896,254" coordsize="7808,7849">
                <o:lock v:ext="edit"/>
                <v:shape id="_x0000_s1090" o:spid="_x0000_s1090" o:spt="75" type="#_x0000_t75" style="position:absolute;left:2896;top:2944;height:5158;width:5113;" filled="f" stroked="f" coordsize="21600,21600">
                  <v:path/>
                  <v:fill on="f" focussize="0,0"/>
                  <v:stroke on="f"/>
                  <v:imagedata r:id="rId55" o:title=""/>
                  <o:lock v:ext="edit" aspectratio="t"/>
                </v:shape>
                <v:shape id="_x0000_s1091" o:spid="_x0000_s1091" o:spt="75" type="#_x0000_t75" style="position:absolute;left:8020;top:2697;height:185;width:181;" filled="f" stroked="f" coordsize="21600,21600">
                  <v:path/>
                  <v:fill on="f" focussize="0,0"/>
                  <v:stroke on="f"/>
                  <v:imagedata r:id="rId56" o:title=""/>
                  <o:lock v:ext="edit" aspectratio="t"/>
                </v:shape>
                <v:shape id="_x0000_s1092" o:spid="_x0000_s1092" o:spt="75" type="#_x0000_t75" style="position:absolute;left:8238;top:254;height:2441;width:2466;" filled="f" stroked="f" coordsize="21600,21600">
                  <v:path/>
                  <v:fill on="f" focussize="0,0"/>
                  <v:stroke on="f"/>
                  <v:imagedata r:id="rId57" o:title=""/>
                  <o:lock v:ext="edit" aspectratio="t"/>
                </v:shape>
              </v:group>
            </w:pict>
          </w:r>
          <w:r>
            <w:fldChar w:fldCharType="begin"/>
          </w:r>
          <w:r>
            <w:instrText xml:space="preserve"> HYPERLINK \l "_bookmark45" </w:instrText>
          </w:r>
          <w:r>
            <w:fldChar w:fldCharType="separate"/>
          </w:r>
          <w:r>
            <w:t>-monstr-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显示，显现</w:t>
          </w:r>
          <w:r>
            <w:tab/>
          </w:r>
          <w:r>
            <w:rPr>
              <w:spacing w:val="-4"/>
            </w:rPr>
            <w:t>114</w:t>
          </w:r>
          <w:r>
            <w:rPr>
              <w:spacing w:val="-4"/>
            </w:rP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899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"_bookmark46" </w:instrText>
          </w:r>
          <w:r>
            <w:fldChar w:fldCharType="separate"/>
          </w:r>
          <w:r>
            <w:t>-myst- =</w:t>
          </w:r>
          <w:r>
            <w:rPr>
              <w:spacing w:val="-1"/>
            </w:rPr>
            <w:t xml:space="preserve"> </w:t>
          </w:r>
          <w:r>
            <w:t>-myth-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神秘</w:t>
          </w:r>
          <w:r>
            <w:tab/>
          </w:r>
          <w:r>
            <w:rPr>
              <w:spacing w:val="-4"/>
            </w:rPr>
            <w:t>115</w:t>
          </w:r>
          <w:r>
            <w:rPr>
              <w:spacing w:val="-4"/>
            </w:rP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899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"_bookmark47" </w:instrText>
          </w:r>
          <w:r>
            <w:fldChar w:fldCharType="separate"/>
          </w:r>
          <w:r>
            <w:t>-claim- =</w:t>
          </w:r>
          <w:r>
            <w:rPr>
              <w:spacing w:val="-1"/>
            </w:rPr>
            <w:t xml:space="preserve"> </w:t>
          </w:r>
          <w:r>
            <w:t>-clam-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喊叫</w:t>
          </w:r>
          <w:r>
            <w:tab/>
          </w:r>
          <w:r>
            <w:rPr>
              <w:spacing w:val="-4"/>
            </w:rPr>
            <w:t>117</w:t>
          </w:r>
          <w:r>
            <w:rPr>
              <w:spacing w:val="-4"/>
            </w:rP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899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"_bookmark48" </w:instrText>
          </w:r>
          <w:r>
            <w:fldChar w:fldCharType="separate"/>
          </w:r>
          <w:r>
            <w:t>-fac- = -fic- = -front-</w:t>
          </w:r>
          <w:r>
            <w:rPr>
              <w:spacing w:val="30"/>
            </w:rPr>
            <w:t xml:space="preserve"> </w:t>
          </w:r>
          <w:r>
            <w:rPr>
              <w:rFonts w:hint="eastAsia" w:ascii="Microsoft JhengHei" w:eastAsia="Microsoft JhengHei"/>
            </w:rPr>
            <w:t>面部</w:t>
          </w:r>
          <w:r>
            <w:t>,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正面，前额</w:t>
          </w:r>
          <w:r>
            <w:tab/>
          </w:r>
          <w:r>
            <w:rPr>
              <w:spacing w:val="-4"/>
            </w:rPr>
            <w:t>119</w:t>
          </w:r>
          <w:r>
            <w:rPr>
              <w:spacing w:val="-4"/>
            </w:rP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"_bookmark49" </w:instrText>
          </w:r>
          <w:r>
            <w:fldChar w:fldCharType="separate"/>
          </w:r>
          <w:r>
            <w:t>-apt- = -ept- =</w:t>
          </w:r>
          <w:r>
            <w:rPr>
              <w:spacing w:val="-1"/>
            </w:rPr>
            <w:t xml:space="preserve"> </w:t>
          </w:r>
          <w:r>
            <w:t>-att-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适当，适应</w:t>
          </w:r>
          <w:r>
            <w:tab/>
          </w:r>
          <w:r>
            <w:t>126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"_bookmark50" </w:instrText>
          </w:r>
          <w:r>
            <w:fldChar w:fldCharType="separate"/>
          </w:r>
          <w:r>
            <w:t>-stinct- = -sting- =</w:t>
          </w:r>
          <w:r>
            <w:rPr>
              <w:spacing w:val="-1"/>
            </w:rPr>
            <w:t xml:space="preserve"> </w:t>
          </w:r>
          <w:r>
            <w:t>-sti(g)-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刺，扑灭</w:t>
          </w:r>
          <w:r>
            <w:tab/>
          </w:r>
          <w:r>
            <w:t>128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"_bookmark51" </w:instrText>
          </w:r>
          <w:r>
            <w:fldChar w:fldCharType="separate"/>
          </w:r>
          <w:r>
            <w:t>-emper- =</w:t>
          </w:r>
          <w:r>
            <w:rPr>
              <w:spacing w:val="-1"/>
            </w:rPr>
            <w:t xml:space="preserve"> </w:t>
          </w:r>
          <w:r>
            <w:t>-imper-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命令</w:t>
          </w:r>
          <w:r>
            <w:tab/>
          </w:r>
          <w:r>
            <w:t>131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"_bookmark52" </w:instrText>
          </w:r>
          <w:r>
            <w:fldChar w:fldCharType="separate"/>
          </w:r>
          <w:r>
            <w:t>-put- =</w:t>
          </w:r>
          <w:r>
            <w:rPr>
              <w:spacing w:val="-1"/>
            </w:rPr>
            <w:t xml:space="preserve"> </w:t>
          </w:r>
          <w:r>
            <w:t>-count-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数，计算，考虑</w:t>
          </w:r>
          <w:r>
            <w:tab/>
          </w:r>
          <w:r>
            <w:t>132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"_bookmark53" </w:instrText>
          </w:r>
          <w:r>
            <w:fldChar w:fldCharType="separate"/>
          </w:r>
          <w:r>
            <w:t>-ident-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相同</w:t>
          </w:r>
          <w:r>
            <w:tab/>
          </w:r>
          <w:r>
            <w:t>136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"_bookmark54" </w:instrText>
          </w:r>
          <w:r>
            <w:fldChar w:fldCharType="separate"/>
          </w:r>
          <w:r>
            <w:t>-lingu-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语言</w:t>
          </w:r>
          <w:r>
            <w:tab/>
          </w:r>
          <w:r>
            <w:t>137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"_bookmark55" </w:instrText>
          </w:r>
          <w:r>
            <w:fldChar w:fldCharType="separate"/>
          </w:r>
          <w:r>
            <w:t>-cant- = -cent- = -chant- =</w:t>
          </w:r>
          <w:r>
            <w:rPr>
              <w:spacing w:val="-3"/>
            </w:rPr>
            <w:t xml:space="preserve"> </w:t>
          </w:r>
          <w:r>
            <w:t>-chans-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歌唱</w:t>
          </w:r>
          <w:r>
            <w:tab/>
          </w:r>
          <w:r>
            <w:t>139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"_bookmark56" </w:instrText>
          </w:r>
          <w:r>
            <w:fldChar w:fldCharType="separate"/>
          </w:r>
          <w:r>
            <w:t>-sec- = -sequ- = -secut- = -su-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跟随</w:t>
          </w:r>
          <w:r>
            <w:tab/>
          </w:r>
          <w:r>
            <w:t>141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"_bookmark57" </w:instrText>
          </w:r>
          <w:r>
            <w:fldChar w:fldCharType="separate"/>
          </w:r>
          <w:r>
            <w:t>-fus- = -fut- = -fund- =</w:t>
          </w:r>
          <w:r>
            <w:rPr>
              <w:spacing w:val="-1"/>
            </w:rPr>
            <w:t xml:space="preserve"> </w:t>
          </w:r>
          <w:r>
            <w:t>-found-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熔化；倾倒</w:t>
          </w:r>
          <w:r>
            <w:tab/>
          </w:r>
          <w:r>
            <w:t>149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"_bookmark58" </w:instrText>
          </w:r>
          <w:r>
            <w:fldChar w:fldCharType="separate"/>
          </w:r>
          <w:r>
            <w:t>-par- = -pair- = -per- = -pir- =</w:t>
          </w:r>
          <w:r>
            <w:rPr>
              <w:spacing w:val="-3"/>
            </w:rPr>
            <w:t xml:space="preserve"> </w:t>
          </w:r>
          <w:r>
            <w:t>-peer-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相等</w:t>
          </w:r>
          <w:r>
            <w:tab/>
          </w:r>
          <w:r>
            <w:t>151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"_bookmark59" </w:instrText>
          </w:r>
          <w:r>
            <w:fldChar w:fldCharType="separate"/>
          </w:r>
          <w:r>
            <w:t>-fer-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带来，拿，负担</w:t>
          </w:r>
          <w:r>
            <w:tab/>
          </w:r>
          <w:r>
            <w:t>154</w:t>
          </w:r>
          <w:r>
            <w:fldChar w:fldCharType="end"/>
          </w:r>
        </w:p>
        <w:p>
          <w:pPr>
            <w:pStyle w:val="4"/>
            <w:numPr>
              <w:ilvl w:val="0"/>
              <w:numId w:val="6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"_bookmark60" </w:instrText>
          </w:r>
          <w:r>
            <w:fldChar w:fldCharType="separate"/>
          </w:r>
          <w:r>
            <w:t>- nounc- = -nunc(i)-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说，告</w:t>
          </w:r>
          <w:r>
            <w:tab/>
          </w:r>
          <w:r>
            <w:t>160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"_bookmark61" </w:instrText>
          </w:r>
          <w:r>
            <w:fldChar w:fldCharType="separate"/>
          </w:r>
          <w:r>
            <w:t>262.</w:t>
          </w:r>
          <w:r>
            <w:rPr>
              <w:spacing w:val="-1"/>
            </w:rPr>
            <w:t xml:space="preserve"> </w:t>
          </w:r>
          <w:r>
            <w:t>-add-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加，加上</w:t>
          </w:r>
          <w:r>
            <w:tab/>
          </w:r>
          <w:r>
            <w:t>162</w:t>
          </w:r>
          <w:r>
            <w:fldChar w:fldCharType="end"/>
          </w:r>
        </w:p>
        <w:p>
          <w:pPr>
            <w:pStyle w:val="4"/>
            <w:numPr>
              <w:ilvl w:val="0"/>
              <w:numId w:val="7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"_bookmark62" </w:instrText>
          </w:r>
          <w:r>
            <w:fldChar w:fldCharType="separate"/>
          </w:r>
          <w:r>
            <w:t>-tempt- =</w:t>
          </w:r>
          <w:r>
            <w:rPr>
              <w:spacing w:val="-1"/>
            </w:rPr>
            <w:t xml:space="preserve"> </w:t>
          </w:r>
          <w:r>
            <w:t>-tent-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尝试，触摸</w:t>
          </w:r>
          <w:r>
            <w:tab/>
          </w:r>
          <w:r>
            <w:t>162</w:t>
          </w:r>
          <w:r>
            <w:fldChar w:fldCharType="end"/>
          </w:r>
        </w:p>
        <w:p>
          <w:pPr>
            <w:pStyle w:val="4"/>
            <w:numPr>
              <w:ilvl w:val="0"/>
              <w:numId w:val="7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pict>
              <v:group id="_x0000_s1093" o:spid="_x0000_s1093" o:spt="203" style="position:absolute;left:0pt;margin-left:63.2pt;margin-top:15.8pt;height:80.25pt;width:77pt;mso-position-horizontal-relative:page;z-index:-212992;mso-width-relative:page;mso-height-relative:page;" coordorigin="1265,316" coordsize="1540,1605">
                <o:lock v:ext="edit"/>
                <v:shape id="_x0000_s1094" o:spid="_x0000_s1094" style="position:absolute;left:1265;top:551;height:1371;width:1299;" fillcolor="#C0C0C0" filled="t" stroked="f" coordorigin="1265,551" coordsize="1299,1371" path="m1646,1582l1638,1573,1579,1647,1543,1693,1511,1733,1506,1656,1497,1577,1492,1544,1485,1496,1469,1413,1474,1403,1479,1392,1484,1382,1414,1392,1429,1429,1440,1464,1448,1496,1454,1525,1400,1587,1360,1632,1354,1576,1346,1518,1337,1457,1324,1394,1327,1384,1331,1373,1334,1362,1265,1377,1280,1411,1295,1449,1308,1492,1322,1540,1333,1587,1337,1623,1334,1650,1326,1666,1387,1685,1388,1672,1393,1656,1401,1638,1404,1632,1412,1618,1424,1597,1436,1578,1448,1560,1461,1544,1470,1587,1476,1626,1481,1661,1484,1693,1486,1723,1484,1747,1479,1767,1471,1782,1530,1799,1535,1779,1544,1757,1554,1733,1555,1732,1568,1706,1581,1685,1605,1647,1624,1617,1646,1582m1724,1651l1712,1647,1685,1706,1662,1757,1642,1798,1625,1830,1611,1859,1598,1881,1588,1897,1581,1908,1644,1921,1647,1890,1661,1835,1687,1756,1724,1651m2011,1099l2009,1084,2004,1074,1992,1057,1974,1036,1950,1008,1946,1010,1943,1013,1939,1015,1950,1045,1958,1072,1961,1095,1960,1116,1958,1135,1960,1145,1962,1147,1964,1150,1973,1149,1984,1143,1992,1139,2000,1131,2007,1120,2011,1112,2011,1099m2088,1478l2087,1462,2083,1447,2083,1445,2071,1447,2060,1447,2050,1445,2040,1440,2029,1434,2012,1422,1991,1404,1965,1382,1961,1385,1958,1389,1954,1392,1980,1421,2001,1443,2016,1460,2026,1472,2032,1483,2034,1491,2035,1492,2033,1500,2028,1508,1891,1645,1874,1658,1857,1663,1841,1659,1825,1647,1765,1586,1709,1531,1722,1519,1815,1426,1872,1369,1881,1378,1899,1396,1903,1384,1908,1369,1910,1362,1914,1352,1897,1337,1871,1313,1859,1301,1859,1356,1790,1426,1764,1401,1764,1451,1697,1519,1608,1430,1596,1417,1606,1407,1663,1350,1714,1401,1764,1451,1764,1401,1714,1350,1688,1325,1705,1308,1758,1255,1859,1356,1859,1301,1836,1278,1813,1255,1792,1234,1796,1204,1745,1204,1745,1242,1680,1308,1674,1280,1669,1253,1667,1236,1667,1320,1583,1405,1572,1405,1562,1406,1551,1407,1545,1371,1539,1337,1532,1309,1526,1285,1543,1268,1590,1221,1623,1188,1634,1221,1656,1287,1667,1320,1667,1236,1666,1228,1665,1204,1665,1188,1665,1183,1666,1167,1670,1151,1678,1137,1608,1135,1608,1177,1564,1221,1518,1268,1514,1254,1510,1238,1505,1221,1499,1202,1502,1193,1504,1183,1507,1173,1438,1188,1455,1220,1471,1255,1487,1295,1503,1337,1516,1384,1524,1432,1529,1480,1530,1529,1543,1529,1548,1506,1551,1483,1553,1458,1554,1430,1710,1587,1809,1685,1832,1703,1855,1709,1877,1704,1899,1687,1924,1663,2000,1586,2061,1525,2070,1516,2080,1502,2085,1491,2088,1478m2093,890l2093,857,2089,848,2072,831,2064,827,2054,826,2036,828,2011,834,1977,842,1977,850,2000,856,2022,863,2041,872,2059,882,2076,895,2087,897,2093,890m2255,555l2199,552,2180,551,2180,593,2049,724,2007,766,2006,754,2004,744,2000,735,1994,728,1990,724,1973,715,1964,715,1948,718,1926,724,1897,732,1897,741,1924,748,1948,757,1970,769,1990,783,1916,857,1821,952,1796,930,1787,939,1804,966,1816,990,1824,1013,1828,1034,1830,1053,1832,1063,1836,1067,1838,1070,1840,1067,1849,1067,1861,1055,1870,1038,1874,1029,1876,1019,1872,1010,1867,1003,1859,992,1848,979,1834,964,1846,952,2032,766,2194,604,2200,623,2212,662,2218,682,2221,681,2225,680,2228,680,2227,634,2231,604,2232,598,2242,572,2255,555m2325,862l2324,846,2323,842,2310,845,2298,846,2288,845,2279,840,2269,833,2258,825,2246,815,2232,802,2224,810,2238,828,2250,843,2260,856,2266,865,2274,878,2272,888,2266,899,2163,1002,2147,1017,2136,1026,2129,1030,2127,1029,2132,1013,2139,992,2149,957,2157,922,2163,888,2167,856,2172,822,2176,783,2180,741,2191,724,2197,715,2127,709,2132,750,2133,791,2131,832,2127,874,2122,914,2116,951,2109,984,2101,1013,2030,941,2032,929,2034,917,2036,905,1965,935,1984,951,2003,970,2023,989,2087,1053,2065,1105,2041,1155,2014,1204,1986,1251,1994,1255,2030,1206,2062,1159,2088,1114,2110,1072,2123,1080,2133,1078,2140,1072,2181,1030,2201,1010,2283,928,2305,905,2320,883,2325,862m2384,734l2378,724,2369,715,2361,711,2351,708,2339,706,2325,705,2308,708,2286,713,2258,721,2226,732,2227,736,2227,739,2228,743,2267,745,2300,749,2328,755,2350,764,2367,772,2378,774,2382,770,2384,768,2384,734m2563,1015l2540,994,2515,970,2487,943,2456,911,2456,901,2457,890,2458,880,2388,903,2407,920,2433,944,2465,976,2504,1015,2382,1137,2316,1072,2279,1034,2281,1022,2285,998,2245,1013,2211,1025,2234,1046,2266,1077,2306,1116,2355,1164,2236,1282,2158,1204,2161,1193,2163,1183,2165,1173,2095,1200,2116,1219,2141,1242,2169,1270,2201,1301,2199,1310,2198,1318,2196,1327,2210,1326,2249,1325,2249,1295,2262,1282,2407,1137,2517,1027,2542,1053,2547,1043,2556,1027,2563,1015e">
                  <v:path arrowok="t"/>
                  <v:fill on="t" opacity="32896f" focussize="0,0"/>
                  <v:stroke on="f"/>
                  <v:imagedata o:title=""/>
                  <o:lock v:ext="edit"/>
                </v:shape>
                <v:shape id="_x0000_s1095" o:spid="_x0000_s1095" o:spt="75" type="#_x0000_t75" style="position:absolute;left:2623;top:316;height:185;width:181;" filled="f" stroked="f" coordsize="21600,21600">
                  <v:path/>
                  <v:fill on="f" focussize="0,0"/>
                  <v:stroke on="f"/>
                  <v:imagedata r:id="rId54" o:title=""/>
                  <o:lock v:ext="edit" aspectratio="t"/>
                </v:shape>
              </v:group>
            </w:pict>
          </w:r>
          <w:r>
            <w:fldChar w:fldCharType="begin"/>
          </w:r>
          <w:r>
            <w:instrText xml:space="preserve"> HYPERLINK \l "_bookmark63" </w:instrText>
          </w:r>
          <w:r>
            <w:fldChar w:fldCharType="separate"/>
          </w:r>
          <w:r>
            <w:t>-crit- =</w:t>
          </w:r>
          <w:r>
            <w:rPr>
              <w:spacing w:val="-1"/>
            </w:rPr>
            <w:t xml:space="preserve"> </w:t>
          </w:r>
          <w:r>
            <w:t>-cris-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判断</w:t>
          </w:r>
          <w:r>
            <w:tab/>
          </w:r>
          <w:r>
            <w:t>163</w:t>
          </w:r>
          <w:r>
            <w:fldChar w:fldCharType="end"/>
          </w:r>
        </w:p>
        <w:p>
          <w:pPr>
            <w:pStyle w:val="4"/>
            <w:numPr>
              <w:ilvl w:val="0"/>
              <w:numId w:val="7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"_bookmark64" </w:instrText>
          </w:r>
          <w:r>
            <w:fldChar w:fldCharType="separate"/>
          </w:r>
          <w:r>
            <w:t>-sat(set)- = -satis- =</w:t>
          </w:r>
          <w:r>
            <w:rPr>
              <w:spacing w:val="-1"/>
            </w:rPr>
            <w:t xml:space="preserve"> </w:t>
          </w:r>
          <w:r>
            <w:t>-satur-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足，满，饱</w:t>
          </w:r>
          <w:r>
            <w:tab/>
          </w:r>
          <w:r>
            <w:t>165</w:t>
          </w:r>
          <w:r>
            <w:fldChar w:fldCharType="end"/>
          </w:r>
        </w:p>
        <w:p>
          <w:pPr>
            <w:pStyle w:val="4"/>
            <w:numPr>
              <w:ilvl w:val="0"/>
              <w:numId w:val="7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"_bookmark65" </w:instrText>
          </w:r>
          <w:r>
            <w:fldChar w:fldCharType="separate"/>
          </w:r>
          <w:r>
            <w:t>-vol- =</w:t>
          </w:r>
          <w:r>
            <w:rPr>
              <w:spacing w:val="-1"/>
            </w:rPr>
            <w:t xml:space="preserve"> </w:t>
          </w:r>
          <w:r>
            <w:t>-volunt-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意志，意愿</w:t>
          </w:r>
          <w:r>
            <w:tab/>
          </w:r>
          <w:r>
            <w:t>167</w:t>
          </w:r>
          <w:r>
            <w:fldChar w:fldCharType="end"/>
          </w:r>
        </w:p>
        <w:p>
          <w:pPr>
            <w:pStyle w:val="4"/>
            <w:numPr>
              <w:ilvl w:val="0"/>
              <w:numId w:val="7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"_bookmark66" </w:instrText>
          </w:r>
          <w:r>
            <w:fldChar w:fldCharType="separate"/>
          </w:r>
          <w:r>
            <w:t>-main- =</w:t>
          </w:r>
          <w:r>
            <w:rPr>
              <w:spacing w:val="-1"/>
            </w:rPr>
            <w:t xml:space="preserve"> </w:t>
          </w:r>
          <w:r>
            <w:t>-man-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停驻</w:t>
          </w:r>
          <w:r>
            <w:tab/>
          </w:r>
          <w:r>
            <w:t>168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"_bookmark67" </w:instrText>
          </w:r>
          <w:r>
            <w:fldChar w:fldCharType="separate"/>
          </w:r>
          <w:r>
            <w:t>268. -sal- =</w:t>
          </w:r>
          <w:r>
            <w:rPr>
              <w:spacing w:val="-2"/>
            </w:rPr>
            <w:t xml:space="preserve"> </w:t>
          </w:r>
          <w:r>
            <w:t>-salt-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盐</w:t>
          </w:r>
          <w:r>
            <w:tab/>
          </w:r>
          <w:r>
            <w:t>169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"_bookmark68" </w:instrText>
          </w:r>
          <w:r>
            <w:fldChar w:fldCharType="separate"/>
          </w:r>
          <w:r>
            <w:t>269. -lys- =</w:t>
          </w:r>
          <w:r>
            <w:rPr>
              <w:spacing w:val="-1"/>
            </w:rPr>
            <w:t xml:space="preserve"> </w:t>
          </w:r>
          <w:r>
            <w:t>-lyt-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分，解，溶，散</w:t>
          </w:r>
          <w:r>
            <w:tab/>
          </w:r>
          <w:r>
            <w:t>171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"_bookmark69" </w:instrText>
          </w:r>
          <w:r>
            <w:fldChar w:fldCharType="separate"/>
          </w:r>
          <w:r>
            <w:t>270.</w:t>
          </w:r>
          <w:r>
            <w:rPr>
              <w:spacing w:val="-1"/>
            </w:rPr>
            <w:t xml:space="preserve"> </w:t>
          </w:r>
          <w:r>
            <w:t>-val-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强</w:t>
          </w:r>
          <w:r>
            <w:tab/>
          </w:r>
          <w:r>
            <w:t>174</w:t>
          </w:r>
          <w:r>
            <w:fldChar w:fldCharType="end"/>
          </w:r>
        </w:p>
        <w:p>
          <w:pPr>
            <w:pStyle w:val="4"/>
            <w:numPr>
              <w:ilvl w:val="0"/>
              <w:numId w:val="8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"_bookmark70" </w:instrText>
          </w:r>
          <w:r>
            <w:fldChar w:fldCharType="separate"/>
          </w:r>
          <w:r>
            <w:t>-divid- =</w:t>
          </w:r>
          <w:r>
            <w:rPr>
              <w:spacing w:val="-1"/>
            </w:rPr>
            <w:t xml:space="preserve"> </w:t>
          </w:r>
          <w:r>
            <w:t>-divis-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分</w:t>
          </w:r>
          <w:r>
            <w:tab/>
          </w:r>
          <w:r>
            <w:t>178</w:t>
          </w:r>
          <w:r>
            <w:fldChar w:fldCharType="end"/>
          </w:r>
        </w:p>
        <w:p>
          <w:pPr>
            <w:pStyle w:val="4"/>
            <w:numPr>
              <w:ilvl w:val="0"/>
              <w:numId w:val="8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"_bookmark71" </w:instrText>
          </w:r>
          <w:r>
            <w:fldChar w:fldCharType="separate"/>
          </w:r>
          <w:r>
            <w:t>-mort- = -mors- =</w:t>
          </w:r>
          <w:r>
            <w:rPr>
              <w:spacing w:val="1"/>
            </w:rPr>
            <w:t xml:space="preserve"> </w:t>
          </w:r>
          <w:r>
            <w:t>-mor-</w:t>
          </w:r>
          <w:r>
            <w:rPr>
              <w:spacing w:val="39"/>
            </w:rPr>
            <w:t xml:space="preserve"> </w:t>
          </w:r>
          <w:r>
            <w:rPr>
              <w:rFonts w:hint="eastAsia" w:ascii="Microsoft JhengHei" w:eastAsia="Microsoft JhengHei"/>
            </w:rPr>
            <w:t>死</w:t>
          </w:r>
          <w:r>
            <w:tab/>
          </w:r>
          <w:r>
            <w:t>180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spacing w:before="500"/>
            <w:ind w:left="160" w:firstLine="0"/>
          </w:pPr>
          <w:r>
            <w:fldChar w:fldCharType="begin"/>
          </w:r>
          <w:r>
            <w:instrText xml:space="preserve"> HYPERLINK \l "_bookmark72" </w:instrText>
          </w:r>
          <w:r>
            <w:fldChar w:fldCharType="separate"/>
          </w:r>
          <w:r>
            <w:t>273.</w:t>
          </w:r>
          <w:r>
            <w:rPr>
              <w:spacing w:val="-1"/>
            </w:rPr>
            <w:t xml:space="preserve"> </w:t>
          </w:r>
          <w:r>
            <w:t>-pan-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面包</w:t>
          </w:r>
          <w:r>
            <w:tab/>
          </w:r>
          <w:r>
            <w:t>182</w:t>
          </w:r>
          <w:r>
            <w:fldChar w:fldCharType="end"/>
          </w:r>
        </w:p>
        <w:p>
          <w:pPr>
            <w:pStyle w:val="4"/>
            <w:numPr>
              <w:ilvl w:val="0"/>
              <w:numId w:val="9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"_bookmark73" </w:instrText>
          </w:r>
          <w:r>
            <w:fldChar w:fldCharType="separate"/>
          </w:r>
          <w:r>
            <w:t>-cur-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关心，挂念，注意</w:t>
          </w:r>
          <w:r>
            <w:tab/>
          </w:r>
          <w:r>
            <w:t>183</w:t>
          </w:r>
          <w:r>
            <w:fldChar w:fldCharType="end"/>
          </w:r>
        </w:p>
        <w:p>
          <w:pPr>
            <w:pStyle w:val="4"/>
            <w:numPr>
              <w:ilvl w:val="0"/>
              <w:numId w:val="9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"_bookmark74" </w:instrText>
          </w:r>
          <w:r>
            <w:fldChar w:fldCharType="separate"/>
          </w:r>
          <w:r>
            <w:t>-turb- =</w:t>
          </w:r>
          <w:r>
            <w:rPr>
              <w:spacing w:val="-1"/>
            </w:rPr>
            <w:t xml:space="preserve"> </w:t>
          </w:r>
          <w:r>
            <w:t>-turbul-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骚乱，骚扰</w:t>
          </w:r>
          <w:r>
            <w:tab/>
          </w:r>
          <w:r>
            <w:t>185</w:t>
          </w:r>
          <w:r>
            <w:fldChar w:fldCharType="end"/>
          </w:r>
        </w:p>
        <w:p>
          <w:pPr>
            <w:pStyle w:val="4"/>
            <w:numPr>
              <w:ilvl w:val="0"/>
              <w:numId w:val="9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"_bookmark75" </w:instrText>
          </w:r>
          <w:r>
            <w:fldChar w:fldCharType="separate"/>
          </w:r>
          <w:r>
            <w:t>-roma-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罗马</w:t>
          </w:r>
          <w:r>
            <w:tab/>
          </w:r>
          <w:r>
            <w:t>187</w:t>
          </w:r>
          <w:r>
            <w:fldChar w:fldCharType="end"/>
          </w:r>
        </w:p>
        <w:p>
          <w:pPr>
            <w:pStyle w:val="4"/>
            <w:numPr>
              <w:ilvl w:val="0"/>
              <w:numId w:val="9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"_bookmark76" </w:instrText>
          </w:r>
          <w:r>
            <w:fldChar w:fldCharType="separate"/>
          </w:r>
          <w:r>
            <w:t>-forc- =</w:t>
          </w:r>
          <w:r>
            <w:rPr>
              <w:spacing w:val="-1"/>
            </w:rPr>
            <w:t xml:space="preserve"> </w:t>
          </w:r>
          <w:r>
            <w:t>-fort-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力量，强壮</w:t>
          </w:r>
          <w:r>
            <w:tab/>
          </w:r>
          <w:r>
            <w:t>188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pict>
              <v:group id="_x0000_s1096" o:spid="_x0000_s1096" o:spt="203" style="position:absolute;left:0pt;margin-left:144.8pt;margin-top:12.7pt;height:392.45pt;width:390.4pt;mso-position-horizontal-relative:page;z-index:-212992;mso-width-relative:page;mso-height-relative:page;" coordorigin="2896,254" coordsize="7808,7849">
                <o:lock v:ext="edit"/>
                <v:shape id="_x0000_s1097" o:spid="_x0000_s1097" o:spt="75" type="#_x0000_t75" style="position:absolute;left:2896;top:2944;height:5158;width:5113;" filled="f" stroked="f" coordsize="21600,21600">
                  <v:path/>
                  <v:fill on="f" focussize="0,0"/>
                  <v:stroke on="f"/>
                  <v:imagedata r:id="rId55" o:title=""/>
                  <o:lock v:ext="edit" aspectratio="t"/>
                </v:shape>
                <v:shape id="_x0000_s1098" o:spid="_x0000_s1098" o:spt="75" type="#_x0000_t75" style="position:absolute;left:8020;top:2697;height:185;width:181;" filled="f" stroked="f" coordsize="21600,21600">
                  <v:path/>
                  <v:fill on="f" focussize="0,0"/>
                  <v:stroke on="f"/>
                  <v:imagedata r:id="rId56" o:title=""/>
                  <o:lock v:ext="edit" aspectratio="t"/>
                </v:shape>
                <v:shape id="_x0000_s1099" o:spid="_x0000_s1099" o:spt="75" type="#_x0000_t75" style="position:absolute;left:8238;top:254;height:2441;width:2466;" filled="f" stroked="f" coordsize="21600,21600">
                  <v:path/>
                  <v:fill on="f" focussize="0,0"/>
                  <v:stroke on="f"/>
                  <v:imagedata r:id="rId57" o:title=""/>
                  <o:lock v:ext="edit" aspectratio="t"/>
                </v:shape>
              </v:group>
            </w:pict>
          </w:r>
          <w:r>
            <w:fldChar w:fldCharType="begin"/>
          </w:r>
          <w:r>
            <w:instrText xml:space="preserve"> HYPERLINK \l "_bookmark77" </w:instrText>
          </w:r>
          <w:r>
            <w:fldChar w:fldCharType="separate"/>
          </w:r>
          <w:r>
            <w:t>278.</w:t>
          </w:r>
          <w:r>
            <w:rPr>
              <w:spacing w:val="-1"/>
            </w:rPr>
            <w:t xml:space="preserve"> </w:t>
          </w:r>
          <w:r>
            <w:t>-carn-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肉</w:t>
          </w:r>
          <w:r>
            <w:tab/>
          </w:r>
          <w:r>
            <w:t>191</w:t>
          </w:r>
          <w:r>
            <w:fldChar w:fldCharType="end"/>
          </w:r>
        </w:p>
        <w:p>
          <w:pPr>
            <w:pStyle w:val="4"/>
            <w:numPr>
              <w:ilvl w:val="0"/>
              <w:numId w:val="10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"_bookmark78" </w:instrText>
          </w:r>
          <w:r>
            <w:fldChar w:fldCharType="separate"/>
          </w:r>
          <w:r>
            <w:t>-tend- = -tens- =</w:t>
          </w:r>
          <w:r>
            <w:rPr>
              <w:spacing w:val="-1"/>
            </w:rPr>
            <w:t xml:space="preserve"> </w:t>
          </w:r>
          <w:r>
            <w:t>-tent-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伸</w:t>
          </w:r>
          <w:r>
            <w:tab/>
          </w:r>
          <w:r>
            <w:t>192</w:t>
          </w:r>
          <w:r>
            <w:fldChar w:fldCharType="end"/>
          </w:r>
        </w:p>
        <w:p>
          <w:pPr>
            <w:pStyle w:val="4"/>
            <w:numPr>
              <w:ilvl w:val="0"/>
              <w:numId w:val="10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"_bookmark79" </w:instrText>
          </w:r>
          <w:r>
            <w:fldChar w:fldCharType="separate"/>
          </w:r>
          <w:r>
            <w:t>-memor- = -ment- =</w:t>
          </w:r>
          <w:r>
            <w:rPr>
              <w:spacing w:val="-1"/>
            </w:rPr>
            <w:t xml:space="preserve"> </w:t>
          </w:r>
          <w:r>
            <w:t>-mind-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记忆</w:t>
          </w:r>
          <w:r>
            <w:tab/>
          </w:r>
          <w:r>
            <w:t>200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"_bookmark80" </w:instrText>
          </w:r>
          <w:r>
            <w:fldChar w:fldCharType="separate"/>
          </w:r>
          <w:r>
            <w:t>281.</w:t>
          </w:r>
          <w:r>
            <w:rPr>
              <w:spacing w:val="-1"/>
            </w:rPr>
            <w:t xml:space="preserve"> </w:t>
          </w:r>
          <w:r>
            <w:t>-par-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准备</w:t>
          </w:r>
          <w:r>
            <w:tab/>
          </w:r>
          <w:r>
            <w:t>205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"_bookmark81" </w:instrText>
          </w:r>
          <w:r>
            <w:fldChar w:fldCharType="separate"/>
          </w:r>
          <w:r>
            <w:t>282.</w:t>
          </w:r>
          <w:r>
            <w:rPr>
              <w:spacing w:val="-1"/>
            </w:rPr>
            <w:t xml:space="preserve"> </w:t>
          </w:r>
          <w:r>
            <w:t>-plant-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种植</w:t>
          </w:r>
          <w:r>
            <w:tab/>
          </w:r>
          <w:r>
            <w:t>207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"_bookmark82" </w:instrText>
          </w:r>
          <w:r>
            <w:fldChar w:fldCharType="separate"/>
          </w:r>
          <w:r>
            <w:t>283.</w:t>
          </w:r>
          <w:r>
            <w:rPr>
              <w:spacing w:val="-2"/>
            </w:rPr>
            <w:t xml:space="preserve"> </w:t>
          </w:r>
          <w:r>
            <w:t>-tir-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  <w:spacing w:val="2"/>
            </w:rPr>
            <w:t>拉，引</w:t>
          </w:r>
          <w:r>
            <w:rPr>
              <w:spacing w:val="2"/>
            </w:rPr>
            <w:tab/>
          </w:r>
          <w:r>
            <w:t>209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"_bookmark83" </w:instrText>
          </w:r>
          <w:r>
            <w:fldChar w:fldCharType="separate"/>
          </w:r>
          <w:r>
            <w:t>284.</w:t>
          </w:r>
          <w:r>
            <w:rPr>
              <w:spacing w:val="-1"/>
            </w:rPr>
            <w:t xml:space="preserve"> </w:t>
          </w:r>
          <w:r>
            <w:t>-min(i)-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小</w:t>
          </w:r>
          <w:r>
            <w:tab/>
          </w:r>
          <w:r>
            <w:t>209</w:t>
          </w:r>
          <w:r>
            <w:fldChar w:fldCharType="end"/>
          </w:r>
        </w:p>
        <w:p>
          <w:pPr>
            <w:pStyle w:val="4"/>
            <w:numPr>
              <w:ilvl w:val="0"/>
              <w:numId w:val="11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"_bookmark84" </w:instrText>
          </w:r>
          <w:r>
            <w:fldChar w:fldCharType="separate"/>
          </w:r>
          <w:r>
            <w:t>-ultim-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最后</w:t>
          </w:r>
          <w:r>
            <w:tab/>
          </w:r>
          <w:r>
            <w:t>215</w:t>
          </w:r>
          <w:r>
            <w:fldChar w:fldCharType="end"/>
          </w:r>
        </w:p>
        <w:p>
          <w:pPr>
            <w:pStyle w:val="4"/>
            <w:numPr>
              <w:ilvl w:val="0"/>
              <w:numId w:val="11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"_bookmark85" </w:instrText>
          </w:r>
          <w:r>
            <w:fldChar w:fldCharType="separate"/>
          </w:r>
          <w:r>
            <w:t>-clar- = -clear- =</w:t>
          </w:r>
          <w:r>
            <w:rPr>
              <w:spacing w:val="-1"/>
            </w:rPr>
            <w:t xml:space="preserve"> </w:t>
          </w:r>
          <w:r>
            <w:t>-clair-</w:t>
          </w:r>
          <w:r>
            <w:rPr>
              <w:spacing w:val="32"/>
            </w:rPr>
            <w:t xml:space="preserve"> </w:t>
          </w:r>
          <w:r>
            <w:rPr>
              <w:rFonts w:hint="eastAsia" w:ascii="Microsoft JhengHei" w:eastAsia="Microsoft JhengHei"/>
            </w:rPr>
            <w:t>清楚，明白</w:t>
          </w:r>
          <w:r>
            <w:tab/>
          </w:r>
          <w:r>
            <w:t>215</w:t>
          </w:r>
          <w:r>
            <w:fldChar w:fldCharType="end"/>
          </w:r>
        </w:p>
        <w:p>
          <w:pPr>
            <w:pStyle w:val="4"/>
            <w:numPr>
              <w:ilvl w:val="0"/>
              <w:numId w:val="11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"_bookmark86" </w:instrText>
          </w:r>
          <w:r>
            <w:fldChar w:fldCharType="separate"/>
          </w:r>
          <w:r>
            <w:t>-pet(it)- = -pit- =</w:t>
          </w:r>
          <w:r>
            <w:rPr>
              <w:spacing w:val="-4"/>
            </w:rPr>
            <w:t xml:space="preserve"> </w:t>
          </w:r>
          <w:r>
            <w:t>-peat-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追求</w:t>
          </w:r>
          <w:r>
            <w:tab/>
          </w:r>
          <w:r>
            <w:t>217</w:t>
          </w:r>
          <w:r>
            <w:fldChar w:fldCharType="end"/>
          </w:r>
        </w:p>
        <w:p>
          <w:pPr>
            <w:pStyle w:val="4"/>
            <w:numPr>
              <w:ilvl w:val="0"/>
              <w:numId w:val="11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"_bookmark87" </w:instrText>
          </w:r>
          <w:r>
            <w:fldChar w:fldCharType="separate"/>
          </w:r>
          <w:r>
            <w:t>-fisc-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国库</w:t>
          </w:r>
          <w:r>
            <w:tab/>
          </w:r>
          <w:r>
            <w:t>221</w:t>
          </w:r>
          <w:r>
            <w:fldChar w:fldCharType="end"/>
          </w:r>
        </w:p>
        <w:p>
          <w:pPr>
            <w:pStyle w:val="4"/>
            <w:numPr>
              <w:ilvl w:val="0"/>
              <w:numId w:val="11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"_bookmark88" </w:instrText>
          </w:r>
          <w:r>
            <w:fldChar w:fldCharType="separate"/>
          </w:r>
          <w:r>
            <w:t>-mamm-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乳房</w:t>
          </w:r>
          <w:r>
            <w:tab/>
          </w:r>
          <w:r>
            <w:t>221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"_bookmark89" </w:instrText>
          </w:r>
          <w:r>
            <w:fldChar w:fldCharType="separate"/>
          </w:r>
          <w:r>
            <w:t>290.</w:t>
          </w:r>
          <w:r>
            <w:rPr>
              <w:spacing w:val="-1"/>
            </w:rPr>
            <w:t xml:space="preserve"> </w:t>
          </w:r>
          <w:r>
            <w:t>-it-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走</w:t>
          </w:r>
          <w:r>
            <w:tab/>
          </w:r>
          <w:r>
            <w:t>222</w:t>
          </w:r>
          <w:r>
            <w:fldChar w:fldCharType="end"/>
          </w:r>
        </w:p>
        <w:p>
          <w:pPr>
            <w:pStyle w:val="4"/>
            <w:numPr>
              <w:ilvl w:val="0"/>
              <w:numId w:val="12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"_bookmark90" </w:instrText>
          </w:r>
          <w:r>
            <w:fldChar w:fldCharType="separate"/>
          </w:r>
          <w:r>
            <w:t>-fid- = -fi- = -fy- = -feder- =</w:t>
          </w:r>
          <w:r>
            <w:rPr>
              <w:spacing w:val="-1"/>
            </w:rPr>
            <w:t xml:space="preserve"> </w:t>
          </w:r>
          <w:r>
            <w:t>-feal-</w:t>
          </w:r>
          <w:r>
            <w:rPr>
              <w:spacing w:val="33"/>
            </w:rPr>
            <w:t xml:space="preserve"> </w:t>
          </w:r>
          <w:r>
            <w:rPr>
              <w:rFonts w:hint="eastAsia" w:ascii="Microsoft JhengHei" w:eastAsia="Microsoft JhengHei"/>
            </w:rPr>
            <w:t>相信</w:t>
          </w:r>
          <w:r>
            <w:tab/>
          </w:r>
          <w:r>
            <w:t>224</w:t>
          </w:r>
          <w:r>
            <w:fldChar w:fldCharType="end"/>
          </w:r>
        </w:p>
        <w:p>
          <w:pPr>
            <w:pStyle w:val="4"/>
            <w:numPr>
              <w:ilvl w:val="0"/>
              <w:numId w:val="12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"_bookmark91" </w:instrText>
          </w:r>
          <w:r>
            <w:fldChar w:fldCharType="separate"/>
          </w:r>
          <w:r>
            <w:t>-migr-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迁移</w:t>
          </w:r>
          <w:r>
            <w:tab/>
          </w:r>
          <w:r>
            <w:t>228</w:t>
          </w:r>
          <w:r>
            <w:fldChar w:fldCharType="end"/>
          </w:r>
        </w:p>
        <w:p>
          <w:pPr>
            <w:pStyle w:val="4"/>
            <w:numPr>
              <w:ilvl w:val="0"/>
              <w:numId w:val="12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"_bookmark92" </w:instrText>
          </w:r>
          <w:r>
            <w:fldChar w:fldCharType="separate"/>
          </w:r>
          <w:r>
            <w:t>-cert-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确实</w:t>
          </w:r>
          <w:r>
            <w:tab/>
          </w:r>
          <w:r>
            <w:t>229</w:t>
          </w:r>
          <w:r>
            <w:fldChar w:fldCharType="end"/>
          </w:r>
        </w:p>
        <w:p>
          <w:pPr>
            <w:pStyle w:val="4"/>
            <w:numPr>
              <w:ilvl w:val="0"/>
              <w:numId w:val="12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"_bookmark93" </w:instrText>
          </w:r>
          <w:r>
            <w:fldChar w:fldCharType="separate"/>
          </w:r>
          <w:r>
            <w:t>-firm-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坚固，固定</w:t>
          </w:r>
          <w:r>
            <w:tab/>
          </w:r>
          <w:r>
            <w:t>231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"_bookmark94" </w:instrText>
          </w:r>
          <w:r>
            <w:fldChar w:fldCharType="separate"/>
          </w:r>
          <w:r>
            <w:t>295.</w:t>
          </w:r>
          <w:r>
            <w:rPr>
              <w:spacing w:val="-1"/>
            </w:rPr>
            <w:t xml:space="preserve"> </w:t>
          </w:r>
          <w:r>
            <w:t>-mat-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成熟</w:t>
          </w:r>
          <w:r>
            <w:tab/>
          </w:r>
          <w:r>
            <w:t>233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pict>
              <v:group id="_x0000_s1100" o:spid="_x0000_s1100" o:spt="203" style="position:absolute;left:0pt;margin-left:63.2pt;margin-top:15.8pt;height:80.25pt;width:77pt;mso-position-horizontal-relative:page;z-index:-212992;mso-width-relative:page;mso-height-relative:page;" coordorigin="1265,316" coordsize="1540,1605">
                <o:lock v:ext="edit"/>
                <v:shape id="_x0000_s1101" o:spid="_x0000_s1101" style="position:absolute;left:1265;top:551;height:1371;width:1299;" fillcolor="#C0C0C0" filled="t" stroked="f" coordorigin="1265,551" coordsize="1299,1371" path="m1646,1582l1638,1573,1579,1647,1543,1693,1511,1733,1506,1656,1497,1577,1492,1544,1485,1496,1469,1413,1474,1403,1479,1392,1484,1382,1414,1392,1429,1429,1440,1464,1448,1496,1454,1525,1400,1587,1360,1632,1354,1576,1346,1518,1337,1457,1324,1394,1327,1384,1331,1373,1334,1362,1265,1377,1280,1411,1295,1449,1308,1492,1322,1540,1333,1587,1337,1623,1334,1650,1326,1666,1387,1685,1388,1672,1393,1656,1401,1638,1404,1632,1412,1618,1424,1597,1436,1578,1448,1560,1461,1544,1470,1587,1476,1626,1481,1661,1484,1693,1486,1723,1484,1747,1479,1767,1471,1782,1530,1799,1535,1779,1544,1757,1554,1733,1555,1732,1568,1706,1581,1685,1605,1647,1624,1617,1646,1582m1724,1651l1712,1647,1685,1706,1662,1757,1642,1798,1625,1830,1611,1859,1598,1881,1588,1897,1581,1908,1644,1921,1647,1890,1661,1835,1687,1756,1724,1651m2011,1099l2009,1084,2004,1074,1992,1057,1974,1036,1950,1008,1946,1010,1943,1013,1939,1015,1950,1045,1958,1072,1961,1095,1960,1116,1958,1135,1960,1145,1962,1147,1964,1150,1973,1149,1984,1143,1992,1139,2000,1131,2007,1120,2011,1112,2011,1099m2088,1478l2087,1462,2083,1447,2083,1445,2071,1447,2060,1447,2050,1445,2040,1440,2029,1434,2012,1422,1991,1404,1965,1382,1961,1385,1958,1389,1954,1392,1980,1421,2001,1443,2016,1460,2026,1472,2032,1483,2034,1491,2035,1492,2033,1500,2028,1508,1891,1645,1874,1658,1857,1663,1841,1659,1825,1647,1765,1586,1709,1531,1722,1519,1815,1426,1872,1369,1881,1378,1899,1396,1903,1384,1908,1369,1910,1362,1914,1352,1897,1337,1871,1313,1859,1301,1859,1356,1790,1426,1764,1401,1764,1451,1697,1519,1608,1430,1596,1417,1606,1407,1663,1350,1714,1401,1764,1451,1764,1401,1714,1350,1688,1325,1705,1308,1758,1255,1859,1356,1859,1301,1836,1278,1813,1255,1792,1234,1796,1204,1745,1204,1745,1242,1680,1308,1674,1280,1669,1253,1667,1236,1667,1320,1583,1405,1572,1405,1562,1406,1551,1407,1545,1371,1539,1337,1532,1309,1526,1285,1543,1268,1590,1221,1623,1188,1634,1221,1656,1287,1667,1320,1667,1236,1666,1228,1665,1204,1665,1188,1665,1183,1666,1167,1670,1151,1678,1137,1608,1135,1608,1177,1564,1221,1518,1268,1514,1254,1510,1238,1505,1221,1499,1202,1502,1193,1504,1183,1507,1173,1438,1188,1455,1220,1471,1255,1487,1295,1503,1337,1516,1384,1524,1432,1529,1480,1530,1529,1543,1529,1548,1506,1551,1483,1553,1458,1554,1430,1710,1587,1809,1685,1832,1703,1855,1709,1877,1704,1899,1687,1924,1663,2000,1586,2061,1525,2070,1516,2080,1502,2085,1491,2088,1478m2093,890l2093,857,2089,848,2072,831,2064,827,2054,826,2036,828,2011,834,1977,842,1977,850,2000,856,2022,863,2041,872,2059,882,2076,895,2087,897,2093,890m2255,555l2199,552,2180,551,2180,593,2049,724,2007,766,2006,754,2004,744,2000,735,1994,728,1990,724,1973,715,1964,715,1948,718,1926,724,1897,732,1897,741,1924,748,1948,757,1970,769,1990,783,1916,857,1821,952,1796,930,1787,939,1804,966,1816,990,1824,1013,1828,1034,1830,1053,1832,1063,1836,1067,1838,1070,1840,1067,1849,1067,1861,1055,1870,1038,1874,1029,1876,1019,1872,1010,1867,1003,1859,992,1848,979,1834,964,1846,952,2032,766,2194,604,2200,623,2212,662,2218,682,2221,681,2225,680,2228,680,2227,634,2231,604,2232,598,2242,572,2255,555m2325,862l2324,846,2323,842,2310,845,2298,846,2288,845,2279,840,2269,833,2258,825,2246,815,2232,802,2224,810,2238,828,2250,843,2260,856,2266,865,2274,878,2272,888,2266,899,2163,1002,2147,1017,2136,1026,2129,1030,2127,1029,2132,1013,2139,992,2149,957,2157,922,2163,888,2167,856,2172,822,2176,783,2180,741,2191,724,2197,715,2127,709,2132,750,2133,791,2131,832,2127,874,2122,914,2116,951,2109,984,2101,1013,2030,941,2032,929,2034,917,2036,905,1965,935,1984,951,2003,970,2023,989,2087,1053,2065,1105,2041,1155,2014,1204,1986,1251,1994,1255,2030,1206,2062,1159,2088,1114,2110,1072,2123,1080,2133,1078,2140,1072,2181,1030,2201,1010,2283,928,2305,905,2320,883,2325,862m2384,734l2378,724,2369,715,2361,711,2351,708,2339,706,2325,705,2308,708,2286,713,2258,721,2226,732,2227,736,2227,739,2228,743,2267,745,2300,749,2328,755,2350,764,2367,772,2378,774,2382,770,2384,768,2384,734m2563,1015l2540,994,2515,970,2487,943,2456,911,2456,901,2457,890,2458,880,2388,903,2407,920,2433,944,2465,976,2504,1015,2382,1137,2316,1072,2279,1034,2281,1022,2285,998,2245,1013,2211,1025,2234,1046,2266,1077,2306,1116,2355,1164,2236,1282,2158,1204,2161,1193,2163,1183,2165,1173,2095,1200,2116,1219,2141,1242,2169,1270,2201,1301,2199,1310,2198,1318,2196,1327,2210,1326,2249,1325,2249,1295,2262,1282,2407,1137,2517,1027,2542,1053,2547,1043,2556,1027,2563,1015e">
                  <v:path arrowok="t"/>
                  <v:fill on="t" opacity="32896f" focussize="0,0"/>
                  <v:stroke on="f"/>
                  <v:imagedata o:title=""/>
                  <o:lock v:ext="edit"/>
                </v:shape>
                <v:shape id="_x0000_s1102" o:spid="_x0000_s1102" o:spt="75" type="#_x0000_t75" style="position:absolute;left:2623;top:316;height:185;width:181;" filled="f" stroked="f" coordsize="21600,21600">
                  <v:path/>
                  <v:fill on="f" focussize="0,0"/>
                  <v:stroke on="f"/>
                  <v:imagedata r:id="rId54" o:title=""/>
                  <o:lock v:ext="edit" aspectratio="t"/>
                </v:shape>
              </v:group>
            </w:pict>
          </w:r>
          <w:r>
            <w:fldChar w:fldCharType="begin"/>
          </w:r>
          <w:r>
            <w:instrText xml:space="preserve"> HYPERLINK \l "_bookmark95" </w:instrText>
          </w:r>
          <w:r>
            <w:fldChar w:fldCharType="separate"/>
          </w:r>
          <w:r>
            <w:t xml:space="preserve">296. -typ(o)-  </w:t>
          </w:r>
          <w:r>
            <w:rPr>
              <w:rFonts w:hint="eastAsia" w:ascii="Microsoft JhengHei" w:eastAsia="Microsoft JhengHei"/>
            </w:rPr>
            <w:t>打击</w:t>
          </w:r>
          <w:r>
            <w:rPr>
              <w:rFonts w:hint="eastAsia" w:ascii="Microsoft JhengHei" w:eastAsia="Microsoft JhengHei"/>
              <w:spacing w:val="19"/>
            </w:rPr>
            <w:t xml:space="preserve"> </w:t>
          </w:r>
          <w:r>
            <w:t>,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压印</w:t>
          </w:r>
          <w:r>
            <w:tab/>
          </w:r>
          <w:r>
            <w:t>233</w:t>
          </w:r>
          <w:r>
            <w:fldChar w:fldCharType="end"/>
          </w:r>
        </w:p>
        <w:p>
          <w:pPr>
            <w:pStyle w:val="4"/>
            <w:tabs>
              <w:tab w:val="right" w:leader="dot" w:pos="9901"/>
            </w:tabs>
            <w:ind w:left="160" w:firstLine="0"/>
          </w:pPr>
          <w:r>
            <w:fldChar w:fldCharType="begin"/>
          </w:r>
          <w:r>
            <w:instrText xml:space="preserve"> HYPERLINK \l "_bookmark96" </w:instrText>
          </w:r>
          <w:r>
            <w:fldChar w:fldCharType="separate"/>
          </w:r>
          <w:r>
            <w:t>297.</w:t>
          </w:r>
          <w:r>
            <w:rPr>
              <w:spacing w:val="-1"/>
            </w:rPr>
            <w:t xml:space="preserve"> </w:t>
          </w:r>
          <w:r>
            <w:t>-mod-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量器</w:t>
          </w:r>
          <w:r>
            <w:tab/>
          </w:r>
          <w:r>
            <w:t>236</w:t>
          </w:r>
          <w:r>
            <w:fldChar w:fldCharType="end"/>
          </w:r>
        </w:p>
        <w:p>
          <w:pPr>
            <w:pStyle w:val="4"/>
            <w:numPr>
              <w:ilvl w:val="0"/>
              <w:numId w:val="1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"_bookmark97" </w:instrText>
          </w:r>
          <w:r>
            <w:fldChar w:fldCharType="separate"/>
          </w:r>
          <w:r>
            <w:t>-quaint-</w:t>
          </w:r>
          <w:r>
            <w:rPr>
              <w:spacing w:val="37"/>
            </w:rPr>
            <w:t xml:space="preserve"> </w:t>
          </w:r>
          <w:r>
            <w:rPr>
              <w:rFonts w:hint="eastAsia" w:ascii="Microsoft JhengHei" w:eastAsia="Microsoft JhengHei"/>
            </w:rPr>
            <w:t>认知</w:t>
          </w:r>
          <w:r>
            <w:tab/>
          </w:r>
          <w:r>
            <w:t>240</w:t>
          </w:r>
          <w:r>
            <w:fldChar w:fldCharType="end"/>
          </w:r>
        </w:p>
        <w:p>
          <w:pPr>
            <w:pStyle w:val="4"/>
            <w:numPr>
              <w:ilvl w:val="0"/>
              <w:numId w:val="1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"_bookmark98" </w:instrText>
          </w:r>
          <w:r>
            <w:fldChar w:fldCharType="separate"/>
          </w:r>
          <w:r>
            <w:t>-caut-</w:t>
          </w:r>
          <w:r>
            <w:rPr>
              <w:spacing w:val="34"/>
            </w:rPr>
            <w:t xml:space="preserve"> </w:t>
          </w:r>
          <w:r>
            <w:rPr>
              <w:rFonts w:hint="eastAsia" w:ascii="Microsoft JhengHei" w:eastAsia="Microsoft JhengHei"/>
            </w:rPr>
            <w:t>仔细</w:t>
          </w:r>
          <w:r>
            <w:tab/>
          </w:r>
          <w:r>
            <w:t>241</w:t>
          </w:r>
          <w:r>
            <w:fldChar w:fldCharType="end"/>
          </w:r>
        </w:p>
        <w:p>
          <w:pPr>
            <w:pStyle w:val="4"/>
            <w:numPr>
              <w:ilvl w:val="0"/>
              <w:numId w:val="13"/>
            </w:numPr>
            <w:tabs>
              <w:tab w:val="left" w:pos="562"/>
              <w:tab w:val="right" w:leader="dot" w:pos="9901"/>
            </w:tabs>
            <w:spacing w:before="84" w:after="0" w:line="240" w:lineRule="auto"/>
            <w:ind w:left="561" w:right="0" w:hanging="401"/>
            <w:jc w:val="left"/>
          </w:pPr>
          <w:r>
            <w:fldChar w:fldCharType="begin"/>
          </w:r>
          <w:r>
            <w:instrText xml:space="preserve"> HYPERLINK \l "_bookmark99" </w:instrText>
          </w:r>
          <w:r>
            <w:fldChar w:fldCharType="separate"/>
          </w:r>
          <w:r>
            <w:t>-hospit- =</w:t>
          </w:r>
          <w:r>
            <w:rPr>
              <w:spacing w:val="-1"/>
            </w:rPr>
            <w:t xml:space="preserve"> </w:t>
          </w:r>
          <w:r>
            <w:t>-host-</w:t>
          </w:r>
          <w:r>
            <w:rPr>
              <w:spacing w:val="36"/>
            </w:rPr>
            <w:t xml:space="preserve"> </w:t>
          </w:r>
          <w:r>
            <w:rPr>
              <w:rFonts w:hint="eastAsia" w:ascii="Microsoft JhengHei" w:eastAsia="Microsoft JhengHei"/>
            </w:rPr>
            <w:t>客人，主人，敌人</w:t>
          </w:r>
          <w:r>
            <w:tab/>
          </w:r>
          <w:r>
            <w:t>241</w:t>
          </w:r>
          <w:r>
            <w:fldChar w:fldCharType="end"/>
          </w:r>
        </w:p>
      </w:sdtContent>
    </w:sdt>
    <w:p>
      <w:pPr>
        <w:spacing w:after="0" w:line="240" w:lineRule="auto"/>
        <w:jc w:val="left"/>
        <w:sectPr>
          <w:type w:val="continuous"/>
          <w:pgSz w:w="11910" w:h="16840"/>
          <w:pgMar w:top="870" w:right="920" w:bottom="1707" w:left="920" w:header="720" w:footer="720" w:gutter="0"/>
        </w:sectPr>
      </w:pPr>
    </w:p>
    <w:p>
      <w:pPr>
        <w:pStyle w:val="8"/>
        <w:numPr>
          <w:ilvl w:val="1"/>
          <w:numId w:val="13"/>
        </w:numPr>
        <w:tabs>
          <w:tab w:val="left" w:pos="2400"/>
        </w:tabs>
        <w:spacing w:before="385" w:after="0" w:line="240" w:lineRule="auto"/>
        <w:ind w:left="2399" w:right="0" w:hanging="883"/>
        <w:jc w:val="left"/>
        <w:rPr>
          <w:rFonts w:hint="eastAsia" w:ascii="Microsoft JhengHei" w:eastAsia="Microsoft JhengHei"/>
          <w:b/>
          <w:sz w:val="44"/>
        </w:rPr>
      </w:pPr>
      <w:bookmarkStart w:id="0" w:name="_bookmark0"/>
      <w:bookmarkEnd w:id="0"/>
      <w:bookmarkStart w:id="1" w:name="_bookmark0"/>
      <w:bookmarkEnd w:id="1"/>
      <w:bookmarkStart w:id="2" w:name="201. -honor- = -hono- = -honest- 荣誉"/>
      <w:bookmarkEnd w:id="2"/>
      <w:r>
        <w:rPr>
          <w:b/>
          <w:spacing w:val="-3"/>
          <w:sz w:val="44"/>
        </w:rPr>
        <w:t xml:space="preserve">-honor- </w:t>
      </w:r>
      <w:r>
        <w:rPr>
          <w:b/>
          <w:sz w:val="44"/>
        </w:rPr>
        <w:t>= -hono- = -honest-</w:t>
      </w:r>
      <w:r>
        <w:rPr>
          <w:b/>
          <w:spacing w:val="79"/>
          <w:sz w:val="44"/>
        </w:rPr>
        <w:t xml:space="preserve"> </w:t>
      </w:r>
      <w:r>
        <w:rPr>
          <w:rFonts w:hint="eastAsia" w:ascii="Microsoft JhengHei" w:eastAsia="Microsoft JhengHei"/>
          <w:b/>
          <w:sz w:val="44"/>
        </w:rPr>
        <w:t>荣誉</w:t>
      </w:r>
    </w:p>
    <w:p>
      <w:pPr>
        <w:pStyle w:val="3"/>
        <w:spacing w:before="360" w:line="256" w:lineRule="auto"/>
        <w:ind w:left="1000" w:right="105" w:hanging="84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【词源】来自拉丁语</w:t>
      </w:r>
      <w:r>
        <w:t xml:space="preserve">honestus </w:t>
      </w:r>
      <w:r>
        <w:rPr>
          <w:rFonts w:hint="eastAsia" w:ascii="宋体" w:eastAsia="宋体"/>
        </w:rPr>
        <w:t xml:space="preserve">尊敬的，荣誉的，来自 </w:t>
      </w:r>
      <w:r>
        <w:t xml:space="preserve">honos </w:t>
      </w:r>
      <w:r>
        <w:rPr>
          <w:rFonts w:hint="eastAsia" w:ascii="宋体" w:eastAsia="宋体"/>
        </w:rPr>
        <w:t xml:space="preserve">尊敬，荣誉，词源同 </w:t>
      </w:r>
      <w:r>
        <w:t>honor</w:t>
      </w:r>
      <w:r>
        <w:rPr>
          <w:rFonts w:hint="eastAsia" w:ascii="宋体" w:eastAsia="宋体"/>
        </w:rPr>
        <w:t>。引申词义正直的，高尚的，诚实的等。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【引申】荣誉</w:t>
      </w:r>
      <w:r>
        <w:t>/</w:t>
      </w:r>
      <w:r>
        <w:rPr>
          <w:rFonts w:hint="eastAsia" w:ascii="宋体" w:eastAsia="宋体"/>
        </w:rPr>
        <w:t>忠诚</w:t>
      </w:r>
    </w:p>
    <w:p>
      <w:pPr>
        <w:pStyle w:val="3"/>
        <w:spacing w:before="177" w:line="516" w:lineRule="auto"/>
        <w:ind w:right="1258"/>
        <w:rPr>
          <w:rFonts w:hint="eastAsia" w:ascii="宋体" w:hAnsi="宋体" w:eastAsia="宋体"/>
        </w:rPr>
      </w:pPr>
      <w:r>
        <w:pict>
          <v:group id="_x0000_s1103" o:spid="_x0000_s1103" o:spt="203" style="position:absolute;left:0pt;margin-left:144.8pt;margin-top:20.15pt;height:392.45pt;width:390.4pt;mso-position-horizontal-relative:page;z-index:-212992;mso-width-relative:page;mso-height-relative:page;" coordorigin="2896,403" coordsize="7808,7849">
            <o:lock v:ext="edit"/>
            <v:shape id="_x0000_s1104" o:spid="_x0000_s1104" o:spt="75" type="#_x0000_t75" style="position:absolute;left:2896;top:309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05" o:spid="_x0000_s1105" o:spt="75" type="#_x0000_t75" style="position:absolute;left:8020;top:284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06" o:spid="_x0000_s1106" o:spt="75" type="#_x0000_t75" style="position:absolute;left:8238;top:40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honor</w:t>
      </w:r>
      <w:r>
        <w:t xml:space="preserve"> </w:t>
      </w:r>
      <w:r>
        <w:rPr>
          <w:w w:val="100"/>
        </w:rPr>
        <w:t>[ˈɒn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荣</w:t>
      </w:r>
      <w:r>
        <w:rPr>
          <w:rFonts w:hint="eastAsia" w:ascii="宋体" w:hAnsi="宋体" w:eastAsia="宋体"/>
          <w:spacing w:val="-3"/>
          <w:w w:val="100"/>
        </w:rPr>
        <w:t>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用；</w:t>
      </w:r>
      <w:r>
        <w:rPr>
          <w:rFonts w:hint="eastAsia" w:ascii="宋体" w:hAnsi="宋体" w:eastAsia="宋体"/>
          <w:spacing w:val="-3"/>
          <w:w w:val="100"/>
        </w:rPr>
        <w:t>头</w:t>
      </w:r>
      <w:r>
        <w:rPr>
          <w:rFonts w:hint="eastAsia" w:ascii="宋体" w:hAnsi="宋体" w:eastAsia="宋体"/>
          <w:w w:val="100"/>
        </w:rPr>
        <w:t>衔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尊</w:t>
      </w:r>
      <w:r>
        <w:rPr>
          <w:rFonts w:hint="eastAsia" w:ascii="宋体" w:hAnsi="宋体" w:eastAsia="宋体"/>
          <w:w w:val="100"/>
        </w:rPr>
        <w:t>敬（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50"/>
          <w:w w:val="100"/>
        </w:rPr>
        <w:t>于</w:t>
      </w:r>
      <w:r>
        <w:rPr>
          <w:w w:val="100"/>
        </w:rPr>
        <w:t>honou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给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以</w:t>
      </w:r>
      <w:r>
        <w:rPr>
          <w:rFonts w:hint="eastAsia" w:ascii="宋体" w:hAnsi="宋体" w:eastAsia="宋体"/>
          <w:w w:val="100"/>
        </w:rPr>
        <w:t>荣</w:t>
      </w:r>
      <w:r>
        <w:rPr>
          <w:rFonts w:hint="eastAsia" w:ascii="宋体" w:hAnsi="宋体" w:eastAsia="宋体"/>
          <w:spacing w:val="-3"/>
          <w:w w:val="100"/>
        </w:rPr>
        <w:t>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73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honour ['ɒnə] n. </w:t>
      </w:r>
      <w:r>
        <w:rPr>
          <w:rFonts w:hint="eastAsia" w:ascii="宋体" w:hAnsi="宋体" w:eastAsia="宋体"/>
        </w:rPr>
        <w:t xml:space="preserve">荣誉；尊敬；勋章 </w:t>
      </w:r>
      <w:r>
        <w:t xml:space="preserve">vt. </w:t>
      </w:r>
      <w:r>
        <w:rPr>
          <w:rFonts w:hint="eastAsia" w:ascii="宋体" w:hAnsi="宋体" w:eastAsia="宋体"/>
        </w:rPr>
        <w:t>尊敬；</w:t>
      </w:r>
      <w:r>
        <w:t>[</w:t>
      </w:r>
      <w:r>
        <w:rPr>
          <w:rFonts w:hint="eastAsia" w:ascii="宋体" w:hAnsi="宋体" w:eastAsia="宋体"/>
        </w:rPr>
        <w:t>金融</w:t>
      </w:r>
      <w:r>
        <w:t xml:space="preserve">] </w:t>
      </w:r>
      <w:r>
        <w:rPr>
          <w:rFonts w:hint="eastAsia" w:ascii="宋体" w:hAnsi="宋体" w:eastAsia="宋体"/>
        </w:rPr>
        <w:t xml:space="preserve">承兑；承兑远期票据 【词频 </w:t>
      </w:r>
      <w:r>
        <w:t>36514</w:t>
      </w:r>
      <w:r>
        <w:rPr>
          <w:rFonts w:hint="eastAsia" w:ascii="宋体" w:hAnsi="宋体" w:eastAsia="宋体"/>
        </w:rPr>
        <w:t xml:space="preserve">】 </w:t>
      </w:r>
      <w:r>
        <w:t xml:space="preserve">honoring [ˈɔnərɪŋ]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>尊敬，给以荣誉（</w:t>
      </w:r>
      <w:r>
        <w:t xml:space="preserve">honor </w:t>
      </w:r>
      <w:r>
        <w:rPr>
          <w:rFonts w:hint="eastAsia" w:ascii="宋体" w:hAnsi="宋体" w:eastAsia="宋体"/>
        </w:rPr>
        <w:t xml:space="preserve">的现在分词）履行【词频 </w:t>
      </w:r>
      <w:r>
        <w:t>45809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dishonor [dɪs'ɑnɚ] n.  </w:t>
      </w:r>
      <w:r>
        <w:rPr>
          <w:rFonts w:hint="eastAsia" w:ascii="宋体" w:hAnsi="宋体" w:eastAsia="宋体"/>
        </w:rPr>
        <w:t xml:space="preserve">拒付；不名誉；丢脸 </w:t>
      </w:r>
      <w:r>
        <w:t xml:space="preserve">vt.  </w:t>
      </w:r>
      <w:r>
        <w:rPr>
          <w:rFonts w:hint="eastAsia" w:ascii="宋体" w:hAnsi="宋体" w:eastAsia="宋体"/>
        </w:rPr>
        <w:t>使蒙羞；玷辱【词频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22787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8"/>
        <w:rPr>
          <w:rFonts w:hint="eastAsia" w:ascii="宋体" w:hAnsi="宋体" w:eastAsia="宋体"/>
        </w:rPr>
      </w:pP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</w:t>
      </w:r>
      <w:r>
        <w:rPr>
          <w:spacing w:val="-3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ə(r)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尊敬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已</w:t>
      </w:r>
      <w:r>
        <w:rPr>
          <w:rFonts w:hint="eastAsia" w:ascii="宋体" w:hAnsi="宋体" w:eastAsia="宋体"/>
          <w:w w:val="100"/>
        </w:rPr>
        <w:t>承</w:t>
      </w:r>
      <w:r>
        <w:rPr>
          <w:rFonts w:hint="eastAsia" w:ascii="宋体" w:hAnsi="宋体" w:eastAsia="宋体"/>
          <w:spacing w:val="-3"/>
          <w:w w:val="100"/>
        </w:rPr>
        <w:t>兑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付</w:t>
      </w:r>
      <w:r>
        <w:rPr>
          <w:rFonts w:hint="eastAsia" w:ascii="宋体" w:hAnsi="宋体" w:eastAsia="宋体"/>
          <w:w w:val="100"/>
        </w:rPr>
        <w:t>款的</w:t>
      </w:r>
      <w:r>
        <w:rPr>
          <w:rFonts w:hint="eastAsia" w:ascii="宋体" w:hAnsi="宋体" w:eastAsia="宋体"/>
          <w:spacing w:val="-4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荣幸（</w:t>
      </w:r>
      <w:r>
        <w:rPr>
          <w:w w:val="100"/>
        </w:rPr>
        <w:t>h</w:t>
      </w:r>
      <w:r>
        <w:rPr>
          <w:spacing w:val="-3"/>
          <w:w w:val="100"/>
        </w:rPr>
        <w:t>o</w:t>
      </w:r>
      <w:r>
        <w:rPr>
          <w:w w:val="100"/>
        </w:rPr>
        <w:t>nor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138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 xml:space="preserve"> d</w:t>
      </w:r>
      <w:r>
        <w:rPr>
          <w:spacing w:val="-2"/>
          <w:w w:val="100"/>
        </w:rPr>
        <w:t>i</w:t>
      </w:r>
      <w:r>
        <w:rPr>
          <w:w w:val="100"/>
        </w:rPr>
        <w:t>shono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6"/>
          <w:w w:val="100"/>
        </w:rPr>
        <w:t>'</w:t>
      </w:r>
      <w:r>
        <w:rPr>
          <w:w w:val="100"/>
        </w:rPr>
        <w:t>an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拒</w:t>
      </w:r>
      <w:r>
        <w:rPr>
          <w:rFonts w:hint="eastAsia" w:ascii="宋体" w:hAnsi="宋体" w:eastAsia="宋体"/>
          <w:w w:val="100"/>
        </w:rPr>
        <w:t>绝往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户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光</w:t>
      </w:r>
      <w:r>
        <w:rPr>
          <w:rFonts w:hint="eastAsia" w:ascii="宋体" w:hAnsi="宋体" w:eastAsia="宋体"/>
          <w:w w:val="100"/>
        </w:rPr>
        <w:t>荣</w:t>
      </w:r>
      <w:r>
        <w:rPr>
          <w:rFonts w:hint="eastAsia" w:ascii="宋体" w:hAnsi="宋体" w:eastAsia="宋体"/>
          <w:spacing w:val="-3"/>
          <w:w w:val="100"/>
        </w:rPr>
        <w:t>撤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侮</w:t>
      </w:r>
      <w:r>
        <w:rPr>
          <w:rFonts w:hint="eastAsia" w:ascii="宋体" w:hAnsi="宋体" w:eastAsia="宋体"/>
          <w:w w:val="100"/>
        </w:rPr>
        <w:t>辱的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耻辱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503</w:t>
      </w:r>
      <w:r>
        <w:rPr>
          <w:spacing w:val="-3"/>
          <w:w w:val="100"/>
        </w:rPr>
        <w:t>36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honoree [,ɒnə'riː] n.  </w:t>
      </w:r>
      <w:r>
        <w:rPr>
          <w:rFonts w:hint="eastAsia" w:ascii="宋体" w:hAnsi="宋体" w:eastAsia="宋体"/>
        </w:rPr>
        <w:t>主宾；领奖人【词频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21358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honorary ['ɒn(ə)(rə)rɪ] adj. </w:t>
      </w:r>
      <w:r>
        <w:rPr>
          <w:rFonts w:hint="eastAsia" w:ascii="宋体" w:hAnsi="宋体" w:eastAsia="宋体"/>
          <w:spacing w:val="-7"/>
        </w:rPr>
        <w:t xml:space="preserve">荣誉的；名誉的；道义上的 </w:t>
      </w:r>
      <w:r>
        <w:t xml:space="preserve">n. </w:t>
      </w:r>
      <w:r>
        <w:rPr>
          <w:rFonts w:hint="eastAsia" w:ascii="宋体" w:hAnsi="宋体" w:eastAsia="宋体"/>
          <w:spacing w:val="-7"/>
        </w:rPr>
        <w:t xml:space="preserve">名誉学位；获名誉学位者；名誉团体【词频 </w:t>
      </w:r>
      <w:r>
        <w:t>10510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报</w:t>
      </w:r>
      <w:r>
        <w:rPr>
          <w:rFonts w:hint="eastAsia" w:ascii="宋体" w:hAnsi="宋体" w:eastAsia="宋体"/>
          <w:spacing w:val="-3"/>
          <w:w w:val="100"/>
        </w:rPr>
        <w:t>酬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酬</w:t>
      </w:r>
      <w:r>
        <w:rPr>
          <w:rFonts w:hint="eastAsia" w:ascii="宋体" w:hAnsi="宋体" w:eastAsia="宋体"/>
          <w:w w:val="100"/>
        </w:rPr>
        <w:t>金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谢</w:t>
      </w:r>
      <w:r>
        <w:rPr>
          <w:rFonts w:hint="eastAsia" w:ascii="宋体" w:hAnsi="宋体" w:eastAsia="宋体"/>
          <w:spacing w:val="-3"/>
          <w:w w:val="100"/>
        </w:rPr>
        <w:t>礼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ho</w:t>
      </w:r>
      <w:r>
        <w:rPr>
          <w:spacing w:val="-3"/>
          <w:w w:val="100"/>
        </w:rPr>
        <w:t>n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a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82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hono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ərə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光</w:t>
      </w:r>
      <w:r>
        <w:rPr>
          <w:rFonts w:hint="eastAsia" w:ascii="宋体" w:hAnsi="宋体" w:eastAsia="宋体"/>
          <w:w w:val="100"/>
        </w:rPr>
        <w:t>荣的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贵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spacing w:val="-3"/>
          <w:w w:val="100"/>
        </w:rPr>
        <w:t>h</w:t>
      </w:r>
      <w:r>
        <w:rPr>
          <w:w w:val="100"/>
        </w:rPr>
        <w:t>onou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19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honou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(ə)rə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荣</w:t>
      </w:r>
      <w:r>
        <w:rPr>
          <w:rFonts w:hint="eastAsia" w:ascii="宋体" w:hAnsi="宋体" w:eastAsia="宋体"/>
          <w:spacing w:val="-3"/>
          <w:w w:val="100"/>
        </w:rPr>
        <w:t>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9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值</w:t>
      </w:r>
      <w:r>
        <w:rPr>
          <w:rFonts w:hint="eastAsia" w:ascii="宋体" w:hAnsi="宋体" w:eastAsia="宋体"/>
          <w:w w:val="100"/>
        </w:rPr>
        <w:t>得</w:t>
      </w:r>
      <w:r>
        <w:rPr>
          <w:rFonts w:hint="eastAsia" w:ascii="宋体" w:hAnsi="宋体" w:eastAsia="宋体"/>
          <w:spacing w:val="-3"/>
          <w:w w:val="100"/>
        </w:rPr>
        <w:t>尊</w:t>
      </w:r>
      <w:r>
        <w:rPr>
          <w:rFonts w:hint="eastAsia" w:ascii="宋体" w:hAnsi="宋体" w:eastAsia="宋体"/>
          <w:w w:val="100"/>
        </w:rPr>
        <w:t>敬的</w:t>
      </w:r>
      <w:r>
        <w:rPr>
          <w:rFonts w:hint="eastAsia" w:ascii="宋体" w:hAnsi="宋体" w:eastAsia="宋体"/>
          <w:spacing w:val="-9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示尊</w:t>
      </w:r>
      <w:r>
        <w:rPr>
          <w:rFonts w:hint="eastAsia" w:ascii="宋体" w:hAnsi="宋体" w:eastAsia="宋体"/>
          <w:spacing w:val="-3"/>
          <w:w w:val="100"/>
        </w:rPr>
        <w:t>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97"/>
          <w:w w:val="100"/>
        </w:rPr>
        <w:t>；</w:t>
      </w:r>
      <w:r>
        <w:rPr>
          <w:rFonts w:hint="eastAsia" w:ascii="宋体" w:hAnsi="宋体" w:eastAsia="宋体"/>
          <w:w w:val="100"/>
        </w:rPr>
        <w:t>正直</w:t>
      </w:r>
      <w:r>
        <w:rPr>
          <w:rFonts w:hint="eastAsia" w:ascii="宋体" w:hAnsi="宋体" w:eastAsia="宋体"/>
          <w:spacing w:val="-97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ho</w:t>
      </w:r>
      <w:r>
        <w:rPr>
          <w:spacing w:val="-3"/>
          <w:w w:val="100"/>
        </w:rPr>
        <w:t>n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英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200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820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honorably ['ɔnərəbli]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体面地；值得尊敬地【词频 </w:t>
      </w:r>
      <w:r>
        <w:t>24999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pict>
          <v:group id="_x0000_s1107" o:spid="_x0000_s1107" o:spt="203" style="position:absolute;left:0pt;margin-left:63.2pt;margin-top:32.1pt;height:80.25pt;width:77pt;mso-position-horizontal-relative:page;z-index:-212992;mso-width-relative:page;mso-height-relative:page;" coordorigin="1265,642" coordsize="1540,1605">
            <o:lock v:ext="edit"/>
            <v:shape id="_x0000_s1108" o:spid="_x0000_s1108" style="position:absolute;left:1265;top:877;height:1371;width:1299;" fillcolor="#C0C0C0" filled="t" stroked="f" coordorigin="1265,877" coordsize="1299,1371" path="m1646,1908l1638,1899,1579,1973,1543,2019,1511,2059,1506,1982,1497,1903,1492,1870,1485,1822,1469,1739,1474,1729,1479,1718,1484,1708,1414,1718,1429,1755,1440,1790,1448,1822,1454,1851,1400,1913,1360,1958,1354,1902,1346,1844,1337,1783,1324,1720,1327,1710,1331,1699,1334,1688,1265,1703,1280,1737,1295,1775,1308,1818,1322,1866,1333,1913,1337,1949,1334,1976,1326,1992,1387,2011,1388,1998,1393,1982,1401,1964,1404,1958,1412,1944,1424,1923,1436,1904,1448,1886,1461,1870,1470,1913,1476,1952,1481,1987,1484,2019,1486,2049,1484,2073,1479,2093,1471,2108,1530,2125,1535,2105,1544,2083,1554,2059,1555,2058,1568,2032,1581,2011,1605,1973,1624,1943,1646,1908m1724,1977l1712,1973,1685,2032,1662,2083,1642,2124,1625,2156,1611,2185,1598,2207,1588,2223,1581,2234,1644,2247,1647,2216,1661,2161,1687,2082,1724,1977m2011,1425l2009,1410,2004,1400,1992,1383,1974,1362,1950,1334,1946,1336,1943,1339,1939,1341,1950,1371,1958,1398,1961,1421,1960,1442,1958,1461,1960,1471,1962,1473,1964,1476,1973,1475,1984,1469,1992,1465,2000,1457,2007,1446,2011,1438,2011,1425m2088,1804l2087,1788,2083,1773,2083,1771,2071,1773,2060,1773,2050,1771,2040,1766,2029,1760,2012,1748,1991,1730,1965,1708,1961,1711,1958,1715,1954,1718,1980,1747,2001,1769,2016,1786,2026,1798,2032,1809,2034,1817,2035,1818,2033,1826,2028,1834,1891,1971,1874,1984,1857,1989,1841,1985,1825,1973,1765,1912,1709,1857,1722,1845,1815,1752,1872,1695,1881,1704,1899,1722,1903,1710,1908,1695,1910,1688,1914,1678,1897,1663,1871,1639,1859,1627,1859,1682,1790,1752,1764,1727,1764,1777,1697,1845,1608,1756,1596,1743,1606,1733,1663,1676,1714,1727,1764,1777,1764,1727,1714,1676,1688,1651,1705,1634,1758,1581,1859,1682,1859,1627,1836,1604,1813,1581,1792,1560,1796,1530,1745,1530,1745,1568,1680,1634,1674,1606,1669,1579,1667,1562,1667,1646,1583,1731,1572,1731,1562,1732,1551,1733,1545,1697,1539,1663,1532,1635,1526,1611,1543,1594,1590,1547,1623,1514,1634,1547,1656,1613,1667,1646,1667,1562,1666,1554,1665,1530,1665,1514,1665,1509,1666,1493,1670,1477,1678,1463,1608,1461,1608,1503,1564,1547,1518,1594,1514,1580,1510,1564,1505,1547,1499,1528,1502,1519,1504,1509,1507,1499,1438,1514,1455,1546,1471,1581,1487,1621,1503,1663,1516,1710,1524,1758,1529,1806,1530,1855,1543,1855,1548,1832,1551,1809,1553,1784,1554,1756,1710,1913,1809,2011,1832,2029,1855,2035,1877,2030,1899,2013,1924,1989,2000,1912,2061,1851,2070,1842,2080,1828,2085,1817,2088,1804m2093,1216l2093,1183,2089,1174,2072,1157,2064,1153,2054,1152,2036,1154,2011,1160,1977,1168,1977,1176,2000,1182,2022,1189,2041,1198,2059,1208,2076,1221,2087,1223,2093,1216m2255,881l2199,878,2180,877,2180,919,2049,1050,2007,1092,2006,1080,2004,1070,2000,1061,1994,1054,1990,1050,1973,1041,1964,1041,1948,1044,1926,1050,1897,1058,1897,1067,1924,1074,1948,1083,1970,1095,1990,1109,1916,1183,1821,1278,1796,1256,1787,1265,1804,1292,1816,1316,1824,1339,1828,1360,1830,1379,1832,1389,1836,1393,1838,1396,1840,1393,1849,1393,1861,1381,1870,1364,1874,1355,1876,1345,1872,1336,1867,1329,1859,1318,1848,1305,1834,1290,1846,1278,2032,1092,2194,930,2200,949,2212,988,2218,1008,2221,1007,2225,1006,2228,1006,2227,960,2231,930,2232,924,2242,898,2255,881m2325,1188l2324,1172,2323,1168,2310,1171,2298,1172,2288,1171,2279,1166,2269,1159,2258,1151,2246,1141,2232,1128,2224,1136,2238,1154,2250,1169,2260,1182,2266,1191,2274,1204,2272,1214,2266,1225,2163,1328,2147,1343,2136,1352,2129,1356,2127,1355,2132,1339,2139,1318,2149,1283,2157,1248,2163,1214,2167,1182,2172,1148,2176,1109,2180,1067,2191,1050,2197,1041,2127,1035,2132,1076,2133,1117,2131,1158,2127,1200,2122,1240,2116,1277,2109,1310,2101,1339,2030,1267,2032,1255,2034,1243,2036,1231,1965,1261,1984,1277,2003,1296,2023,1315,2087,1379,2065,1431,2041,1481,2014,1530,1986,1577,1994,1581,2030,1532,2062,1485,2088,1440,2110,1398,2123,1406,2133,1404,2140,1398,2181,1356,2201,1336,2283,1254,2305,1231,2320,1209,2325,1188m2384,1060l2378,1050,2369,1041,2361,1037,2351,1034,2339,1032,2325,1031,2308,1034,2286,1039,2258,1047,2226,1058,2227,1062,2227,1065,2228,1069,2267,1071,2300,1075,2328,1081,2350,1090,2367,1098,2378,1100,2382,1096,2384,1094,2384,1060m2563,1341l2540,1320,2515,1296,2487,1269,2456,1237,2456,1227,2457,1216,2458,1206,2388,1229,2407,1246,2433,1270,2465,1302,2504,1341,2382,1463,2316,1398,2279,1360,2281,1348,2285,1324,2245,1339,2211,1351,2234,1372,2266,1403,2306,1442,2355,1490,2236,1608,2158,1530,2161,1519,2163,1509,2165,1499,2095,1526,2116,1545,2141,1568,2169,1596,2201,1627,2199,1636,2198,1644,2196,1653,2210,1652,2249,1651,2249,1621,2262,1608,2407,1463,2517,1353,2542,1379,2547,1369,2556,1353,2563,1341e">
              <v:path arrowok="t"/>
              <v:fill on="t" opacity="32896f" focussize="0,0"/>
              <v:stroke on="f"/>
              <v:imagedata o:title=""/>
              <o:lock v:ext="edit"/>
            </v:shape>
            <v:shape id="_x0000_s1109" o:spid="_x0000_s1109" o:spt="75" type="#_x0000_t75" style="position:absolute;left:2623;top:64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dishonorable [dɪs'ɑnɚəbl] adj. </w:t>
      </w:r>
      <w:r>
        <w:rPr>
          <w:rFonts w:hint="eastAsia" w:ascii="宋体" w:hAnsi="宋体" w:eastAsia="宋体"/>
        </w:rPr>
        <w:t xml:space="preserve">不名誉的；无耻的【词频 </w:t>
      </w:r>
      <w:r>
        <w:t>26815</w:t>
      </w:r>
      <w:r>
        <w:rPr>
          <w:rFonts w:hint="eastAsia" w:ascii="宋体" w:hAnsi="宋体" w:eastAsia="宋体"/>
        </w:rPr>
        <w:t xml:space="preserve">】 </w:t>
      </w:r>
      <w:r>
        <w:t xml:space="preserve">dishonorably [dɪs'ɑnərəbli]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不名誉地；卑劣地【词频 </w:t>
      </w:r>
      <w:r>
        <w:t>47763</w:t>
      </w:r>
      <w:r>
        <w:rPr>
          <w:rFonts w:hint="eastAsia" w:ascii="宋体" w:hAnsi="宋体" w:eastAsia="宋体"/>
        </w:rPr>
        <w:t xml:space="preserve">】 </w:t>
      </w:r>
      <w:r>
        <w:t xml:space="preserve">honorific [ɒnə'rɪfɪk] adj.  </w:t>
      </w:r>
      <w:r>
        <w:rPr>
          <w:rFonts w:hint="eastAsia" w:ascii="宋体" w:hAnsi="宋体" w:eastAsia="宋体"/>
        </w:rPr>
        <w:t xml:space="preserve">尊敬的；敬称的 </w:t>
      </w:r>
      <w:r>
        <w:t xml:space="preserve">n.  </w:t>
      </w:r>
      <w:r>
        <w:rPr>
          <w:rFonts w:hint="eastAsia" w:ascii="宋体" w:hAnsi="宋体" w:eastAsia="宋体"/>
        </w:rPr>
        <w:t>敬语【词频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33045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t xml:space="preserve">time-honored ['taim,ɔnəd] adj. </w:t>
      </w:r>
      <w:r>
        <w:rPr>
          <w:rFonts w:hint="eastAsia" w:ascii="宋体" w:hAnsi="宋体" w:eastAsia="宋体"/>
        </w:rPr>
        <w:t xml:space="preserve">历史悠久的；因古老而受到尊重的【词频 </w:t>
      </w:r>
      <w:r>
        <w:t>16550</w:t>
      </w:r>
      <w:r>
        <w:rPr>
          <w:rFonts w:hint="eastAsia" w:ascii="宋体" w:hAnsi="宋体" w:eastAsia="宋体"/>
        </w:rPr>
        <w:t xml:space="preserve">】 </w:t>
      </w:r>
      <w:r>
        <w:t xml:space="preserve">honest ['ɒnɪst] adj.  </w:t>
      </w:r>
      <w:r>
        <w:rPr>
          <w:rFonts w:hint="eastAsia" w:ascii="宋体" w:hAnsi="宋体" w:eastAsia="宋体"/>
        </w:rPr>
        <w:t>诚实的，实在的；可靠的；坦率的【词频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2546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79"/>
        <w:rPr>
          <w:rFonts w:hint="eastAsia" w:ascii="宋体" w:hAnsi="宋体" w:eastAsia="宋体"/>
        </w:rPr>
      </w:pPr>
      <w:r>
        <w:rPr>
          <w:w w:val="100"/>
        </w:rPr>
        <w:t>hone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诚</w:t>
      </w:r>
      <w:r>
        <w:rPr>
          <w:rFonts w:hint="eastAsia" w:ascii="宋体" w:hAnsi="宋体" w:eastAsia="宋体"/>
          <w:spacing w:val="-3"/>
          <w:w w:val="100"/>
        </w:rPr>
        <w:t>实，</w:t>
      </w:r>
      <w:r>
        <w:rPr>
          <w:rFonts w:hint="eastAsia" w:ascii="宋体" w:hAnsi="宋体" w:eastAsia="宋体"/>
          <w:w w:val="100"/>
        </w:rPr>
        <w:t>正直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honestly ['ɒnɪstlɪ]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真诚地；公正地【词频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4929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</w:t>
      </w:r>
      <w:r>
        <w:rPr>
          <w:spacing w:val="-1"/>
          <w:w w:val="100"/>
        </w:rPr>
        <w:t>e</w:t>
      </w:r>
      <w:r>
        <w:rPr>
          <w:w w:val="100"/>
        </w:rPr>
        <w:t>st</w:t>
      </w:r>
      <w:r>
        <w:rPr>
          <w:spacing w:val="-2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不诚实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欺</w:t>
      </w:r>
      <w:r>
        <w:rPr>
          <w:rFonts w:hint="eastAsia" w:ascii="宋体" w:hAnsi="宋体" w:eastAsia="宋体"/>
          <w:w w:val="100"/>
        </w:rPr>
        <w:t>诈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12</w:t>
      </w:r>
      <w:r>
        <w:rPr>
          <w:w w:val="100"/>
        </w:rPr>
        <w:t>683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62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不诚实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欺</w:t>
      </w:r>
      <w:r>
        <w:rPr>
          <w:rFonts w:hint="eastAsia" w:ascii="宋体" w:hAnsi="宋体" w:eastAsia="宋体"/>
          <w:spacing w:val="-3"/>
          <w:w w:val="100"/>
        </w:rPr>
        <w:t>诈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直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shon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3</w:t>
      </w:r>
      <w:r>
        <w:rPr>
          <w:w w:val="100"/>
        </w:rPr>
        <w:t>69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dishonestly [dɪs'ɑnɪstli]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不诚实地；不正直地【词频 </w:t>
      </w:r>
      <w:r>
        <w:t>41776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87"/>
        <w:rPr>
          <w:rFonts w:hint="eastAsia" w:ascii="宋体" w:hAnsi="宋体" w:eastAsia="宋体"/>
        </w:rPr>
      </w:pPr>
      <w:r>
        <w:pict>
          <v:group id="_x0000_s1110" o:spid="_x0000_s1110" o:spt="203" style="position:absolute;left:0pt;margin-left:144.8pt;margin-top:15.45pt;height:392.45pt;width:390.4pt;mso-position-horizontal-relative:page;z-index:-212992;mso-width-relative:page;mso-height-relative:page;" coordorigin="2896,309" coordsize="7808,7849">
            <o:lock v:ext="edit"/>
            <v:shape id="_x0000_s1111" o:spid="_x0000_s111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12" o:spid="_x0000_s111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13" o:spid="_x0000_s111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hone</w:t>
      </w:r>
      <w:r>
        <w:rPr>
          <w:spacing w:val="-1"/>
          <w:w w:val="100"/>
        </w:rPr>
        <w:t>st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god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ug</w:t>
      </w:r>
      <w:r>
        <w:rPr>
          <w:spacing w:val="-1"/>
          <w:w w:val="100"/>
        </w:rPr>
        <w:t>ɒ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真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道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向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3"/>
          <w:w w:val="100"/>
        </w:rPr>
        <w:t>帝</w:t>
      </w:r>
      <w:r>
        <w:rPr>
          <w:rFonts w:hint="eastAsia" w:ascii="宋体" w:hAnsi="宋体" w:eastAsia="宋体"/>
          <w:w w:val="100"/>
        </w:rPr>
        <w:t>摊牌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396</w:t>
      </w:r>
      <w:r>
        <w:rPr>
          <w:spacing w:val="-3"/>
          <w:w w:val="100"/>
        </w:rPr>
        <w:t>95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honest-to-goodness ['ɔnistu'ɡudnis] adj. </w:t>
      </w:r>
      <w:r>
        <w:rPr>
          <w:rFonts w:hint="eastAsia" w:ascii="宋体" w:hAnsi="宋体" w:eastAsia="宋体"/>
        </w:rPr>
        <w:t>真正的；纯洁的；未搀假的</w:t>
      </w:r>
    </w:p>
    <w:p>
      <w:pPr>
        <w:pStyle w:val="3"/>
        <w:ind w:left="3101"/>
        <w:rPr>
          <w:rFonts w:hint="eastAsia" w:ascii="宋体" w:eastAsia="宋体"/>
        </w:rPr>
      </w:pPr>
      <w:r>
        <w:t xml:space="preserve">adv.  </w:t>
      </w:r>
      <w:r>
        <w:rPr>
          <w:rFonts w:hint="eastAsia" w:ascii="宋体" w:eastAsia="宋体"/>
        </w:rPr>
        <w:t xml:space="preserve">真正地；实实在在地【词频 </w:t>
      </w:r>
      <w:r>
        <w:t>37616</w:t>
      </w:r>
      <w:r>
        <w:rPr>
          <w:rFonts w:hint="eastAsia" w:asci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8"/>
        <w:numPr>
          <w:ilvl w:val="1"/>
          <w:numId w:val="13"/>
        </w:numPr>
        <w:tabs>
          <w:tab w:val="left" w:pos="3701"/>
        </w:tabs>
        <w:spacing w:before="0" w:after="0" w:line="240" w:lineRule="auto"/>
        <w:ind w:left="3701" w:right="0" w:hanging="884"/>
        <w:jc w:val="left"/>
        <w:rPr>
          <w:rFonts w:hint="eastAsia" w:ascii="Microsoft JhengHei" w:eastAsia="Microsoft JhengHei"/>
          <w:b/>
          <w:sz w:val="44"/>
        </w:rPr>
      </w:pPr>
      <w:bookmarkStart w:id="3" w:name="_bookmark1"/>
      <w:bookmarkEnd w:id="3"/>
      <w:bookmarkStart w:id="4" w:name="202. -tribut- = -tribu-给"/>
      <w:bookmarkEnd w:id="4"/>
      <w:bookmarkStart w:id="5" w:name="_bookmark1"/>
      <w:bookmarkEnd w:id="5"/>
      <w:r>
        <w:rPr>
          <w:b/>
          <w:sz w:val="44"/>
        </w:rPr>
        <w:t>-tribut- =</w:t>
      </w:r>
      <w:r>
        <w:rPr>
          <w:b/>
          <w:spacing w:val="-8"/>
          <w:sz w:val="44"/>
        </w:rPr>
        <w:t xml:space="preserve"> </w:t>
      </w:r>
      <w:r>
        <w:rPr>
          <w:b/>
          <w:sz w:val="44"/>
        </w:rPr>
        <w:t>-tribu-</w:t>
      </w:r>
      <w:r>
        <w:rPr>
          <w:rFonts w:hint="eastAsia" w:ascii="Microsoft JhengHei" w:eastAsia="Microsoft JhengHei"/>
          <w:b/>
          <w:sz w:val="44"/>
        </w:rPr>
        <w:t>给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60"/>
        </w:rPr>
        <w:t xml:space="preserve"> </w:t>
      </w:r>
      <w:r>
        <w:t xml:space="preserve">tribuere </w:t>
      </w:r>
      <w:r>
        <w:rPr>
          <w:rFonts w:hint="eastAsia" w:ascii="宋体" w:eastAsia="宋体"/>
        </w:rPr>
        <w:t>支付</w:t>
      </w:r>
      <w:r>
        <w:t>/</w:t>
      </w:r>
      <w:r>
        <w:rPr>
          <w:rFonts w:hint="eastAsia" w:ascii="宋体" w:eastAsia="宋体"/>
        </w:rPr>
        <w:t>给予。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【引申】给</w:t>
      </w:r>
      <w:r>
        <w:t>/</w:t>
      </w:r>
      <w:r>
        <w:rPr>
          <w:rFonts w:hint="eastAsia" w:ascii="宋体" w:eastAsia="宋体"/>
        </w:rPr>
        <w:t>支付</w:t>
      </w:r>
      <w:r>
        <w:t>/</w:t>
      </w:r>
      <w:r>
        <w:rPr>
          <w:rFonts w:hint="eastAsia" w:ascii="宋体" w:eastAsia="宋体"/>
        </w:rPr>
        <w:t>赠与</w:t>
      </w:r>
      <w:r>
        <w:t>/</w:t>
      </w:r>
      <w:r>
        <w:rPr>
          <w:rFonts w:hint="eastAsia" w:ascii="宋体" w:eastAsia="宋体"/>
        </w:rPr>
        <w:t>授予</w:t>
      </w:r>
    </w:p>
    <w:p>
      <w:pPr>
        <w:pStyle w:val="3"/>
        <w:spacing w:before="177" w:line="516" w:lineRule="auto"/>
        <w:ind w:right="110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礼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税收</w:t>
      </w:r>
      <w:r>
        <w:rPr>
          <w:w w:val="100"/>
        </w:rPr>
        <w:t>]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贡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颂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对死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致</w:t>
      </w:r>
      <w:r>
        <w:rPr>
          <w:rFonts w:hint="eastAsia" w:ascii="宋体" w:hAnsi="宋体" w:eastAsia="宋体"/>
          <w:spacing w:val="-3"/>
          <w:w w:val="100"/>
        </w:rPr>
        <w:t>敬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悼</w:t>
      </w:r>
      <w:r>
        <w:rPr>
          <w:rFonts w:hint="eastAsia" w:ascii="宋体" w:hAnsi="宋体" w:eastAsia="宋体"/>
          <w:w w:val="100"/>
        </w:rPr>
        <w:t>念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吊唁</w:t>
      </w:r>
      <w:r>
        <w:rPr>
          <w:rFonts w:hint="eastAsia" w:ascii="宋体" w:hAnsi="宋体" w:eastAsia="宋体"/>
          <w:spacing w:val="-3"/>
          <w:w w:val="100"/>
        </w:rPr>
        <w:t>礼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50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t</w:t>
      </w:r>
      <w:r>
        <w:rPr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bookmarkStart w:id="300" w:name="_GoBack"/>
      <w:r>
        <w:rPr>
          <w:rFonts w:hint="eastAsia" w:ascii="宋体" w:hAnsi="宋体" w:eastAsia="宋体"/>
          <w:w w:val="100"/>
        </w:rPr>
        <w:t>纳贡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6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附</w:t>
      </w:r>
      <w:r>
        <w:rPr>
          <w:rFonts w:hint="eastAsia" w:ascii="宋体" w:hAnsi="宋体" w:eastAsia="宋体"/>
          <w:w w:val="100"/>
        </w:rPr>
        <w:t>属的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w w:val="100"/>
        </w:rPr>
        <w:t>辅</w:t>
      </w:r>
      <w:r>
        <w:rPr>
          <w:rFonts w:hint="eastAsia" w:ascii="宋体" w:hAnsi="宋体" w:eastAsia="宋体"/>
          <w:spacing w:val="-3"/>
          <w:w w:val="100"/>
        </w:rPr>
        <w:t>助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支流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贡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w w:val="100"/>
        </w:rPr>
        <w:t>附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65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71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31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贡献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投</w:t>
      </w:r>
      <w:r>
        <w:rPr>
          <w:rFonts w:hint="eastAsia" w:ascii="宋体" w:hAnsi="宋体" w:eastAsia="宋体"/>
          <w:w w:val="100"/>
        </w:rPr>
        <w:t>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捐献</w:t>
      </w:r>
      <w:r>
        <w:rPr>
          <w:rFonts w:hint="eastAsia" w:ascii="宋体" w:hAnsi="宋体" w:eastAsia="宋体"/>
          <w:spacing w:val="-4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i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贡献，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投稿</w:t>
      </w:r>
      <w:r>
        <w:rPr>
          <w:rFonts w:hint="eastAsia" w:ascii="宋体" w:hAnsi="宋体" w:eastAsia="宋体"/>
          <w:spacing w:val="-3"/>
          <w:w w:val="100"/>
        </w:rPr>
        <w:t>；捐</w:t>
      </w:r>
      <w:bookmarkEnd w:id="300"/>
      <w:r>
        <w:rPr>
          <w:rFonts w:hint="eastAsia" w:ascii="宋体" w:hAnsi="宋体" w:eastAsia="宋体"/>
          <w:w w:val="100"/>
        </w:rPr>
        <w:t>献【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31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ʃ(ə)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贡</w:t>
      </w:r>
      <w:r>
        <w:rPr>
          <w:rFonts w:hint="eastAsia" w:ascii="宋体" w:hAnsi="宋体" w:eastAsia="宋体"/>
          <w:w w:val="100"/>
        </w:rPr>
        <w:t>献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捐</w:t>
      </w:r>
      <w:r>
        <w:rPr>
          <w:rFonts w:hint="eastAsia" w:ascii="宋体" w:hAnsi="宋体" w:eastAsia="宋体"/>
          <w:spacing w:val="-3"/>
          <w:w w:val="100"/>
        </w:rPr>
        <w:t>献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投</w:t>
      </w:r>
      <w:r>
        <w:rPr>
          <w:rFonts w:hint="eastAsia" w:ascii="宋体" w:hAnsi="宋体" w:eastAsia="宋体"/>
          <w:w w:val="100"/>
        </w:rPr>
        <w:t>稿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contributor [kən'trɪbjʊtə] n.  </w:t>
      </w:r>
      <w:r>
        <w:rPr>
          <w:rFonts w:hint="eastAsia" w:ascii="宋体" w:hAnsi="宋体" w:eastAsia="宋体"/>
        </w:rPr>
        <w:t>贡献者；投稿者；捐助者【词频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4904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57"/>
        <w:rPr>
          <w:rFonts w:hint="eastAsia" w:ascii="宋体" w:hAnsi="宋体" w:eastAsia="宋体"/>
        </w:rPr>
      </w:pPr>
      <w:r>
        <w:pict>
          <v:group id="_x0000_s1114" o:spid="_x0000_s1114" o:spt="203" style="position:absolute;left:0pt;margin-left:63.2pt;margin-top:58.55pt;height:80.25pt;width:77pt;mso-position-horizontal-relative:page;z-index:-212992;mso-width-relative:page;mso-height-relative:page;" coordorigin="1265,1172" coordsize="1540,1605">
            <o:lock v:ext="edit"/>
            <v:shape id="_x0000_s1115" o:spid="_x0000_s1115" style="position:absolute;left:1265;top:1406;height:1371;width:1299;" fillcolor="#C0C0C0" filled="t" stroked="f" coordorigin="1265,1406" coordsize="1299,1371" path="m1646,2437l1638,2429,1579,2502,1543,2549,1511,2589,1506,2511,1497,2432,1492,2399,1485,2351,1469,2268,1474,2258,1479,2247,1484,2237,1414,2247,1429,2284,1440,2319,1448,2351,1454,2380,1400,2442,1360,2488,1354,2431,1346,2373,1337,2313,1324,2249,1327,2239,1331,2228,1334,2218,1265,2233,1280,2266,1295,2304,1308,2347,1322,2395,1333,2442,1337,2479,1334,2505,1326,2521,1387,2540,1388,2527,1393,2511,1401,2493,1404,2488,1412,2473,1424,2452,1436,2433,1448,2415,1461,2399,1470,2442,1476,2481,1481,2517,1484,2549,1486,2578,1484,2603,1479,2622,1471,2637,1530,2654,1535,2634,1544,2612,1554,2589,1555,2588,1568,2561,1581,2540,1605,2502,1624,2472,1646,2437m1724,2506l1712,2502,1685,2561,1662,2612,1642,2653,1625,2686,1611,2714,1598,2736,1588,2752,1581,2764,1644,2776,1647,2745,1661,2691,1687,2611,1724,2506m2011,1954l2009,1939,2004,1929,1992,1913,1974,1891,1950,1864,1946,1866,1943,1868,1939,1870,1950,1900,1958,1927,1961,1951,1960,1971,1958,1990,1960,2001,1962,2003,1964,2005,1973,2005,1984,1998,1992,1994,2000,1986,2007,1975,2011,1967,2011,1954m2088,2333l2087,2318,2083,2303,2083,2300,2071,2302,2060,2303,2050,2301,2040,2296,2029,2289,2012,2277,1991,2260,1965,2237,1961,2240,1958,2244,1954,2247,1980,2276,2001,2298,2016,2316,2026,2327,2032,2338,2034,2346,2035,2347,2033,2355,2028,2363,1891,2500,1874,2513,1857,2518,1841,2514,1825,2502,1765,2442,1709,2386,1722,2374,1815,2281,1872,2224,1881,2233,1899,2251,1903,2239,1908,2224,1910,2218,1914,2207,1897,2193,1871,2168,1859,2156,1859,2211,1790,2281,1764,2256,1764,2306,1697,2374,1608,2285,1596,2273,1606,2262,1663,2205,1714,2256,1764,2306,1764,2256,1714,2205,1688,2180,1705,2163,1758,2110,1859,2211,1859,2156,1836,2133,1813,2110,1792,2089,1796,2060,1745,2060,1745,2098,1680,2163,1674,2135,1669,2108,1667,2091,1667,2176,1583,2260,1572,2260,1562,2261,1551,2262,1545,2226,1539,2193,1532,2164,1526,2140,1543,2123,1590,2076,1623,2043,1634,2076,1656,2142,1667,2176,1667,2091,1666,2083,1665,2060,1665,2043,1665,2038,1666,2022,1670,2006,1678,1992,1608,1990,1608,2032,1564,2076,1518,2123,1514,2109,1510,2093,1505,2076,1499,2058,1502,2048,1504,2038,1507,2028,1438,2043,1455,2075,1471,2111,1487,2150,1503,2193,1516,2239,1524,2287,1529,2335,1530,2384,1543,2384,1548,2362,1551,2338,1553,2313,1554,2285,1710,2442,1809,2540,1832,2558,1855,2564,1877,2559,1899,2542,1924,2518,2000,2442,2061,2380,2070,2372,2080,2357,2085,2346,2088,2333m2093,1746l2093,1712,2089,1703,2072,1687,2064,1682,2054,1681,2036,1684,2011,1689,1977,1697,1977,1705,2000,1711,2022,1718,2041,1727,2059,1737,2076,1750,2087,1752,2093,1746m2255,1410l2199,1407,2180,1406,2180,1448,2049,1579,2007,1621,2006,1609,2004,1599,2000,1590,1994,1583,1990,1579,1973,1571,1964,1570,1948,1573,1926,1579,1897,1587,1897,1596,1924,1603,1948,1612,1970,1624,1990,1638,1916,1712,1821,1807,1796,1786,1787,1794,1804,1821,1816,1846,1824,1868,1828,1889,1830,1908,1832,1918,1836,1923,1838,1925,1840,1923,1849,1923,1861,1910,1870,1893,1874,1885,1876,1874,1872,1866,1867,1858,1859,1847,1848,1834,1834,1819,1846,1807,2032,1621,2194,1459,2200,1478,2212,1518,2218,1537,2221,1536,2225,1535,2228,1535,2227,1489,2231,1459,2232,1454,2242,1427,2255,1410m2325,1717l2324,1702,2323,1697,2310,1701,2298,1702,2288,1700,2279,1695,2269,1688,2258,1680,2246,1670,2232,1657,2224,1665,2238,1683,2250,1698,2260,1711,2266,1720,2274,1733,2272,1743,2266,1754,2163,1857,2147,1872,2136,1881,2129,1885,2127,1885,2132,1868,2139,1847,2149,1812,2157,1777,2163,1743,2167,1711,2172,1677,2176,1638,2180,1596,2191,1579,2197,1571,2127,1564,2132,1605,2133,1647,2131,1688,2127,1729,2122,1770,2116,1806,2109,1839,2101,1868,2030,1796,2032,1784,2034,1772,2036,1760,1965,1790,1984,1807,2003,1825,2023,1845,2087,1908,2065,1960,2041,2010,2014,2059,1986,2106,1994,2110,2030,2061,2062,2014,2088,1969,2110,1927,2123,1935,2133,1933,2140,1927,2181,1885,2201,1866,2283,1783,2305,1760,2320,1738,2325,1717m2384,1589l2378,1579,2369,1571,2361,1566,2351,1563,2339,1561,2325,1560,2308,1563,2286,1568,2258,1577,2226,1587,2227,1591,2227,1594,2228,1598,2267,1600,2300,1604,2328,1610,2350,1619,2367,1628,2378,1630,2382,1625,2384,1623,2384,1589m2563,1870l2540,1849,2515,1825,2487,1798,2456,1767,2456,1756,2457,1746,2458,1735,2388,1758,2407,1775,2433,1799,2465,1831,2504,1870,2382,1992,2316,1927,2279,1889,2281,1877,2285,1853,2245,1868,2211,1880,2234,1901,2266,1932,2306,1971,2355,2019,2236,2138,2158,2060,2161,2049,2163,2039,2165,2028,2095,2055,2116,2074,2141,2097,2169,2125,2201,2157,2199,2165,2198,2173,2196,2182,2210,2181,2249,2180,2249,2150,2262,2138,2407,1992,2517,1882,2542,1908,2547,1898,2556,1882,2563,1870e">
              <v:path arrowok="t"/>
              <v:fill on="t" opacity="32896f" focussize="0,0"/>
              <v:stroke on="f"/>
              <v:imagedata o:title=""/>
              <o:lock v:ext="edit"/>
            </v:shape>
            <v:shape id="_x0000_s1116" o:spid="_x0000_s1116" o:spt="75" type="#_x0000_t75" style="position:absolute;left:2623;top:117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ːtɪ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贡</w:t>
      </w:r>
      <w:r>
        <w:rPr>
          <w:rFonts w:hint="eastAsia" w:ascii="宋体" w:hAnsi="宋体" w:eastAsia="宋体"/>
          <w:spacing w:val="-3"/>
          <w:w w:val="100"/>
        </w:rPr>
        <w:t>献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起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用的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捐献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0956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contributory [kən'trɪbjʊt(ə)rɪ] adj. </w:t>
      </w:r>
      <w:r>
        <w:rPr>
          <w:rFonts w:hint="eastAsia" w:ascii="宋体" w:hAnsi="宋体" w:eastAsia="宋体"/>
        </w:rPr>
        <w:t>捐助的；贡献的；有助于</w:t>
      </w:r>
      <w:r>
        <w:t>…</w:t>
      </w:r>
      <w:r>
        <w:rPr>
          <w:rFonts w:hint="eastAsia" w:ascii="宋体" w:hAnsi="宋体" w:eastAsia="宋体"/>
        </w:rPr>
        <w:t>的</w:t>
      </w:r>
    </w:p>
    <w:p>
      <w:pPr>
        <w:pStyle w:val="3"/>
        <w:spacing w:line="516" w:lineRule="auto"/>
        <w:ind w:right="2336" w:firstLine="2521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捐</w:t>
      </w:r>
      <w:r>
        <w:rPr>
          <w:rFonts w:hint="eastAsia" w:ascii="宋体" w:hAnsi="宋体" w:eastAsia="宋体"/>
          <w:w w:val="100"/>
        </w:rPr>
        <w:t>助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贡</w:t>
      </w:r>
      <w:r>
        <w:rPr>
          <w:rFonts w:hint="eastAsia" w:ascii="宋体" w:hAnsi="宋体" w:eastAsia="宋体"/>
          <w:w w:val="100"/>
        </w:rPr>
        <w:t>献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spacing w:val="50"/>
          <w:w w:val="100"/>
        </w:rPr>
        <w:t>数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3"/>
          <w:w w:val="100"/>
        </w:rPr>
        <w:t>8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noncontributory ['nɒnkən'trɪbjʊtərɪ] n.  </w:t>
      </w:r>
      <w:r>
        <w:rPr>
          <w:rFonts w:hint="eastAsia" w:ascii="宋体" w:hAnsi="宋体" w:eastAsia="宋体"/>
        </w:rPr>
        <w:t>不用职工缴款的养老金计划【词频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58178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8"/>
        <w:rPr>
          <w:rFonts w:hint="eastAsia" w:ascii="宋体" w:hAnsi="宋体" w:eastAsia="宋体"/>
        </w:rPr>
      </w:pPr>
      <w:r>
        <w:t xml:space="preserve">defined-contribution [dɪ'faɪnd-kɒntrɪ'bjuːʃ(ə)n] n. </w:t>
      </w:r>
      <w:r>
        <w:rPr>
          <w:rFonts w:hint="eastAsia" w:ascii="宋体" w:hAnsi="宋体" w:eastAsia="宋体"/>
        </w:rPr>
        <w:t xml:space="preserve">固定缴款；固定供款计划；固定养老金计划【词频 </w:t>
      </w:r>
      <w:r>
        <w:t>37831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bu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分配；</w:t>
      </w:r>
      <w:r>
        <w:rPr>
          <w:rFonts w:hint="eastAsia" w:ascii="宋体" w:hAnsi="宋体" w:eastAsia="宋体"/>
          <w:spacing w:val="-3"/>
          <w:w w:val="100"/>
        </w:rPr>
        <w:t>散</w:t>
      </w:r>
      <w:r>
        <w:rPr>
          <w:rFonts w:hint="eastAsia" w:ascii="宋体" w:hAnsi="宋体" w:eastAsia="宋体"/>
          <w:w w:val="100"/>
        </w:rPr>
        <w:t>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把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类【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96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distributor [dɪ'strɪbjʊtə] n. </w:t>
      </w:r>
      <w:r>
        <w:rPr>
          <w:rFonts w:hint="eastAsia" w:ascii="宋体" w:hAnsi="宋体" w:eastAsia="宋体"/>
        </w:rPr>
        <w:t>经销商；批发商；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>分配器；分配者；散布者；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</w:t>
      </w:r>
      <w:r>
        <w:rPr>
          <w:rFonts w:hint="eastAsia" w:ascii="宋体" w:hAnsi="宋体" w:eastAsia="宋体"/>
        </w:rPr>
        <w:t xml:space="preserve">配电盘【词频 </w:t>
      </w:r>
      <w:r>
        <w:t>7565</w:t>
      </w:r>
      <w:r>
        <w:rPr>
          <w:rFonts w:hint="eastAsia" w:ascii="宋体" w:hAnsi="宋体" w:eastAsia="宋体"/>
        </w:rPr>
        <w:t xml:space="preserve">】 </w:t>
      </w:r>
      <w:r>
        <w:t xml:space="preserve">distributive [dɪ'strɪbjʊtɪv] adj.  </w:t>
      </w:r>
      <w:r>
        <w:rPr>
          <w:rFonts w:hint="eastAsia" w:ascii="宋体" w:hAnsi="宋体" w:eastAsia="宋体"/>
        </w:rPr>
        <w:t xml:space="preserve">分配的；分布的；分发的 </w:t>
      </w:r>
      <w:r>
        <w:t>n. [</w:t>
      </w:r>
      <w:r>
        <w:rPr>
          <w:rFonts w:hint="eastAsia" w:ascii="宋体" w:hAnsi="宋体" w:eastAsia="宋体"/>
        </w:rPr>
        <w:t>语</w:t>
      </w:r>
      <w:r>
        <w:t xml:space="preserve">]  </w:t>
      </w:r>
      <w:r>
        <w:rPr>
          <w:rFonts w:hint="eastAsia" w:ascii="宋体" w:hAnsi="宋体" w:eastAsia="宋体"/>
        </w:rPr>
        <w:t>分配词【词频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26140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6" w:type="default"/>
          <w:pgSz w:w="11910" w:h="16840"/>
          <w:pgMar w:top="860" w:right="860" w:bottom="740" w:left="920" w:header="350" w:footer="554" w:gutter="0"/>
          <w:pgNumType w:start="1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873"/>
        <w:rPr>
          <w:rFonts w:hint="eastAsia" w:ascii="宋体" w:hAnsi="宋体" w:eastAsia="宋体"/>
        </w:rPr>
      </w:pPr>
      <w:r>
        <w:pict>
          <v:group id="_x0000_s1117" o:spid="_x0000_s1117" o:spt="203" style="position:absolute;left:0pt;margin-left:144.8pt;margin-top:115.3pt;height:392.45pt;width:390.4pt;mso-position-horizontal-relative:page;z-index:-212992;mso-width-relative:page;mso-height-relative:page;" coordorigin="2896,2306" coordsize="7808,7849">
            <o:lock v:ext="edit"/>
            <v:shape id="_x0000_s1118" o:spid="_x0000_s1118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19" o:spid="_x0000_s1119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20" o:spid="_x0000_s1120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distributing [dɪ'strɪbjʊt]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分配；散布（现在分词）</w:t>
      </w:r>
      <w:r>
        <w:t xml:space="preserve">adj. </w:t>
      </w:r>
      <w:r>
        <w:rPr>
          <w:rFonts w:hint="eastAsia" w:ascii="宋体" w:hAnsi="宋体" w:eastAsia="宋体"/>
        </w:rPr>
        <w:t xml:space="preserve">分配的【词频 </w:t>
      </w:r>
      <w:r>
        <w:t>52387</w:t>
      </w:r>
      <w:r>
        <w:rPr>
          <w:rFonts w:hint="eastAsia" w:ascii="宋体" w:hAnsi="宋体" w:eastAsia="宋体"/>
        </w:rPr>
        <w:t xml:space="preserve">】 </w:t>
      </w:r>
      <w:r>
        <w:t xml:space="preserve">distributed  [dɪ'strɪbjʊtɪd] adj.   </w:t>
      </w:r>
      <w:r>
        <w:rPr>
          <w:rFonts w:hint="eastAsia" w:ascii="宋体" w:hAnsi="宋体" w:eastAsia="宋体"/>
        </w:rPr>
        <w:t xml:space="preserve">分布式的，分散式的【词频 </w:t>
      </w:r>
      <w:r>
        <w:t>17820</w:t>
      </w:r>
      <w:r>
        <w:rPr>
          <w:rFonts w:hint="eastAsia" w:ascii="宋体" w:hAnsi="宋体" w:eastAsia="宋体"/>
        </w:rPr>
        <w:t xml:space="preserve">】 </w:t>
      </w:r>
      <w:r>
        <w:t xml:space="preserve">undistributed [ʌndɪ'strɪbjuːtɪd] adj. </w:t>
      </w:r>
      <w:r>
        <w:rPr>
          <w:rFonts w:hint="eastAsia" w:ascii="宋体" w:hAnsi="宋体" w:eastAsia="宋体"/>
        </w:rPr>
        <w:t xml:space="preserve">未分配的；未分发的【词频 </w:t>
      </w:r>
      <w:r>
        <w:t>59701</w:t>
      </w:r>
      <w:r>
        <w:rPr>
          <w:rFonts w:hint="eastAsia" w:ascii="宋体" w:hAnsi="宋体" w:eastAsia="宋体"/>
        </w:rPr>
        <w:t xml:space="preserve">】 </w:t>
      </w:r>
      <w:r>
        <w:t xml:space="preserve">distribution [dɪstrɪ'bjuːʃ(ə)n] n.  </w:t>
      </w:r>
      <w:r>
        <w:rPr>
          <w:rFonts w:hint="eastAsia" w:ascii="宋体" w:hAnsi="宋体" w:eastAsia="宋体"/>
        </w:rPr>
        <w:t>分布；分配【词频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2388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distributional [dɪstrɪ'bjuːʃ(ə)nəl] adj.  </w:t>
      </w:r>
      <w:r>
        <w:rPr>
          <w:rFonts w:hint="eastAsia" w:ascii="宋体" w:hAnsi="宋体" w:eastAsia="宋体"/>
        </w:rPr>
        <w:t>分配的；分发的【词频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26786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t xml:space="preserve">maldistribution [,mældɪstrɪ'bjuːʃ(ə)n] n. </w:t>
      </w:r>
      <w:r>
        <w:rPr>
          <w:rFonts w:hint="eastAsia" w:ascii="宋体" w:hAnsi="宋体" w:eastAsia="宋体"/>
        </w:rPr>
        <w:t xml:space="preserve">分布不均；分配不当，分配不公【词频 </w:t>
      </w:r>
      <w:r>
        <w:t>52561</w:t>
      </w:r>
      <w:r>
        <w:rPr>
          <w:rFonts w:hint="eastAsia" w:ascii="宋体" w:hAnsi="宋体" w:eastAsia="宋体"/>
        </w:rPr>
        <w:t xml:space="preserve">】 </w:t>
      </w:r>
      <w:r>
        <w:t xml:space="preserve">redistribute [,riːdɪ'strɪbjuːt] vt. </w:t>
      </w:r>
      <w:r>
        <w:rPr>
          <w:rFonts w:hint="eastAsia" w:ascii="宋体" w:hAnsi="宋体" w:eastAsia="宋体"/>
        </w:rPr>
        <w:t xml:space="preserve">重新分配；再区分【词频 </w:t>
      </w:r>
      <w:r>
        <w:t>15933</w:t>
      </w:r>
      <w:r>
        <w:rPr>
          <w:rFonts w:hint="eastAsia" w:ascii="宋体" w:hAnsi="宋体" w:eastAsia="宋体"/>
        </w:rPr>
        <w:t xml:space="preserve">】 </w:t>
      </w:r>
      <w:r>
        <w:t xml:space="preserve">redistributive[ˌri:dɪ'strɪbjətɪv] adj.  </w:t>
      </w:r>
      <w:r>
        <w:rPr>
          <w:rFonts w:hint="eastAsia" w:ascii="宋体" w:hAnsi="宋体" w:eastAsia="宋体"/>
        </w:rPr>
        <w:t>重新分配的；再分配的【词频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29662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>redistribution [,ri,dɪstrɪ'bjʊʃən] n. [</w:t>
      </w:r>
      <w:r>
        <w:rPr>
          <w:rFonts w:hint="eastAsia" w:ascii="宋体" w:hAnsi="宋体" w:eastAsia="宋体"/>
        </w:rPr>
        <w:t>经</w:t>
      </w:r>
      <w:r>
        <w:t xml:space="preserve">] </w:t>
      </w:r>
      <w:r>
        <w:rPr>
          <w:rFonts w:hint="eastAsia" w:ascii="宋体" w:hAnsi="宋体" w:eastAsia="宋体"/>
        </w:rPr>
        <w:t xml:space="preserve">重新分配【词频 </w:t>
      </w:r>
      <w:r>
        <w:t>14257</w:t>
      </w:r>
      <w:r>
        <w:rPr>
          <w:rFonts w:hint="eastAsia" w:ascii="宋体" w:hAnsi="宋体" w:eastAsia="宋体"/>
        </w:rPr>
        <w:t xml:space="preserve">】 </w:t>
      </w:r>
      <w:r>
        <w:t>redistributional [,ri,dɪstrɪ'bjʊʃənəl] adj. [</w:t>
      </w:r>
      <w:r>
        <w:rPr>
          <w:rFonts w:hint="eastAsia" w:ascii="宋体" w:hAnsi="宋体" w:eastAsia="宋体"/>
        </w:rPr>
        <w:t>经</w:t>
      </w:r>
      <w:r>
        <w:t xml:space="preserve">] </w:t>
      </w:r>
      <w:r>
        <w:rPr>
          <w:rFonts w:hint="eastAsia" w:ascii="宋体" w:hAnsi="宋体" w:eastAsia="宋体"/>
        </w:rPr>
        <w:t xml:space="preserve">重新分配的【词频 </w:t>
      </w:r>
      <w:r>
        <w:t>59279</w:t>
      </w:r>
      <w:r>
        <w:rPr>
          <w:rFonts w:hint="eastAsia" w:ascii="宋体" w:hAnsi="宋体" w:eastAsia="宋体"/>
        </w:rPr>
        <w:t xml:space="preserve">】 </w:t>
      </w:r>
      <w:r>
        <w:t xml:space="preserve">retribution [retrɪ'bjuːʃ(ə)n] n. </w:t>
      </w:r>
      <w:r>
        <w:rPr>
          <w:rFonts w:hint="eastAsia" w:ascii="宋体" w:hAnsi="宋体" w:eastAsia="宋体"/>
        </w:rPr>
        <w:t>报应；惩罚；报答；报偿【词频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spacing w:val="-3"/>
        </w:rPr>
        <w:t>11923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retributive [rɪ'trɪbjətɪv] adj.  </w:t>
      </w:r>
      <w:r>
        <w:rPr>
          <w:rFonts w:hint="eastAsia" w:ascii="宋体" w:hAnsi="宋体" w:eastAsia="宋体"/>
        </w:rPr>
        <w:t>报应的；惩罚的【词频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35255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t xml:space="preserve">attribute [(for n.) ˈatrɪbjuːt; (for </w:t>
      </w:r>
      <w:r>
        <w:rPr>
          <w:spacing w:val="-6"/>
        </w:rPr>
        <w:t xml:space="preserve">v.) </w:t>
      </w:r>
      <w:r>
        <w:t xml:space="preserve">əˈtrɪbjuːt] n. </w:t>
      </w:r>
      <w:r>
        <w:rPr>
          <w:rFonts w:hint="eastAsia" w:ascii="宋体" w:hAnsi="宋体" w:eastAsia="宋体"/>
        </w:rPr>
        <w:t xml:space="preserve">属性；特质 </w:t>
      </w:r>
      <w:r>
        <w:t xml:space="preserve">vt. </w:t>
      </w:r>
      <w:r>
        <w:rPr>
          <w:rFonts w:hint="eastAsia" w:ascii="宋体" w:hAnsi="宋体" w:eastAsia="宋体"/>
        </w:rPr>
        <w:t>归属；把</w:t>
      </w:r>
      <w:r>
        <w:t>…</w:t>
      </w:r>
      <w:r>
        <w:rPr>
          <w:rFonts w:hint="eastAsia" w:ascii="宋体" w:hAnsi="宋体" w:eastAsia="宋体"/>
        </w:rPr>
        <w:t xml:space="preserve">归于【词频 </w:t>
      </w:r>
      <w:r>
        <w:t>3368</w:t>
      </w:r>
      <w:r>
        <w:rPr>
          <w:rFonts w:hint="eastAsia" w:ascii="宋体" w:hAnsi="宋体" w:eastAsia="宋体"/>
        </w:rPr>
        <w:t>，</w:t>
      </w:r>
      <w:r>
        <w:t>5464</w:t>
      </w:r>
      <w:r>
        <w:rPr>
          <w:rFonts w:hint="eastAsia" w:ascii="宋体" w:hAnsi="宋体" w:eastAsia="宋体"/>
        </w:rPr>
        <w:t xml:space="preserve">】 </w:t>
      </w:r>
      <w:r>
        <w:t xml:space="preserve">attributable [ə'trɪbjʊtəbl] adj.  </w:t>
      </w:r>
      <w:r>
        <w:rPr>
          <w:rFonts w:hint="eastAsia" w:ascii="宋体" w:hAnsi="宋体" w:eastAsia="宋体"/>
        </w:rPr>
        <w:t>可归于</w:t>
      </w:r>
      <w:r>
        <w:t>…</w:t>
      </w:r>
      <w:r>
        <w:rPr>
          <w:rFonts w:hint="eastAsia" w:ascii="宋体" w:hAnsi="宋体" w:eastAsia="宋体"/>
        </w:rPr>
        <w:t>的；可归属的【词频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rPr>
          <w:spacing w:val="-4"/>
        </w:rPr>
        <w:t>11011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attribution [,ætrɪ'bjuːʃən] n. </w:t>
      </w:r>
      <w:r>
        <w:rPr>
          <w:rFonts w:hint="eastAsia" w:ascii="宋体" w:hAnsi="宋体" w:eastAsia="宋体"/>
        </w:rPr>
        <w:t xml:space="preserve">归因；属性；归属【词频 </w:t>
      </w:r>
      <w:r>
        <w:t>8005</w:t>
      </w:r>
      <w:r>
        <w:rPr>
          <w:rFonts w:hint="eastAsia" w:ascii="宋体" w:hAnsi="宋体" w:eastAsia="宋体"/>
        </w:rPr>
        <w:t xml:space="preserve">】 </w:t>
      </w:r>
      <w:r>
        <w:t xml:space="preserve">attributional [,ætrɪ'bjuːʃənəl] adj.  </w:t>
      </w:r>
      <w:r>
        <w:rPr>
          <w:rFonts w:hint="eastAsia" w:ascii="宋体" w:hAnsi="宋体" w:eastAsia="宋体"/>
        </w:rPr>
        <w:t>归因的 归属的【词频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30329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21" o:spid="_x0000_s1121" o:spt="203" style="position:absolute;left:0pt;margin-left:63.2pt;margin-top:1.7pt;height:80.25pt;width:77pt;mso-position-horizontal-relative:page;z-index:-212992;mso-width-relative:page;mso-height-relative:page;" coordorigin="1265,35" coordsize="1540,1605">
            <o:lock v:ext="edit"/>
            <v:shape id="_x0000_s1122" o:spid="_x0000_s112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123" o:spid="_x0000_s112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misattribution [,misætri'bju:ʃən] n.</w:t>
      </w:r>
      <w:r>
        <w:rPr>
          <w:rFonts w:hint="eastAsia" w:ascii="宋体" w:hAnsi="宋体" w:eastAsia="宋体"/>
        </w:rPr>
        <w:t>（对书、画等原作者的）张冠李戴；错误认定，错误归属【词频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59047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8"/>
        <w:numPr>
          <w:ilvl w:val="1"/>
          <w:numId w:val="13"/>
        </w:numPr>
        <w:tabs>
          <w:tab w:val="left" w:pos="2426"/>
        </w:tabs>
        <w:spacing w:before="0" w:after="0" w:line="240" w:lineRule="auto"/>
        <w:ind w:left="2426" w:right="0" w:hanging="884"/>
        <w:jc w:val="left"/>
        <w:rPr>
          <w:rFonts w:hint="eastAsia" w:ascii="Microsoft JhengHei" w:eastAsia="Microsoft JhengHei"/>
          <w:b/>
          <w:sz w:val="44"/>
        </w:rPr>
      </w:pPr>
      <w:bookmarkStart w:id="6" w:name="203. -mon- 提醒，警告，单一，公共"/>
      <w:bookmarkEnd w:id="6"/>
      <w:bookmarkStart w:id="7" w:name="_bookmark2"/>
      <w:bookmarkEnd w:id="7"/>
      <w:bookmarkStart w:id="8" w:name="_bookmark2"/>
      <w:bookmarkEnd w:id="8"/>
      <w:r>
        <w:rPr>
          <w:b/>
          <w:sz w:val="44"/>
        </w:rPr>
        <w:t>-mon-</w:t>
      </w:r>
      <w:r>
        <w:rPr>
          <w:b/>
          <w:spacing w:val="19"/>
          <w:sz w:val="44"/>
        </w:rPr>
        <w:t xml:space="preserve"> </w:t>
      </w:r>
      <w:r>
        <w:rPr>
          <w:rFonts w:hint="eastAsia" w:ascii="Microsoft JhengHei" w:eastAsia="Microsoft JhengHei"/>
          <w:b/>
          <w:sz w:val="44"/>
        </w:rPr>
        <w:t>提醒，警告，单一，公共</w:t>
      </w:r>
    </w:p>
    <w:p>
      <w:pPr>
        <w:pStyle w:val="3"/>
        <w:spacing w:before="360"/>
      </w:pPr>
      <w:r>
        <w:rPr>
          <w:rFonts w:hint="eastAsia" w:ascii="宋体" w:eastAsia="宋体"/>
        </w:rPr>
        <w:t xml:space="preserve">【词源】分别来源于拉丁语动词 </w:t>
      </w:r>
      <w:r>
        <w:rPr>
          <w:spacing w:val="-3"/>
        </w:rPr>
        <w:t>moneo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>monere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>monui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>monitus</w:t>
      </w:r>
      <w:r>
        <w:rPr>
          <w:rFonts w:hint="eastAsia" w:ascii="宋体" w:eastAsia="宋体"/>
          <w:spacing w:val="-3"/>
        </w:rPr>
        <w:t>（劝勉，提醒）和形容词</w:t>
      </w:r>
      <w:r>
        <w:rPr>
          <w:rFonts w:hint="eastAsia" w:ascii="宋体" w:eastAsia="宋体"/>
          <w:spacing w:val="-55"/>
        </w:rPr>
        <w:t xml:space="preserve"> </w:t>
      </w:r>
      <w:r>
        <w:rPr>
          <w:spacing w:val="-3"/>
        </w:rPr>
        <w:t>monos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>-e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>-on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（单</w:t>
      </w:r>
      <w:r>
        <w:rPr>
          <w:rFonts w:hint="eastAsia" w:ascii="宋体" w:eastAsia="宋体"/>
          <w:spacing w:val="-3"/>
          <w:w w:val="100"/>
        </w:rPr>
        <w:t>一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37"/>
        <w:rPr>
          <w:rFonts w:hint="eastAsia" w:ascii="宋体" w:eastAsia="宋体"/>
        </w:rPr>
      </w:pPr>
      <w:r>
        <w:rPr>
          <w:rFonts w:hint="eastAsia" w:ascii="宋体" w:eastAsia="宋体"/>
        </w:rPr>
        <w:t>【引申】提醒</w:t>
      </w:r>
      <w:r>
        <w:t>/</w:t>
      </w:r>
      <w:r>
        <w:rPr>
          <w:rFonts w:hint="eastAsia" w:ascii="宋体" w:eastAsia="宋体"/>
        </w:rPr>
        <w:t>警告</w:t>
      </w:r>
      <w:r>
        <w:t>/</w:t>
      </w:r>
      <w:r>
        <w:rPr>
          <w:rFonts w:hint="eastAsia" w:ascii="宋体" w:eastAsia="宋体"/>
        </w:rPr>
        <w:t>告诫</w:t>
      </w:r>
      <w:r>
        <w:t>/</w:t>
      </w:r>
      <w:r>
        <w:rPr>
          <w:rFonts w:hint="eastAsia" w:ascii="宋体" w:eastAsia="宋体"/>
        </w:rPr>
        <w:t>单一</w:t>
      </w:r>
      <w:r>
        <w:t>/</w:t>
      </w:r>
      <w:r>
        <w:rPr>
          <w:rFonts w:hint="eastAsia" w:ascii="宋体" w:eastAsia="宋体"/>
        </w:rPr>
        <w:t>公共</w:t>
      </w:r>
    </w:p>
    <w:p>
      <w:pPr>
        <w:pStyle w:val="3"/>
        <w:spacing w:before="177" w:line="516" w:lineRule="auto"/>
        <w:ind w:right="3309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mʌ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钱；</w:t>
      </w:r>
      <w:r>
        <w:rPr>
          <w:rFonts w:hint="eastAsia" w:ascii="宋体" w:hAnsi="宋体" w:eastAsia="宋体"/>
          <w:spacing w:val="-3"/>
          <w:w w:val="100"/>
        </w:rPr>
        <w:t>货币</w:t>
      </w:r>
      <w:r>
        <w:rPr>
          <w:rFonts w:hint="eastAsia" w:ascii="宋体" w:hAnsi="宋体" w:eastAsia="宋体"/>
          <w:w w:val="100"/>
        </w:rPr>
        <w:t>；财</w:t>
      </w:r>
      <w:r>
        <w:rPr>
          <w:rFonts w:hint="eastAsia" w:ascii="宋体" w:hAnsi="宋体" w:eastAsia="宋体"/>
          <w:spacing w:val="-3"/>
          <w:w w:val="100"/>
        </w:rPr>
        <w:t>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6"/>
          <w:w w:val="100"/>
        </w:rPr>
        <w:t>y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monied ['mʌnɪd] adj.  </w:t>
      </w:r>
      <w:r>
        <w:rPr>
          <w:rFonts w:hint="eastAsia" w:ascii="宋体" w:hAnsi="宋体" w:eastAsia="宋体"/>
        </w:rPr>
        <w:t>有钱的；金钱上的【词频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35976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moneyed ['mʌnɪd] adj.  </w:t>
      </w:r>
      <w:r>
        <w:rPr>
          <w:rFonts w:hint="eastAsia" w:ascii="宋体" w:hAnsi="宋体" w:eastAsia="宋体"/>
        </w:rPr>
        <w:t>有钱的；金钱上的【词频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31370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pict>
          <v:group id="_x0000_s1124" o:spid="_x0000_s1124" o:spt="203" style="position:absolute;left:0pt;margin-left:144.8pt;margin-top:74.55pt;height:392.45pt;width:390.4pt;mso-position-horizontal-relative:page;z-index:-211968;mso-width-relative:page;mso-height-relative:page;" coordorigin="2896,1491" coordsize="7808,7849">
            <o:lock v:ext="edit"/>
            <v:shape id="_x0000_s1125" o:spid="_x0000_s1125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26" o:spid="_x0000_s1126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27" o:spid="_x0000_s1127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w w:val="100"/>
        </w:rPr>
        <w:t>ʌn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投资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金</w:t>
      </w:r>
      <w:r>
        <w:rPr>
          <w:rFonts w:hint="eastAsia" w:ascii="宋体" w:hAnsi="宋体" w:eastAsia="宋体"/>
          <w:w w:val="100"/>
        </w:rPr>
        <w:t>融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3"/>
          <w:w w:val="100"/>
        </w:rPr>
        <w:t>y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015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2"/>
          <w:w w:val="100"/>
        </w:rPr>
        <w:t>e</w:t>
      </w:r>
      <w:r>
        <w:rPr>
          <w:spacing w:val="-5"/>
          <w:w w:val="100"/>
        </w:rPr>
        <w:t>y</w:t>
      </w:r>
      <w:r>
        <w:rPr>
          <w:w w:val="100"/>
        </w:rPr>
        <w:t>bags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w w:val="100"/>
        </w:rPr>
        <w:t>ʌn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b</w:t>
      </w:r>
      <w:r>
        <w:rPr>
          <w:spacing w:val="-1"/>
          <w:w w:val="100"/>
        </w:rPr>
        <w:t>æ</w:t>
      </w:r>
      <w:r>
        <w:rPr>
          <w:w w:val="100"/>
        </w:rPr>
        <w:t>ɡz]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富翁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阔</w:t>
      </w:r>
      <w:r>
        <w:rPr>
          <w:rFonts w:hint="eastAsia" w:ascii="宋体" w:hAnsi="宋体" w:eastAsia="宋体"/>
          <w:spacing w:val="-3"/>
          <w:w w:val="100"/>
        </w:rPr>
        <w:t>佬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守</w:t>
      </w:r>
      <w:r>
        <w:rPr>
          <w:rFonts w:hint="eastAsia" w:ascii="宋体" w:hAnsi="宋体" w:eastAsia="宋体"/>
          <w:w w:val="100"/>
        </w:rPr>
        <w:t>财</w:t>
      </w:r>
      <w:r>
        <w:rPr>
          <w:rFonts w:hint="eastAsia" w:ascii="宋体" w:hAnsi="宋体" w:eastAsia="宋体"/>
          <w:spacing w:val="-3"/>
          <w:w w:val="100"/>
        </w:rPr>
        <w:t>奴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one</w:t>
      </w:r>
      <w:r>
        <w:rPr>
          <w:spacing w:val="-6"/>
          <w:w w:val="100"/>
        </w:rPr>
        <w:t>y</w:t>
      </w:r>
      <w:r>
        <w:rPr>
          <w:w w:val="100"/>
        </w:rPr>
        <w:t>bag</w:t>
      </w:r>
      <w:r>
        <w:t xml:space="preserve"> </w:t>
      </w:r>
      <w:r>
        <w:rPr>
          <w:rFonts w:hint="eastAsia" w:ascii="宋体" w:hAnsi="宋体" w:eastAsia="宋体"/>
          <w:w w:val="100"/>
        </w:rPr>
        <w:t>的复数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55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moneymaker ['mʌnɪmeɪkə] n.  </w:t>
      </w:r>
      <w:r>
        <w:rPr>
          <w:rFonts w:hint="eastAsia" w:ascii="宋体" w:hAnsi="宋体" w:eastAsia="宋体"/>
        </w:rPr>
        <w:t>很会赚钱的人【词频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23948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money-making ['mʌni:m'eɪkɪŋ] adj.  </w:t>
      </w:r>
      <w:r>
        <w:rPr>
          <w:rFonts w:hint="eastAsia" w:ascii="宋体" w:hAnsi="宋体" w:eastAsia="宋体"/>
        </w:rPr>
        <w:t>赚钱的【词频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23268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61"/>
        <w:rPr>
          <w:rFonts w:hint="eastAsia" w:ascii="宋体" w:hAnsi="宋体" w:eastAsia="宋体"/>
        </w:rPr>
      </w:pPr>
      <w:r>
        <w:t xml:space="preserve">money-changer ['mʌni:'tʃeɪndʒə(r)] n. </w:t>
      </w:r>
      <w:r>
        <w:rPr>
          <w:rFonts w:hint="eastAsia" w:ascii="宋体" w:hAnsi="宋体" w:eastAsia="宋体"/>
        </w:rPr>
        <w:t>货币兑换商；</w:t>
      </w:r>
      <w:r>
        <w:t>[</w:t>
      </w:r>
      <w:r>
        <w:rPr>
          <w:rFonts w:hint="eastAsia" w:ascii="宋体" w:hAnsi="宋体" w:eastAsia="宋体"/>
        </w:rPr>
        <w:t>金融</w:t>
      </w:r>
      <w:r>
        <w:t xml:space="preserve">] </w:t>
      </w:r>
      <w:r>
        <w:rPr>
          <w:rFonts w:hint="eastAsia" w:ascii="宋体" w:hAnsi="宋体" w:eastAsia="宋体"/>
        </w:rPr>
        <w:t xml:space="preserve">钱币兑换器；银行家；金融家【词频 </w:t>
      </w:r>
      <w:r>
        <w:t>58008</w:t>
      </w:r>
      <w:r>
        <w:rPr>
          <w:rFonts w:hint="eastAsia" w:ascii="宋体" w:hAnsi="宋体" w:eastAsia="宋体"/>
        </w:rPr>
        <w:t xml:space="preserve">】 </w:t>
      </w:r>
      <w:r>
        <w:t>money-market ['mʌni:m'ɑ:kɪt] n. 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金融市场【词频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23430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money-wise ['mʌniwaiz]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财政上；在金钱方面【词频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52322</w:t>
      </w:r>
      <w:r>
        <w:rPr>
          <w:rFonts w:hint="eastAsia" w:ascii="宋体" w:hAnsi="宋体" w:eastAsia="宋体"/>
        </w:rPr>
        <w:t xml:space="preserve">】 </w:t>
      </w:r>
      <w:r>
        <w:t xml:space="preserve">moneylender ['mʌnɪlendə] n.  </w:t>
      </w:r>
      <w:r>
        <w:rPr>
          <w:rFonts w:hint="eastAsia" w:ascii="宋体" w:hAnsi="宋体" w:eastAsia="宋体"/>
        </w:rPr>
        <w:t>放债者【词频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38554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99"/>
        <w:rPr>
          <w:rFonts w:hint="eastAsia" w:ascii="宋体" w:hAnsi="宋体" w:eastAsia="宋体"/>
        </w:rPr>
      </w:pPr>
      <w:r>
        <w:t xml:space="preserve">money-grubbing ['mʌnɪ,grʌbɪŋ] adj. </w:t>
      </w:r>
      <w:r>
        <w:rPr>
          <w:rFonts w:hint="eastAsia" w:ascii="宋体" w:hAnsi="宋体" w:eastAsia="宋体"/>
        </w:rPr>
        <w:t xml:space="preserve">积蓄钱财的 </w:t>
      </w:r>
      <w:r>
        <w:t xml:space="preserve">n. </w:t>
      </w:r>
      <w:r>
        <w:rPr>
          <w:rFonts w:hint="eastAsia" w:ascii="宋体" w:hAnsi="宋体" w:eastAsia="宋体"/>
        </w:rPr>
        <w:t xml:space="preserve">蓄积钱财【词频 </w:t>
      </w:r>
      <w:r>
        <w:t>44776</w:t>
      </w:r>
      <w:r>
        <w:rPr>
          <w:rFonts w:hint="eastAsia" w:ascii="宋体" w:hAnsi="宋体" w:eastAsia="宋体"/>
        </w:rPr>
        <w:t xml:space="preserve">】 </w:t>
      </w:r>
      <w:r>
        <w:t xml:space="preserve">money-losing ['mʌnɪ,'lu:zɪŋ] adj.  </w:t>
      </w:r>
      <w:r>
        <w:rPr>
          <w:rFonts w:hint="eastAsia" w:ascii="宋体" w:hAnsi="宋体" w:eastAsia="宋体"/>
        </w:rPr>
        <w:t>赔钱的【词频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27072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money-laundering ['mʌnɪ,'lɔ:ndərɪŋ] n.  </w:t>
      </w:r>
      <w:r>
        <w:rPr>
          <w:rFonts w:hint="eastAsia" w:ascii="宋体" w:hAnsi="宋体" w:eastAsia="宋体"/>
        </w:rPr>
        <w:t>洗钱【词频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31396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31"/>
        <w:rPr>
          <w:rFonts w:hint="eastAsia" w:ascii="宋体" w:hAnsi="宋体" w:eastAsia="宋体"/>
        </w:rPr>
      </w:pPr>
      <w:r>
        <w:t xml:space="preserve">money-saving ['mʌnɪ,ˈseɪvɪŋ] adj. </w:t>
      </w:r>
      <w:r>
        <w:rPr>
          <w:rFonts w:hint="eastAsia" w:ascii="宋体" w:hAnsi="宋体" w:eastAsia="宋体"/>
        </w:rPr>
        <w:t xml:space="preserve">省钱的；便宜的；廉价的【词频 </w:t>
      </w:r>
      <w:r>
        <w:t>31723</w:t>
      </w:r>
      <w:r>
        <w:rPr>
          <w:rFonts w:hint="eastAsia" w:ascii="宋体" w:hAnsi="宋体" w:eastAsia="宋体"/>
        </w:rPr>
        <w:t xml:space="preserve">】 </w:t>
      </w:r>
      <w:r>
        <w:t xml:space="preserve">money-raising ['mʌnɪ,ˈreɪzɪŋ] n.  </w:t>
      </w:r>
      <w:r>
        <w:rPr>
          <w:rFonts w:hint="eastAsia" w:ascii="宋体" w:hAnsi="宋体" w:eastAsia="宋体"/>
        </w:rPr>
        <w:t>集资【词频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49178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77"/>
        <w:rPr>
          <w:rFonts w:hint="eastAsia" w:ascii="宋体" w:hAnsi="宋体" w:eastAsia="宋体"/>
        </w:rPr>
      </w:pPr>
      <w:r>
        <w:t xml:space="preserve">money-hungry ['mʌnɪ,ˈhʌŋgri] adj. </w:t>
      </w:r>
      <w:r>
        <w:rPr>
          <w:rFonts w:hint="eastAsia" w:ascii="宋体" w:hAnsi="宋体" w:eastAsia="宋体"/>
        </w:rPr>
        <w:t xml:space="preserve">缺钱的，贪财的【词频 </w:t>
      </w:r>
      <w:r>
        <w:t>49909</w:t>
      </w:r>
      <w:r>
        <w:rPr>
          <w:rFonts w:hint="eastAsia" w:ascii="宋体" w:hAnsi="宋体" w:eastAsia="宋体"/>
        </w:rPr>
        <w:t xml:space="preserve">】 </w:t>
      </w:r>
      <w:r>
        <w:t xml:space="preserve">money-driven ['mʌnɪ,ˈdrɪvn] adj.  </w:t>
      </w:r>
      <w:r>
        <w:rPr>
          <w:rFonts w:hint="eastAsia" w:ascii="宋体" w:hAnsi="宋体" w:eastAsia="宋体"/>
        </w:rPr>
        <w:t>一切向前看【词频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55730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28" o:spid="_x0000_s1128" o:spt="203" style="position:absolute;left:0pt;margin-left:63.2pt;margin-top:1.7pt;height:80.25pt;width:77pt;mso-position-horizontal-relative:page;z-index:-211968;mso-width-relative:page;mso-height-relative:page;" coordorigin="1265,35" coordsize="1540,1605">
            <o:lock v:ext="edit"/>
            <v:shape id="_x0000_s1129" o:spid="_x0000_s112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130" o:spid="_x0000_s113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big-money [bɪg-'mʌnɪ] n.  </w:t>
      </w:r>
      <w:r>
        <w:rPr>
          <w:rFonts w:hint="eastAsia" w:ascii="宋体" w:hAnsi="宋体" w:eastAsia="宋体"/>
        </w:rPr>
        <w:t>大钱；大笔钱【词频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25947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33"/>
        <w:rPr>
          <w:rFonts w:hint="eastAsia" w:ascii="宋体" w:hAnsi="宋体" w:eastAsia="宋体"/>
        </w:rPr>
      </w:pPr>
      <w:r>
        <w:t xml:space="preserve">soft-money [sɒft-'mʌnɪ] n. </w:t>
      </w:r>
      <w:r>
        <w:rPr>
          <w:rFonts w:hint="eastAsia" w:ascii="宋体" w:hAnsi="宋体" w:eastAsia="宋体"/>
        </w:rPr>
        <w:t xml:space="preserve">软钱 </w:t>
      </w:r>
      <w:r>
        <w:t>(</w:t>
      </w:r>
      <w:r>
        <w:rPr>
          <w:rFonts w:hint="eastAsia" w:ascii="宋体" w:hAnsi="宋体" w:eastAsia="宋体"/>
        </w:rPr>
        <w:t>不受联邦竞选财务法约束的竞选资金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35169</w:t>
      </w:r>
      <w:r>
        <w:rPr>
          <w:rFonts w:hint="eastAsia" w:ascii="宋体" w:hAnsi="宋体" w:eastAsia="宋体"/>
        </w:rPr>
        <w:t xml:space="preserve">】 </w:t>
      </w:r>
      <w:r>
        <w:t>old-money ['əʊldm'ʌnɪ] n. 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继承祖先遗产的【词频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44968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t>hard-money ['hɑ:dm'ʌnɪ] n. 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>硬币，现金，硬通货，</w:t>
      </w:r>
      <w:r>
        <w:t>[</w:t>
      </w:r>
      <w:r>
        <w:rPr>
          <w:rFonts w:hint="eastAsia" w:ascii="宋体" w:hAnsi="宋体" w:eastAsia="宋体"/>
        </w:rPr>
        <w:t>金融</w:t>
      </w:r>
      <w:r>
        <w:t xml:space="preserve">] </w:t>
      </w:r>
      <w:r>
        <w:rPr>
          <w:rFonts w:hint="eastAsia" w:ascii="宋体" w:hAnsi="宋体" w:eastAsia="宋体"/>
        </w:rPr>
        <w:t xml:space="preserve">硬性货币【词频 </w:t>
      </w:r>
      <w:r>
        <w:t>57904</w:t>
      </w:r>
      <w:r>
        <w:rPr>
          <w:rFonts w:hint="eastAsia" w:ascii="宋体" w:hAnsi="宋体" w:eastAsia="宋体"/>
        </w:rPr>
        <w:t xml:space="preserve">】 </w:t>
      </w:r>
      <w:r>
        <w:t xml:space="preserve">monetary ['mʌnɪt(ə)rɪ] adj.  </w:t>
      </w:r>
      <w:r>
        <w:rPr>
          <w:rFonts w:hint="eastAsia" w:ascii="宋体" w:hAnsi="宋体" w:eastAsia="宋体"/>
        </w:rPr>
        <w:t>货币的；财政的【词频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5129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monetarist ['mʌnɪtərɪst] adj.  </w:t>
      </w:r>
      <w:r>
        <w:rPr>
          <w:rFonts w:hint="eastAsia" w:ascii="宋体" w:hAnsi="宋体" w:eastAsia="宋体"/>
        </w:rPr>
        <w:t xml:space="preserve">货币主义的；以货币为基础的 </w:t>
      </w:r>
      <w:r>
        <w:t xml:space="preserve">n.  </w:t>
      </w:r>
      <w:r>
        <w:rPr>
          <w:rFonts w:hint="eastAsia" w:ascii="宋体" w:hAnsi="宋体" w:eastAsia="宋体"/>
        </w:rPr>
        <w:t>货币主义者【词频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38675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23"/>
        <w:rPr>
          <w:rFonts w:hint="eastAsia" w:ascii="宋体" w:hAnsi="宋体" w:eastAsia="宋体"/>
        </w:rPr>
      </w:pPr>
      <w:r>
        <w:t xml:space="preserve">monetarily ['mʌnitərəli]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财政上；在金钱问题上；在货币问题上【词频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37625</w:t>
      </w:r>
      <w:r>
        <w:rPr>
          <w:rFonts w:hint="eastAsia" w:ascii="宋体" w:hAnsi="宋体" w:eastAsia="宋体"/>
        </w:rPr>
        <w:t xml:space="preserve">】 </w:t>
      </w:r>
      <w:r>
        <w:t xml:space="preserve">monetarism ['mʌnɪt(ə)rɪz(ə)m] n.  </w:t>
      </w:r>
      <w:r>
        <w:rPr>
          <w:rFonts w:hint="eastAsia" w:ascii="宋体" w:hAnsi="宋体" w:eastAsia="宋体"/>
        </w:rPr>
        <w:t>货币主义【词频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54244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non-monetary [nɒn'mʌnɪt(ə)rɪ] adj.  </w:t>
      </w:r>
      <w:r>
        <w:rPr>
          <w:rFonts w:hint="eastAsia" w:ascii="宋体" w:hAnsi="宋体" w:eastAsia="宋体"/>
        </w:rPr>
        <w:t>非货币的【词频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42634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pict>
          <v:group id="_x0000_s1131" o:spid="_x0000_s1131" o:spt="203" style="position:absolute;left:0pt;margin-left:144.8pt;margin-top:12.15pt;height:392.45pt;width:390.4pt;mso-position-horizontal-relative:page;z-index:-211968;mso-width-relative:page;mso-height-relative:page;" coordorigin="2896,243" coordsize="7808,7849">
            <o:lock v:ext="edit"/>
            <v:shape id="_x0000_s1132" o:spid="_x0000_s1132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33" o:spid="_x0000_s1133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34" o:spid="_x0000_s1134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monetize ['mʌnɪtaɪz] vt. </w:t>
      </w:r>
      <w:r>
        <w:rPr>
          <w:rFonts w:hint="eastAsia" w:ascii="宋体" w:hAnsi="宋体" w:eastAsia="宋体"/>
        </w:rPr>
        <w:t xml:space="preserve">定为货币，使成为合法货币；铸造成货币【词频 </w:t>
      </w:r>
      <w:r>
        <w:t>39316</w:t>
      </w:r>
      <w:r>
        <w:rPr>
          <w:rFonts w:hint="eastAsia" w:ascii="宋体" w:hAnsi="宋体" w:eastAsia="宋体"/>
        </w:rPr>
        <w:t xml:space="preserve">】 </w:t>
      </w:r>
      <w:r>
        <w:t>monetization [mʌnɪtʌɪˈzeɪʃ(ə)n] n. [</w:t>
      </w:r>
      <w:r>
        <w:rPr>
          <w:rFonts w:hint="eastAsia" w:ascii="宋体" w:hAnsi="宋体" w:eastAsia="宋体"/>
        </w:rPr>
        <w:t>金融</w:t>
      </w:r>
      <w:r>
        <w:t xml:space="preserve">]  </w:t>
      </w:r>
      <w:r>
        <w:rPr>
          <w:rFonts w:hint="eastAsia" w:ascii="宋体" w:hAnsi="宋体" w:eastAsia="宋体"/>
        </w:rPr>
        <w:t>货币化；定为货币；货币铸造【词频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58924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5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it</w:t>
      </w:r>
      <w:r>
        <w:rPr>
          <w:w w:val="100"/>
        </w:rPr>
        <w:t>or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mɒ</w:t>
      </w:r>
      <w:r>
        <w:rPr>
          <w:w w:val="100"/>
        </w:rPr>
        <w:t>n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监视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；监</w:t>
      </w:r>
      <w:r>
        <w:rPr>
          <w:rFonts w:hint="eastAsia" w:ascii="宋体" w:hAnsi="宋体" w:eastAsia="宋体"/>
          <w:spacing w:val="-3"/>
          <w:w w:val="100"/>
        </w:rPr>
        <w:t>听</w:t>
      </w:r>
      <w:r>
        <w:rPr>
          <w:rFonts w:hint="eastAsia" w:ascii="宋体" w:hAnsi="宋体" w:eastAsia="宋体"/>
          <w:w w:val="100"/>
        </w:rPr>
        <w:t>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监</w:t>
      </w:r>
      <w:r>
        <w:rPr>
          <w:rFonts w:hint="eastAsia" w:ascii="宋体" w:hAnsi="宋体" w:eastAsia="宋体"/>
          <w:spacing w:val="-3"/>
          <w:w w:val="100"/>
        </w:rPr>
        <w:t>控</w:t>
      </w:r>
      <w:r>
        <w:rPr>
          <w:rFonts w:hint="eastAsia" w:ascii="宋体" w:hAnsi="宋体" w:eastAsia="宋体"/>
          <w:w w:val="100"/>
        </w:rPr>
        <w:t>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屏；</w:t>
      </w:r>
      <w:r>
        <w:rPr>
          <w:rFonts w:hint="eastAsia" w:ascii="宋体" w:hAnsi="宋体" w:eastAsia="宋体"/>
          <w:spacing w:val="-3"/>
          <w:w w:val="100"/>
        </w:rPr>
        <w:t>班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监</w:t>
      </w:r>
      <w:r>
        <w:rPr>
          <w:rFonts w:hint="eastAsia" w:ascii="宋体" w:hAnsi="宋体" w:eastAsia="宋体"/>
          <w:w w:val="100"/>
        </w:rPr>
        <w:t>控【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2364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365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monitoring ['mɒnɪtərɪŋ] n. </w:t>
      </w:r>
      <w:r>
        <w:rPr>
          <w:rFonts w:hint="eastAsia" w:ascii="宋体" w:hAnsi="宋体" w:eastAsia="宋体"/>
        </w:rPr>
        <w:t>监视，</w:t>
      </w:r>
      <w:r>
        <w:t>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 xml:space="preserve">监控；检验，检查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监视，</w:t>
      </w:r>
      <w:r>
        <w:t>[</w:t>
      </w:r>
      <w:r>
        <w:rPr>
          <w:rFonts w:hint="eastAsia" w:ascii="宋体" w:hAnsi="宋体" w:eastAsia="宋体"/>
        </w:rPr>
        <w:t>通信</w:t>
      </w:r>
      <w:r>
        <w:t>][</w:t>
      </w:r>
      <w:r>
        <w:rPr>
          <w:rFonts w:hint="eastAsia" w:ascii="宋体" w:hAnsi="宋体" w:eastAsia="宋体"/>
        </w:rPr>
        <w:t>军</w:t>
      </w:r>
      <w:r>
        <w:t xml:space="preserve">] </w:t>
      </w:r>
      <w:r>
        <w:rPr>
          <w:rFonts w:hint="eastAsia" w:ascii="宋体" w:hAnsi="宋体" w:eastAsia="宋体"/>
        </w:rPr>
        <w:t xml:space="preserve">监听，监督【词频 </w:t>
      </w:r>
      <w:r>
        <w:t>5204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w w:val="100"/>
        </w:rPr>
        <w:t>ɑnə</w:t>
      </w:r>
      <w:r>
        <w:rPr>
          <w:spacing w:val="-2"/>
          <w:w w:val="100"/>
        </w:rPr>
        <w:t>t</w:t>
      </w:r>
      <w:r>
        <w:rPr>
          <w:w w:val="100"/>
        </w:rPr>
        <w:t>ɚd]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指导，</w:t>
      </w:r>
      <w:r>
        <w:rPr>
          <w:rFonts w:hint="eastAsia" w:ascii="宋体" w:hAnsi="宋体" w:eastAsia="宋体"/>
          <w:spacing w:val="-3"/>
          <w:w w:val="100"/>
        </w:rPr>
        <w:t>检</w:t>
      </w:r>
      <w:r>
        <w:rPr>
          <w:rFonts w:hint="eastAsia" w:ascii="宋体" w:hAnsi="宋体" w:eastAsia="宋体"/>
          <w:w w:val="100"/>
        </w:rPr>
        <w:t>测；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自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监</w:t>
      </w:r>
      <w:r>
        <w:rPr>
          <w:rFonts w:hint="eastAsia" w:ascii="宋体" w:hAnsi="宋体" w:eastAsia="宋体"/>
          <w:w w:val="100"/>
        </w:rPr>
        <w:t>控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-3"/>
          <w:w w:val="100"/>
        </w:rPr>
        <w:t>o</w:t>
      </w:r>
      <w:r>
        <w:rPr>
          <w:w w:val="100"/>
        </w:rPr>
        <w:t>n</w:t>
      </w:r>
      <w:r>
        <w:rPr>
          <w:spacing w:val="-2"/>
          <w:w w:val="100"/>
        </w:rPr>
        <w:t>it</w:t>
      </w:r>
      <w:r>
        <w:rPr>
          <w:w w:val="100"/>
        </w:rPr>
        <w:t>or</w:t>
      </w:r>
      <w:r>
        <w:t xml:space="preserve"> </w:t>
      </w:r>
      <w:r>
        <w:rPr>
          <w:rFonts w:hint="eastAsia" w:ascii="宋体" w:hAnsi="宋体" w:eastAsia="宋体"/>
          <w:w w:val="100"/>
        </w:rPr>
        <w:t>的过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6714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monitress ['mɔnitris] n. </w:t>
      </w:r>
      <w:r>
        <w:rPr>
          <w:rFonts w:hint="eastAsia" w:ascii="宋体" w:hAnsi="宋体" w:eastAsia="宋体"/>
        </w:rPr>
        <w:t>女班长，女级长，女告诫者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monitory ['mɔnitəri] adj.  </w:t>
      </w:r>
      <w:r>
        <w:rPr>
          <w:rFonts w:hint="eastAsia" w:ascii="宋体" w:hAnsi="宋体" w:eastAsia="宋体"/>
        </w:rPr>
        <w:t xml:space="preserve">训戒的 </w:t>
      </w:r>
      <w:r>
        <w:t xml:space="preserve">n. </w:t>
      </w:r>
      <w:r>
        <w:rPr>
          <w:rFonts w:hint="eastAsia" w:ascii="宋体" w:hAnsi="宋体" w:eastAsia="宋体"/>
        </w:rPr>
        <w:t>告诫书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monitorial [,mɔni'tɔ:riəl] adj. </w:t>
      </w:r>
      <w:r>
        <w:rPr>
          <w:rFonts w:hint="eastAsia" w:ascii="宋体" w:hAnsi="宋体" w:eastAsia="宋体"/>
        </w:rPr>
        <w:t>级长的，教务助理的；劝告的，告诫的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99"/>
        <w:rPr>
          <w:rFonts w:hint="eastAsia" w:ascii="宋体" w:hAnsi="宋体" w:eastAsia="宋体"/>
        </w:rPr>
      </w:pPr>
      <w:r>
        <w:t xml:space="preserve">self-monitoring [self'mɒnɪtərɪŋ] n. </w:t>
      </w:r>
      <w:r>
        <w:rPr>
          <w:rFonts w:hint="eastAsia" w:ascii="宋体" w:hAnsi="宋体" w:eastAsia="宋体"/>
        </w:rPr>
        <w:t xml:space="preserve">自我监控 </w:t>
      </w:r>
      <w:r>
        <w:t xml:space="preserve">adj. </w:t>
      </w:r>
      <w:r>
        <w:rPr>
          <w:rFonts w:hint="eastAsia" w:ascii="宋体" w:hAnsi="宋体" w:eastAsia="宋体"/>
        </w:rPr>
        <w:t xml:space="preserve">自我监控的【词频 </w:t>
      </w:r>
      <w:r>
        <w:t>29774</w:t>
      </w:r>
      <w:r>
        <w:rPr>
          <w:rFonts w:hint="eastAsia" w:ascii="宋体" w:hAnsi="宋体" w:eastAsia="宋体"/>
        </w:rPr>
        <w:t xml:space="preserve">】 </w:t>
      </w:r>
      <w:r>
        <w:t xml:space="preserve">monition [məu'niʃən] n. </w:t>
      </w:r>
      <w:r>
        <w:rPr>
          <w:rFonts w:hint="eastAsia" w:ascii="宋体" w:hAnsi="宋体" w:eastAsia="宋体"/>
        </w:rPr>
        <w:t xml:space="preserve">忠告；法庭传票；宗教法庭的诫谕 </w:t>
      </w:r>
      <w:r>
        <w:t xml:space="preserve">premonition[,premə'nɪʃ(ə)n] n.  </w:t>
      </w:r>
      <w:r>
        <w:rPr>
          <w:rFonts w:hint="eastAsia" w:ascii="宋体" w:hAnsi="宋体" w:eastAsia="宋体"/>
        </w:rPr>
        <w:t>预告；征兆【词频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18588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29"/>
        <w:rPr>
          <w:rFonts w:hint="eastAsia" w:ascii="宋体" w:hAnsi="宋体" w:eastAsia="宋体"/>
        </w:rPr>
      </w:pPr>
      <w:r>
        <w:t xml:space="preserve">premonitory [prɪ'mɑnə,tori] adj. </w:t>
      </w:r>
      <w:r>
        <w:rPr>
          <w:rFonts w:hint="eastAsia" w:ascii="宋体" w:hAnsi="宋体" w:eastAsia="宋体"/>
        </w:rPr>
        <w:t xml:space="preserve">先兆的，预兆的【词频 </w:t>
      </w:r>
      <w:r>
        <w:t>49493</w:t>
      </w:r>
      <w:r>
        <w:rPr>
          <w:rFonts w:hint="eastAsia" w:ascii="宋体" w:hAnsi="宋体" w:eastAsia="宋体"/>
        </w:rPr>
        <w:t xml:space="preserve">】 </w:t>
      </w:r>
      <w:r>
        <w:t xml:space="preserve">premonitor [pri'mɔnitə] n. </w:t>
      </w:r>
      <w:r>
        <w:rPr>
          <w:rFonts w:hint="eastAsia" w:ascii="宋体" w:hAnsi="宋体" w:eastAsia="宋体"/>
        </w:rPr>
        <w:t>预先警告者（或告诫者）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35" o:spid="_x0000_s1135" o:spt="203" style="position:absolute;left:0pt;margin-left:63.2pt;margin-top:1.7pt;height:80.25pt;width:77pt;mso-position-horizontal-relative:page;z-index:-211968;mso-width-relative:page;mso-height-relative:page;" coordorigin="1265,35" coordsize="1540,1605">
            <o:lock v:ext="edit"/>
            <v:shape id="_x0000_s1136" o:spid="_x0000_s113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137" o:spid="_x0000_s113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admonition [,ædmə'nɪʃ(ə)n] n.  </w:t>
      </w:r>
      <w:r>
        <w:rPr>
          <w:rFonts w:hint="eastAsia" w:ascii="宋体" w:hAnsi="宋体" w:eastAsia="宋体"/>
        </w:rPr>
        <w:t>警告【词频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14847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83"/>
        <w:rPr>
          <w:rFonts w:hint="eastAsia" w:ascii="宋体" w:hAnsi="宋体" w:eastAsia="宋体"/>
        </w:rPr>
      </w:pPr>
      <w:r>
        <w:t xml:space="preserve">admonitory [əd'mɒnɪt(ə)rɪ] adj. </w:t>
      </w:r>
      <w:r>
        <w:rPr>
          <w:rFonts w:hint="eastAsia" w:ascii="宋体" w:hAnsi="宋体" w:eastAsia="宋体"/>
        </w:rPr>
        <w:t xml:space="preserve">劝告的，警告的【词频 </w:t>
      </w:r>
      <w:r>
        <w:t>50497</w:t>
      </w:r>
      <w:r>
        <w:rPr>
          <w:rFonts w:hint="eastAsia" w:ascii="宋体" w:hAnsi="宋体" w:eastAsia="宋体"/>
        </w:rPr>
        <w:t xml:space="preserve">】 </w:t>
      </w:r>
      <w:r>
        <w:t xml:space="preserve">admonish [əd'mɒnɪʃ] vt.  </w:t>
      </w:r>
      <w:r>
        <w:rPr>
          <w:rFonts w:hint="eastAsia" w:ascii="宋体" w:hAnsi="宋体" w:eastAsia="宋体"/>
        </w:rPr>
        <w:t>告诫；劝告【词频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12790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-1"/>
          <w:w w:val="100"/>
        </w:rPr>
        <w:t>[ə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mɔ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ʃ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训</w:t>
      </w:r>
      <w:r>
        <w:rPr>
          <w:rFonts w:hint="eastAsia" w:ascii="宋体" w:hAnsi="宋体" w:eastAsia="宋体"/>
          <w:spacing w:val="-3"/>
          <w:w w:val="100"/>
        </w:rPr>
        <w:t>戒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警</w:t>
      </w:r>
      <w:r>
        <w:rPr>
          <w:rFonts w:hint="eastAsia" w:ascii="宋体" w:hAnsi="宋体" w:eastAsia="宋体"/>
          <w:w w:val="100"/>
        </w:rPr>
        <w:t>告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50"/>
          <w:w w:val="100"/>
        </w:rPr>
        <w:t>于</w:t>
      </w:r>
      <w:r>
        <w:rPr>
          <w:w w:val="100"/>
        </w:rPr>
        <w:t>a</w:t>
      </w:r>
      <w:r>
        <w:rPr>
          <w:spacing w:val="-3"/>
          <w:w w:val="100"/>
        </w:rPr>
        <w:t>d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48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onu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mɒ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纪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碑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spacing w:val="-1"/>
          <w:w w:val="100"/>
        </w:rPr>
        <w:t>历</w:t>
      </w:r>
      <w:r>
        <w:rPr>
          <w:rFonts w:hint="eastAsia" w:ascii="宋体" w:hAnsi="宋体" w:eastAsia="宋体"/>
          <w:spacing w:val="-3"/>
          <w:w w:val="100"/>
        </w:rPr>
        <w:t>史</w:t>
      </w:r>
      <w:r>
        <w:rPr>
          <w:rFonts w:hint="eastAsia" w:ascii="宋体" w:hAnsi="宋体" w:eastAsia="宋体"/>
          <w:w w:val="100"/>
        </w:rPr>
        <w:t>遗</w:t>
      </w:r>
      <w:r>
        <w:rPr>
          <w:rFonts w:hint="eastAsia" w:ascii="宋体" w:hAnsi="宋体" w:eastAsia="宋体"/>
          <w:spacing w:val="-3"/>
          <w:w w:val="100"/>
        </w:rPr>
        <w:t>迹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不朽</w:t>
      </w:r>
      <w:r>
        <w:rPr>
          <w:rFonts w:hint="eastAsia" w:ascii="宋体" w:hAnsi="宋体" w:eastAsia="宋体"/>
          <w:w w:val="100"/>
        </w:rPr>
        <w:t>的作品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为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树碑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monumental [mɒnjʊ'ment(ə)l] adj.  </w:t>
      </w:r>
      <w:r>
        <w:rPr>
          <w:rFonts w:hint="eastAsia" w:ascii="宋体" w:hAnsi="宋体" w:eastAsia="宋体"/>
        </w:rPr>
        <w:t>不朽的；纪念碑的；非常的【词频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8428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23"/>
        <w:rPr>
          <w:rFonts w:hint="eastAsia" w:ascii="宋体" w:hAnsi="宋体" w:eastAsia="宋体"/>
        </w:rPr>
      </w:pPr>
      <w:r>
        <w:t xml:space="preserve">monumentally [,mɑnju'mɛntəli]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纪念地；非常地；作为纪念碑地【词频 </w:t>
      </w:r>
      <w:r>
        <w:t>36312</w:t>
      </w:r>
      <w:r>
        <w:rPr>
          <w:rFonts w:hint="eastAsia" w:ascii="宋体" w:hAnsi="宋体" w:eastAsia="宋体"/>
        </w:rPr>
        <w:t xml:space="preserve">】 </w:t>
      </w:r>
      <w:r>
        <w:t xml:space="preserve">monumentality [,mɔnjumen'tæləti] n.  </w:t>
      </w:r>
      <w:r>
        <w:rPr>
          <w:rFonts w:hint="eastAsia" w:ascii="宋体" w:hAnsi="宋体" w:eastAsia="宋体"/>
        </w:rPr>
        <w:t>巨大；纪念碑状【词频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37215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pict>
          <v:group id="_x0000_s1138" o:spid="_x0000_s1138" o:spt="203" style="position:absolute;left:0pt;margin-left:144.8pt;margin-top:46.65pt;height:392.45pt;width:390.4pt;mso-position-horizontal-relative:page;z-index:-211968;mso-width-relative:page;mso-height-relative:page;" coordorigin="2896,933" coordsize="7808,7849">
            <o:lock v:ext="edit"/>
            <v:shape id="_x0000_s1139" o:spid="_x0000_s113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40" o:spid="_x0000_s114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41" o:spid="_x0000_s114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common ['kɒmən] adj. </w:t>
      </w:r>
      <w:r>
        <w:rPr>
          <w:rFonts w:hint="eastAsia" w:ascii="宋体" w:hAnsi="宋体" w:eastAsia="宋体"/>
        </w:rPr>
        <w:t xml:space="preserve">共同的；普通的；一般的；通常的 </w:t>
      </w:r>
      <w:r>
        <w:t xml:space="preserve">n. </w:t>
      </w:r>
      <w:r>
        <w:rPr>
          <w:rFonts w:hint="eastAsia" w:ascii="宋体" w:hAnsi="宋体" w:eastAsia="宋体"/>
        </w:rPr>
        <w:t xml:space="preserve">普通；平民；公有地【词频 </w:t>
      </w:r>
      <w:r>
        <w:t>710</w:t>
      </w:r>
      <w:r>
        <w:rPr>
          <w:rFonts w:hint="eastAsia" w:ascii="宋体" w:hAnsi="宋体" w:eastAsia="宋体"/>
        </w:rPr>
        <w:t>，</w:t>
      </w:r>
      <w:r>
        <w:t>6093</w:t>
      </w:r>
      <w:r>
        <w:rPr>
          <w:rFonts w:hint="eastAsia" w:ascii="宋体" w:hAnsi="宋体" w:eastAsia="宋体"/>
        </w:rPr>
        <w:t xml:space="preserve">】 </w:t>
      </w:r>
      <w:r>
        <w:t xml:space="preserve">uncommon [ʌn'kɒmən] adj.  </w:t>
      </w:r>
      <w:r>
        <w:rPr>
          <w:rFonts w:hint="eastAsia" w:ascii="宋体" w:hAnsi="宋体" w:eastAsia="宋体"/>
        </w:rPr>
        <w:t xml:space="preserve">不寻常的；罕有的 </w:t>
      </w:r>
      <w:r>
        <w:t xml:space="preserve">adv.  </w:t>
      </w:r>
      <w:r>
        <w:rPr>
          <w:rFonts w:hint="eastAsia" w:ascii="宋体" w:hAnsi="宋体" w:eastAsia="宋体"/>
        </w:rPr>
        <w:t xml:space="preserve">非常地【词频 </w:t>
      </w:r>
      <w:r>
        <w:t>6822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commonly ['kɒmənlɪ]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一般地；通常地；普通地【词频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3784</w:t>
      </w:r>
      <w:r>
        <w:rPr>
          <w:rFonts w:hint="eastAsia" w:ascii="宋体" w:hAnsi="宋体" w:eastAsia="宋体"/>
        </w:rPr>
        <w:t xml:space="preserve">】 </w:t>
      </w:r>
      <w:r>
        <w:t xml:space="preserve">uncommonly [ʌn'kɑmənli]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罕见地；很；极其【词频 </w:t>
      </w:r>
      <w:r>
        <w:t>22245</w:t>
      </w:r>
      <w:r>
        <w:rPr>
          <w:rFonts w:hint="eastAsia" w:ascii="宋体" w:hAnsi="宋体" w:eastAsia="宋体"/>
        </w:rPr>
        <w:t xml:space="preserve">】 </w:t>
      </w:r>
      <w:r>
        <w:t xml:space="preserve">commons ['kɒmənz] n.  </w:t>
      </w:r>
      <w:r>
        <w:rPr>
          <w:rFonts w:hint="eastAsia" w:ascii="宋体" w:hAnsi="宋体" w:eastAsia="宋体"/>
        </w:rPr>
        <w:t>平民百姓【词频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16142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commoner ['kɒmənə] n. </w:t>
      </w:r>
      <w:r>
        <w:rPr>
          <w:rFonts w:hint="eastAsia" w:ascii="宋体" w:hAnsi="宋体" w:eastAsia="宋体"/>
        </w:rPr>
        <w:t xml:space="preserve">平民；自费学生；下议院议员【词频 </w:t>
      </w:r>
      <w:r>
        <w:t>19638</w:t>
      </w:r>
      <w:r>
        <w:rPr>
          <w:rFonts w:hint="eastAsia" w:ascii="宋体" w:hAnsi="宋体" w:eastAsia="宋体"/>
        </w:rPr>
        <w:t xml:space="preserve">】 </w:t>
      </w:r>
      <w:r>
        <w:t xml:space="preserve">commonness ['kɑmənnəs] n.  </w:t>
      </w:r>
      <w:r>
        <w:rPr>
          <w:rFonts w:hint="eastAsia" w:ascii="宋体" w:hAnsi="宋体" w:eastAsia="宋体"/>
        </w:rPr>
        <w:t>共性；平凡【词频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45955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t xml:space="preserve">commonalty ['kɒmən(ə)ltɪ] n. </w:t>
      </w:r>
      <w:r>
        <w:rPr>
          <w:rFonts w:hint="eastAsia" w:ascii="宋体" w:hAnsi="宋体" w:eastAsia="宋体"/>
        </w:rPr>
        <w:t xml:space="preserve">平民；法人团体；团体 复数 </w:t>
      </w:r>
      <w:r>
        <w:t>commonalties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42505</w:t>
      </w:r>
      <w:r>
        <w:rPr>
          <w:rFonts w:hint="eastAsia" w:ascii="宋体" w:hAnsi="宋体" w:eastAsia="宋体"/>
        </w:rPr>
        <w:t xml:space="preserve">】 </w:t>
      </w:r>
      <w:r>
        <w:t xml:space="preserve">commonality [kɒmə'nælɪtɪ] n. </w:t>
      </w:r>
      <w:r>
        <w:rPr>
          <w:rFonts w:hint="eastAsia" w:ascii="宋体" w:hAnsi="宋体" w:eastAsia="宋体"/>
        </w:rPr>
        <w:t xml:space="preserve">公共；共性；平民 复数 </w:t>
      </w:r>
      <w:r>
        <w:t>commonalities</w:t>
      </w:r>
      <w:r>
        <w:rPr>
          <w:rFonts w:hint="eastAsia" w:ascii="宋体" w:hAnsi="宋体" w:eastAsia="宋体"/>
        </w:rPr>
        <w:t xml:space="preserve">【词频 </w:t>
      </w:r>
      <w:r>
        <w:t>14954</w:t>
      </w:r>
      <w:r>
        <w:rPr>
          <w:rFonts w:hint="eastAsia" w:ascii="宋体" w:hAnsi="宋体" w:eastAsia="宋体"/>
        </w:rPr>
        <w:t xml:space="preserve">】 </w:t>
      </w:r>
      <w:r>
        <w:t xml:space="preserve">commonwealth ['kɒmənwelθ] n.  </w:t>
      </w:r>
      <w:r>
        <w:rPr>
          <w:rFonts w:hint="eastAsia" w:ascii="宋体" w:hAnsi="宋体" w:eastAsia="宋体"/>
        </w:rPr>
        <w:t>联邦；共和国；国民整体【词频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16874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78"/>
        <w:rPr>
          <w:rFonts w:hint="eastAsia" w:ascii="宋体" w:hAnsi="宋体" w:eastAsia="宋体"/>
        </w:rPr>
      </w:pPr>
      <w:r>
        <w:t xml:space="preserve">commonsense ['kɑmən'sɛns] adj. </w:t>
      </w:r>
      <w:r>
        <w:rPr>
          <w:rFonts w:hint="eastAsia" w:ascii="宋体" w:hAnsi="宋体" w:eastAsia="宋体"/>
        </w:rPr>
        <w:t xml:space="preserve">常识的；具有常识的【词频 </w:t>
      </w:r>
      <w:r>
        <w:t>23165</w:t>
      </w:r>
      <w:r>
        <w:rPr>
          <w:rFonts w:hint="eastAsia" w:ascii="宋体" w:hAnsi="宋体" w:eastAsia="宋体"/>
        </w:rPr>
        <w:t xml:space="preserve">】 </w:t>
      </w:r>
      <w:r>
        <w:t xml:space="preserve">commonsensical ['kɔmən,sensikəl] adj. </w:t>
      </w:r>
      <w:r>
        <w:rPr>
          <w:rFonts w:hint="eastAsia" w:ascii="宋体" w:hAnsi="宋体" w:eastAsia="宋体"/>
        </w:rPr>
        <w:t xml:space="preserve">有基本常识的；明白事理的【词频 </w:t>
      </w:r>
      <w:r>
        <w:t>33621</w:t>
      </w:r>
      <w:r>
        <w:rPr>
          <w:rFonts w:hint="eastAsia" w:ascii="宋体" w:hAnsi="宋体" w:eastAsia="宋体"/>
        </w:rPr>
        <w:t xml:space="preserve">】 </w:t>
      </w:r>
      <w:r>
        <w:t xml:space="preserve">all-too-common [ɔ:l-tu:-'kɔmən] adj.  </w:t>
      </w:r>
      <w:r>
        <w:rPr>
          <w:rFonts w:hint="eastAsia" w:ascii="宋体" w:hAnsi="宋体" w:eastAsia="宋体"/>
        </w:rPr>
        <w:t>太普通的【词频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40716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onk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m</w:t>
      </w:r>
      <w:r>
        <w:rPr>
          <w:w w:val="100"/>
        </w:rPr>
        <w:t>ʌŋk]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僧</w:t>
      </w:r>
      <w:r>
        <w:rPr>
          <w:rFonts w:hint="eastAsia" w:ascii="宋体" w:hAnsi="宋体" w:eastAsia="宋体"/>
          <w:spacing w:val="-3"/>
          <w:w w:val="100"/>
        </w:rPr>
        <w:t>侣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修</w:t>
      </w:r>
      <w:r>
        <w:rPr>
          <w:rFonts w:hint="eastAsia" w:ascii="宋体" w:hAnsi="宋体" w:eastAsia="宋体"/>
          <w:w w:val="100"/>
        </w:rPr>
        <w:t>道士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尚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93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3"/>
        <w:rPr>
          <w:rFonts w:hint="eastAsia" w:ascii="宋体" w:hAnsi="宋体" w:eastAsia="宋体"/>
        </w:rPr>
      </w:pPr>
      <w:r>
        <w:pict>
          <v:group id="_x0000_s1142" o:spid="_x0000_s1142" o:spt="203" style="position:absolute;left:0pt;margin-left:63.2pt;margin-top:-1.55pt;height:80.25pt;width:77pt;mso-position-horizontal-relative:page;z-index:-211968;mso-width-relative:page;mso-height-relative:page;" coordorigin="1265,-31" coordsize="1540,1605">
            <o:lock v:ext="edit"/>
            <v:shape id="_x0000_s1143" o:spid="_x0000_s1143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144" o:spid="_x0000_s1144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monkish ['mʌŋkɪʃ] adj. </w:t>
      </w:r>
      <w:r>
        <w:rPr>
          <w:rFonts w:hint="eastAsia" w:ascii="宋体" w:hAnsi="宋体" w:eastAsia="宋体"/>
        </w:rPr>
        <w:t xml:space="preserve">僧侣的；苦行僧般的（常带贬义【词频 </w:t>
      </w:r>
      <w:r>
        <w:t>44278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修道</w:t>
      </w:r>
      <w:r>
        <w:rPr>
          <w:rFonts w:hint="eastAsia" w:ascii="宋体" w:hAnsi="宋体" w:eastAsia="宋体"/>
          <w:spacing w:val="-3"/>
          <w:w w:val="100"/>
        </w:rPr>
        <w:t>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僧</w:t>
      </w:r>
      <w:r>
        <w:rPr>
          <w:rFonts w:hint="eastAsia" w:ascii="宋体" w:hAnsi="宋体" w:eastAsia="宋体"/>
          <w:w w:val="100"/>
        </w:rPr>
        <w:t>侣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ona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821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t xml:space="preserve">monastic [mə'næstɪk] adj. </w:t>
      </w:r>
      <w:r>
        <w:rPr>
          <w:rFonts w:hint="eastAsia" w:ascii="宋体" w:hAnsi="宋体" w:eastAsia="宋体"/>
        </w:rPr>
        <w:t xml:space="preserve">修道院的；僧尼的；庙宇的 </w:t>
      </w:r>
      <w:r>
        <w:t xml:space="preserve">n. </w:t>
      </w:r>
      <w:r>
        <w:rPr>
          <w:rFonts w:hint="eastAsia" w:ascii="宋体" w:hAnsi="宋体" w:eastAsia="宋体"/>
        </w:rPr>
        <w:t xml:space="preserve">僧侣；修道士【词频 </w:t>
      </w:r>
      <w:r>
        <w:t>16760</w:t>
      </w:r>
      <w:r>
        <w:rPr>
          <w:rFonts w:hint="eastAsia" w:ascii="宋体" w:hAnsi="宋体" w:eastAsia="宋体"/>
        </w:rPr>
        <w:t>，</w:t>
      </w:r>
      <w:r>
        <w:t>56172</w:t>
      </w:r>
      <w:r>
        <w:rPr>
          <w:rFonts w:hint="eastAsia" w:ascii="宋体" w:hAnsi="宋体" w:eastAsia="宋体"/>
        </w:rPr>
        <w:t xml:space="preserve">】 </w:t>
      </w:r>
      <w:r>
        <w:t xml:space="preserve">monasticism [mə'næstɪsɪzəm] n. </w:t>
      </w:r>
      <w:r>
        <w:rPr>
          <w:rFonts w:hint="eastAsia" w:ascii="宋体" w:hAnsi="宋体" w:eastAsia="宋体"/>
        </w:rPr>
        <w:t xml:space="preserve">修道院生活；禁欲主义；出家；隐修制度【词频 </w:t>
      </w:r>
      <w:r>
        <w:t>38120</w:t>
      </w:r>
      <w:r>
        <w:rPr>
          <w:rFonts w:hint="eastAsia" w:ascii="宋体" w:hAnsi="宋体" w:eastAsia="宋体"/>
        </w:rPr>
        <w:t xml:space="preserve">】 </w:t>
      </w:r>
      <w:r>
        <w:t xml:space="preserve">monogamy [mə'nɒgəmɪ] n.  </w:t>
      </w:r>
      <w:r>
        <w:rPr>
          <w:rFonts w:hint="eastAsia" w:ascii="宋体" w:hAnsi="宋体" w:eastAsia="宋体"/>
        </w:rPr>
        <w:t>一夫一妻制；</w:t>
      </w:r>
      <w:r>
        <w:t>[</w:t>
      </w:r>
      <w:r>
        <w:rPr>
          <w:rFonts w:hint="eastAsia" w:ascii="宋体" w:hAnsi="宋体" w:eastAsia="宋体"/>
        </w:rPr>
        <w:t>动</w:t>
      </w:r>
      <w:r>
        <w:t xml:space="preserve">]  </w:t>
      </w:r>
      <w:r>
        <w:rPr>
          <w:rFonts w:hint="eastAsia" w:ascii="宋体" w:hAnsi="宋体" w:eastAsia="宋体"/>
        </w:rPr>
        <w:t>单配偶，</w:t>
      </w:r>
      <w:r>
        <w:t>[</w:t>
      </w:r>
      <w:r>
        <w:rPr>
          <w:rFonts w:hint="eastAsia" w:ascii="宋体" w:hAnsi="宋体" w:eastAsia="宋体"/>
        </w:rPr>
        <w:t>动</w:t>
      </w:r>
      <w:r>
        <w:t xml:space="preserve">]  </w:t>
      </w:r>
      <w:r>
        <w:rPr>
          <w:rFonts w:hint="eastAsia" w:ascii="宋体" w:hAnsi="宋体" w:eastAsia="宋体"/>
        </w:rPr>
        <w:t xml:space="preserve">单配性【词频 </w:t>
      </w:r>
      <w:r>
        <w:t>21927</w:t>
      </w:r>
      <w:r>
        <w:rPr>
          <w:rFonts w:hint="eastAsia" w:ascii="宋体" w:hAnsi="宋体" w:eastAsia="宋体"/>
        </w:rPr>
        <w:t xml:space="preserve">】 </w:t>
      </w:r>
      <w:r>
        <w:t xml:space="preserve">monogamous [mɒ'nɒɡəməs] adj.  </w:t>
      </w:r>
      <w:r>
        <w:rPr>
          <w:rFonts w:hint="eastAsia" w:ascii="宋体" w:hAnsi="宋体" w:eastAsia="宋体"/>
        </w:rPr>
        <w:t>一夫一妻的；</w:t>
      </w:r>
      <w:r>
        <w:t>[</w:t>
      </w:r>
      <w:r>
        <w:rPr>
          <w:rFonts w:hint="eastAsia" w:ascii="宋体" w:hAnsi="宋体" w:eastAsia="宋体"/>
        </w:rPr>
        <w:t>动</w:t>
      </w:r>
      <w:r>
        <w:t xml:space="preserve">]  </w:t>
      </w:r>
      <w:r>
        <w:rPr>
          <w:rFonts w:hint="eastAsia" w:ascii="宋体" w:hAnsi="宋体" w:eastAsia="宋体"/>
        </w:rPr>
        <w:t>单配的【词频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19115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non-monogamous [mɒ'nɒɡəməs] adj.  </w:t>
      </w:r>
      <w:r>
        <w:rPr>
          <w:rFonts w:hint="eastAsia" w:ascii="宋体" w:hAnsi="宋体" w:eastAsia="宋体"/>
        </w:rPr>
        <w:t>非一夫一妻制的【词频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52930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02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onopo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垄断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垄</w:t>
      </w:r>
      <w:r>
        <w:rPr>
          <w:rFonts w:hint="eastAsia" w:ascii="宋体" w:hAnsi="宋体" w:eastAsia="宋体"/>
          <w:spacing w:val="-3"/>
          <w:w w:val="100"/>
        </w:rPr>
        <w:t>断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专</w:t>
      </w:r>
      <w:r>
        <w:rPr>
          <w:rFonts w:hint="eastAsia" w:ascii="宋体" w:hAnsi="宋体" w:eastAsia="宋体"/>
          <w:spacing w:val="-3"/>
          <w:w w:val="100"/>
        </w:rPr>
        <w:t>卖</w:t>
      </w:r>
      <w:r>
        <w:rPr>
          <w:rFonts w:hint="eastAsia" w:ascii="宋体" w:hAnsi="宋体" w:eastAsia="宋体"/>
          <w:w w:val="100"/>
        </w:rPr>
        <w:t>权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onopo</w:t>
      </w:r>
      <w:r>
        <w:rPr>
          <w:spacing w:val="-2"/>
          <w:w w:val="100"/>
        </w:rPr>
        <w:t>li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757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near-monopoly [nɪə(r)-mə'nɒp(ə)lɪ] adj.  </w:t>
      </w:r>
      <w:r>
        <w:rPr>
          <w:rFonts w:hint="eastAsia" w:ascii="宋体" w:hAnsi="宋体" w:eastAsia="宋体"/>
        </w:rPr>
        <w:t>近乎垄断的【词频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53104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45" o:spid="_x0000_s1145" o:spt="203" style="position:absolute;left:0pt;margin-left:144.8pt;margin-top:15.45pt;height:392.45pt;width:390.4pt;mso-position-horizontal-relative:page;z-index:-211968;mso-width-relative:page;mso-height-relative:page;" coordorigin="2896,309" coordsize="7808,7849">
            <o:lock v:ext="edit"/>
            <v:shape id="_x0000_s1146" o:spid="_x0000_s114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47" o:spid="_x0000_s114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48" o:spid="_x0000_s114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anti-monopoly [ˈænti-mə'nɒp(ə)lɪ] n.  </w:t>
      </w:r>
      <w:r>
        <w:rPr>
          <w:rFonts w:hint="eastAsia" w:ascii="宋体" w:hAnsi="宋体" w:eastAsia="宋体"/>
        </w:rPr>
        <w:t>反垄断【词频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56086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8"/>
        <w:rPr>
          <w:rFonts w:hint="eastAsia" w:ascii="宋体" w:hAnsi="宋体" w:eastAsia="宋体"/>
        </w:rPr>
      </w:pPr>
      <w:r>
        <w:t xml:space="preserve">monochrome ['mɒnəkrəʊm] n. </w:t>
      </w:r>
      <w:r>
        <w:rPr>
          <w:rFonts w:hint="eastAsia" w:ascii="宋体" w:hAnsi="宋体" w:eastAsia="宋体"/>
        </w:rPr>
        <w:t xml:space="preserve">单色；单色画 </w:t>
      </w:r>
      <w:r>
        <w:t xml:space="preserve">adj. </w:t>
      </w:r>
      <w:r>
        <w:rPr>
          <w:rFonts w:hint="eastAsia" w:ascii="宋体" w:hAnsi="宋体" w:eastAsia="宋体"/>
        </w:rPr>
        <w:t xml:space="preserve">单色的；黑白的【词频 </w:t>
      </w:r>
      <w:r>
        <w:t>19752</w:t>
      </w:r>
      <w:r>
        <w:rPr>
          <w:rFonts w:hint="eastAsia" w:ascii="宋体" w:hAnsi="宋体" w:eastAsia="宋体"/>
        </w:rPr>
        <w:t>，</w:t>
      </w:r>
      <w:r>
        <w:t>27842</w:t>
      </w:r>
      <w:r>
        <w:rPr>
          <w:rFonts w:hint="eastAsia" w:ascii="宋体" w:hAnsi="宋体" w:eastAsia="宋体"/>
        </w:rPr>
        <w:t xml:space="preserve">】 </w:t>
      </w:r>
      <w:r>
        <w:t xml:space="preserve">monochromatic [mɒnə(ʊ)krə'mætɪk] adj.  </w:t>
      </w:r>
      <w:r>
        <w:rPr>
          <w:rFonts w:hint="eastAsia" w:ascii="宋体" w:hAnsi="宋体" w:eastAsia="宋体"/>
        </w:rPr>
        <w:t>单色的【词频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21802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t xml:space="preserve">monotheism ['mɒnə(ʊ),θiːɪz(ə)m] n. </w:t>
      </w:r>
      <w:r>
        <w:rPr>
          <w:rFonts w:hint="eastAsia" w:ascii="宋体" w:hAnsi="宋体" w:eastAsia="宋体"/>
        </w:rPr>
        <w:t xml:space="preserve">一神教，一神论【词频 </w:t>
      </w:r>
      <w:r>
        <w:t>27736</w:t>
      </w:r>
      <w:r>
        <w:rPr>
          <w:rFonts w:hint="eastAsia" w:ascii="宋体" w:hAnsi="宋体" w:eastAsia="宋体"/>
        </w:rPr>
        <w:t xml:space="preserve">】 </w:t>
      </w:r>
      <w:r>
        <w:t xml:space="preserve">monotheist ['mɔnəu'θi:,ist] n. </w:t>
      </w:r>
      <w:r>
        <w:rPr>
          <w:rFonts w:hint="eastAsia" w:ascii="宋体" w:hAnsi="宋体" w:eastAsia="宋体"/>
        </w:rPr>
        <w:t xml:space="preserve">一神论者【词频 </w:t>
      </w:r>
      <w:r>
        <w:t>47501</w:t>
      </w:r>
      <w:r>
        <w:rPr>
          <w:rFonts w:hint="eastAsia" w:ascii="宋体" w:hAnsi="宋体" w:eastAsia="宋体"/>
        </w:rPr>
        <w:t xml:space="preserve">】 </w:t>
      </w:r>
      <w:r>
        <w:t xml:space="preserve">monotheistic['mɑnəθi,ɪstɪk] adj.  </w:t>
      </w:r>
      <w:r>
        <w:rPr>
          <w:rFonts w:hint="eastAsia" w:ascii="宋体" w:hAnsi="宋体" w:eastAsia="宋体"/>
        </w:rPr>
        <w:t>一神论的【词频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28831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monolith ['mɒn(ə)lɪθ] n.  </w:t>
      </w:r>
      <w:r>
        <w:rPr>
          <w:rFonts w:hint="eastAsia" w:ascii="宋体" w:hAnsi="宋体" w:eastAsia="宋体"/>
        </w:rPr>
        <w:t>整块石料；庞然大物【词频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19576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monolithic [mɒnə'lɪθɪk] adj. </w:t>
      </w:r>
      <w:r>
        <w:rPr>
          <w:rFonts w:hint="eastAsia" w:ascii="宋体" w:hAnsi="宋体" w:eastAsia="宋体"/>
          <w:spacing w:val="-12"/>
        </w:rPr>
        <w:t xml:space="preserve">整体的；巨石的，庞大的；完全统一的 </w:t>
      </w:r>
      <w:r>
        <w:t xml:space="preserve">n. </w:t>
      </w:r>
      <w:r>
        <w:rPr>
          <w:rFonts w:hint="eastAsia" w:ascii="宋体" w:hAnsi="宋体" w:eastAsia="宋体"/>
          <w:spacing w:val="-10"/>
        </w:rPr>
        <w:t xml:space="preserve">单块集成电路，单片电路【词频 </w:t>
      </w:r>
      <w:r>
        <w:t>14885</w:t>
      </w:r>
      <w:r>
        <w:rPr>
          <w:rFonts w:hint="eastAsia" w:ascii="宋体" w:hAnsi="宋体" w:eastAsia="宋体"/>
        </w:rPr>
        <w:t xml:space="preserve">】 </w:t>
      </w:r>
      <w:r>
        <w:t xml:space="preserve">monolithically [mɒnə'lɪθɪkli]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整体地【词频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54605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56"/>
        <w:rPr>
          <w:rFonts w:hint="eastAsia" w:ascii="宋体" w:hAnsi="宋体" w:eastAsia="宋体"/>
        </w:rPr>
      </w:pPr>
      <w:r>
        <w:t xml:space="preserve">monocle ['mɒnək(ə)l] n. </w:t>
      </w:r>
      <w:r>
        <w:rPr>
          <w:rFonts w:hint="eastAsia" w:ascii="宋体" w:hAnsi="宋体" w:eastAsia="宋体"/>
        </w:rPr>
        <w:t xml:space="preserve">单片眼镜；单眼绷带【词频 </w:t>
      </w:r>
      <w:r>
        <w:t>36353</w:t>
      </w:r>
      <w:r>
        <w:rPr>
          <w:rFonts w:hint="eastAsia" w:ascii="宋体" w:hAnsi="宋体" w:eastAsia="宋体"/>
        </w:rPr>
        <w:t xml:space="preserve">】 </w:t>
      </w:r>
      <w:r>
        <w:t xml:space="preserve">monocular [mə'nɒkjʊlə] adj. </w:t>
      </w:r>
      <w:r>
        <w:rPr>
          <w:rFonts w:hint="eastAsia" w:ascii="宋体" w:hAnsi="宋体" w:eastAsia="宋体"/>
        </w:rPr>
        <w:t xml:space="preserve">单眼的；单眼用的【词频 </w:t>
      </w:r>
      <w:r>
        <w:t>39754</w:t>
      </w:r>
      <w:r>
        <w:rPr>
          <w:rFonts w:hint="eastAsia" w:ascii="宋体" w:hAnsi="宋体" w:eastAsia="宋体"/>
        </w:rPr>
        <w:t xml:space="preserve">】 </w:t>
      </w:r>
      <w:r>
        <w:t xml:space="preserve">monosyllable ['mɒnə(ʊ)sɪləb(ə)l] n.  </w:t>
      </w:r>
      <w:r>
        <w:rPr>
          <w:rFonts w:hint="eastAsia" w:ascii="宋体" w:hAnsi="宋体" w:eastAsia="宋体"/>
        </w:rPr>
        <w:t>单音节词【词频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41345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99"/>
        <w:jc w:val="both"/>
        <w:rPr>
          <w:rFonts w:hint="eastAsia" w:ascii="宋体" w:hAnsi="宋体" w:eastAsia="宋体"/>
        </w:rPr>
      </w:pPr>
      <w:r>
        <w:pict>
          <v:group id="_x0000_s1149" o:spid="_x0000_s1149" o:spt="203" style="position:absolute;left:0pt;margin-left:63.2pt;margin-top:32.95pt;height:80.25pt;width:77pt;mso-position-horizontal-relative:page;z-index:-211968;mso-width-relative:page;mso-height-relative:page;" coordorigin="1265,659" coordsize="1540,1605">
            <o:lock v:ext="edit"/>
            <v:shape id="_x0000_s1150" o:spid="_x0000_s1150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151" o:spid="_x0000_s1151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monosyllabic [,mɒnə(ʊ)sɪ'læbɪk] adj. </w:t>
      </w:r>
      <w:r>
        <w:rPr>
          <w:rFonts w:hint="eastAsia" w:ascii="宋体" w:hAnsi="宋体" w:eastAsia="宋体"/>
        </w:rPr>
        <w:t xml:space="preserve">单音节的；一音节的；简短的【词频 </w:t>
      </w:r>
      <w:r>
        <w:t>31900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mɒ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一元论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元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spacing w:val="50"/>
          <w:w w:val="100"/>
        </w:rPr>
        <w:t>于</w:t>
      </w:r>
      <w:r>
        <w:rPr>
          <w:spacing w:val="-4"/>
          <w:w w:val="100"/>
        </w:rPr>
        <w:t>m</w:t>
      </w:r>
      <w:r>
        <w:rPr>
          <w:w w:val="100"/>
        </w:rPr>
        <w:t>onogene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24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monist [mɒ'nɪst] n. </w:t>
      </w:r>
      <w:r>
        <w:rPr>
          <w:rFonts w:hint="eastAsia" w:ascii="宋体" w:hAnsi="宋体" w:eastAsia="宋体"/>
        </w:rPr>
        <w:t>一元论者</w:t>
      </w:r>
    </w:p>
    <w:p>
      <w:pPr>
        <w:pStyle w:val="3"/>
        <w:rPr>
          <w:rFonts w:hint="eastAsia" w:ascii="宋体" w:hAnsi="宋体" w:eastAsia="宋体"/>
        </w:rPr>
      </w:pPr>
      <w:r>
        <w:t xml:space="preserve">monistic [mo'nɪstɪk] adj.  </w:t>
      </w:r>
      <w:r>
        <w:rPr>
          <w:rFonts w:hint="eastAsia" w:ascii="宋体" w:hAnsi="宋体" w:eastAsia="宋体"/>
        </w:rPr>
        <w:t>一元论的【词频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48480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32"/>
        <w:rPr>
          <w:rFonts w:hint="eastAsia" w:ascii="宋体" w:hAnsi="宋体" w:eastAsia="宋体"/>
        </w:rPr>
      </w:pPr>
      <w:r>
        <w:t>mononuclear [,mɒnə(ʊ)'njuːklɪə] adj. [</w:t>
      </w:r>
      <w:r>
        <w:rPr>
          <w:rFonts w:hint="eastAsia" w:ascii="宋体" w:hAnsi="宋体" w:eastAsia="宋体"/>
        </w:rPr>
        <w:t>细胞</w:t>
      </w:r>
      <w:r>
        <w:t xml:space="preserve">] </w:t>
      </w:r>
      <w:r>
        <w:rPr>
          <w:rFonts w:hint="eastAsia" w:ascii="宋体" w:hAnsi="宋体" w:eastAsia="宋体"/>
        </w:rPr>
        <w:t xml:space="preserve">单核的 </w:t>
      </w:r>
      <w:r>
        <w:t xml:space="preserve">n. </w:t>
      </w:r>
      <w:r>
        <w:rPr>
          <w:rFonts w:hint="eastAsia" w:ascii="宋体" w:hAnsi="宋体" w:eastAsia="宋体"/>
        </w:rPr>
        <w:t xml:space="preserve">单核细胞【词频 </w:t>
      </w:r>
      <w:r>
        <w:t>47613</w:t>
      </w:r>
      <w:r>
        <w:rPr>
          <w:rFonts w:hint="eastAsia" w:ascii="宋体" w:hAnsi="宋体" w:eastAsia="宋体"/>
        </w:rPr>
        <w:t xml:space="preserve">】 </w:t>
      </w:r>
      <w:r>
        <w:t>monoxide [mə'nɒksaɪd] n. [</w:t>
      </w:r>
      <w:r>
        <w:rPr>
          <w:rFonts w:hint="eastAsia" w:ascii="宋体" w:hAnsi="宋体" w:eastAsia="宋体"/>
        </w:rPr>
        <w:t>无化</w:t>
      </w:r>
      <w:r>
        <w:t xml:space="preserve">]  </w:t>
      </w:r>
      <w:r>
        <w:rPr>
          <w:rFonts w:hint="eastAsia" w:ascii="宋体" w:hAnsi="宋体" w:eastAsia="宋体"/>
        </w:rPr>
        <w:t>一氧化物【词频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13777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>monoamine [,mɒnəʊ'eɪmiːn] n. [</w:t>
      </w:r>
      <w:r>
        <w:rPr>
          <w:rFonts w:hint="eastAsia" w:ascii="宋体" w:hAnsi="宋体" w:eastAsia="宋体"/>
        </w:rPr>
        <w:t>有化</w:t>
      </w:r>
      <w:r>
        <w:t xml:space="preserve">]  </w:t>
      </w:r>
      <w:r>
        <w:rPr>
          <w:rFonts w:hint="eastAsia" w:ascii="宋体" w:hAnsi="宋体" w:eastAsia="宋体"/>
        </w:rPr>
        <w:t>一元胺【词频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54576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monorail ['mɒnə(ʊ)reɪl] n.  </w:t>
      </w:r>
      <w:r>
        <w:rPr>
          <w:rFonts w:hint="eastAsia" w:ascii="宋体" w:hAnsi="宋体" w:eastAsia="宋体"/>
        </w:rPr>
        <w:t>单轨；单轨铁路【词频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26915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86"/>
        <w:rPr>
          <w:rFonts w:hint="eastAsia" w:ascii="宋体" w:hAnsi="宋体" w:eastAsia="宋体"/>
        </w:rPr>
      </w:pPr>
      <w:r>
        <w:pict>
          <v:group id="_x0000_s1152" o:spid="_x0000_s1152" o:spt="203" style="position:absolute;left:0pt;margin-left:144.8pt;margin-top:74.55pt;height:392.45pt;width:390.4pt;mso-position-horizontal-relative:page;z-index:-211968;mso-width-relative:page;mso-height-relative:page;" coordorigin="2896,1491" coordsize="7808,7849">
            <o:lock v:ext="edit"/>
            <v:shape id="_x0000_s1153" o:spid="_x0000_s1153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54" o:spid="_x0000_s1154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55" o:spid="_x0000_s1155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monopole ['mɒnəpəʊl] n. </w:t>
      </w:r>
      <w:r>
        <w:rPr>
          <w:rFonts w:hint="eastAsia" w:ascii="宋体" w:hAnsi="宋体" w:eastAsia="宋体"/>
        </w:rPr>
        <w:t>单极；单极天线；</w:t>
      </w:r>
      <w:r>
        <w:t>[</w:t>
      </w:r>
      <w:r>
        <w:rPr>
          <w:rFonts w:hint="eastAsia" w:ascii="宋体" w:hAnsi="宋体" w:eastAsia="宋体"/>
        </w:rPr>
        <w:t>高能</w:t>
      </w:r>
      <w:r>
        <w:t xml:space="preserve">] </w:t>
      </w:r>
      <w:r>
        <w:rPr>
          <w:rFonts w:hint="eastAsia" w:ascii="宋体" w:hAnsi="宋体" w:eastAsia="宋体"/>
        </w:rPr>
        <w:t xml:space="preserve">磁单极子【词频 </w:t>
      </w:r>
      <w:r>
        <w:t>44235</w:t>
      </w:r>
      <w:r>
        <w:rPr>
          <w:rFonts w:hint="eastAsia" w:ascii="宋体" w:hAnsi="宋体" w:eastAsia="宋体"/>
        </w:rPr>
        <w:t xml:space="preserve">】 </w:t>
      </w:r>
      <w:r>
        <w:t xml:space="preserve">monomaniacal [,mɔnəumə'naiəkəl] adj.  </w:t>
      </w:r>
      <w:r>
        <w:rPr>
          <w:rFonts w:hint="eastAsia" w:ascii="宋体" w:hAnsi="宋体" w:eastAsia="宋体"/>
        </w:rPr>
        <w:t xml:space="preserve">偏执狂的【词频 </w:t>
      </w:r>
      <w:r>
        <w:t>47706</w:t>
      </w:r>
      <w:r>
        <w:rPr>
          <w:rFonts w:hint="eastAsia" w:ascii="宋体" w:hAnsi="宋体" w:eastAsia="宋体"/>
        </w:rPr>
        <w:t xml:space="preserve">】 </w:t>
      </w:r>
      <w:r>
        <w:t>monophyletic [,mɒnə(ʊ)faɪ'letɪk] adj. [</w:t>
      </w:r>
      <w:r>
        <w:rPr>
          <w:rFonts w:hint="eastAsia" w:ascii="宋体" w:hAnsi="宋体" w:eastAsia="宋体"/>
        </w:rPr>
        <w:t>遗</w:t>
      </w:r>
      <w:r>
        <w:t xml:space="preserve">]  </w:t>
      </w:r>
      <w:r>
        <w:rPr>
          <w:rFonts w:hint="eastAsia" w:ascii="宋体" w:hAnsi="宋体" w:eastAsia="宋体"/>
        </w:rPr>
        <w:t>单源的【词频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30"/>
        <w:rPr>
          <w:rFonts w:hint="eastAsia" w:ascii="宋体" w:hAnsi="宋体" w:eastAsia="宋体"/>
        </w:rPr>
      </w:pPr>
      <w:r>
        <w:t>monozygotic [,mɑnəzaɪ'gɑtɪk] adj. 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>单合子的；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单卵的【词频 </w:t>
      </w:r>
      <w:r>
        <w:t>43859</w:t>
      </w:r>
      <w:r>
        <w:rPr>
          <w:rFonts w:hint="eastAsia" w:ascii="宋体" w:hAnsi="宋体" w:eastAsia="宋体"/>
        </w:rPr>
        <w:t xml:space="preserve">】 </w:t>
      </w:r>
      <w:r>
        <w:t xml:space="preserve">monoclonal [,mɑno'klonəl] adj.  </w:t>
      </w:r>
      <w:r>
        <w:rPr>
          <w:rFonts w:hint="eastAsia" w:ascii="宋体" w:hAnsi="宋体" w:eastAsia="宋体"/>
        </w:rPr>
        <w:t xml:space="preserve">单克隆的；单细胞繁殖的【词频 </w:t>
      </w:r>
      <w:r>
        <w:t>27074</w:t>
      </w:r>
      <w:r>
        <w:rPr>
          <w:rFonts w:hint="eastAsia" w:ascii="宋体" w:hAnsi="宋体" w:eastAsia="宋体"/>
        </w:rPr>
        <w:t xml:space="preserve">】 </w:t>
      </w:r>
      <w:r>
        <w:t xml:space="preserve">monolayer ['mɒnəleɪə] n.  </w:t>
      </w:r>
      <w:r>
        <w:rPr>
          <w:rFonts w:hint="eastAsia" w:ascii="宋体" w:hAnsi="宋体" w:eastAsia="宋体"/>
        </w:rPr>
        <w:t xml:space="preserve">单层 </w:t>
      </w:r>
      <w:r>
        <w:t xml:space="preserve">adj.  </w:t>
      </w:r>
      <w:r>
        <w:rPr>
          <w:rFonts w:hint="eastAsia" w:ascii="宋体" w:hAnsi="宋体" w:eastAsia="宋体"/>
        </w:rPr>
        <w:t>单层的【词频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48387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1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onopsony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1"/>
          <w:w w:val="100"/>
        </w:rPr>
        <w:t>sə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贸易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买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独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3"/>
          <w:w w:val="100"/>
        </w:rPr>
        <w:t>垄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，买</w:t>
      </w:r>
      <w:r>
        <w:rPr>
          <w:rFonts w:hint="eastAsia" w:ascii="宋体" w:hAnsi="宋体" w:eastAsia="宋体"/>
          <w:w w:val="100"/>
        </w:rPr>
        <w:t>主垄</w:t>
      </w:r>
      <w:r>
        <w:rPr>
          <w:rFonts w:hint="eastAsia" w:ascii="宋体" w:hAnsi="宋体" w:eastAsia="宋体"/>
          <w:spacing w:val="-3"/>
          <w:w w:val="100"/>
        </w:rPr>
        <w:t>断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onopson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3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54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>monoplane ['mɒnəpleɪn] n. [</w:t>
      </w:r>
      <w:r>
        <w:rPr>
          <w:rFonts w:hint="eastAsia" w:ascii="宋体" w:hAnsi="宋体" w:eastAsia="宋体"/>
        </w:rPr>
        <w:t>航</w:t>
      </w:r>
      <w:r>
        <w:t xml:space="preserve">]  </w:t>
      </w:r>
      <w:r>
        <w:rPr>
          <w:rFonts w:hint="eastAsia" w:ascii="宋体" w:hAnsi="宋体" w:eastAsia="宋体"/>
        </w:rPr>
        <w:t>单翼机【词频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52593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90"/>
        <w:rPr>
          <w:rFonts w:hint="eastAsia" w:ascii="宋体" w:hAnsi="宋体" w:eastAsia="宋体"/>
        </w:rPr>
      </w:pPr>
      <w:r>
        <w:t>monofilament ['mɒnə(ʊ)fɪləm(ə)nt] n. [</w:t>
      </w:r>
      <w:r>
        <w:rPr>
          <w:rFonts w:hint="eastAsia" w:ascii="宋体" w:hAnsi="宋体" w:eastAsia="宋体"/>
        </w:rPr>
        <w:t>纺</w:t>
      </w:r>
      <w:r>
        <w:t xml:space="preserve">] </w:t>
      </w:r>
      <w:r>
        <w:rPr>
          <w:rFonts w:hint="eastAsia" w:ascii="宋体" w:hAnsi="宋体" w:eastAsia="宋体"/>
        </w:rPr>
        <w:t xml:space="preserve">单丝；单纤维丝【词频 </w:t>
      </w:r>
      <w:r>
        <w:rPr>
          <w:spacing w:val="-4"/>
        </w:rPr>
        <w:t>25111</w:t>
      </w:r>
      <w:r>
        <w:rPr>
          <w:rFonts w:hint="eastAsia" w:ascii="宋体" w:hAnsi="宋体" w:eastAsia="宋体"/>
          <w:spacing w:val="-4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onouns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ɒ</w:t>
      </w:r>
      <w:r>
        <w:rPr>
          <w:w w:val="100"/>
        </w:rPr>
        <w:t>nə</w:t>
      </w:r>
      <w:r>
        <w:rPr>
          <w:spacing w:val="-1"/>
          <w:w w:val="100"/>
        </w:rPr>
        <w:t>ʊʌ</w:t>
      </w:r>
      <w:r>
        <w:rPr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ætʃʊre</w:t>
      </w:r>
      <w:r>
        <w:rPr>
          <w:spacing w:val="-2"/>
          <w:w w:val="100"/>
        </w:rPr>
        <w:t>ɪtɪ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单一</w:t>
      </w:r>
      <w:r>
        <w:rPr>
          <w:rFonts w:hint="eastAsia" w:ascii="宋体" w:hAnsi="宋体" w:eastAsia="宋体"/>
          <w:spacing w:val="-3"/>
          <w:w w:val="100"/>
        </w:rPr>
        <w:t>不饱</w:t>
      </w:r>
      <w:r>
        <w:rPr>
          <w:rFonts w:hint="eastAsia" w:ascii="宋体" w:hAnsi="宋体" w:eastAsia="宋体"/>
          <w:w w:val="100"/>
        </w:rPr>
        <w:t>和的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油</w:t>
      </w:r>
      <w:r>
        <w:rPr>
          <w:rFonts w:hint="eastAsia" w:ascii="宋体" w:hAnsi="宋体" w:eastAsia="宋体"/>
          <w:spacing w:val="-3"/>
          <w:w w:val="100"/>
        </w:rPr>
        <w:t>脂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328</w:t>
      </w:r>
      <w:r>
        <w:rPr>
          <w:spacing w:val="-3"/>
          <w:w w:val="100"/>
        </w:rPr>
        <w:t>52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monolingual [mɒnə(ʊ)'lɪŋgw(ə)l] adj. </w:t>
      </w:r>
      <w:r>
        <w:rPr>
          <w:rFonts w:hint="eastAsia" w:ascii="宋体" w:hAnsi="宋体" w:eastAsia="宋体"/>
        </w:rPr>
        <w:t>单语的；仅用一种语言的；仅懂一种语言的</w:t>
      </w:r>
    </w:p>
    <w:p>
      <w:pPr>
        <w:pStyle w:val="3"/>
        <w:spacing w:line="516" w:lineRule="auto"/>
        <w:ind w:right="3589" w:firstLine="294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只用一种语言的人【词频 </w:t>
      </w:r>
      <w:r>
        <w:t>36308</w:t>
      </w:r>
      <w:r>
        <w:rPr>
          <w:rFonts w:hint="eastAsia" w:ascii="宋体" w:hAnsi="宋体" w:eastAsia="宋体"/>
        </w:rPr>
        <w:t xml:space="preserve">】 </w:t>
      </w:r>
      <w:r>
        <w:t xml:space="preserve">moniker ['mɒnɪkə] n.  </w:t>
      </w:r>
      <w:r>
        <w:rPr>
          <w:rFonts w:hint="eastAsia" w:ascii="宋体" w:hAnsi="宋体" w:eastAsia="宋体"/>
        </w:rPr>
        <w:t>绰号；名字【词频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18126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pict>
          <v:group id="_x0000_s1156" o:spid="_x0000_s1156" o:spt="203" style="position:absolute;left:0pt;margin-left:63.2pt;margin-top:64.15pt;height:80.25pt;width:77pt;mso-position-horizontal-relative:page;z-index:-211968;mso-width-relative:page;mso-height-relative:page;" coordorigin="1265,1283" coordsize="1540,1605">
            <o:lock v:ext="edit"/>
            <v:shape id="_x0000_s1157" o:spid="_x0000_s1157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158" o:spid="_x0000_s1158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monotype ['mɒnə(ʊ)taɪp] n. [</w:t>
      </w:r>
      <w:r>
        <w:rPr>
          <w:rFonts w:hint="eastAsia" w:ascii="宋体" w:hAnsi="宋体" w:eastAsia="宋体"/>
        </w:rPr>
        <w:t>生物</w:t>
      </w:r>
      <w:r>
        <w:t xml:space="preserve">]  </w:t>
      </w:r>
      <w:r>
        <w:rPr>
          <w:rFonts w:hint="eastAsia" w:ascii="宋体" w:hAnsi="宋体" w:eastAsia="宋体"/>
        </w:rPr>
        <w:t xml:space="preserve">单型；自动铸字机 </w:t>
      </w:r>
      <w:r>
        <w:t xml:space="preserve">vt.  </w:t>
      </w:r>
      <w:r>
        <w:rPr>
          <w:rFonts w:hint="eastAsia" w:ascii="宋体" w:hAnsi="宋体" w:eastAsia="宋体"/>
        </w:rPr>
        <w:t xml:space="preserve">用自动铸字机拼【词频 </w:t>
      </w:r>
      <w:r>
        <w:t>37797</w:t>
      </w:r>
      <w:r>
        <w:rPr>
          <w:rFonts w:hint="eastAsia" w:ascii="宋体" w:hAnsi="宋体" w:eastAsia="宋体"/>
        </w:rPr>
        <w:t xml:space="preserve">】 </w:t>
      </w:r>
      <w:r>
        <w:t xml:space="preserve">mono ['mɒnəʊ] adj. </w:t>
      </w:r>
      <w:r>
        <w:rPr>
          <w:rFonts w:hint="eastAsia" w:ascii="宋体" w:hAnsi="宋体" w:eastAsia="宋体"/>
        </w:rPr>
        <w:t xml:space="preserve">单声道的（唱片等的，等于 </w:t>
      </w:r>
      <w:r>
        <w:t>mononucleosis</w:t>
      </w:r>
      <w:r>
        <w:rPr>
          <w:rFonts w:hint="eastAsia" w:ascii="宋体" w:hAnsi="宋体" w:eastAsia="宋体"/>
        </w:rPr>
        <w:t>）</w:t>
      </w:r>
      <w:r>
        <w:t xml:space="preserve">n. </w:t>
      </w:r>
      <w:r>
        <w:rPr>
          <w:rFonts w:hint="eastAsia" w:ascii="宋体" w:hAnsi="宋体" w:eastAsia="宋体"/>
        </w:rPr>
        <w:t xml:space="preserve">单声道放音【词频 </w:t>
      </w:r>
      <w:r>
        <w:t>21307</w:t>
      </w:r>
      <w:r>
        <w:rPr>
          <w:rFonts w:hint="eastAsia" w:ascii="宋体" w:hAnsi="宋体" w:eastAsia="宋体"/>
        </w:rPr>
        <w:t xml:space="preserve">】 </w:t>
      </w:r>
      <w:r>
        <w:t xml:space="preserve">monad ['mɒnæd] n.  </w:t>
      </w:r>
      <w:r>
        <w:rPr>
          <w:rFonts w:hint="eastAsia" w:ascii="宋体" w:hAnsi="宋体" w:eastAsia="宋体"/>
        </w:rPr>
        <w:t>单子；单孢体；单细胞生物；一价物；单轴【词频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42529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monocoque ['mɒnə(ʊ)kɒk] n. </w:t>
      </w:r>
      <w:r>
        <w:rPr>
          <w:rFonts w:hint="eastAsia" w:ascii="宋体" w:hAnsi="宋体" w:eastAsia="宋体"/>
        </w:rPr>
        <w:t>单体横造；</w:t>
      </w:r>
      <w:r>
        <w:t>[</w:t>
      </w:r>
      <w:r>
        <w:rPr>
          <w:rFonts w:hint="eastAsia" w:ascii="宋体" w:hAnsi="宋体" w:eastAsia="宋体"/>
        </w:rPr>
        <w:t>航</w:t>
      </w:r>
      <w:r>
        <w:t xml:space="preserve">] </w:t>
      </w:r>
      <w:r>
        <w:rPr>
          <w:rFonts w:hint="eastAsia" w:ascii="宋体" w:hAnsi="宋体" w:eastAsia="宋体"/>
        </w:rPr>
        <w:t xml:space="preserve">硬壳式构造【词频 </w:t>
      </w:r>
      <w:r>
        <w:t>45220</w:t>
      </w:r>
      <w:r>
        <w:rPr>
          <w:rFonts w:hint="eastAsia" w:ascii="宋体" w:hAnsi="宋体" w:eastAsia="宋体"/>
        </w:rPr>
        <w:t xml:space="preserve">】 </w:t>
      </w:r>
      <w:r>
        <w:t xml:space="preserve">monomer ['mɒnəmə] n. </w:t>
      </w:r>
      <w:r>
        <w:rPr>
          <w:rFonts w:hint="eastAsia" w:ascii="宋体" w:hAnsi="宋体" w:eastAsia="宋体"/>
        </w:rPr>
        <w:t xml:space="preserve">单体；单元结构【词频 </w:t>
      </w:r>
      <w:r>
        <w:t>4 5981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30"/>
        <w:rPr>
          <w:rFonts w:hint="eastAsia" w:ascii="宋体" w:hAnsi="宋体" w:eastAsia="宋体"/>
        </w:rPr>
      </w:pPr>
      <w:r>
        <w:t>monoecious [mə'niːʃəs] adj. [</w:t>
      </w:r>
      <w:r>
        <w:rPr>
          <w:rFonts w:hint="eastAsia" w:ascii="宋体" w:hAnsi="宋体" w:eastAsia="宋体"/>
        </w:rPr>
        <w:t>动</w:t>
      </w:r>
      <w:r>
        <w:t>][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>雌雄同株的；</w:t>
      </w:r>
      <w:r>
        <w:t>[</w:t>
      </w:r>
      <w:r>
        <w:rPr>
          <w:rFonts w:hint="eastAsia" w:ascii="宋体" w:hAnsi="宋体" w:eastAsia="宋体"/>
        </w:rPr>
        <w:t>动</w:t>
      </w:r>
      <w:r>
        <w:t xml:space="preserve">] </w:t>
      </w:r>
      <w:r>
        <w:rPr>
          <w:rFonts w:hint="eastAsia" w:ascii="宋体" w:hAnsi="宋体" w:eastAsia="宋体"/>
        </w:rPr>
        <w:t xml:space="preserve">雄雌同体的【词频 </w:t>
      </w:r>
      <w:r>
        <w:t>59996</w:t>
      </w:r>
      <w:r>
        <w:rPr>
          <w:rFonts w:hint="eastAsia" w:ascii="宋体" w:hAnsi="宋体" w:eastAsia="宋体"/>
        </w:rPr>
        <w:t xml:space="preserve">】 </w:t>
      </w:r>
      <w:r>
        <w:t xml:space="preserve">mononucleosis [,mɒnə(ʊ)njuːklɪ'əʊsɪs] n. </w:t>
      </w:r>
      <w:r>
        <w:rPr>
          <w:rFonts w:hint="eastAsia" w:ascii="宋体" w:hAnsi="宋体" w:eastAsia="宋体"/>
        </w:rPr>
        <w:t>单核细胞增多症；单核白血球增多症</w:t>
      </w:r>
    </w:p>
    <w:p>
      <w:pPr>
        <w:pStyle w:val="3"/>
        <w:spacing w:before="65"/>
        <w:ind w:left="352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复</w:t>
      </w:r>
      <w:r>
        <w:rPr>
          <w:rFonts w:hint="eastAsia" w:ascii="宋体" w:eastAsia="宋体"/>
          <w:w w:val="100"/>
        </w:rPr>
        <w:t>数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ononuc</w:t>
      </w:r>
      <w:r>
        <w:rPr>
          <w:spacing w:val="-2"/>
          <w:w w:val="100"/>
        </w:rPr>
        <w:t>l</w:t>
      </w:r>
      <w:r>
        <w:rPr>
          <w:w w:val="100"/>
        </w:rPr>
        <w:t>eo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rFonts w:hint="eastAsia" w:ascii="宋体" w:eastAsia="宋体"/>
          <w:w w:val="100"/>
        </w:rPr>
        <w:t>词频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612</w:t>
      </w:r>
      <w:r>
        <w:rPr>
          <w:spacing w:val="-3"/>
          <w:w w:val="100"/>
        </w:rPr>
        <w:t>4</w:t>
      </w:r>
      <w:r>
        <w:rPr>
          <w:rFonts w:hint="eastAsia" w:ascii="宋体" w:eastAsia="宋体"/>
          <w:w w:val="100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8"/>
        <w:numPr>
          <w:ilvl w:val="1"/>
          <w:numId w:val="13"/>
        </w:numPr>
        <w:tabs>
          <w:tab w:val="left" w:pos="1999"/>
        </w:tabs>
        <w:spacing w:before="0" w:after="0" w:line="604" w:lineRule="exact"/>
        <w:ind w:left="1998" w:right="0" w:hanging="883"/>
        <w:jc w:val="left"/>
        <w:rPr>
          <w:rFonts w:hint="eastAsia" w:ascii="Microsoft JhengHei" w:eastAsia="Microsoft JhengHei"/>
          <w:b/>
          <w:sz w:val="44"/>
        </w:rPr>
      </w:pPr>
      <w:bookmarkStart w:id="9" w:name="204. -term- = -termin- 限定，界线，末端"/>
      <w:bookmarkEnd w:id="9"/>
      <w:bookmarkStart w:id="10" w:name="_bookmark3"/>
      <w:bookmarkEnd w:id="10"/>
      <w:bookmarkStart w:id="11" w:name="_bookmark3"/>
      <w:bookmarkEnd w:id="11"/>
      <w:r>
        <w:rPr>
          <w:b/>
          <w:sz w:val="44"/>
        </w:rPr>
        <w:t>-term- = -termin-</w:t>
      </w:r>
      <w:r>
        <w:rPr>
          <w:b/>
          <w:spacing w:val="74"/>
          <w:sz w:val="44"/>
        </w:rPr>
        <w:t xml:space="preserve"> </w:t>
      </w:r>
      <w:r>
        <w:rPr>
          <w:rFonts w:hint="eastAsia" w:ascii="Microsoft JhengHei" w:eastAsia="Microsoft JhengHei"/>
          <w:b/>
          <w:sz w:val="44"/>
        </w:rPr>
        <w:t>限定，界线，末端</w:t>
      </w:r>
    </w:p>
    <w:p>
      <w:pPr>
        <w:pStyle w:val="3"/>
        <w:spacing w:before="360"/>
      </w:pPr>
      <w:r>
        <w:rPr>
          <w:rFonts w:hint="eastAsia" w:ascii="宋体" w:eastAsia="宋体"/>
          <w:spacing w:val="-7"/>
        </w:rPr>
        <w:t xml:space="preserve">【词源】来源于拉丁语名词 </w:t>
      </w:r>
      <w:r>
        <w:rPr>
          <w:spacing w:val="-8"/>
        </w:rPr>
        <w:t>terminus</w:t>
      </w:r>
      <w:r>
        <w:rPr>
          <w:rFonts w:hint="eastAsia" w:ascii="宋体" w:eastAsia="宋体"/>
          <w:spacing w:val="-8"/>
        </w:rPr>
        <w:t>，</w:t>
      </w:r>
      <w:r>
        <w:rPr>
          <w:spacing w:val="-8"/>
        </w:rPr>
        <w:t>terminin</w:t>
      </w:r>
      <w:r>
        <w:rPr>
          <w:rFonts w:hint="eastAsia" w:ascii="宋体" w:eastAsia="宋体"/>
          <w:spacing w:val="-8"/>
        </w:rPr>
        <w:t xml:space="preserve">（界限）和拉丁语动词 </w:t>
      </w:r>
      <w:r>
        <w:rPr>
          <w:spacing w:val="-6"/>
        </w:rPr>
        <w:t>termino</w:t>
      </w:r>
      <w:r>
        <w:rPr>
          <w:rFonts w:hint="eastAsia" w:ascii="宋体" w:eastAsia="宋体"/>
          <w:spacing w:val="-6"/>
        </w:rPr>
        <w:t>，</w:t>
      </w:r>
      <w:r>
        <w:rPr>
          <w:spacing w:val="-6"/>
        </w:rPr>
        <w:t>terminare</w:t>
      </w:r>
      <w:r>
        <w:rPr>
          <w:rFonts w:hint="eastAsia" w:ascii="宋体" w:eastAsia="宋体"/>
          <w:spacing w:val="-6"/>
        </w:rPr>
        <w:t>，</w:t>
      </w:r>
      <w:r>
        <w:rPr>
          <w:spacing w:val="-6"/>
        </w:rPr>
        <w:t>terminavi</w:t>
      </w:r>
      <w:r>
        <w:rPr>
          <w:rFonts w:hint="eastAsia" w:ascii="宋体" w:eastAsia="宋体"/>
          <w:spacing w:val="-6"/>
        </w:rPr>
        <w:t>，</w:t>
      </w:r>
      <w:r>
        <w:rPr>
          <w:spacing w:val="-6"/>
        </w:rPr>
        <w:t>terminatus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（限</w:t>
      </w:r>
      <w:r>
        <w:rPr>
          <w:rFonts w:hint="eastAsia" w:ascii="宋体" w:eastAsia="宋体"/>
          <w:spacing w:val="-3"/>
          <w:w w:val="100"/>
        </w:rPr>
        <w:t>定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37"/>
        <w:rPr>
          <w:rFonts w:hint="eastAsia" w:ascii="宋体" w:eastAsia="宋体"/>
        </w:rPr>
      </w:pPr>
      <w:r>
        <w:rPr>
          <w:rFonts w:hint="eastAsia" w:ascii="宋体" w:eastAsia="宋体"/>
        </w:rPr>
        <w:t>【引申】界限</w:t>
      </w:r>
      <w:r>
        <w:t>/</w:t>
      </w:r>
      <w:r>
        <w:rPr>
          <w:rFonts w:hint="eastAsia" w:ascii="宋体" w:eastAsia="宋体"/>
        </w:rPr>
        <w:t>限制</w:t>
      </w:r>
      <w:r>
        <w:t>/</w:t>
      </w:r>
      <w:r>
        <w:rPr>
          <w:rFonts w:hint="eastAsia" w:ascii="宋体" w:eastAsia="宋体"/>
        </w:rPr>
        <w:t>境界</w:t>
      </w:r>
      <w:r>
        <w:t>/</w:t>
      </w:r>
      <w:r>
        <w:rPr>
          <w:rFonts w:hint="eastAsia" w:ascii="宋体" w:eastAsia="宋体"/>
        </w:rPr>
        <w:t>边界</w:t>
      </w:r>
      <w:r>
        <w:t>/</w:t>
      </w:r>
      <w:r>
        <w:rPr>
          <w:rFonts w:hint="eastAsia" w:ascii="宋体" w:eastAsia="宋体"/>
        </w:rPr>
        <w:t>范围</w:t>
      </w:r>
    </w:p>
    <w:p>
      <w:pPr>
        <w:pStyle w:val="3"/>
        <w:spacing w:before="177" w:line="516" w:lineRule="auto"/>
        <w:ind w:right="1615"/>
        <w:rPr>
          <w:rFonts w:hint="eastAsia" w:ascii="宋体" w:hAnsi="宋体" w:eastAsia="宋体"/>
        </w:rPr>
      </w:pPr>
      <w:r>
        <w:pict>
          <v:group id="_x0000_s1159" o:spid="_x0000_s1159" o:spt="203" style="position:absolute;left:0pt;margin-left:144.8pt;margin-top:20.15pt;height:392.45pt;width:390.4pt;mso-position-horizontal-relative:page;z-index:-211968;mso-width-relative:page;mso-height-relative:page;" coordorigin="2896,403" coordsize="7808,7849">
            <o:lock v:ext="edit"/>
            <v:shape id="_x0000_s1160" o:spid="_x0000_s1160" o:spt="75" type="#_x0000_t75" style="position:absolute;left:2896;top:309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61" o:spid="_x0000_s1161" o:spt="75" type="#_x0000_t75" style="position:absolute;left:8020;top:284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62" o:spid="_x0000_s1162" o:spt="75" type="#_x0000_t75" style="position:absolute;left:8238;top:40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term [tɜːm] n. </w:t>
      </w:r>
      <w:r>
        <w:rPr>
          <w:rFonts w:hint="eastAsia" w:ascii="宋体" w:hAnsi="宋体" w:eastAsia="宋体"/>
        </w:rPr>
        <w:t>术语；学期；期限；条款；</w:t>
      </w:r>
      <w:r>
        <w:t>(</w:t>
      </w:r>
      <w:r>
        <w:rPr>
          <w:rFonts w:hint="eastAsia" w:ascii="宋体" w:hAnsi="宋体" w:eastAsia="宋体"/>
        </w:rPr>
        <w:t>代数式等的</w:t>
      </w:r>
      <w:r>
        <w:t>)</w:t>
      </w:r>
      <w:r>
        <w:rPr>
          <w:rFonts w:hint="eastAsia" w:ascii="宋体" w:hAnsi="宋体" w:eastAsia="宋体"/>
        </w:rPr>
        <w:t xml:space="preserve">项 </w:t>
      </w:r>
      <w:r>
        <w:t xml:space="preserve">vt.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 xml:space="preserve">叫做【词频 </w:t>
      </w:r>
      <w:r>
        <w:t>626</w:t>
      </w:r>
      <w:r>
        <w:rPr>
          <w:rFonts w:hint="eastAsia" w:ascii="宋体" w:hAnsi="宋体" w:eastAsia="宋体"/>
        </w:rPr>
        <w:t>，</w:t>
      </w:r>
      <w:r>
        <w:t>6675</w:t>
      </w:r>
      <w:r>
        <w:rPr>
          <w:rFonts w:hint="eastAsia" w:ascii="宋体" w:hAnsi="宋体" w:eastAsia="宋体"/>
        </w:rPr>
        <w:t xml:space="preserve">】 </w:t>
      </w:r>
      <w:r>
        <w:t xml:space="preserve">terms [tɜ:mz] n.  </w:t>
      </w:r>
      <w:r>
        <w:rPr>
          <w:rFonts w:hint="eastAsia" w:ascii="宋体" w:hAnsi="宋体" w:eastAsia="宋体"/>
        </w:rPr>
        <w:t>地位，关系；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条款；术语；措辞；价钱（</w:t>
      </w:r>
      <w:r>
        <w:t xml:space="preserve">term </w:t>
      </w:r>
      <w:r>
        <w:rPr>
          <w:rFonts w:hint="eastAsia" w:ascii="宋体" w:hAnsi="宋体" w:eastAsia="宋体"/>
        </w:rPr>
        <w:t>的复数形式）</w:t>
      </w:r>
    </w:p>
    <w:p>
      <w:pPr>
        <w:pStyle w:val="8"/>
        <w:numPr>
          <w:ilvl w:val="2"/>
          <w:numId w:val="13"/>
        </w:numPr>
        <w:tabs>
          <w:tab w:val="left" w:pos="1668"/>
        </w:tabs>
        <w:spacing w:before="66" w:after="0" w:line="516" w:lineRule="auto"/>
        <w:ind w:left="160" w:right="4855" w:firstLine="126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把</w:t>
      </w:r>
      <w:r>
        <w:rPr>
          <w:w w:val="100"/>
          <w:sz w:val="21"/>
        </w:rPr>
        <w:t>…</w:t>
      </w:r>
      <w:r>
        <w:rPr>
          <w:rFonts w:hint="eastAsia" w:ascii="宋体" w:hAnsi="宋体" w:eastAsia="宋体"/>
          <w:w w:val="100"/>
          <w:sz w:val="21"/>
        </w:rPr>
        <w:t>称</w:t>
      </w:r>
      <w:r>
        <w:rPr>
          <w:rFonts w:hint="eastAsia" w:ascii="宋体" w:hAnsi="宋体" w:eastAsia="宋体"/>
          <w:spacing w:val="-3"/>
          <w:w w:val="100"/>
          <w:sz w:val="21"/>
        </w:rPr>
        <w:t>为</w:t>
      </w:r>
      <w:r>
        <w:rPr>
          <w:rFonts w:hint="eastAsia" w:ascii="宋体" w:hAnsi="宋体" w:eastAsia="宋体"/>
          <w:w w:val="100"/>
          <w:sz w:val="21"/>
        </w:rPr>
        <w:t>（</w:t>
      </w:r>
      <w:r>
        <w:rPr>
          <w:rFonts w:hint="eastAsia" w:ascii="宋体" w:hAnsi="宋体" w:eastAsia="宋体"/>
          <w:spacing w:val="-3"/>
          <w:w w:val="100"/>
          <w:sz w:val="21"/>
        </w:rPr>
        <w:t>三</w:t>
      </w:r>
      <w:r>
        <w:rPr>
          <w:rFonts w:hint="eastAsia" w:ascii="宋体" w:hAnsi="宋体" w:eastAsia="宋体"/>
          <w:w w:val="100"/>
          <w:sz w:val="21"/>
        </w:rPr>
        <w:t>单</w:t>
      </w:r>
      <w:r>
        <w:rPr>
          <w:rFonts w:hint="eastAsia" w:ascii="宋体" w:hAnsi="宋体" w:eastAsia="宋体"/>
          <w:spacing w:val="-3"/>
          <w:w w:val="100"/>
          <w:sz w:val="21"/>
        </w:rPr>
        <w:t>形</w:t>
      </w:r>
      <w:r>
        <w:rPr>
          <w:rFonts w:hint="eastAsia" w:ascii="宋体" w:hAnsi="宋体" w:eastAsia="宋体"/>
          <w:w w:val="100"/>
          <w:sz w:val="21"/>
        </w:rPr>
        <w:t>式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rFonts w:hint="eastAsia" w:ascii="宋体" w:hAnsi="宋体" w:eastAsia="宋体"/>
          <w:w w:val="100"/>
          <w:sz w:val="21"/>
        </w:rPr>
        <w:t>词频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28</w:t>
      </w:r>
      <w:r>
        <w:rPr>
          <w:spacing w:val="-3"/>
          <w:w w:val="100"/>
          <w:sz w:val="21"/>
        </w:rPr>
        <w:t>9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short-term [,ʃɔ:t'tɜ:m] adj. </w:t>
      </w:r>
      <w:r>
        <w:rPr>
          <w:rFonts w:hint="eastAsia" w:ascii="宋体" w:hAnsi="宋体" w:eastAsia="宋体"/>
          <w:sz w:val="21"/>
        </w:rPr>
        <w:t xml:space="preserve">短期的【词频 </w:t>
      </w:r>
      <w:r>
        <w:rPr>
          <w:sz w:val="21"/>
        </w:rPr>
        <w:t>4385</w:t>
      </w:r>
      <w:r>
        <w:rPr>
          <w:rFonts w:hint="eastAsia" w:ascii="宋体" w:hAnsi="宋体" w:eastAsia="宋体"/>
          <w:sz w:val="21"/>
        </w:rPr>
        <w:t>，</w:t>
      </w:r>
      <w:r>
        <w:rPr>
          <w:sz w:val="21"/>
        </w:rPr>
        <w:t>34660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 xml:space="preserve">shorter-term ['ʃɔ:tə-'tɜ:m] adj.  </w:t>
      </w:r>
      <w:r>
        <w:rPr>
          <w:rFonts w:hint="eastAsia" w:ascii="宋体" w:hAnsi="宋体" w:eastAsia="宋体"/>
          <w:sz w:val="21"/>
        </w:rPr>
        <w:t>更短期限的【词频</w:t>
      </w:r>
      <w:r>
        <w:rPr>
          <w:rFonts w:hint="eastAsia" w:ascii="宋体" w:hAnsi="宋体" w:eastAsia="宋体"/>
          <w:spacing w:val="-72"/>
          <w:sz w:val="21"/>
        </w:rPr>
        <w:t xml:space="preserve"> </w:t>
      </w:r>
      <w:r>
        <w:rPr>
          <w:sz w:val="21"/>
        </w:rPr>
        <w:t>40831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4140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ong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lɒ</w:t>
      </w:r>
      <w:r>
        <w:rPr>
          <w:spacing w:val="3"/>
          <w:w w:val="100"/>
        </w:rPr>
        <w:t>ŋ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ɜ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长期的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17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395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longer-term [,lɒŋə'tɜ:m] adj.  </w:t>
      </w:r>
      <w:r>
        <w:rPr>
          <w:rFonts w:hint="eastAsia" w:ascii="宋体" w:hAnsi="宋体" w:eastAsia="宋体"/>
        </w:rPr>
        <w:t>更长期的【词频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15227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01"/>
        <w:jc w:val="both"/>
        <w:rPr>
          <w:rFonts w:hint="eastAsia" w:ascii="宋体" w:hAnsi="宋体" w:eastAsia="宋体"/>
        </w:rPr>
      </w:pPr>
      <w:r>
        <w:t xml:space="preserve">long-term-care [,lɒŋ'tɜ:m-keə] n. </w:t>
      </w:r>
      <w:r>
        <w:rPr>
          <w:rFonts w:hint="eastAsia" w:ascii="宋体" w:hAnsi="宋体" w:eastAsia="宋体"/>
        </w:rPr>
        <w:t xml:space="preserve">长期护理；长期医疗【词频 </w:t>
      </w:r>
      <w:r>
        <w:t>19181</w:t>
      </w:r>
      <w:r>
        <w:rPr>
          <w:rFonts w:hint="eastAsia" w:ascii="宋体" w:hAnsi="宋体" w:eastAsia="宋体"/>
        </w:rPr>
        <w:t xml:space="preserve">】 </w:t>
      </w:r>
      <w:r>
        <w:t xml:space="preserve">midterm [mɪd'tɜːm] adj. </w:t>
      </w:r>
      <w:r>
        <w:rPr>
          <w:rFonts w:hint="eastAsia" w:ascii="宋体" w:hAnsi="宋体" w:eastAsia="宋体"/>
        </w:rPr>
        <w:t xml:space="preserve">期中的；中间的 </w:t>
      </w:r>
      <w:r>
        <w:t xml:space="preserve">n. </w:t>
      </w:r>
      <w:r>
        <w:rPr>
          <w:rFonts w:hint="eastAsia" w:ascii="宋体" w:hAnsi="宋体" w:eastAsia="宋体"/>
        </w:rPr>
        <w:t xml:space="preserve">期中考试【词频 </w:t>
      </w:r>
      <w:r>
        <w:t>14898</w:t>
      </w:r>
      <w:r>
        <w:rPr>
          <w:rFonts w:hint="eastAsia" w:ascii="宋体" w:hAnsi="宋体" w:eastAsia="宋体"/>
        </w:rPr>
        <w:t xml:space="preserve">】 </w:t>
      </w:r>
      <w:r>
        <w:t xml:space="preserve">mid-term [mɪd'tɜːm] adj.  </w:t>
      </w:r>
      <w:r>
        <w:rPr>
          <w:rFonts w:hint="eastAsia" w:ascii="宋体" w:hAnsi="宋体" w:eastAsia="宋体"/>
        </w:rPr>
        <w:t>期中的【词频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28375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near-term ['niətə:m] adj.  </w:t>
      </w:r>
      <w:r>
        <w:rPr>
          <w:rFonts w:hint="eastAsia" w:ascii="宋体" w:hAnsi="宋体" w:eastAsia="宋体"/>
        </w:rPr>
        <w:t>近期的【词频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21844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887"/>
        <w:rPr>
          <w:rFonts w:hint="eastAsia" w:ascii="宋体" w:hAnsi="宋体" w:eastAsia="宋体"/>
        </w:rPr>
      </w:pPr>
      <w:r>
        <w:pict>
          <v:group id="_x0000_s1163" o:spid="_x0000_s1163" o:spt="203" style="position:absolute;left:0pt;margin-left:63.2pt;margin-top:60pt;height:80.25pt;width:77pt;mso-position-horizontal-relative:page;z-index:-211968;mso-width-relative:page;mso-height-relative:page;" coordorigin="1265,1200" coordsize="1540,1605">
            <o:lock v:ext="edit"/>
            <v:shape id="_x0000_s1164" o:spid="_x0000_s1164" style="position:absolute;left:1265;top:1435;height:1371;width:1299;" fillcolor="#C0C0C0" filled="t" stroked="f" coordorigin="1265,1435" coordsize="1299,1371" path="m1646,2466l1638,2457,1579,2531,1543,2577,1511,2617,1506,2540,1497,2461,1492,2428,1485,2380,1469,2297,1474,2287,1479,2276,1484,2266,1414,2276,1429,2313,1440,2348,1448,2380,1454,2409,1400,2471,1360,2516,1354,2460,1346,2402,1337,2341,1324,2278,1327,2268,1331,2257,1334,2246,1265,2261,1280,2295,1295,2333,1308,2376,1322,2424,1333,2471,1337,2507,1334,2534,1326,2550,1387,2569,1388,2556,1393,2540,1401,2522,1404,2516,1412,2502,1424,2481,1436,2462,1448,2444,1461,2428,1470,2471,1476,2510,1481,2545,1484,2577,1486,2607,1484,2631,1479,2651,1471,2666,1530,2683,1535,2663,1544,2641,1554,2617,1555,2616,1568,2590,1581,2569,1605,2531,1624,2501,1646,2466m1724,2535l1712,2531,1685,2590,1662,2641,1642,2682,1625,2714,1611,2743,1598,2765,1588,2781,1581,2792,1644,2805,1647,2774,1661,2719,1687,2640,1724,2535m2011,1983l2009,1968,2004,1958,1992,1941,1974,1920,1950,1892,1946,1894,1943,1897,1939,1899,1950,1929,1958,1956,1961,1979,1960,2000,1958,2019,1960,2029,1962,2031,1964,2034,1973,2033,1984,2027,1992,2023,2000,2015,2007,2004,2011,1996,2011,1983m2088,2362l2087,2346,2083,2331,2083,2329,2071,2331,2060,2331,2050,2329,2040,2324,2029,2318,2012,2306,1991,2288,1965,2266,1961,2269,1958,2273,1954,2276,1980,2305,2001,2327,2016,2344,2026,2356,2032,2367,2034,2375,2035,2376,2033,2384,2028,2392,1891,2529,1874,2542,1857,2547,1841,2543,1825,2531,1765,2470,1709,2415,1722,2403,1815,2310,1872,2253,1881,2262,1899,2280,1903,2268,1908,2253,1910,2246,1914,2236,1897,2221,1871,2197,1859,2185,1859,2240,1790,2310,1764,2285,1764,2335,1697,2403,1608,2314,1596,2301,1606,2291,1663,2234,1714,2285,1764,2335,1764,2285,1714,2234,1688,2209,1705,2192,1758,2139,1859,2240,1859,2185,1836,2162,1813,2139,1792,2118,1796,2088,1745,2088,1745,2126,1680,2192,1674,2164,1669,2137,1667,2120,1667,2204,1583,2289,1572,2289,1562,2290,1551,2291,1545,2255,1539,2221,1532,2193,1526,2169,1543,2152,1590,2105,1623,2072,1634,2105,1656,2171,1667,2204,1667,2120,1666,2112,1665,2088,1665,2072,1665,2067,1666,2051,1670,2035,1678,2021,1608,2019,1608,2061,1564,2105,1518,2152,1514,2138,1510,2122,1505,2105,1499,2086,1502,2077,1504,2067,1507,2057,1438,2072,1455,2104,1471,2139,1487,2179,1503,2221,1516,2268,1524,2316,1529,2364,1530,2413,1543,2413,1548,2390,1551,2367,1553,2342,1554,2314,1710,2471,1809,2569,1832,2587,1855,2593,1877,2588,1899,2571,1924,2547,2000,2470,2061,2409,2070,2400,2080,2386,2085,2375,2088,2362m2093,1774l2093,1741,2089,1732,2072,1715,2064,1711,2054,1710,2036,1712,2011,1718,1977,1726,1977,1734,2000,1740,2022,1747,2041,1756,2059,1766,2076,1779,2087,1781,2093,1774m2255,1439l2199,1436,2180,1435,2180,1477,2049,1608,2007,1650,2006,1638,2004,1628,2000,1619,1994,1612,1990,1608,1973,1599,1964,1599,1948,1602,1926,1608,1897,1616,1897,1625,1924,1632,1948,1641,1970,1653,1990,1667,1916,1741,1821,1836,1796,1814,1787,1823,1804,1850,1816,1874,1824,1897,1828,1918,1830,1937,1832,1947,1836,1951,1838,1954,1840,1951,1849,1951,1861,1939,1870,1922,1874,1913,1876,1903,1872,1894,1867,1887,1859,1876,1848,1863,1834,1848,1846,1836,2032,1650,2194,1488,2200,1507,2212,1546,2218,1566,2221,1565,2225,1564,2228,1564,2227,1518,2231,1488,2232,1482,2242,1456,2255,1439m2325,1746l2324,1730,2323,1726,2310,1729,2298,1730,2288,1729,2279,1724,2269,1717,2258,1709,2246,1699,2232,1686,2224,1694,2238,1712,2250,1727,2260,1740,2266,1749,2274,1762,2272,1772,2266,1783,2163,1886,2147,1901,2136,1910,2129,1914,2127,1913,2132,1897,2139,1876,2149,1841,2157,1806,2163,1772,2167,1740,2172,1706,2176,1667,2180,1625,2191,1608,2197,1599,2127,1593,2132,1634,2133,1675,2131,1716,2127,1758,2122,1798,2116,1835,2109,1868,2101,1897,2030,1825,2032,1813,2034,1801,2036,1789,1965,1819,1984,1835,2003,1854,2023,1873,2087,1937,2065,1989,2041,2039,2014,2088,1986,2135,1994,2139,2030,2090,2062,2043,2088,1998,2110,1956,2123,1964,2133,1962,2140,1956,2181,1914,2201,1894,2283,1812,2305,1789,2320,1767,2325,1746m2384,1618l2378,1608,2369,1599,2361,1595,2351,1592,2339,1590,2325,1589,2308,1592,2286,1597,2258,1605,2226,1616,2227,1620,2227,1623,2228,1627,2267,1629,2300,1633,2328,1639,2350,1648,2367,1656,2378,1658,2382,1654,2384,1652,2384,1618m2563,1899l2540,1878,2515,1854,2487,1827,2456,1795,2456,1785,2457,1774,2458,1764,2388,1787,2407,1804,2433,1828,2465,1860,2504,1899,2382,2021,2316,1956,2279,1918,2281,1906,2285,1882,2245,1897,2211,1909,2234,1930,2266,1961,2306,2000,2355,2048,2236,2166,2158,2088,2161,2077,2163,2067,2165,2057,2095,2084,2116,2103,2141,2126,2169,2154,2201,2185,2199,2194,2198,2202,2196,2211,2210,2210,2249,2209,2249,2179,2262,2166,2407,2021,2517,1911,2542,1937,2547,1927,2556,1911,2563,1899e">
              <v:path arrowok="t"/>
              <v:fill on="t" opacity="32896f" focussize="0,0"/>
              <v:stroke on="f"/>
              <v:imagedata o:title=""/>
              <o:lock v:ext="edit"/>
            </v:shape>
            <v:shape id="_x0000_s1165" o:spid="_x0000_s1165" o:spt="75" type="#_x0000_t75" style="position:absolute;left:2623;top:120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full-term ['fʊltə:m] adj.</w:t>
      </w:r>
      <w:r>
        <w:rPr>
          <w:rFonts w:hint="eastAsia" w:ascii="宋体" w:hAnsi="宋体" w:eastAsia="宋体"/>
        </w:rPr>
        <w:t xml:space="preserve">（怀孕）足月的【词频 </w:t>
      </w:r>
      <w:r>
        <w:t>36521</w:t>
      </w:r>
      <w:r>
        <w:rPr>
          <w:rFonts w:hint="eastAsia" w:ascii="宋体" w:hAnsi="宋体" w:eastAsia="宋体"/>
        </w:rPr>
        <w:t xml:space="preserve">】 </w:t>
      </w:r>
      <w:r>
        <w:t xml:space="preserve">late-term [leɪt-tə:m] adj.  </w:t>
      </w:r>
      <w:r>
        <w:rPr>
          <w:rFonts w:hint="eastAsia" w:ascii="宋体" w:hAnsi="宋体" w:eastAsia="宋体"/>
        </w:rPr>
        <w:t>后期的，晚期的【词频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27247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71"/>
        <w:rPr>
          <w:rFonts w:hint="eastAsia" w:ascii="宋体" w:hAnsi="宋体" w:eastAsia="宋体"/>
        </w:rPr>
      </w:pPr>
      <w:r>
        <w:t xml:space="preserve">first-term [fɜːst-tə:m] n. </w:t>
      </w:r>
      <w:r>
        <w:rPr>
          <w:rFonts w:hint="eastAsia" w:ascii="宋体" w:hAnsi="宋体" w:eastAsia="宋体"/>
        </w:rPr>
        <w:t xml:space="preserve">首项；开关项，第一学期【词频 </w:t>
      </w:r>
      <w:r>
        <w:t>31476</w:t>
      </w:r>
      <w:r>
        <w:rPr>
          <w:rFonts w:hint="eastAsia" w:ascii="宋体" w:hAnsi="宋体" w:eastAsia="宋体"/>
        </w:rPr>
        <w:t xml:space="preserve">】 </w:t>
      </w:r>
      <w:r>
        <w:t xml:space="preserve">second-term ['sek(ə)nd-tə:m] n.  </w:t>
      </w:r>
      <w:r>
        <w:rPr>
          <w:rFonts w:hint="eastAsia" w:ascii="宋体" w:hAnsi="宋体" w:eastAsia="宋体"/>
        </w:rPr>
        <w:t>第二学期【词频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35995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701"/>
        <w:rPr>
          <w:rFonts w:hint="eastAsia" w:ascii="宋体" w:hAnsi="宋体" w:eastAsia="宋体"/>
        </w:rPr>
      </w:pPr>
      <w:r>
        <w:t xml:space="preserve">two-term [tuː-tə:m] n. </w:t>
      </w:r>
      <w:r>
        <w:rPr>
          <w:rFonts w:hint="eastAsia" w:ascii="宋体" w:hAnsi="宋体" w:eastAsia="宋体"/>
        </w:rPr>
        <w:t xml:space="preserve">二项分布【词频 </w:t>
      </w:r>
      <w:r>
        <w:t>27570</w:t>
      </w:r>
      <w:r>
        <w:rPr>
          <w:rFonts w:hint="eastAsia" w:ascii="宋体" w:hAnsi="宋体" w:eastAsia="宋体"/>
        </w:rPr>
        <w:t xml:space="preserve">】 </w:t>
      </w:r>
      <w:r>
        <w:t xml:space="preserve">three-term [θriː-tə:m] n. </w:t>
      </w:r>
      <w:r>
        <w:rPr>
          <w:rFonts w:hint="eastAsia" w:ascii="宋体" w:hAnsi="宋体" w:eastAsia="宋体"/>
        </w:rPr>
        <w:t xml:space="preserve">三项【词频 </w:t>
      </w:r>
      <w:r>
        <w:t>33482</w:t>
      </w:r>
      <w:r>
        <w:rPr>
          <w:rFonts w:hint="eastAsia" w:ascii="宋体" w:hAnsi="宋体" w:eastAsia="宋体"/>
        </w:rPr>
        <w:t xml:space="preserve">】 </w:t>
      </w:r>
      <w:r>
        <w:t xml:space="preserve">four-term [fɔː-tə:m] n.  </w:t>
      </w:r>
      <w:r>
        <w:rPr>
          <w:rFonts w:hint="eastAsia" w:ascii="宋体" w:hAnsi="宋体" w:eastAsia="宋体"/>
        </w:rPr>
        <w:t>四届【词频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41484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rPr>
          <w:spacing w:val="-2"/>
        </w:rPr>
        <w:t xml:space="preserve"> </w:t>
      </w:r>
      <w:r>
        <w:rPr>
          <w:spacing w:val="-1"/>
          <w:w w:val="100"/>
        </w:rPr>
        <w:t>[f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五项（</w:t>
      </w:r>
      <w:r>
        <w:rPr>
          <w:rFonts w:hint="eastAsia" w:ascii="宋体" w:hAnsi="宋体" w:eastAsia="宋体"/>
          <w:spacing w:val="-3"/>
          <w:w w:val="100"/>
        </w:rPr>
        <w:t>条</w:t>
      </w:r>
      <w:r>
        <w:rPr>
          <w:rFonts w:hint="eastAsia" w:ascii="宋体" w:hAnsi="宋体" w:eastAsia="宋体"/>
          <w:w w:val="100"/>
        </w:rPr>
        <w:t>款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34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six-term [sɪks-tə:m] n.  </w:t>
      </w:r>
      <w:r>
        <w:rPr>
          <w:rFonts w:hint="eastAsia" w:ascii="宋体" w:hAnsi="宋体" w:eastAsia="宋体"/>
        </w:rPr>
        <w:t>六任期【词频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51058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8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t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术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术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辞（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9506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terminological [,tɝmənə'lɑdʒɪkl] adj.  </w:t>
      </w:r>
      <w:r>
        <w:rPr>
          <w:rFonts w:hint="eastAsia" w:ascii="宋体" w:hAnsi="宋体" w:eastAsia="宋体"/>
        </w:rPr>
        <w:t>术语的；术语学的；专门名词的【词频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39276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66" o:spid="_x0000_s1166" o:spt="203" style="position:absolute;left:0pt;margin-left:144.8pt;margin-top:15.45pt;height:392.45pt;width:390.4pt;mso-position-horizontal-relative:page;z-index:-211968;mso-width-relative:page;mso-height-relative:page;" coordorigin="2896,309" coordsize="7808,7849">
            <o:lock v:ext="edit"/>
            <v:shape id="_x0000_s1167" o:spid="_x0000_s116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68" o:spid="_x0000_s116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69" o:spid="_x0000_s116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nus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终</w:t>
      </w:r>
      <w:r>
        <w:rPr>
          <w:rFonts w:hint="eastAsia" w:ascii="宋体" w:hAnsi="宋体" w:eastAsia="宋体"/>
          <w:spacing w:val="-3"/>
          <w:w w:val="100"/>
        </w:rPr>
        <w:t>点</w:t>
      </w:r>
      <w:r>
        <w:rPr>
          <w:rFonts w:hint="eastAsia" w:ascii="宋体" w:hAnsi="宋体" w:eastAsia="宋体"/>
          <w:w w:val="100"/>
        </w:rPr>
        <w:t>；终</w:t>
      </w:r>
      <w:r>
        <w:rPr>
          <w:rFonts w:hint="eastAsia" w:ascii="宋体" w:hAnsi="宋体" w:eastAsia="宋体"/>
          <w:spacing w:val="-3"/>
          <w:w w:val="100"/>
        </w:rPr>
        <w:t>点</w:t>
      </w:r>
      <w:r>
        <w:rPr>
          <w:rFonts w:hint="eastAsia" w:ascii="宋体" w:hAnsi="宋体" w:eastAsia="宋体"/>
          <w:w w:val="100"/>
        </w:rPr>
        <w:t>站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界</w:t>
      </w:r>
      <w:r>
        <w:rPr>
          <w:rFonts w:hint="eastAsia" w:ascii="宋体" w:hAnsi="宋体" w:eastAsia="宋体"/>
          <w:spacing w:val="-3"/>
          <w:w w:val="100"/>
        </w:rPr>
        <w:t>标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界</w:t>
      </w:r>
      <w:r>
        <w:rPr>
          <w:rFonts w:hint="eastAsia" w:ascii="宋体" w:hAnsi="宋体" w:eastAsia="宋体"/>
          <w:w w:val="100"/>
        </w:rPr>
        <w:t>石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ni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nus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末端</w:t>
      </w:r>
      <w:r>
        <w:rPr>
          <w:rFonts w:hint="eastAsia" w:ascii="宋体" w:hAnsi="宋体" w:eastAsia="宋体"/>
          <w:spacing w:val="-4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终</w:t>
      </w:r>
      <w:r>
        <w:rPr>
          <w:rFonts w:hint="eastAsia" w:ascii="宋体" w:hAnsi="宋体" w:eastAsia="宋体"/>
          <w:w w:val="100"/>
        </w:rPr>
        <w:t>点</w:t>
      </w:r>
      <w:r>
        <w:rPr>
          <w:rFonts w:hint="eastAsia" w:ascii="宋体" w:hAnsi="宋体" w:eastAsia="宋体"/>
          <w:spacing w:val="-4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终</w:t>
      </w:r>
      <w:r>
        <w:rPr>
          <w:rFonts w:hint="eastAsia" w:ascii="宋体" w:hAnsi="宋体" w:eastAsia="宋体"/>
          <w:w w:val="100"/>
        </w:rPr>
        <w:t>端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spacing w:val="-4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极</w:t>
      </w:r>
      <w:r>
        <w:rPr>
          <w:rFonts w:hint="eastAsia" w:ascii="宋体" w:hAnsi="宋体" w:eastAsia="宋体"/>
          <w:w w:val="100"/>
        </w:rPr>
        <w:t>限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末</w:t>
      </w:r>
      <w:r>
        <w:rPr>
          <w:rFonts w:hint="eastAsia" w:ascii="宋体" w:hAnsi="宋体" w:eastAsia="宋体"/>
          <w:spacing w:val="-3"/>
          <w:w w:val="100"/>
        </w:rPr>
        <w:t>端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48"/>
          <w:w w:val="100"/>
        </w:rPr>
        <w:t>；</w:t>
      </w:r>
      <w:r>
        <w:rPr>
          <w:rFonts w:hint="eastAsia" w:ascii="宋体" w:hAnsi="宋体" w:eastAsia="宋体"/>
          <w:w w:val="100"/>
        </w:rPr>
        <w:t>终</w:t>
      </w:r>
      <w:r>
        <w:rPr>
          <w:rFonts w:hint="eastAsia" w:ascii="宋体" w:hAnsi="宋体" w:eastAsia="宋体"/>
          <w:spacing w:val="-3"/>
          <w:w w:val="100"/>
        </w:rPr>
        <w:t>点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4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晚期</w:t>
      </w:r>
      <w:r>
        <w:rPr>
          <w:rFonts w:hint="eastAsia" w:ascii="宋体" w:hAnsi="宋体" w:eastAsia="宋体"/>
          <w:spacing w:val="-46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46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87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54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3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terminally ['tə:minəli]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最后；在末端；处于末期症状上；致命地【词频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14791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terminable ['tɜːmɪnəb(ə)l] adj. </w:t>
      </w:r>
      <w:r>
        <w:rPr>
          <w:rFonts w:hint="eastAsia" w:ascii="宋体" w:hAnsi="宋体" w:eastAsia="宋体"/>
        </w:rPr>
        <w:t>可终止的；有期限的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33"/>
        <w:rPr>
          <w:rFonts w:hint="eastAsia" w:ascii="宋体" w:hAnsi="宋体" w:eastAsia="宋体"/>
        </w:rPr>
      </w:pPr>
      <w:r>
        <w:t xml:space="preserve">interminable [ɪn'tɜːmɪnəb(ə)l] adj. </w:t>
      </w:r>
      <w:r>
        <w:rPr>
          <w:rFonts w:hint="eastAsia" w:ascii="宋体" w:hAnsi="宋体" w:eastAsia="宋体"/>
        </w:rPr>
        <w:t xml:space="preserve">冗长的；无止尽的【词频 </w:t>
      </w:r>
      <w:r>
        <w:t>17647</w:t>
      </w:r>
      <w:r>
        <w:rPr>
          <w:rFonts w:hint="eastAsia" w:ascii="宋体" w:hAnsi="宋体" w:eastAsia="宋体"/>
        </w:rPr>
        <w:t xml:space="preserve">】 </w:t>
      </w:r>
      <w:r>
        <w:t xml:space="preserve">interminably [in'tə:minəbli]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无限地；漫无止境地【词频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36408</w:t>
      </w:r>
      <w:r>
        <w:rPr>
          <w:rFonts w:hint="eastAsia" w:ascii="宋体" w:hAnsi="宋体" w:eastAsia="宋体"/>
        </w:rPr>
        <w:t xml:space="preserve">】 </w:t>
      </w:r>
      <w:r>
        <w:t xml:space="preserve">conterminal [kən'tɜːmɪnəl] adj. </w:t>
      </w:r>
      <w:r>
        <w:rPr>
          <w:rFonts w:hint="eastAsia" w:ascii="宋体" w:hAnsi="宋体" w:eastAsia="宋体"/>
        </w:rPr>
        <w:t>邻接的，有共同边界的</w:t>
      </w:r>
    </w:p>
    <w:p>
      <w:pPr>
        <w:pStyle w:val="3"/>
        <w:spacing w:line="516" w:lineRule="auto"/>
        <w:ind w:right="2157"/>
        <w:rPr>
          <w:rFonts w:hint="eastAsia" w:ascii="宋体" w:hAnsi="宋体" w:eastAsia="宋体"/>
        </w:rPr>
      </w:pPr>
      <w:r>
        <w:t xml:space="preserve">conterminous [kɒn'tɜːmɪnəs] adj. </w:t>
      </w:r>
      <w:r>
        <w:rPr>
          <w:rFonts w:hint="eastAsia" w:ascii="宋体" w:hAnsi="宋体" w:eastAsia="宋体"/>
        </w:rPr>
        <w:t xml:space="preserve">相接的；连接的；同一延伸的【词频 </w:t>
      </w:r>
      <w:r>
        <w:t>56722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nous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连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毗</w:t>
      </w:r>
      <w:r>
        <w:rPr>
          <w:rFonts w:hint="eastAsia" w:ascii="宋体" w:hAnsi="宋体" w:eastAsia="宋体"/>
          <w:spacing w:val="-3"/>
          <w:w w:val="100"/>
        </w:rPr>
        <w:t>连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41</w:t>
      </w:r>
      <w:r>
        <w:rPr>
          <w:w w:val="100"/>
        </w:rPr>
        <w:t>855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38"/>
        <w:rPr>
          <w:rFonts w:hint="eastAsia" w:ascii="宋体" w:hAnsi="宋体" w:eastAsia="宋体"/>
        </w:rPr>
      </w:pPr>
      <w:r>
        <w:t xml:space="preserve">terminate ['tɜːmɪneɪt] vt. </w:t>
      </w:r>
      <w:r>
        <w:rPr>
          <w:rFonts w:hint="eastAsia" w:ascii="宋体" w:hAnsi="宋体" w:eastAsia="宋体"/>
        </w:rPr>
        <w:t xml:space="preserve">使终止；使结束；解雇 </w:t>
      </w:r>
      <w:r>
        <w:t xml:space="preserve">vi. </w:t>
      </w:r>
      <w:r>
        <w:rPr>
          <w:rFonts w:hint="eastAsia" w:ascii="宋体" w:hAnsi="宋体" w:eastAsia="宋体"/>
        </w:rPr>
        <w:t xml:space="preserve">结束，终止；结果 </w:t>
      </w:r>
      <w:r>
        <w:t xml:space="preserve">adj. </w:t>
      </w:r>
      <w:r>
        <w:rPr>
          <w:rFonts w:hint="eastAsia" w:ascii="宋体" w:hAnsi="宋体" w:eastAsia="宋体"/>
        </w:rPr>
        <w:t xml:space="preserve">结束的【词频 </w:t>
      </w:r>
      <w:r>
        <w:t>7304</w:t>
      </w:r>
      <w:r>
        <w:rPr>
          <w:rFonts w:hint="eastAsia" w:ascii="宋体" w:hAnsi="宋体" w:eastAsia="宋体"/>
        </w:rPr>
        <w:t xml:space="preserve">】 </w:t>
      </w:r>
      <w:r>
        <w:t xml:space="preserve">termination [tɜːmɪ'neɪʃ(ə)n] n.  </w:t>
      </w:r>
      <w:r>
        <w:rPr>
          <w:rFonts w:hint="eastAsia" w:ascii="宋体" w:hAnsi="宋体" w:eastAsia="宋体"/>
        </w:rPr>
        <w:t>结束，终止【词频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10253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terminative ['tɝmɪ,netɪv] adj. </w:t>
      </w:r>
      <w:r>
        <w:rPr>
          <w:rFonts w:hint="eastAsia" w:ascii="宋体" w:hAnsi="宋体" w:eastAsia="宋体"/>
        </w:rPr>
        <w:t>终结的；决定的；结尾的；限定的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terminator ['tɜːmɪneɪtə] n.  </w:t>
      </w:r>
      <w:r>
        <w:rPr>
          <w:rFonts w:hint="eastAsia" w:ascii="宋体" w:hAnsi="宋体" w:eastAsia="宋体"/>
        </w:rPr>
        <w:t>终结者；终止子；明暗界限【词频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30496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8"/>
        <w:rPr>
          <w:rFonts w:hint="eastAsia" w:ascii="宋体" w:hAnsi="宋体" w:eastAsia="宋体"/>
        </w:rPr>
      </w:pPr>
      <w:r>
        <w:pict>
          <v:group id="_x0000_s1170" o:spid="_x0000_s1170" o:spt="203" style="position:absolute;left:0pt;margin-left:63.2pt;margin-top:-1.55pt;height:80.25pt;width:77pt;mso-position-horizontal-relative:page;z-index:-211968;mso-width-relative:page;mso-height-relative:page;" coordorigin="1265,-31" coordsize="1540,1605">
            <o:lock v:ext="edit"/>
            <v:shape id="_x0000_s1171" o:spid="_x0000_s1171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172" o:spid="_x0000_s1172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terminated ['tɝmə,netid]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终止；结束；终结（过去分词） </w:t>
      </w:r>
      <w:r>
        <w:t xml:space="preserve">adj. </w:t>
      </w:r>
      <w:r>
        <w:rPr>
          <w:rFonts w:hint="eastAsia" w:ascii="宋体" w:hAnsi="宋体" w:eastAsia="宋体"/>
        </w:rPr>
        <w:t xml:space="preserve">终止的；有限的【词频 </w:t>
      </w:r>
      <w:r>
        <w:t>36062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mi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3"/>
          <w:w w:val="100"/>
        </w:rPr>
        <w:t>ɝ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,ne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w w:val="100"/>
        </w:rPr>
        <w:t>[</w:t>
      </w:r>
      <w:r>
        <w:rPr>
          <w:rFonts w:hint="eastAsia" w:ascii="宋体" w:hAnsi="宋体" w:eastAsia="宋体"/>
          <w:w w:val="100"/>
        </w:rPr>
        <w:t>电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终</w:t>
      </w:r>
      <w:r>
        <w:rPr>
          <w:rFonts w:hint="eastAsia" w:ascii="宋体" w:hAnsi="宋体" w:eastAsia="宋体"/>
          <w:w w:val="100"/>
        </w:rPr>
        <w:t>接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终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；解</w:t>
      </w:r>
      <w:r>
        <w:rPr>
          <w:rFonts w:hint="eastAsia" w:ascii="宋体" w:hAnsi="宋体" w:eastAsia="宋体"/>
          <w:spacing w:val="-3"/>
          <w:w w:val="100"/>
        </w:rPr>
        <w:t>雇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37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exterminate [ɪk'stɜːmɪneɪt] vt.  </w:t>
      </w:r>
      <w:r>
        <w:rPr>
          <w:rFonts w:hint="eastAsia" w:ascii="宋体" w:hAnsi="宋体" w:eastAsia="宋体"/>
        </w:rPr>
        <w:t>消灭；根除【词频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18500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extermination [ɪk'stɝmə'neʃən] n.  </w:t>
      </w:r>
      <w:r>
        <w:rPr>
          <w:rFonts w:hint="eastAsia" w:ascii="宋体" w:hAnsi="宋体" w:eastAsia="宋体"/>
        </w:rPr>
        <w:t>消灭；根绝【词频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19580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8"/>
        <w:rPr>
          <w:rFonts w:hint="eastAsia" w:ascii="宋体" w:hAnsi="宋体" w:eastAsia="宋体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除者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灭</w:t>
      </w:r>
      <w:r>
        <w:rPr>
          <w:rFonts w:hint="eastAsia" w:ascii="宋体" w:hAnsi="宋体" w:eastAsia="宋体"/>
          <w:w w:val="100"/>
        </w:rPr>
        <w:t>鼠</w:t>
      </w:r>
      <w:r>
        <w:rPr>
          <w:rFonts w:hint="eastAsia" w:ascii="宋体" w:hAnsi="宋体" w:eastAsia="宋体"/>
          <w:spacing w:val="-3"/>
          <w:w w:val="100"/>
        </w:rPr>
        <w:t>药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（美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消</w:t>
      </w:r>
      <w:r>
        <w:rPr>
          <w:rFonts w:hint="eastAsia" w:ascii="宋体" w:hAnsi="宋体" w:eastAsia="宋体"/>
          <w:w w:val="100"/>
        </w:rPr>
        <w:t>灭</w:t>
      </w:r>
      <w:r>
        <w:rPr>
          <w:rFonts w:hint="eastAsia" w:ascii="宋体" w:hAnsi="宋体" w:eastAsia="宋体"/>
          <w:spacing w:val="-3"/>
          <w:w w:val="100"/>
        </w:rPr>
        <w:t>害</w:t>
      </w:r>
      <w:r>
        <w:rPr>
          <w:rFonts w:hint="eastAsia" w:ascii="宋体" w:hAnsi="宋体" w:eastAsia="宋体"/>
          <w:w w:val="100"/>
        </w:rPr>
        <w:t>虫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7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ˈ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ɜ</w:t>
      </w:r>
      <w:r>
        <w:rPr>
          <w:spacing w:val="1"/>
          <w:w w:val="100"/>
        </w:rPr>
        <w:t>: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əˌ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消灭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绝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573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't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（使）下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心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做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决定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；判</w:t>
      </w:r>
      <w:r>
        <w:rPr>
          <w:rFonts w:hint="eastAsia" w:ascii="宋体" w:hAnsi="宋体" w:eastAsia="宋体"/>
          <w:spacing w:val="-3"/>
          <w:w w:val="100"/>
        </w:rPr>
        <w:t>定，</w:t>
      </w:r>
      <w:r>
        <w:rPr>
          <w:rFonts w:hint="eastAsia" w:ascii="宋体" w:hAnsi="宋体" w:eastAsia="宋体"/>
          <w:w w:val="100"/>
        </w:rPr>
        <w:t>判决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限定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2"/>
          <w:numId w:val="13"/>
        </w:numPr>
        <w:tabs>
          <w:tab w:val="left" w:pos="2581"/>
        </w:tabs>
        <w:spacing w:before="0" w:after="0" w:line="516" w:lineRule="auto"/>
        <w:ind w:left="160" w:right="940" w:firstLine="210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确定；决定；判决，终止；</w:t>
      </w:r>
      <w:r>
        <w:rPr>
          <w:sz w:val="21"/>
        </w:rPr>
        <w:t>[</w:t>
      </w:r>
      <w:r>
        <w:rPr>
          <w:rFonts w:hint="eastAsia" w:ascii="宋体" w:hAnsi="宋体" w:eastAsia="宋体"/>
          <w:sz w:val="21"/>
        </w:rPr>
        <w:t>主用于法律</w:t>
      </w:r>
      <w:r>
        <w:rPr>
          <w:sz w:val="21"/>
        </w:rPr>
        <w:t>]</w:t>
      </w:r>
      <w:r>
        <w:rPr>
          <w:rFonts w:hint="eastAsia" w:ascii="宋体" w:hAnsi="宋体" w:eastAsia="宋体"/>
          <w:sz w:val="21"/>
        </w:rPr>
        <w:t>了结，终止，结束【词频</w:t>
      </w:r>
      <w:r>
        <w:rPr>
          <w:rFonts w:hint="eastAsia" w:ascii="宋体" w:hAnsi="宋体" w:eastAsia="宋体"/>
          <w:spacing w:val="-56"/>
          <w:sz w:val="21"/>
        </w:rPr>
        <w:t xml:space="preserve"> </w:t>
      </w:r>
      <w:r>
        <w:rPr>
          <w:sz w:val="21"/>
        </w:rPr>
        <w:t>773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>determiner [dɪ'tɜːmɪnə] n. [</w:t>
      </w:r>
      <w:r>
        <w:rPr>
          <w:rFonts w:hint="eastAsia" w:ascii="宋体" w:hAnsi="宋体" w:eastAsia="宋体"/>
          <w:sz w:val="21"/>
        </w:rPr>
        <w:t>语</w:t>
      </w:r>
      <w:r>
        <w:rPr>
          <w:sz w:val="21"/>
        </w:rPr>
        <w:t xml:space="preserve">]  </w:t>
      </w:r>
      <w:r>
        <w:rPr>
          <w:rFonts w:hint="eastAsia" w:ascii="宋体" w:hAnsi="宋体" w:eastAsia="宋体"/>
          <w:sz w:val="21"/>
        </w:rPr>
        <w:t>限定词；决定因素【词频</w:t>
      </w:r>
      <w:r>
        <w:rPr>
          <w:rFonts w:hint="eastAsia" w:ascii="宋体" w:hAnsi="宋体" w:eastAsia="宋体"/>
          <w:spacing w:val="-64"/>
          <w:sz w:val="21"/>
        </w:rPr>
        <w:t xml:space="preserve"> </w:t>
      </w:r>
      <w:r>
        <w:rPr>
          <w:sz w:val="21"/>
        </w:rPr>
        <w:t>43278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73" o:spid="_x0000_s1173" o:spt="203" style="position:absolute;left:0pt;margin-left:144.8pt;margin-top:15.45pt;height:392.45pt;width:390.4pt;mso-position-horizontal-relative:page;z-index:-211968;mso-width-relative:page;mso-height-relative:page;" coordorigin="2896,309" coordsize="7808,7849">
            <o:lock v:ext="edit"/>
            <v:shape id="_x0000_s1174" o:spid="_x0000_s117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75" o:spid="_x0000_s117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76" o:spid="_x0000_s117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determining [dɪ'tɜːmɪnɪŋ] n.  </w:t>
      </w:r>
      <w:r>
        <w:rPr>
          <w:rFonts w:hint="eastAsia" w:ascii="宋体" w:hAnsi="宋体" w:eastAsia="宋体"/>
        </w:rPr>
        <w:t>决定；测定【词频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11241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't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决定</w:t>
      </w:r>
      <w:r>
        <w:rPr>
          <w:rFonts w:hint="eastAsia" w:ascii="宋体" w:hAnsi="宋体" w:eastAsia="宋体"/>
          <w:spacing w:val="-3"/>
          <w:w w:val="100"/>
        </w:rPr>
        <w:t>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w w:val="100"/>
        </w:rPr>
        <w:t>坚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决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22"/>
          <w:w w:val="100"/>
        </w:rPr>
        <w:t>定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过去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2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25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undetermined [ʌndɪ'tɜːmɪnd] adj.  </w:t>
      </w:r>
      <w:r>
        <w:rPr>
          <w:rFonts w:hint="eastAsia" w:ascii="宋体" w:hAnsi="宋体" w:eastAsia="宋体"/>
        </w:rPr>
        <w:t>待定的；未确定的；缺乏决断力的；未解决的【词频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21685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9"/>
        <w:rPr>
          <w:rFonts w:hint="eastAsia" w:ascii="宋体" w:hAnsi="宋体" w:eastAsia="宋体"/>
        </w:rPr>
      </w:pPr>
      <w:r>
        <w:t xml:space="preserve">determinedly [dɪ'tɝmɪndli]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决然地；断然地【词频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23605</w:t>
      </w:r>
      <w:r>
        <w:rPr>
          <w:rFonts w:hint="eastAsia" w:ascii="宋体" w:hAnsi="宋体" w:eastAsia="宋体"/>
        </w:rPr>
        <w:t xml:space="preserve">】 </w:t>
      </w:r>
      <w:r>
        <w:t xml:space="preserve">determinable [dɪ'tɜːmɪnəbl] adj. </w:t>
      </w:r>
      <w:r>
        <w:rPr>
          <w:rFonts w:hint="eastAsia" w:ascii="宋体" w:hAnsi="宋体" w:eastAsia="宋体"/>
        </w:rPr>
        <w:t xml:space="preserve">可决定的【词频 </w:t>
      </w:r>
      <w:r>
        <w:rPr>
          <w:spacing w:val="-3"/>
        </w:rPr>
        <w:t>50511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indeterminable [ɪndɪ'tɜːmɪnəb(ə)l] adj. </w:t>
      </w:r>
      <w:r>
        <w:rPr>
          <w:rFonts w:hint="eastAsia" w:ascii="宋体" w:hAnsi="宋体" w:eastAsia="宋体"/>
        </w:rPr>
        <w:t>不能解决的；不能确定的</w:t>
      </w:r>
    </w:p>
    <w:p>
      <w:pPr>
        <w:pStyle w:val="3"/>
        <w:spacing w:line="516" w:lineRule="auto"/>
        <w:ind w:right="2462"/>
        <w:rPr>
          <w:rFonts w:hint="eastAsia" w:ascii="宋体" w:hAnsi="宋体" w:eastAsia="宋体"/>
        </w:rPr>
      </w:pPr>
      <w:r>
        <w:t xml:space="preserve">determinant [dɪ'tɜːmɪnənt] adj. </w:t>
      </w:r>
      <w:r>
        <w:rPr>
          <w:rFonts w:hint="eastAsia" w:ascii="宋体" w:hAnsi="宋体" w:eastAsia="宋体"/>
        </w:rPr>
        <w:t xml:space="preserve">决定性的 </w:t>
      </w:r>
      <w:r>
        <w:t xml:space="preserve">n. </w:t>
      </w:r>
      <w:r>
        <w:rPr>
          <w:rFonts w:hint="eastAsia" w:ascii="宋体" w:hAnsi="宋体" w:eastAsia="宋体"/>
        </w:rPr>
        <w:t>决定因素；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行列式【词频 </w:t>
      </w:r>
      <w:r>
        <w:t>11317</w:t>
      </w:r>
      <w:r>
        <w:rPr>
          <w:rFonts w:hint="eastAsia" w:ascii="宋体" w:hAnsi="宋体" w:eastAsia="宋体"/>
        </w:rPr>
        <w:t xml:space="preserve">】 </w:t>
      </w:r>
      <w:r>
        <w:t>determinism [dɪ'tɜːmɪnɪz(ə)m] n. [</w:t>
      </w:r>
      <w:r>
        <w:rPr>
          <w:rFonts w:hint="eastAsia" w:ascii="宋体" w:hAnsi="宋体" w:eastAsia="宋体"/>
        </w:rPr>
        <w:t>力</w:t>
      </w:r>
      <w:r>
        <w:t xml:space="preserve">]  </w:t>
      </w:r>
      <w:r>
        <w:rPr>
          <w:rFonts w:hint="eastAsia" w:ascii="宋体" w:hAnsi="宋体" w:eastAsia="宋体"/>
        </w:rPr>
        <w:t>决定论【词频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19520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9"/>
        <w:rPr>
          <w:rFonts w:hint="eastAsia" w:ascii="宋体" w:hAnsi="宋体" w:eastAsia="宋体"/>
        </w:rPr>
      </w:pPr>
      <w:r>
        <w:t xml:space="preserve">determinist [dɪ'tɝmɪnɪst] n. </w:t>
      </w:r>
      <w:r>
        <w:rPr>
          <w:rFonts w:hint="eastAsia" w:ascii="宋体" w:hAnsi="宋体" w:eastAsia="宋体"/>
        </w:rPr>
        <w:t xml:space="preserve">决定论者 </w:t>
      </w:r>
      <w:r>
        <w:t xml:space="preserve">adj. </w:t>
      </w:r>
      <w:r>
        <w:rPr>
          <w:rFonts w:hint="eastAsia" w:ascii="宋体" w:hAnsi="宋体" w:eastAsia="宋体"/>
        </w:rPr>
        <w:t xml:space="preserve">决定论的【词频 </w:t>
      </w:r>
      <w:r>
        <w:t>38325</w:t>
      </w:r>
      <w:r>
        <w:rPr>
          <w:rFonts w:hint="eastAsia" w:ascii="宋体" w:hAnsi="宋体" w:eastAsia="宋体"/>
        </w:rPr>
        <w:t xml:space="preserve">】 </w:t>
      </w:r>
      <w:r>
        <w:t xml:space="preserve">deterministic [dɪ,tɜːmɪ'nɪstɪk] adj.  </w:t>
      </w:r>
      <w:r>
        <w:rPr>
          <w:rFonts w:hint="eastAsia" w:ascii="宋体" w:hAnsi="宋体" w:eastAsia="宋体"/>
        </w:rPr>
        <w:t>确定性的；命运注定论的【词频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25266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76"/>
        <w:rPr>
          <w:rFonts w:hint="eastAsia" w:ascii="宋体" w:hAnsi="宋体" w:eastAsia="宋体"/>
        </w:rPr>
      </w:pPr>
      <w:r>
        <w:t>overdetermined [,əuvədi'tə:mind]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超定的；多因素决定的；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过定的【词频 </w:t>
      </w:r>
      <w:r>
        <w:t>51685</w:t>
      </w:r>
      <w:r>
        <w:rPr>
          <w:rFonts w:hint="eastAsia" w:ascii="宋体" w:hAnsi="宋体" w:eastAsia="宋体"/>
        </w:rPr>
        <w:t xml:space="preserve">】 </w:t>
      </w:r>
      <w:r>
        <w:t xml:space="preserve">self-determined [,selfdi'tə:mind] adj.  </w:t>
      </w:r>
      <w:r>
        <w:rPr>
          <w:rFonts w:hint="eastAsia" w:ascii="宋体" w:hAnsi="宋体" w:eastAsia="宋体"/>
        </w:rPr>
        <w:t>依据自决的，自主的【词频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38038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20"/>
        <w:rPr>
          <w:rFonts w:hint="eastAsia" w:ascii="宋体" w:hAnsi="宋体" w:eastAsia="宋体"/>
        </w:rPr>
      </w:pPr>
      <w:r>
        <w:pict>
          <v:group id="_x0000_s1177" o:spid="_x0000_s1177" o:spt="203" style="position:absolute;left:0pt;margin-left:63.2pt;margin-top:32.95pt;height:80.25pt;width:77pt;mso-position-horizontal-relative:page;z-index:-211968;mso-width-relative:page;mso-height-relative:page;" coordorigin="1265,659" coordsize="1540,1605">
            <o:lock v:ext="edit"/>
            <v:shape id="_x0000_s1178" o:spid="_x0000_s117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179" o:spid="_x0000_s117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self-determining [,selfdi'tə:miniŋ] adj. </w:t>
      </w:r>
      <w:r>
        <w:rPr>
          <w:rFonts w:hint="eastAsia" w:ascii="宋体" w:hAnsi="宋体" w:eastAsia="宋体"/>
        </w:rPr>
        <w:t xml:space="preserve">民族自决的；自己决定的【词频 </w:t>
      </w:r>
      <w:r>
        <w:t>48035</w:t>
      </w:r>
      <w:r>
        <w:rPr>
          <w:rFonts w:hint="eastAsia" w:ascii="宋体" w:hAnsi="宋体" w:eastAsia="宋体"/>
        </w:rPr>
        <w:t xml:space="preserve">】 </w:t>
      </w:r>
      <w:r>
        <w:t xml:space="preserve">determinacy [dɪ'tɜːmɪnəsɪ] n.  </w:t>
      </w:r>
      <w:r>
        <w:rPr>
          <w:rFonts w:hint="eastAsia" w:ascii="宋体" w:hAnsi="宋体" w:eastAsia="宋体"/>
        </w:rPr>
        <w:t>确定性；坚定性【词频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56988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t xml:space="preserve">indeterminacy [,ɪndɪ'tɜːmɪnəsɪ] </w:t>
      </w:r>
      <w:r>
        <w:rPr>
          <w:rFonts w:hint="eastAsia" w:ascii="宋体" w:hAnsi="宋体" w:eastAsia="宋体"/>
        </w:rPr>
        <w:t>不确定；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不确定性【词频 </w:t>
      </w:r>
      <w:r>
        <w:t>24621</w:t>
      </w:r>
      <w:r>
        <w:rPr>
          <w:rFonts w:hint="eastAsia" w:ascii="宋体" w:hAnsi="宋体" w:eastAsia="宋体"/>
        </w:rPr>
        <w:t xml:space="preserve">】 </w:t>
      </w:r>
      <w:r>
        <w:t xml:space="preserve">predetermine [priːdɪ'tɜːmɪn] vt.  </w:t>
      </w:r>
      <w:r>
        <w:rPr>
          <w:rFonts w:hint="eastAsia" w:ascii="宋体" w:hAnsi="宋体" w:eastAsia="宋体"/>
        </w:rPr>
        <w:t>预先确定；预先决定；预先查明【词频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24378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ede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't</w:t>
      </w:r>
      <w:r>
        <w:rPr>
          <w:w w:val="100"/>
        </w:rPr>
        <w:t>ɝ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业</w:t>
      </w:r>
      <w:r>
        <w:rPr>
          <w:rFonts w:hint="eastAsia" w:ascii="宋体" w:hAnsi="宋体" w:eastAsia="宋体"/>
          <w:spacing w:val="-3"/>
          <w:w w:val="100"/>
        </w:rPr>
        <w:t>已</w:t>
      </w:r>
      <w:r>
        <w:rPr>
          <w:rFonts w:hint="eastAsia" w:ascii="宋体" w:hAnsi="宋体" w:eastAsia="宋体"/>
          <w:w w:val="100"/>
        </w:rPr>
        <w:t>决</w:t>
      </w:r>
      <w:r>
        <w:rPr>
          <w:rFonts w:hint="eastAsia" w:ascii="宋体" w:hAnsi="宋体" w:eastAsia="宋体"/>
          <w:spacing w:val="-3"/>
          <w:w w:val="100"/>
        </w:rPr>
        <w:t>定的</w:t>
      </w:r>
      <w:r>
        <w:rPr>
          <w:rFonts w:hint="eastAsia" w:ascii="宋体" w:hAnsi="宋体" w:eastAsia="宋体"/>
          <w:spacing w:val="-1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先</w:t>
      </w:r>
      <w:r>
        <w:rPr>
          <w:rFonts w:hint="eastAsia" w:ascii="宋体" w:hAnsi="宋体" w:eastAsia="宋体"/>
          <w:w w:val="100"/>
        </w:rPr>
        <w:t>已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定的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已</w:t>
      </w:r>
      <w:r>
        <w:rPr>
          <w:rFonts w:hint="eastAsia" w:ascii="宋体" w:hAnsi="宋体" w:eastAsia="宋体"/>
          <w:w w:val="100"/>
        </w:rPr>
        <w:t>决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spacing w:val="-13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去式</w:t>
      </w:r>
      <w:r>
        <w:rPr>
          <w:rFonts w:hint="eastAsia" w:ascii="宋体" w:hAnsi="宋体" w:eastAsia="宋体"/>
          <w:w w:val="100"/>
        </w:rPr>
        <w:t>和过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1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8</w:t>
      </w:r>
      <w:r>
        <w:rPr>
          <w:w w:val="100"/>
        </w:rPr>
        <w:t>63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determinate [dɪ'tɜːmɪnət] adj.  </w:t>
      </w:r>
      <w:r>
        <w:rPr>
          <w:rFonts w:hint="eastAsia" w:ascii="宋体" w:hAnsi="宋体" w:eastAsia="宋体"/>
        </w:rPr>
        <w:t xml:space="preserve">确定的；决定的 </w:t>
      </w:r>
      <w:r>
        <w:t xml:space="preserve">vt.  </w:t>
      </w:r>
      <w:r>
        <w:rPr>
          <w:rFonts w:hint="eastAsia" w:ascii="宋体" w:hAnsi="宋体" w:eastAsia="宋体"/>
        </w:rPr>
        <w:t>确定；弄清楚【词频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28941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determination [dɪ,tɜːmɪ'neɪʃ(ə)n] n.  </w:t>
      </w:r>
      <w:r>
        <w:rPr>
          <w:rFonts w:hint="eastAsia" w:ascii="宋体" w:hAnsi="宋体" w:eastAsia="宋体"/>
        </w:rPr>
        <w:t>决心；果断；测定【词频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3876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7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891"/>
        <w:rPr>
          <w:rFonts w:hint="eastAsia" w:ascii="宋体" w:hAnsi="宋体" w:eastAsia="宋体"/>
        </w:rPr>
      </w:pPr>
      <w:r>
        <w:t xml:space="preserve">determinative [dɪ'tɜːmɪnətɪv] adj. </w:t>
      </w:r>
      <w:r>
        <w:rPr>
          <w:rFonts w:hint="eastAsia" w:ascii="宋体" w:hAnsi="宋体" w:eastAsia="宋体"/>
        </w:rPr>
        <w:t xml:space="preserve">决定的；限定的 </w:t>
      </w:r>
      <w:r>
        <w:t xml:space="preserve">n. </w:t>
      </w:r>
      <w:r>
        <w:rPr>
          <w:rFonts w:hint="eastAsia" w:ascii="宋体" w:hAnsi="宋体" w:eastAsia="宋体"/>
        </w:rPr>
        <w:t xml:space="preserve">限定词；决定的事物【词频 </w:t>
      </w:r>
      <w:r>
        <w:t>31357</w:t>
      </w:r>
      <w:r>
        <w:rPr>
          <w:rFonts w:hint="eastAsia" w:ascii="宋体" w:hAnsi="宋体" w:eastAsia="宋体"/>
        </w:rPr>
        <w:t xml:space="preserve">】 </w:t>
      </w:r>
      <w:r>
        <w:t xml:space="preserve">indeterminate [,ɪndɪ'tɜːmɪnət] adj. </w:t>
      </w:r>
      <w:r>
        <w:rPr>
          <w:rFonts w:hint="eastAsia" w:ascii="宋体" w:hAnsi="宋体" w:eastAsia="宋体"/>
        </w:rPr>
        <w:t xml:space="preserve">不确定的；模糊的；含混的【词频 </w:t>
      </w:r>
      <w:r>
        <w:t>16825</w:t>
      </w:r>
      <w:r>
        <w:rPr>
          <w:rFonts w:hint="eastAsia" w:ascii="宋体" w:hAnsi="宋体" w:eastAsia="宋体"/>
        </w:rPr>
        <w:t xml:space="preserve">】 </w:t>
      </w:r>
      <w:r>
        <w:t xml:space="preserve">predeterminate [,pridɪ'tɝmənɪt] adj. </w:t>
      </w:r>
      <w:r>
        <w:rPr>
          <w:rFonts w:hint="eastAsia" w:ascii="宋体" w:hAnsi="宋体" w:eastAsia="宋体"/>
        </w:rPr>
        <w:t>先定的；预定的；注定的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180" o:spid="_x0000_s1180" o:spt="203" style="position:absolute;left:0pt;margin-left:144.8pt;margin-top:15.45pt;height:392.45pt;width:390.4pt;mso-position-horizontal-relative:page;z-index:-211968;mso-width-relative:page;mso-height-relative:page;" coordorigin="2896,309" coordsize="7808,7849">
            <o:lock v:ext="edit"/>
            <v:shape id="_x0000_s1181" o:spid="_x0000_s118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82" o:spid="_x0000_s118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83" o:spid="_x0000_s118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overdetermination [,əuvədi,tə:mi'neiʃən] n.  </w:t>
      </w:r>
      <w:r>
        <w:rPr>
          <w:rFonts w:hint="eastAsia" w:ascii="宋体" w:hAnsi="宋体" w:eastAsia="宋体"/>
        </w:rPr>
        <w:t>超定【词频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57688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self-determination ['selfdi'tə:mi'neiʃən] n.  </w:t>
      </w:r>
      <w:r>
        <w:rPr>
          <w:rFonts w:hint="eastAsia" w:ascii="宋体" w:hAnsi="宋体" w:eastAsia="宋体"/>
        </w:rPr>
        <w:t>民族自决；自我决定【词频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9588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5"/>
        <w:ind w:left="0"/>
        <w:rPr>
          <w:rFonts w:ascii="宋体"/>
          <w:sz w:val="26"/>
        </w:rPr>
      </w:pPr>
    </w:p>
    <w:p>
      <w:pPr>
        <w:pStyle w:val="8"/>
        <w:numPr>
          <w:ilvl w:val="1"/>
          <w:numId w:val="13"/>
        </w:numPr>
        <w:tabs>
          <w:tab w:val="left" w:pos="3325"/>
        </w:tabs>
        <w:spacing w:before="0" w:after="0" w:line="240" w:lineRule="auto"/>
        <w:ind w:left="3324" w:right="0" w:hanging="884"/>
        <w:jc w:val="left"/>
        <w:rPr>
          <w:rFonts w:hint="eastAsia" w:ascii="Microsoft JhengHei" w:eastAsia="Microsoft JhengHei"/>
          <w:b/>
          <w:sz w:val="44"/>
        </w:rPr>
      </w:pPr>
      <w:bookmarkStart w:id="12" w:name="205. -commod- 便利，方便"/>
      <w:bookmarkEnd w:id="12"/>
      <w:bookmarkStart w:id="13" w:name="_bookmark4"/>
      <w:bookmarkEnd w:id="13"/>
      <w:bookmarkStart w:id="14" w:name="_bookmark4"/>
      <w:bookmarkEnd w:id="14"/>
      <w:r>
        <w:rPr>
          <w:b/>
          <w:sz w:val="44"/>
        </w:rPr>
        <w:t>-commod-</w:t>
      </w:r>
      <w:r>
        <w:rPr>
          <w:b/>
          <w:spacing w:val="76"/>
          <w:sz w:val="44"/>
        </w:rPr>
        <w:t xml:space="preserve"> </w:t>
      </w:r>
      <w:r>
        <w:rPr>
          <w:rFonts w:hint="eastAsia" w:ascii="Microsoft JhengHei" w:eastAsia="Microsoft JhengHei"/>
          <w:b/>
          <w:sz w:val="44"/>
        </w:rPr>
        <w:t>便利，方便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【词源】来自法语</w:t>
      </w:r>
      <w:r>
        <w:rPr>
          <w:rFonts w:hint="eastAsia" w:ascii="宋体" w:eastAsia="宋体"/>
          <w:spacing w:val="-55"/>
        </w:rPr>
        <w:t xml:space="preserve"> </w:t>
      </w:r>
      <w:r>
        <w:t xml:space="preserve">commode </w:t>
      </w:r>
      <w:r>
        <w:rPr>
          <w:rFonts w:hint="eastAsia" w:ascii="宋体" w:eastAsia="宋体"/>
        </w:rPr>
        <w:t>女士梳妆台。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【引申】存放</w:t>
      </w:r>
      <w:r>
        <w:t>/</w:t>
      </w:r>
      <w:r>
        <w:rPr>
          <w:rFonts w:hint="eastAsia" w:ascii="宋体" w:eastAsia="宋体"/>
        </w:rPr>
        <w:t>储存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commode [kə'məʊd] n.  </w:t>
      </w:r>
      <w:r>
        <w:rPr>
          <w:rFonts w:hint="eastAsia" w:ascii="宋体" w:hAnsi="宋体" w:eastAsia="宋体"/>
        </w:rPr>
        <w:t>洗脸台；便桶；衣柜【词频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26449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商品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货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日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co</w:t>
      </w:r>
      <w:r>
        <w:rPr>
          <w:spacing w:val="-4"/>
          <w:w w:val="100"/>
        </w:rPr>
        <w:t>mm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46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commodious [kə'məʊdɪəs] adj.  </w:t>
      </w:r>
      <w:r>
        <w:rPr>
          <w:rFonts w:hint="eastAsia" w:ascii="宋体" w:hAnsi="宋体" w:eastAsia="宋体"/>
        </w:rPr>
        <w:t>宽敞的；方便的【词频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34117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507"/>
        <w:rPr>
          <w:rFonts w:hint="eastAsia" w:ascii="宋体" w:hAnsi="宋体" w:eastAsia="宋体"/>
        </w:rPr>
      </w:pPr>
      <w:r>
        <w:pict>
          <v:group id="_x0000_s1184" o:spid="_x0000_s1184" o:spt="203" style="position:absolute;left:0pt;margin-left:63.2pt;margin-top:155.45pt;height:80.25pt;width:77pt;mso-position-horizontal-relative:page;z-index:-211968;mso-width-relative:page;mso-height-relative:page;" coordorigin="1265,3110" coordsize="1540,1605">
            <o:lock v:ext="edit"/>
            <v:shape id="_x0000_s1185" o:spid="_x0000_s1185" style="position:absolute;left:1265;top:3344;height:1371;width:1299;" fillcolor="#C0C0C0" filled="t" stroked="f" coordorigin="1265,3344" coordsize="1299,1371" path="m1646,4375l1638,4367,1579,4440,1543,4487,1511,4527,1506,4449,1497,4370,1492,4337,1485,4289,1469,4206,1474,4196,1479,4185,1484,4175,1414,4185,1429,4222,1440,4257,1448,4289,1454,4318,1400,4380,1360,4426,1354,4369,1346,4311,1337,4251,1324,4187,1327,4177,1331,4166,1334,4156,1265,4171,1280,4204,1295,4242,1308,4285,1322,4333,1333,4380,1337,4417,1334,4443,1326,4459,1387,4478,1388,4465,1393,4449,1401,4431,1404,4426,1412,4411,1424,4390,1436,4371,1448,4353,1461,4337,1470,4380,1476,4419,1481,4455,1484,4487,1486,4516,1484,4541,1479,4560,1471,4575,1530,4592,1535,4572,1544,4550,1554,4527,1555,4526,1568,4499,1581,4478,1605,4440,1624,4410,1646,4375m1724,4444l1712,4440,1685,4499,1662,4550,1642,4591,1625,4624,1611,4652,1598,4674,1588,4690,1581,4702,1644,4714,1647,4683,1661,4629,1687,4549,1724,4444m2011,3892l2009,3877,2004,3867,1992,3851,1974,3829,1950,3802,1946,3804,1943,3806,1939,3808,1950,3838,1958,3865,1961,3889,1960,3909,1958,3928,1960,3939,1962,3941,1964,3943,1973,3943,1984,3936,1992,3932,2000,3924,2007,3913,2011,3905,2011,3892m2088,4271l2087,4256,2083,4241,2083,4238,2071,4240,2060,4241,2050,4239,2040,4234,2029,4227,2012,4215,1991,4198,1965,4175,1961,4178,1958,4182,1954,4185,1980,4214,2001,4236,2016,4254,2026,4265,2032,4276,2034,4284,2035,4285,2033,4293,2028,4301,1891,4438,1874,4451,1857,4456,1841,4452,1825,4440,1765,4380,1709,4324,1722,4312,1815,4219,1872,4162,1881,4171,1899,4189,1903,4177,1908,4162,1910,4156,1914,4145,1897,4131,1871,4106,1859,4094,1859,4149,1790,4219,1764,4194,1764,4244,1697,4312,1608,4223,1596,4211,1606,4200,1663,4143,1714,4194,1764,4244,1764,4194,1714,4143,1688,4118,1705,4101,1758,4048,1859,4149,1859,4094,1836,4071,1813,4048,1792,4027,1796,3998,1745,3998,1745,4036,1680,4101,1674,4073,1669,4046,1667,4029,1667,4114,1583,4198,1572,4198,1562,4199,1551,4200,1545,4164,1539,4131,1532,4102,1526,4078,1543,4061,1590,4014,1623,3981,1634,4014,1656,4080,1667,4114,1667,4029,1666,4021,1665,3998,1665,3981,1665,3976,1666,3960,1670,3944,1678,3930,1608,3928,1608,3970,1564,4014,1518,4061,1514,4047,1510,4031,1505,4014,1499,3996,1502,3986,1504,3976,1507,3966,1438,3981,1455,4013,1471,4049,1487,4088,1503,4131,1516,4177,1524,4225,1529,4273,1530,4322,1543,4322,1548,4300,1551,4276,1553,4251,1554,4223,1710,4380,1809,4478,1832,4496,1855,4502,1877,4497,1899,4480,1924,4456,2000,4380,2061,4318,2070,4310,2080,4295,2085,4284,2088,4271m2093,3684l2093,3650,2089,3641,2072,3625,2064,3620,2054,3619,2036,3622,2011,3627,1977,3635,1977,3643,2000,3649,2022,3656,2041,3665,2059,3675,2076,3688,2087,3690,2093,3684m2255,3348l2199,3345,2180,3344,2180,3386,2049,3517,2007,3559,2006,3547,2004,3537,2000,3528,1994,3521,1990,3517,1973,3509,1964,3508,1948,3511,1926,3517,1897,3525,1897,3534,1924,3541,1948,3550,1970,3562,1990,3576,1916,3650,1821,3745,1796,3724,1787,3732,1804,3759,1816,3784,1824,3806,1828,3827,1830,3846,1832,3856,1836,3861,1838,3863,1840,3861,1849,3861,1861,3848,1870,3831,1874,3823,1876,3812,1872,3804,1867,3796,1859,3785,1848,3772,1834,3757,1846,3745,2032,3559,2194,3397,2200,3416,2212,3456,2218,3475,2221,3474,2225,3473,2228,3473,2227,3427,2231,3397,2232,3392,2242,3365,2255,3348m2325,3655l2324,3640,2323,3635,2310,3639,2298,3640,2288,3638,2279,3633,2269,3626,2258,3618,2246,3608,2232,3595,2224,3603,2238,3621,2250,3636,2260,3649,2266,3658,2274,3671,2272,3681,2266,3692,2163,3795,2147,3810,2136,3819,2129,3823,2127,3823,2132,3806,2139,3785,2149,3750,2157,3715,2163,3681,2167,3649,2172,3615,2176,3576,2180,3534,2191,3517,2197,3509,2127,3502,2132,3543,2133,3585,2131,3626,2127,3667,2122,3708,2116,3744,2109,3777,2101,3806,2030,3734,2032,3722,2034,3710,2036,3698,1965,3728,1984,3745,2003,3763,2023,3783,2087,3846,2065,3898,2041,3948,2014,3997,1986,4044,1994,4048,2030,3999,2062,3952,2088,3907,2110,3865,2123,3873,2133,3871,2140,3865,2181,3823,2201,3804,2283,3721,2305,3698,2320,3676,2325,3655m2384,3527l2378,3517,2369,3509,2361,3504,2351,3501,2339,3499,2325,3498,2308,3501,2286,3506,2258,3515,2226,3525,2227,3529,2227,3532,2228,3536,2267,3538,2300,3542,2328,3548,2350,3557,2367,3566,2378,3568,2382,3563,2384,3561,2384,3527m2563,3808l2540,3787,2515,3763,2487,3736,2456,3705,2456,3694,2457,3684,2458,3673,2388,3696,2407,3713,2433,3737,2465,3769,2504,3808,2382,3930,2316,3865,2279,3827,2281,3815,2285,3791,2245,3806,2211,3818,2234,3839,2266,3870,2306,3909,2355,3957,2236,4076,2158,3998,2161,3987,2163,3977,2165,3966,2095,3993,2116,4012,2141,4035,2169,4063,2201,4095,2199,4103,2198,4111,2196,4120,2210,4119,2249,4118,2249,4088,2262,4076,2407,3930,2517,3820,2542,3846,2547,3836,2556,3820,2563,3808e">
              <v:path arrowok="t"/>
              <v:fill on="t" opacity="32896f" focussize="0,0"/>
              <v:stroke on="f"/>
              <v:imagedata o:title=""/>
              <o:lock v:ext="edit"/>
            </v:shape>
            <v:shape id="_x0000_s1186" o:spid="_x0000_s1186" o:spt="75" type="#_x0000_t75" style="position:absolute;left:2623;top:311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incommode [ɪnkə'məʊd] vt. </w:t>
      </w:r>
      <w:r>
        <w:rPr>
          <w:rFonts w:hint="eastAsia" w:ascii="宋体" w:hAnsi="宋体" w:eastAsia="宋体"/>
        </w:rPr>
        <w:t xml:space="preserve">添麻烦；使感不便；妨碍 </w:t>
      </w:r>
      <w:r>
        <w:t xml:space="preserve">incommodious [,ɪnkə'məʊdɪəs] adj. </w:t>
      </w:r>
      <w:r>
        <w:rPr>
          <w:rFonts w:hint="eastAsia" w:ascii="宋体" w:hAnsi="宋体" w:eastAsia="宋体"/>
        </w:rPr>
        <w:t xml:space="preserve">不便的；狭窄的 </w:t>
      </w:r>
      <w:r>
        <w:t xml:space="preserve">discommode [,dɪskə'məʊd] vt. </w:t>
      </w:r>
      <w:r>
        <w:rPr>
          <w:rFonts w:hint="eastAsia" w:ascii="宋体" w:hAnsi="宋体" w:eastAsia="宋体"/>
        </w:rPr>
        <w:t xml:space="preserve">使不方便；使为难；使不自由 </w:t>
      </w:r>
      <w:r>
        <w:t xml:space="preserve">discommodity [,dɪskə'mɒdətɪ] n.  </w:t>
      </w:r>
      <w:r>
        <w:rPr>
          <w:rFonts w:hint="eastAsia" w:ascii="宋体" w:hAnsi="宋体" w:eastAsia="宋体"/>
        </w:rPr>
        <w:t xml:space="preserve">不便；无用之物 </w:t>
      </w:r>
      <w:r>
        <w:t xml:space="preserve">commoditize [kə'mɔdətaiz] n. </w:t>
      </w:r>
      <w:r>
        <w:rPr>
          <w:rFonts w:hint="eastAsia" w:ascii="宋体" w:hAnsi="宋体" w:eastAsia="宋体"/>
        </w:rPr>
        <w:t xml:space="preserve">商品化 </w:t>
      </w:r>
      <w:r>
        <w:t xml:space="preserve">vt. </w:t>
      </w:r>
      <w:r>
        <w:rPr>
          <w:rFonts w:hint="eastAsia" w:ascii="宋体" w:hAnsi="宋体" w:eastAsia="宋体"/>
        </w:rPr>
        <w:t xml:space="preserve">使商品化 </w:t>
      </w:r>
      <w:r>
        <w:t xml:space="preserve">commoditization [kə'mɔdətaizeiʃən] n. </w:t>
      </w:r>
      <w:r>
        <w:rPr>
          <w:rFonts w:hint="eastAsia" w:ascii="宋体" w:hAnsi="宋体" w:eastAsia="宋体"/>
        </w:rPr>
        <w:t xml:space="preserve">商品化【词频 </w:t>
      </w:r>
      <w:r>
        <w:t>51225</w:t>
      </w:r>
      <w:r>
        <w:rPr>
          <w:rFonts w:hint="eastAsia" w:ascii="宋体" w:hAnsi="宋体" w:eastAsia="宋体"/>
        </w:rPr>
        <w:t xml:space="preserve">】 </w:t>
      </w:r>
      <w:r>
        <w:t xml:space="preserve">commodify [kə'mɔdə.fɑi] vt. </w:t>
      </w:r>
      <w:r>
        <w:rPr>
          <w:rFonts w:hint="eastAsia" w:ascii="宋体" w:hAnsi="宋体" w:eastAsia="宋体"/>
        </w:rPr>
        <w:t>使商品化，把</w:t>
      </w:r>
      <w:r>
        <w:t>……</w:t>
      </w:r>
      <w:r>
        <w:rPr>
          <w:rFonts w:hint="eastAsia" w:ascii="宋体" w:hAnsi="宋体" w:eastAsia="宋体"/>
        </w:rPr>
        <w:t xml:space="preserve">视作商品 </w:t>
      </w:r>
      <w:r>
        <w:t xml:space="preserve">commodified [kə'mɔdə.fɑid] adj.  </w:t>
      </w:r>
      <w:r>
        <w:rPr>
          <w:rFonts w:hint="eastAsia" w:ascii="宋体" w:hAnsi="宋体" w:eastAsia="宋体"/>
        </w:rPr>
        <w:t>商品化的【词频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45920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commodification [kə,mɔdifi'keiʃən] n. </w:t>
      </w:r>
      <w:r>
        <w:rPr>
          <w:rFonts w:hint="eastAsia" w:ascii="宋体" w:hAnsi="宋体" w:eastAsia="宋体"/>
        </w:rPr>
        <w:t xml:space="preserve">商品化；商品性【词频 </w:t>
      </w:r>
      <w:r>
        <w:t>28058</w:t>
      </w:r>
      <w:r>
        <w:rPr>
          <w:rFonts w:hint="eastAsia" w:ascii="宋体" w:hAnsi="宋体" w:eastAsia="宋体"/>
        </w:rPr>
        <w:t xml:space="preserve">】 </w:t>
      </w:r>
      <w:r>
        <w:t xml:space="preserve">commodore ['kɒmədɔː] n.  </w:t>
      </w:r>
      <w:r>
        <w:rPr>
          <w:rFonts w:hint="eastAsia" w:ascii="宋体" w:hAnsi="宋体" w:eastAsia="宋体"/>
        </w:rPr>
        <w:t>海军准将；</w:t>
      </w:r>
      <w:r>
        <w:t>[</w:t>
      </w:r>
      <w:r>
        <w:rPr>
          <w:rFonts w:hint="eastAsia" w:ascii="宋体" w:hAnsi="宋体" w:eastAsia="宋体"/>
        </w:rPr>
        <w:t>水运</w:t>
      </w:r>
      <w:r>
        <w:t xml:space="preserve">]  </w:t>
      </w:r>
      <w:r>
        <w:rPr>
          <w:rFonts w:hint="eastAsia" w:ascii="宋体" w:hAnsi="宋体" w:eastAsia="宋体"/>
        </w:rPr>
        <w:t>船队队长【词频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38579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acco</w:t>
      </w:r>
      <w:r>
        <w:rPr>
          <w:spacing w:val="-4"/>
          <w:w w:val="100"/>
        </w:rPr>
        <w:t>mm</w:t>
      </w:r>
      <w:r>
        <w:rPr>
          <w:w w:val="100"/>
        </w:rPr>
        <w:t>oda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容</w:t>
      </w:r>
      <w:r>
        <w:rPr>
          <w:rFonts w:hint="eastAsia" w:ascii="宋体" w:hAnsi="宋体" w:eastAsia="宋体"/>
          <w:spacing w:val="-3"/>
          <w:w w:val="100"/>
        </w:rPr>
        <w:t>纳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适</w:t>
      </w:r>
      <w:r>
        <w:rPr>
          <w:rFonts w:hint="eastAsia" w:ascii="宋体" w:hAnsi="宋体" w:eastAsia="宋体"/>
          <w:spacing w:val="-3"/>
          <w:w w:val="100"/>
        </w:rPr>
        <w:t>应</w:t>
      </w:r>
      <w:r>
        <w:rPr>
          <w:rFonts w:hint="eastAsia" w:ascii="宋体" w:hAnsi="宋体" w:eastAsia="宋体"/>
          <w:w w:val="100"/>
        </w:rPr>
        <w:t>；供</w:t>
      </w:r>
      <w:r>
        <w:rPr>
          <w:rFonts w:hint="eastAsia" w:ascii="宋体" w:hAnsi="宋体" w:eastAsia="宋体"/>
          <w:spacing w:val="-3"/>
          <w:w w:val="100"/>
        </w:rPr>
        <w:t>应；</w:t>
      </w:r>
      <w:r>
        <w:rPr>
          <w:rFonts w:hint="eastAsia" w:ascii="宋体" w:hAnsi="宋体" w:eastAsia="宋体"/>
          <w:w w:val="100"/>
        </w:rPr>
        <w:t>调解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适</w:t>
      </w:r>
      <w:r>
        <w:rPr>
          <w:rFonts w:hint="eastAsia" w:ascii="宋体" w:hAnsi="宋体" w:eastAsia="宋体"/>
          <w:w w:val="100"/>
        </w:rPr>
        <w:t>应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调解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8" w:type="default"/>
          <w:pgSz w:w="11910" w:h="16840"/>
          <w:pgMar w:top="860" w:right="920" w:bottom="740" w:left="920" w:header="350" w:footer="554" w:gutter="0"/>
          <w:pgNumType w:start="2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212"/>
        <w:rPr>
          <w:rFonts w:hint="eastAsia" w:ascii="宋体" w:hAnsi="宋体" w:eastAsia="宋体"/>
        </w:rPr>
      </w:pPr>
      <w:r>
        <w:rPr>
          <w:w w:val="100"/>
        </w:rPr>
        <w:t>acco</w:t>
      </w:r>
      <w:r>
        <w:rPr>
          <w:spacing w:val="-4"/>
          <w:w w:val="100"/>
        </w:rPr>
        <w:t>mm</w:t>
      </w:r>
      <w:r>
        <w:rPr>
          <w:w w:val="100"/>
        </w:rPr>
        <w:t>oda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住</w:t>
      </w:r>
      <w:r>
        <w:rPr>
          <w:rFonts w:hint="eastAsia" w:ascii="宋体" w:hAnsi="宋体" w:eastAsia="宋体"/>
          <w:w w:val="100"/>
        </w:rPr>
        <w:t>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膳</w:t>
      </w:r>
      <w:r>
        <w:rPr>
          <w:rFonts w:hint="eastAsia" w:ascii="宋体" w:hAnsi="宋体" w:eastAsia="宋体"/>
          <w:spacing w:val="-3"/>
          <w:w w:val="100"/>
        </w:rPr>
        <w:t>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调节</w:t>
      </w:r>
      <w:r>
        <w:rPr>
          <w:rFonts w:hint="eastAsia" w:ascii="宋体" w:hAnsi="宋体" w:eastAsia="宋体"/>
          <w:w w:val="100"/>
        </w:rPr>
        <w:t>；和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预</w:t>
      </w:r>
      <w:r>
        <w:rPr>
          <w:rFonts w:hint="eastAsia" w:ascii="宋体" w:hAnsi="宋体" w:eastAsia="宋体"/>
          <w:w w:val="100"/>
        </w:rPr>
        <w:t>订</w:t>
      </w:r>
      <w:r>
        <w:rPr>
          <w:rFonts w:hint="eastAsia" w:ascii="宋体" w:hAnsi="宋体" w:eastAsia="宋体"/>
          <w:spacing w:val="-3"/>
          <w:w w:val="100"/>
        </w:rPr>
        <w:t>铺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5429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accommodationist [ə,kɑmə'deʃənɪst] adj. </w:t>
      </w:r>
      <w:r>
        <w:rPr>
          <w:rFonts w:hint="eastAsia" w:ascii="宋体" w:hAnsi="宋体" w:eastAsia="宋体"/>
        </w:rPr>
        <w:t xml:space="preserve">迁就的，妥协的 </w:t>
      </w:r>
      <w:r>
        <w:t xml:space="preserve">n. </w:t>
      </w:r>
      <w:r>
        <w:rPr>
          <w:rFonts w:hint="eastAsia" w:ascii="宋体" w:hAnsi="宋体" w:eastAsia="宋体"/>
        </w:rPr>
        <w:t xml:space="preserve">妥协迁就者【词频 </w:t>
      </w:r>
      <w:r>
        <w:t>38994</w:t>
      </w:r>
      <w:r>
        <w:rPr>
          <w:rFonts w:hint="eastAsia" w:ascii="宋体" w:hAnsi="宋体" w:eastAsia="宋体"/>
        </w:rPr>
        <w:t xml:space="preserve">】 </w:t>
      </w:r>
      <w:r>
        <w:t xml:space="preserve">accommodating [ə'kɒmədeɪtɪŋ] adj. </w:t>
      </w:r>
      <w:r>
        <w:rPr>
          <w:rFonts w:hint="eastAsia" w:ascii="宋体" w:hAnsi="宋体" w:eastAsia="宋体"/>
        </w:rPr>
        <w:t>随和的；乐于助人的；肯通融的</w:t>
      </w:r>
    </w:p>
    <w:p>
      <w:pPr>
        <w:pStyle w:val="8"/>
        <w:numPr>
          <w:ilvl w:val="0"/>
          <w:numId w:val="14"/>
        </w:numPr>
        <w:tabs>
          <w:tab w:val="left" w:pos="3349"/>
        </w:tabs>
        <w:spacing w:before="66" w:after="0" w:line="516" w:lineRule="auto"/>
        <w:ind w:left="160" w:right="2308" w:firstLine="2941"/>
        <w:jc w:val="left"/>
        <w:rPr>
          <w:rFonts w:hint="eastAsia" w:ascii="宋体" w:hAnsi="宋体" w:eastAsia="宋体"/>
          <w:sz w:val="21"/>
        </w:rPr>
      </w:pPr>
      <w:r>
        <w:pict>
          <v:group id="_x0000_s1187" o:spid="_x0000_s1187" o:spt="203" style="position:absolute;left:0pt;margin-left:144.8pt;margin-top:15.45pt;height:392.45pt;width:390.4pt;mso-position-horizontal-relative:page;z-index:-211968;mso-width-relative:page;mso-height-relative:page;" coordorigin="2896,309" coordsize="7808,7849">
            <o:lock v:ext="edit"/>
            <v:shape id="_x0000_s1188" o:spid="_x0000_s118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89" o:spid="_x0000_s118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90" o:spid="_x0000_s119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hAnsi="宋体" w:eastAsia="宋体"/>
          <w:w w:val="100"/>
          <w:sz w:val="21"/>
        </w:rPr>
        <w:t>使适应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调</w:t>
      </w:r>
      <w:r>
        <w:rPr>
          <w:rFonts w:hint="eastAsia" w:ascii="宋体" w:hAnsi="宋体" w:eastAsia="宋体"/>
          <w:spacing w:val="-3"/>
          <w:w w:val="100"/>
          <w:sz w:val="21"/>
        </w:rPr>
        <w:t>节</w:t>
      </w:r>
      <w:r>
        <w:rPr>
          <w:rFonts w:hint="eastAsia" w:ascii="宋体" w:hAnsi="宋体" w:eastAsia="宋体"/>
          <w:w w:val="100"/>
          <w:sz w:val="21"/>
        </w:rPr>
        <w:t>（</w:t>
      </w:r>
      <w:r>
        <w:rPr>
          <w:rFonts w:hint="eastAsia" w:ascii="宋体" w:hAnsi="宋体" w:eastAsia="宋体"/>
          <w:spacing w:val="-3"/>
          <w:w w:val="100"/>
          <w:sz w:val="21"/>
        </w:rPr>
        <w:t>现</w:t>
      </w:r>
      <w:r>
        <w:rPr>
          <w:rFonts w:hint="eastAsia" w:ascii="宋体" w:hAnsi="宋体" w:eastAsia="宋体"/>
          <w:w w:val="100"/>
          <w:sz w:val="21"/>
        </w:rPr>
        <w:t>在</w:t>
      </w:r>
      <w:r>
        <w:rPr>
          <w:rFonts w:hint="eastAsia" w:ascii="宋体" w:hAnsi="宋体" w:eastAsia="宋体"/>
          <w:spacing w:val="-3"/>
          <w:w w:val="100"/>
          <w:sz w:val="21"/>
        </w:rPr>
        <w:t>分</w:t>
      </w:r>
      <w:r>
        <w:rPr>
          <w:rFonts w:hint="eastAsia" w:ascii="宋体" w:hAnsi="宋体" w:eastAsia="宋体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调</w:t>
      </w:r>
      <w:r>
        <w:rPr>
          <w:rFonts w:hint="eastAsia" w:ascii="宋体" w:hAnsi="宋体" w:eastAsia="宋体"/>
          <w:spacing w:val="-3"/>
          <w:w w:val="100"/>
          <w:sz w:val="21"/>
        </w:rPr>
        <w:t>解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2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35</w:t>
      </w:r>
      <w:r>
        <w:rPr>
          <w:spacing w:val="-2"/>
          <w:w w:val="100"/>
          <w:sz w:val="21"/>
        </w:rPr>
        <w:t>2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>unaccommodating [ʌnə'kɒmədeɪtɪŋ] adj.</w:t>
      </w:r>
      <w:r>
        <w:rPr>
          <w:spacing w:val="40"/>
          <w:sz w:val="21"/>
        </w:rPr>
        <w:t xml:space="preserve"> </w:t>
      </w:r>
      <w:r>
        <w:rPr>
          <w:rFonts w:hint="eastAsia" w:ascii="宋体" w:hAnsi="宋体" w:eastAsia="宋体"/>
          <w:sz w:val="21"/>
        </w:rPr>
        <w:t>不随和的；不与人方便的</w:t>
      </w:r>
    </w:p>
    <w:p>
      <w:pPr>
        <w:pStyle w:val="3"/>
        <w:spacing w:line="516" w:lineRule="auto"/>
        <w:ind w:right="273"/>
        <w:rPr>
          <w:rFonts w:hint="eastAsia" w:ascii="宋体" w:hAnsi="宋体" w:eastAsia="宋体"/>
        </w:rPr>
      </w:pPr>
      <w:r>
        <w:rPr>
          <w:w w:val="100"/>
        </w:rPr>
        <w:t>acco</w:t>
      </w:r>
      <w:r>
        <w:rPr>
          <w:spacing w:val="-4"/>
          <w:w w:val="100"/>
        </w:rPr>
        <w:t>mm</w:t>
      </w:r>
      <w:r>
        <w:rPr>
          <w:w w:val="100"/>
        </w:rPr>
        <w:t>oda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ɑ</w:t>
      </w:r>
      <w:r>
        <w:rPr>
          <w:spacing w:val="-4"/>
          <w:w w:val="100"/>
        </w:rPr>
        <w:t>m</w:t>
      </w:r>
      <w:r>
        <w:rPr>
          <w:w w:val="100"/>
        </w:rPr>
        <w:t>ə,de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适应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自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调节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予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便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</w:t>
      </w:r>
      <w:r>
        <w:rPr>
          <w:spacing w:val="-3"/>
          <w:w w:val="100"/>
        </w:rPr>
        <w:t>cc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oda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485</w:t>
      </w:r>
      <w:r>
        <w:rPr>
          <w:spacing w:val="-3"/>
          <w:w w:val="100"/>
        </w:rPr>
        <w:t>00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unaccommodated [,ʌnə'kɒmədeɪtɪd] adj. </w:t>
      </w:r>
      <w:r>
        <w:rPr>
          <w:rFonts w:hint="eastAsia" w:ascii="宋体" w:hAnsi="宋体" w:eastAsia="宋体"/>
        </w:rPr>
        <w:t>不适应的；不合适的</w:t>
      </w:r>
    </w:p>
    <w:p>
      <w:pPr>
        <w:pStyle w:val="8"/>
        <w:numPr>
          <w:ilvl w:val="1"/>
          <w:numId w:val="13"/>
        </w:numPr>
        <w:tabs>
          <w:tab w:val="left" w:pos="3238"/>
        </w:tabs>
        <w:spacing w:before="77" w:after="0" w:line="240" w:lineRule="auto"/>
        <w:ind w:left="3237" w:right="0" w:hanging="883"/>
        <w:jc w:val="left"/>
        <w:rPr>
          <w:rFonts w:hint="eastAsia" w:ascii="Microsoft JhengHei" w:eastAsia="Microsoft JhengHei"/>
          <w:b/>
          <w:sz w:val="44"/>
        </w:rPr>
      </w:pPr>
      <w:bookmarkStart w:id="15" w:name="_bookmark5"/>
      <w:bookmarkEnd w:id="15"/>
      <w:bookmarkStart w:id="16" w:name="206. -merg- = -mers- 沉，没"/>
      <w:bookmarkEnd w:id="16"/>
      <w:bookmarkStart w:id="17" w:name="_bookmark5"/>
      <w:bookmarkEnd w:id="17"/>
      <w:r>
        <w:rPr>
          <w:b/>
          <w:sz w:val="44"/>
        </w:rPr>
        <w:t>-merg- = -mers-</w:t>
      </w:r>
      <w:r>
        <w:rPr>
          <w:b/>
          <w:spacing w:val="73"/>
          <w:sz w:val="44"/>
        </w:rPr>
        <w:t xml:space="preserve"> </w:t>
      </w:r>
      <w:r>
        <w:rPr>
          <w:rFonts w:hint="eastAsia" w:ascii="Microsoft JhengHei" w:eastAsia="Microsoft JhengHei"/>
          <w:b/>
          <w:sz w:val="44"/>
        </w:rPr>
        <w:t>沉，没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【词源】来源于拉丁语 </w:t>
      </w:r>
      <w:r>
        <w:t xml:space="preserve">mergere </w:t>
      </w:r>
      <w:r>
        <w:rPr>
          <w:rFonts w:hint="eastAsia" w:ascii="宋体" w:eastAsia="宋体"/>
        </w:rPr>
        <w:t>沉</w:t>
      </w:r>
      <w:r>
        <w:t>/</w:t>
      </w:r>
      <w:r>
        <w:rPr>
          <w:rFonts w:hint="eastAsia" w:ascii="宋体" w:eastAsia="宋体"/>
        </w:rPr>
        <w:t xml:space="preserve">浸，该词汇的过去分词 </w:t>
      </w:r>
      <w:r>
        <w:t>mersus</w:t>
      </w:r>
      <w:r>
        <w:rPr>
          <w:rFonts w:hint="eastAsia" w:ascii="宋体" w:eastAsia="宋体"/>
        </w:rPr>
        <w:t>，并由该分词引申出一个词根</w:t>
      </w:r>
      <w:r>
        <w:t>-mers-</w:t>
      </w:r>
      <w:r>
        <w:rPr>
          <w:rFonts w:hint="eastAsia" w:ascii="宋体" w:eastAsia="宋体"/>
        </w:rPr>
        <w:t>，它同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t>-merg(e)-</w:t>
      </w:r>
      <w:r>
        <w:rPr>
          <w:rFonts w:hint="eastAsia" w:ascii="宋体" w:eastAsia="宋体"/>
        </w:rPr>
        <w:t>组成一对同源异形词根。还有基础词</w:t>
      </w:r>
      <w:r>
        <w:rPr>
          <w:rFonts w:hint="eastAsia" w:ascii="宋体" w:eastAsia="宋体"/>
          <w:spacing w:val="-70"/>
        </w:rPr>
        <w:t xml:space="preserve"> </w:t>
      </w:r>
      <w:r>
        <w:t xml:space="preserve">merge </w:t>
      </w:r>
      <w:r>
        <w:rPr>
          <w:rFonts w:hint="eastAsia" w:ascii="宋体" w:eastAsia="宋体"/>
        </w:rPr>
        <w:t>吞没。为它的变体，含义为它的引申义。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【引申】没</w:t>
      </w:r>
      <w:r>
        <w:t>/</w:t>
      </w:r>
      <w:r>
        <w:rPr>
          <w:rFonts w:hint="eastAsia" w:ascii="宋体" w:eastAsia="宋体"/>
        </w:rPr>
        <w:t>浸</w:t>
      </w:r>
      <w:r>
        <w:t>/</w:t>
      </w:r>
      <w:r>
        <w:rPr>
          <w:rFonts w:hint="eastAsia" w:ascii="宋体" w:eastAsia="宋体"/>
        </w:rPr>
        <w:t>沉浸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'm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1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浮现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摆脱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暴</w:t>
      </w:r>
      <w:r>
        <w:rPr>
          <w:rFonts w:hint="eastAsia" w:ascii="宋体" w:hAnsi="宋体" w:eastAsia="宋体"/>
          <w:spacing w:val="-3"/>
          <w:w w:val="100"/>
        </w:rPr>
        <w:t>露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30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86"/>
        <w:rPr>
          <w:rFonts w:hint="eastAsia" w:ascii="宋体" w:hAnsi="宋体" w:eastAsia="宋体"/>
        </w:rPr>
      </w:pPr>
      <w:r>
        <w:t xml:space="preserve">emergent [ɪ'mɜːdʒ(ə)nt] adj. </w:t>
      </w:r>
      <w:r>
        <w:rPr>
          <w:rFonts w:hint="eastAsia" w:ascii="宋体" w:hAnsi="宋体" w:eastAsia="宋体"/>
        </w:rPr>
        <w:t xml:space="preserve">紧急的；浮现的；意外的；自然发生的【词频 </w:t>
      </w:r>
      <w:r>
        <w:t>14341</w:t>
      </w:r>
      <w:r>
        <w:rPr>
          <w:rFonts w:hint="eastAsia" w:ascii="宋体" w:hAnsi="宋体" w:eastAsia="宋体"/>
        </w:rPr>
        <w:t>，</w:t>
      </w:r>
      <w:r>
        <w:t>37913</w:t>
      </w:r>
      <w:r>
        <w:rPr>
          <w:rFonts w:hint="eastAsia" w:ascii="宋体" w:hAnsi="宋体" w:eastAsia="宋体"/>
        </w:rPr>
        <w:t xml:space="preserve">】 </w:t>
      </w:r>
      <w:r>
        <w:t xml:space="preserve">emergence [ɪ'mɜːdʒ(ə)ns] n.  </w:t>
      </w:r>
      <w:r>
        <w:rPr>
          <w:rFonts w:hint="eastAsia" w:ascii="宋体" w:hAnsi="宋体" w:eastAsia="宋体"/>
        </w:rPr>
        <w:t>出现，浮现；发生；露头【词频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emergency [ɪ'mɜːdʒ(ə)nsɪ] n. </w:t>
      </w:r>
      <w:r>
        <w:rPr>
          <w:rFonts w:hint="eastAsia" w:ascii="宋体" w:hAnsi="宋体" w:eastAsia="宋体"/>
        </w:rPr>
        <w:t>紧急情况；突发事件；非常时刻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 w:firstLine="2521"/>
        <w:rPr>
          <w:rFonts w:hint="eastAsia" w:ascii="宋体" w:hAnsi="宋体" w:eastAsia="宋体"/>
        </w:rPr>
      </w:pPr>
      <w:r>
        <w:pict>
          <v:group id="_x0000_s1191" o:spid="_x0000_s1191" o:spt="203" style="position:absolute;left:0pt;margin-left:63.2pt;margin-top:42.95pt;height:80.25pt;width:77pt;mso-position-horizontal-relative:page;z-index:-211968;mso-width-relative:page;mso-height-relative:page;" coordorigin="1265,860" coordsize="1540,1605">
            <o:lock v:ext="edit"/>
            <v:shape id="_x0000_s1192" o:spid="_x0000_s1192" style="position:absolute;left:1265;top:1094;height:1371;width:1299;" fillcolor="#C0C0C0" filled="t" stroked="f" coordorigin="1265,1094" coordsize="1299,1371" path="m1646,2125l1638,2117,1579,2190,1543,2237,1511,2277,1506,2199,1497,2120,1492,2087,1485,2039,1469,1956,1474,1946,1479,1935,1484,1925,1414,1935,1429,1972,1440,2007,1448,2039,1454,2068,1400,2130,1360,2176,1354,2119,1346,2061,1337,2001,1324,1937,1327,1927,1331,1916,1334,1906,1265,1921,1280,1954,1295,1992,1308,2035,1322,2083,1333,2130,1337,2167,1334,2193,1326,2209,1387,2228,1388,2215,1393,2199,1401,2181,1404,2176,1412,2161,1424,2140,1436,2121,1448,2103,1461,2087,1470,2130,1476,2169,1481,2205,1484,2237,1486,2266,1484,2291,1479,2310,1471,2325,1530,2342,1535,2322,1544,2300,1554,2277,1555,2276,1568,2249,1581,2228,1605,2190,1624,2160,1646,2125m1724,2194l1712,2190,1685,2249,1662,2300,1642,2341,1625,2374,1611,2402,1598,2424,1588,2440,1581,2452,1644,2464,1647,2433,1661,2379,1687,2299,1724,2194m2011,1642l2009,1627,2004,1617,1992,1601,1974,1579,1950,1552,1946,1554,1943,1556,1939,1558,1950,1588,1958,1615,1961,1639,1960,1659,1958,1678,1960,1689,1962,1691,1964,1693,1973,1693,1984,1686,1992,1682,2000,1674,2007,1663,2011,1655,2011,1642m2088,2021l2087,2006,2083,1991,2083,1988,2071,1990,2060,1991,2050,1989,2040,1984,2029,1977,2012,1965,1991,1948,1965,1925,1961,1928,1958,1932,1954,1935,1980,1964,2001,1986,2016,2004,2026,2015,2032,2026,2034,2034,2035,2035,2033,2043,2028,2051,1891,2188,1874,2201,1857,2206,1841,2202,1825,2190,1765,2130,1709,2074,1722,2062,1815,1969,1872,1912,1881,1921,1899,1939,1903,1927,1908,1912,1910,1906,1914,1895,1897,1881,1871,1856,1859,1844,1859,1899,1790,1969,1764,1944,1764,1994,1697,2062,1608,1973,1596,1961,1606,1950,1663,1893,1714,1944,1764,1994,1764,1944,1714,1893,1688,1868,1705,1851,1758,1798,1859,1899,1859,1844,1836,1821,1813,1798,1792,1777,1796,1748,1745,1748,1745,1786,1680,1851,1674,1823,1669,1796,1667,1779,1667,1864,1583,1948,1572,1948,1562,1949,1551,1950,1545,1914,1539,1881,1532,1852,1526,1828,1543,1811,1590,1764,1623,1731,1634,1764,1656,1830,1667,1864,1667,1779,1666,1771,1665,1748,1665,1731,1665,1726,1666,1710,1670,1694,1678,1680,1608,1678,1608,1720,1564,1764,1518,1811,1514,1797,1510,1781,1505,1764,1499,1746,1502,1736,1504,1726,1507,1716,1438,1731,1455,1763,1471,1799,1487,1838,1503,1881,1516,1927,1524,1975,1529,2023,1530,2072,1543,2072,1548,2050,1551,2026,1553,2001,1554,1973,1710,2130,1809,2228,1832,2246,1855,2252,1877,2247,1899,2230,1924,2206,2000,2130,2061,2068,2070,2060,2080,2045,2085,2034,2088,2021m2093,1434l2093,1400,2089,1391,2072,1375,2064,1370,2054,1369,2036,1372,2011,1377,1977,1385,1977,1393,2000,1399,2022,1406,2041,1415,2059,1425,2076,1438,2087,1440,2093,1434m2255,1098l2199,1095,2180,1094,2180,1136,2049,1267,2007,1309,2006,1297,2004,1287,2000,1278,1994,1271,1990,1267,1973,1259,1964,1258,1948,1261,1926,1267,1897,1275,1897,1284,1924,1291,1948,1300,1970,1312,1990,1326,1916,1400,1821,1495,1796,1474,1787,1482,1804,1509,1816,1534,1824,1556,1828,1577,1830,1596,1832,1606,1836,1611,1838,1613,1840,1611,1849,1611,1861,1598,1870,1581,1874,1573,1876,1562,1872,1554,1867,1546,1859,1535,1848,1522,1834,1507,1846,1495,2032,1309,2194,1147,2200,1166,2212,1206,2218,1225,2221,1224,2225,1223,2228,1223,2227,1177,2231,1147,2232,1142,2242,1115,2255,1098m2325,1405l2324,1390,2323,1385,2310,1389,2298,1390,2288,1388,2279,1383,2269,1376,2258,1368,2246,1358,2232,1345,2224,1353,2238,1371,2250,1386,2260,1399,2266,1408,2274,1421,2272,1431,2266,1442,2163,1545,2147,1560,2136,1569,2129,1573,2127,1573,2132,1556,2139,1535,2149,1500,2157,1465,2163,1431,2167,1399,2172,1365,2176,1326,2180,1284,2191,1267,2197,1259,2127,1252,2132,1293,2133,1335,2131,1376,2127,1417,2122,1458,2116,1494,2109,1527,2101,1556,2030,1484,2032,1472,2034,1460,2036,1448,1965,1478,1984,1495,2003,1513,2023,1533,2087,1596,2065,1648,2041,1698,2014,1747,1986,1794,1994,1798,2030,1749,2062,1702,2088,1657,2110,1615,2123,1623,2133,1621,2140,1615,2181,1573,2201,1554,2283,1471,2305,1448,2320,1426,2325,1405m2384,1277l2378,1267,2369,1259,2361,1254,2351,1251,2339,1249,2325,1248,2308,1251,2286,1256,2258,1265,2226,1275,2227,1279,2227,1282,2228,1286,2267,1288,2300,1292,2328,1298,2350,1307,2367,1316,2378,1318,2382,1313,2384,1311,2384,1277m2563,1558l2540,1537,2515,1513,2487,1486,2456,1455,2456,1444,2457,1434,2458,1423,2388,1446,2407,1463,2433,1487,2465,1519,2504,1558,2382,1680,2316,1615,2279,1577,2281,1565,2285,1541,2245,1556,2211,1568,2234,1589,2266,1620,2306,1659,2355,1707,2236,1826,2158,1748,2161,1737,2163,1727,2165,1716,2095,1743,2116,1762,2141,1785,2169,1813,2201,1845,2199,1853,2198,1861,2196,1870,2210,1869,2249,1868,2249,1838,2262,1826,2407,1680,2517,1570,2542,1596,2547,1586,2556,1570,2563,1558e">
              <v:path arrowok="t"/>
              <v:fill on="t" opacity="32896f" focussize="0,0"/>
              <v:stroke on="f"/>
              <v:imagedata o:title=""/>
              <o:lock v:ext="edit"/>
            </v:shape>
            <v:shape id="_x0000_s1193" o:spid="_x0000_s1193" o:spt="75" type="#_x0000_t75" style="position:absolute;left:2623;top:86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紧</w:t>
      </w:r>
      <w:r>
        <w:rPr>
          <w:rFonts w:hint="eastAsia" w:ascii="宋体" w:hAnsi="宋体" w:eastAsia="宋体"/>
          <w:spacing w:val="-3"/>
          <w:w w:val="100"/>
        </w:rPr>
        <w:t>急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备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73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39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ɝd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新兴的</w:t>
      </w:r>
      <w:r>
        <w:rPr>
          <w:rFonts w:hint="eastAsia" w:ascii="宋体" w:hAnsi="宋体" w:eastAsia="宋体"/>
          <w:spacing w:val="-6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现的</w:t>
      </w:r>
      <w:r>
        <w:rPr>
          <w:rFonts w:hint="eastAsia" w:ascii="宋体" w:hAnsi="宋体" w:eastAsia="宋体"/>
          <w:spacing w:val="-63"/>
          <w:w w:val="100"/>
        </w:rPr>
        <w:t>；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形成</w:t>
      </w:r>
      <w:r>
        <w:rPr>
          <w:rFonts w:hint="eastAsia" w:ascii="宋体" w:hAnsi="宋体" w:eastAsia="宋体"/>
          <w:spacing w:val="-6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浮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6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spacing w:val="-60"/>
          <w:w w:val="100"/>
        </w:rPr>
        <w:t>露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60"/>
          <w:w w:val="100"/>
        </w:rPr>
        <w:t>；</w:t>
      </w:r>
      <w:r>
        <w:rPr>
          <w:rFonts w:hint="eastAsia" w:ascii="宋体" w:hAnsi="宋体" w:eastAsia="宋体"/>
          <w:spacing w:val="-2"/>
          <w:w w:val="100"/>
        </w:rPr>
        <w:t>由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脱</w:t>
      </w:r>
      <w:r>
        <w:rPr>
          <w:rFonts w:hint="eastAsia" w:ascii="宋体" w:hAnsi="宋体" w:eastAsia="宋体"/>
          <w:spacing w:val="-60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re-emerge [reɪ-iˈmə:dʒ] vi.  </w:t>
      </w:r>
      <w:r>
        <w:rPr>
          <w:rFonts w:hint="eastAsia" w:ascii="宋体" w:hAnsi="宋体" w:eastAsia="宋体"/>
        </w:rPr>
        <w:t>重新浮现【词频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16149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4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[re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再次浮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44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re-emergence [reɪ-ɪ'mɜːdʒ(ə)ns] n. </w:t>
      </w:r>
      <w:r>
        <w:rPr>
          <w:rFonts w:hint="eastAsia" w:ascii="宋体" w:hAnsi="宋体" w:eastAsia="宋体"/>
        </w:rPr>
        <w:t xml:space="preserve">再度出现【词频 </w:t>
      </w:r>
      <w:r>
        <w:t>23417</w:t>
      </w:r>
      <w:r>
        <w:rPr>
          <w:rFonts w:hint="eastAsia" w:ascii="宋体" w:hAnsi="宋体" w:eastAsia="宋体"/>
        </w:rPr>
        <w:t xml:space="preserve">】 </w:t>
      </w:r>
      <w:r>
        <w:t xml:space="preserve">emergency-room [ɪ'mɜːdʒ(ə)nsɪ-ruːm] n.  </w:t>
      </w:r>
      <w:r>
        <w:rPr>
          <w:rFonts w:hint="eastAsia" w:ascii="宋体" w:hAnsi="宋体" w:eastAsia="宋体"/>
        </w:rPr>
        <w:t>急诊室【词频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30082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72"/>
        <w:rPr>
          <w:rFonts w:hint="eastAsia" w:ascii="宋体" w:hAnsi="宋体" w:eastAsia="宋体"/>
        </w:rPr>
      </w:pPr>
      <w:r>
        <w:t xml:space="preserve">emergency-response [ɪ'mɜːdʒ(ə)nsɪ-rɪ'spɒns] n. </w:t>
      </w:r>
      <w:r>
        <w:rPr>
          <w:rFonts w:hint="eastAsia" w:ascii="宋体" w:hAnsi="宋体" w:eastAsia="宋体"/>
        </w:rPr>
        <w:t xml:space="preserve">应急响应【词频 </w:t>
      </w:r>
      <w:r>
        <w:t>54640</w:t>
      </w:r>
      <w:r>
        <w:rPr>
          <w:rFonts w:hint="eastAsia" w:ascii="宋体" w:hAnsi="宋体" w:eastAsia="宋体"/>
        </w:rPr>
        <w:t xml:space="preserve">】 </w:t>
      </w:r>
      <w:r>
        <w:t xml:space="preserve">emerging-market [ɪ'mɝdʒɪŋ-'mɑːkɪt] n.  </w:t>
      </w:r>
      <w:r>
        <w:rPr>
          <w:rFonts w:hint="eastAsia" w:ascii="宋体" w:hAnsi="宋体" w:eastAsia="宋体"/>
        </w:rPr>
        <w:t>新兴市场【词频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43484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emersed [i'mə:st] adj.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伸出水面的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emersion [i'mə:ʃən] n. </w:t>
      </w:r>
      <w:r>
        <w:rPr>
          <w:rFonts w:hint="eastAsia" w:ascii="宋体" w:hAnsi="宋体" w:eastAsia="宋体"/>
        </w:rPr>
        <w:t>突然出现的情况；突然事件，意外之变；紧急情况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12"/>
        <w:rPr>
          <w:rFonts w:hint="eastAsia" w:ascii="宋体" w:hAnsi="宋体" w:eastAsia="宋体"/>
        </w:rPr>
      </w:pPr>
      <w:r>
        <w:pict>
          <v:group id="_x0000_s1194" o:spid="_x0000_s1194" o:spt="203" style="position:absolute;left:0pt;margin-left:144.8pt;margin-top:43.35pt;height:392.45pt;width:390.4pt;mso-position-horizontal-relative:page;z-index:-211968;mso-width-relative:page;mso-height-relative:page;" coordorigin="2896,867" coordsize="7808,7849">
            <o:lock v:ext="edit"/>
            <v:shape id="_x0000_s1195" o:spid="_x0000_s1195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96" o:spid="_x0000_s1196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97" o:spid="_x0000_s1197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sub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t xml:space="preserve"> </w:t>
      </w:r>
      <w:r>
        <w:rPr>
          <w:spacing w:val="-1"/>
          <w:w w:val="100"/>
        </w:rPr>
        <w:t>[sə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淹没；</w:t>
      </w:r>
      <w:r>
        <w:rPr>
          <w:rFonts w:hint="eastAsia" w:ascii="宋体" w:hAnsi="宋体" w:eastAsia="宋体"/>
          <w:spacing w:val="-2"/>
          <w:w w:val="100"/>
        </w:rPr>
        <w:t>把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浸</w:t>
      </w:r>
      <w:r>
        <w:rPr>
          <w:rFonts w:hint="eastAsia" w:ascii="宋体" w:hAnsi="宋体" w:eastAsia="宋体"/>
          <w:w w:val="100"/>
        </w:rPr>
        <w:t>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沉浸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i</w:t>
      </w:r>
      <w:r>
        <w:t xml:space="preserve"> </w:t>
      </w:r>
      <w:r>
        <w:rPr>
          <w:rFonts w:hint="eastAsia" w:ascii="宋体" w:hAnsi="宋体" w:eastAsia="宋体"/>
          <w:w w:val="100"/>
        </w:rPr>
        <w:t>淹没；</w:t>
      </w:r>
      <w:r>
        <w:rPr>
          <w:rFonts w:hint="eastAsia" w:ascii="宋体" w:hAnsi="宋体" w:eastAsia="宋体"/>
          <w:spacing w:val="-3"/>
          <w:w w:val="100"/>
        </w:rPr>
        <w:t>潜</w:t>
      </w:r>
      <w:r>
        <w:rPr>
          <w:rFonts w:hint="eastAsia" w:ascii="宋体" w:hAnsi="宋体" w:eastAsia="宋体"/>
          <w:w w:val="100"/>
        </w:rPr>
        <w:t>入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湮</w:t>
      </w:r>
      <w:r>
        <w:rPr>
          <w:rFonts w:hint="eastAsia" w:ascii="宋体" w:hAnsi="宋体" w:eastAsia="宋体"/>
          <w:spacing w:val="-3"/>
          <w:w w:val="100"/>
        </w:rPr>
        <w:t>没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42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3M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submergible [səb'mə:dʒibl] adj. </w:t>
      </w:r>
      <w:r>
        <w:rPr>
          <w:rFonts w:hint="eastAsia" w:ascii="宋体" w:hAnsi="宋体" w:eastAsia="宋体"/>
        </w:rPr>
        <w:t>可沉入水中的</w:t>
      </w:r>
    </w:p>
    <w:p>
      <w:pPr>
        <w:pStyle w:val="3"/>
        <w:rPr>
          <w:rFonts w:hint="eastAsia" w:ascii="宋体" w:hAnsi="宋体" w:eastAsia="宋体"/>
        </w:rPr>
      </w:pPr>
      <w:r>
        <w:t xml:space="preserve">submergence [səb'mɝdʒəns] n.  </w:t>
      </w:r>
      <w:r>
        <w:rPr>
          <w:rFonts w:hint="eastAsia" w:ascii="宋体" w:hAnsi="宋体" w:eastAsia="宋体"/>
        </w:rPr>
        <w:t>下潜，下沉；淹没【词频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51684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6"/>
        <w:rPr>
          <w:rFonts w:hint="eastAsia" w:ascii="宋体" w:hAnsi="宋体" w:eastAsia="宋体"/>
        </w:rPr>
      </w:pPr>
      <w:r>
        <w:rPr>
          <w:w w:val="100"/>
        </w:rPr>
        <w:t>sub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ged</w:t>
      </w:r>
      <w:r>
        <w:t xml:space="preserve"> </w:t>
      </w:r>
      <w:r>
        <w:rPr>
          <w:spacing w:val="-1"/>
          <w:w w:val="100"/>
        </w:rPr>
        <w:t>[sə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水</w:t>
      </w:r>
      <w:r>
        <w:rPr>
          <w:rFonts w:hint="eastAsia" w:ascii="宋体" w:hAnsi="宋体" w:eastAsia="宋体"/>
          <w:spacing w:val="-3"/>
          <w:w w:val="100"/>
        </w:rPr>
        <w:t>下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中的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潜</w:t>
      </w:r>
      <w:r>
        <w:rPr>
          <w:rFonts w:hint="eastAsia" w:ascii="宋体" w:hAnsi="宋体" w:eastAsia="宋体"/>
          <w:w w:val="100"/>
        </w:rPr>
        <w:t>入水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使陷</w:t>
      </w:r>
      <w:r>
        <w:rPr>
          <w:rFonts w:hint="eastAsia" w:ascii="宋体" w:hAnsi="宋体" w:eastAsia="宋体"/>
          <w:w w:val="100"/>
        </w:rPr>
        <w:t>入【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560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half-submerged [hɑːf-səb'mɜːdʒd] adj.  </w:t>
      </w:r>
      <w:r>
        <w:rPr>
          <w:rFonts w:hint="eastAsia" w:ascii="宋体" w:hAnsi="宋体" w:eastAsia="宋体"/>
        </w:rPr>
        <w:t>半淹没的【词频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48247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submersible [səb'mɜːsɪb(ə)l] adj.  </w:t>
      </w:r>
      <w:r>
        <w:rPr>
          <w:rFonts w:hint="eastAsia" w:ascii="宋体" w:hAnsi="宋体" w:eastAsia="宋体"/>
        </w:rPr>
        <w:t>能潜水的；能沉入水中的【词频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spacing w:val="-3"/>
        </w:rPr>
        <w:t>22111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40297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rPr>
          <w:w w:val="100"/>
        </w:rPr>
        <w:t>sub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[sə</w:t>
      </w:r>
      <w:r>
        <w:rPr>
          <w:spacing w:val="2"/>
          <w:w w:val="100"/>
        </w:rPr>
        <w:t>b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生长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淹</w:t>
      </w:r>
      <w:r>
        <w:rPr>
          <w:rFonts w:hint="eastAsia" w:ascii="宋体" w:hAnsi="宋体" w:eastAsia="宋体"/>
          <w:w w:val="100"/>
        </w:rPr>
        <w:t>没的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浸没（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961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submersion [səb'mɝʒən] n.  </w:t>
      </w:r>
      <w:r>
        <w:rPr>
          <w:rFonts w:hint="eastAsia" w:ascii="宋体" w:hAnsi="宋体" w:eastAsia="宋体"/>
        </w:rPr>
        <w:t>淹没，浸没【词频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44155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immerge [ɪ'mɜːdʒ] vi. </w:t>
      </w:r>
      <w:r>
        <w:rPr>
          <w:rFonts w:hint="eastAsia" w:ascii="宋体" w:hAnsi="宋体" w:eastAsia="宋体"/>
        </w:rPr>
        <w:t>浸入；埋头；隐没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84"/>
        <w:rPr>
          <w:rFonts w:hint="eastAsia" w:ascii="宋体" w:hAnsi="宋体" w:eastAsia="宋体"/>
        </w:rPr>
      </w:pPr>
      <w:r>
        <w:t xml:space="preserve">immerse [ɪ'mɜːs] vt.  </w:t>
      </w:r>
      <w:r>
        <w:rPr>
          <w:rFonts w:hint="eastAsia" w:ascii="宋体" w:hAnsi="宋体" w:eastAsia="宋体"/>
        </w:rPr>
        <w:t xml:space="preserve">沉浸；使陷入【词频 </w:t>
      </w:r>
      <w:r>
        <w:t>8244</w:t>
      </w:r>
      <w:r>
        <w:rPr>
          <w:rFonts w:hint="eastAsia" w:ascii="宋体" w:hAnsi="宋体" w:eastAsia="宋体"/>
        </w:rPr>
        <w:t xml:space="preserve">】 </w:t>
      </w:r>
      <w:r>
        <w:t xml:space="preserve">immersion [ɪ'mɜːʃ(ə)n] n.  </w:t>
      </w:r>
      <w:r>
        <w:rPr>
          <w:rFonts w:hint="eastAsia" w:ascii="宋体" w:hAnsi="宋体" w:eastAsia="宋体"/>
        </w:rPr>
        <w:t>沉浸；陷入；专心【词频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12741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09"/>
        <w:rPr>
          <w:rFonts w:hint="eastAsia" w:ascii="宋体" w:hAnsi="宋体" w:eastAsia="宋体"/>
        </w:rPr>
      </w:pPr>
      <w:r>
        <w:t xml:space="preserve">immersive [ɪ'mɝsɪv] adj. </w:t>
      </w:r>
      <w:r>
        <w:rPr>
          <w:rFonts w:hint="eastAsia" w:ascii="宋体" w:hAnsi="宋体" w:eastAsia="宋体"/>
        </w:rPr>
        <w:t xml:space="preserve">拟真的；沉浸式的；沉浸感的；增加沉浸感的【词频 </w:t>
      </w:r>
      <w:r>
        <w:t>33492</w:t>
      </w:r>
      <w:r>
        <w:rPr>
          <w:rFonts w:hint="eastAsia" w:ascii="宋体" w:hAnsi="宋体" w:eastAsia="宋体"/>
        </w:rPr>
        <w:t xml:space="preserve">】 </w:t>
      </w:r>
      <w:r>
        <w:t xml:space="preserve">immersible [ɪ'mɜːsəbl] adj. </w:t>
      </w:r>
      <w:r>
        <w:rPr>
          <w:rFonts w:hint="eastAsia" w:ascii="宋体" w:hAnsi="宋体" w:eastAsia="宋体"/>
        </w:rPr>
        <w:t>可浸入的，可没入的</w:t>
      </w:r>
    </w:p>
    <w:p>
      <w:pPr>
        <w:pStyle w:val="3"/>
        <w:rPr>
          <w:rFonts w:hint="eastAsia" w:ascii="宋体" w:hAnsi="宋体" w:eastAsia="宋体"/>
        </w:rPr>
      </w:pPr>
      <w:r>
        <w:t xml:space="preserve">merge [mɜːdʒ] vt.  </w:t>
      </w:r>
      <w:r>
        <w:rPr>
          <w:rFonts w:hint="eastAsia" w:ascii="宋体" w:hAnsi="宋体" w:eastAsia="宋体"/>
        </w:rPr>
        <w:t xml:space="preserve">合并；使合并；吞没 </w:t>
      </w:r>
      <w:r>
        <w:t xml:space="preserve">vi.  </w:t>
      </w:r>
      <w:r>
        <w:rPr>
          <w:rFonts w:hint="eastAsia" w:ascii="宋体" w:hAnsi="宋体" w:eastAsia="宋体"/>
        </w:rPr>
        <w:t>合并；融合【词频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5425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198" o:spid="_x0000_s1198" o:spt="203" style="position:absolute;left:0pt;margin-left:63.2pt;margin-top:-1.55pt;height:80.25pt;width:77pt;mso-position-horizontal-relative:page;z-index:-211968;mso-width-relative:page;mso-height-relative:page;" coordorigin="1265,-31" coordsize="1540,1605">
            <o:lock v:ext="edit"/>
            <v:shape id="_x0000_s1199" o:spid="_x0000_s1199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200" o:spid="_x0000_s1200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merged [mɜːdʒd] v.  </w:t>
      </w:r>
      <w:r>
        <w:rPr>
          <w:rFonts w:hint="eastAsia" w:ascii="宋体" w:hAnsi="宋体" w:eastAsia="宋体"/>
        </w:rPr>
        <w:t>合并；融合（过去分词）</w:t>
      </w:r>
      <w:r>
        <w:t xml:space="preserve">adj.  </w:t>
      </w:r>
      <w:r>
        <w:rPr>
          <w:rFonts w:hint="eastAsia" w:ascii="宋体" w:hAnsi="宋体" w:eastAsia="宋体"/>
        </w:rPr>
        <w:t xml:space="preserve">合并的；结了婚的【词频 </w:t>
      </w:r>
      <w:r>
        <w:t>23763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55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ger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（企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等的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并</w:t>
      </w:r>
      <w:r>
        <w:rPr>
          <w:rFonts w:hint="eastAsia" w:ascii="宋体" w:hAnsi="宋体" w:eastAsia="宋体"/>
          <w:w w:val="100"/>
        </w:rPr>
        <w:t>购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吸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（如</w:t>
      </w:r>
      <w:r>
        <w:rPr>
          <w:rFonts w:hint="eastAsia" w:ascii="宋体" w:hAnsi="宋体" w:eastAsia="宋体"/>
          <w:spacing w:val="-3"/>
          <w:w w:val="100"/>
        </w:rPr>
        <w:t>刑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罪</w:t>
      </w:r>
      <w:r>
        <w:rPr>
          <w:rFonts w:hint="eastAsia" w:ascii="宋体" w:hAnsi="宋体" w:eastAsia="宋体"/>
          <w:w w:val="100"/>
        </w:rPr>
        <w:t>吸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轻</w:t>
      </w:r>
      <w:r>
        <w:rPr>
          <w:rFonts w:hint="eastAsia" w:ascii="宋体" w:hAnsi="宋体" w:eastAsia="宋体"/>
          <w:spacing w:val="-3"/>
          <w:w w:val="100"/>
        </w:rPr>
        <w:t>罪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50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2"/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并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计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归并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融合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0240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1"/>
          <w:w w:val="100"/>
        </w:rPr>
        <w:t>s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gænz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鸟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秋</w:t>
      </w:r>
      <w:r>
        <w:rPr>
          <w:rFonts w:hint="eastAsia" w:ascii="宋体" w:hAnsi="宋体" w:eastAsia="宋体"/>
          <w:w w:val="100"/>
        </w:rPr>
        <w:t>沙</w:t>
      </w:r>
      <w:r>
        <w:rPr>
          <w:rFonts w:hint="eastAsia" w:ascii="宋体" w:hAnsi="宋体" w:eastAsia="宋体"/>
          <w:spacing w:val="-3"/>
          <w:w w:val="100"/>
        </w:rPr>
        <w:t>鸭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w w:val="100"/>
        </w:rPr>
        <w:t>gan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026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817"/>
        <w:rPr>
          <w:rFonts w:hint="eastAsia" w:ascii="宋体" w:hAnsi="宋体" w:eastAsia="宋体"/>
        </w:rPr>
      </w:pPr>
      <w:r>
        <w:t xml:space="preserve">mega-merger ['megə-'mɜːdʒə] n. </w:t>
      </w:r>
      <w:r>
        <w:rPr>
          <w:rFonts w:hint="eastAsia" w:ascii="宋体" w:hAnsi="宋体" w:eastAsia="宋体"/>
        </w:rPr>
        <w:t xml:space="preserve">强强联合【词频 </w:t>
      </w:r>
      <w:r>
        <w:t>47344</w:t>
      </w:r>
      <w:r>
        <w:rPr>
          <w:rFonts w:hint="eastAsia" w:ascii="宋体" w:hAnsi="宋体" w:eastAsia="宋体"/>
        </w:rPr>
        <w:t xml:space="preserve">】 </w:t>
      </w:r>
      <w:r>
        <w:t xml:space="preserve">demersal [dɪ'mɜːs(ə)l] adj. </w:t>
      </w:r>
      <w:r>
        <w:rPr>
          <w:rFonts w:hint="eastAsia" w:ascii="宋体" w:hAnsi="宋体" w:eastAsia="宋体"/>
        </w:rPr>
        <w:t>居于水底的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8"/>
        <w:numPr>
          <w:ilvl w:val="1"/>
          <w:numId w:val="13"/>
        </w:numPr>
        <w:tabs>
          <w:tab w:val="left" w:pos="3766"/>
        </w:tabs>
        <w:spacing w:before="0" w:after="0" w:line="604" w:lineRule="exact"/>
        <w:ind w:left="3765" w:right="0" w:hanging="883"/>
        <w:jc w:val="left"/>
        <w:rPr>
          <w:rFonts w:hint="eastAsia" w:ascii="Microsoft JhengHei" w:eastAsia="Microsoft JhengHei"/>
          <w:b/>
          <w:sz w:val="44"/>
        </w:rPr>
      </w:pPr>
      <w:bookmarkStart w:id="18" w:name="_bookmark6"/>
      <w:bookmarkEnd w:id="18"/>
      <w:bookmarkStart w:id="19" w:name="_bookmark6"/>
      <w:bookmarkEnd w:id="19"/>
      <w:bookmarkStart w:id="20" w:name="207. -glob- = -glom- 球"/>
      <w:bookmarkEnd w:id="20"/>
      <w:r>
        <w:rPr>
          <w:b/>
          <w:sz w:val="44"/>
        </w:rPr>
        <w:t>-glob- = -glom-</w:t>
      </w:r>
      <w:r>
        <w:rPr>
          <w:b/>
          <w:spacing w:val="67"/>
          <w:sz w:val="44"/>
        </w:rPr>
        <w:t xml:space="preserve"> </w:t>
      </w:r>
      <w:r>
        <w:rPr>
          <w:rFonts w:hint="eastAsia" w:ascii="Microsoft JhengHei" w:eastAsia="Microsoft JhengHei"/>
          <w:b/>
          <w:sz w:val="44"/>
        </w:rPr>
        <w:t>球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【词源】①来自拉丁语的</w:t>
      </w:r>
      <w:r>
        <w:t xml:space="preserve">glob  </w:t>
      </w:r>
      <w:r>
        <w:rPr>
          <w:rFonts w:hint="eastAsia" w:ascii="宋体" w:hAnsi="宋体" w:eastAsia="宋体"/>
        </w:rPr>
        <w:t xml:space="preserve">意为 </w:t>
      </w:r>
      <w:r>
        <w:t>sphere</w:t>
      </w:r>
      <w:r>
        <w:rPr>
          <w:rFonts w:hint="eastAsia" w:ascii="宋体" w:hAnsi="宋体" w:eastAsia="宋体"/>
        </w:rPr>
        <w:t xml:space="preserve">。② 来自 </w:t>
      </w:r>
      <w:r>
        <w:t xml:space="preserve">PIE * glebh </w:t>
      </w:r>
      <w:r>
        <w:rPr>
          <w:rFonts w:hint="eastAsia" w:ascii="宋体" w:hAnsi="宋体" w:eastAsia="宋体"/>
        </w:rPr>
        <w:t>球体，成球状。引申义地球，全球的。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【引申】球体</w:t>
      </w:r>
      <w:r>
        <w:t>/</w:t>
      </w:r>
      <w:r>
        <w:rPr>
          <w:rFonts w:hint="eastAsia" w:ascii="宋体" w:eastAsia="宋体"/>
        </w:rPr>
        <w:t>全球</w:t>
      </w:r>
      <w:r>
        <w:t>/</w:t>
      </w:r>
      <w:r>
        <w:rPr>
          <w:rFonts w:hint="eastAsia" w:ascii="宋体" w:eastAsia="宋体"/>
        </w:rPr>
        <w:t>球形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glob [glɒb] n.  </w:t>
      </w:r>
      <w:r>
        <w:rPr>
          <w:rFonts w:hint="eastAsia" w:ascii="宋体" w:hAnsi="宋体" w:eastAsia="宋体"/>
        </w:rPr>
        <w:t>一滴；水珠；一团【词频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24956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3"/>
        <w:rPr>
          <w:rFonts w:hint="eastAsia" w:ascii="宋体" w:hAnsi="宋体" w:eastAsia="宋体"/>
        </w:rPr>
      </w:pPr>
      <w:r>
        <w:pict>
          <v:group id="_x0000_s1201" o:spid="_x0000_s1201" o:spt="203" style="position:absolute;left:0pt;margin-left:144.8pt;margin-top:-4.25pt;height:392.45pt;width:390.4pt;mso-position-horizontal-relative:page;z-index:-211968;mso-width-relative:page;mso-height-relative:page;" coordorigin="2896,-86" coordsize="7808,7849">
            <o:lock v:ext="edit"/>
            <v:shape id="_x0000_s1202" o:spid="_x0000_s1202" o:spt="75" type="#_x0000_t75" style="position:absolute;left:2896;top:2604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03" o:spid="_x0000_s1203" o:spt="75" type="#_x0000_t75" style="position:absolute;left:8020;top:2357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04" o:spid="_x0000_s1204" o:spt="75" type="#_x0000_t75" style="position:absolute;left:8238;top:-8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globe [gləʊb] n. </w:t>
      </w:r>
      <w:r>
        <w:rPr>
          <w:rFonts w:hint="eastAsia" w:ascii="宋体" w:hAnsi="宋体" w:eastAsia="宋体"/>
        </w:rPr>
        <w:t xml:space="preserve">地球；地球仪；球体 </w:t>
      </w:r>
      <w:r>
        <w:t xml:space="preserve">vt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 xml:space="preserve">成球形 </w:t>
      </w:r>
      <w:r>
        <w:t xml:space="preserve">vi </w:t>
      </w:r>
      <w:r>
        <w:rPr>
          <w:rFonts w:hint="eastAsia" w:ascii="宋体" w:hAnsi="宋体" w:eastAsia="宋体"/>
        </w:rPr>
        <w:t xml:space="preserve">成球状【词频 </w:t>
      </w:r>
      <w:r>
        <w:t>4779</w:t>
      </w:r>
      <w:r>
        <w:rPr>
          <w:rFonts w:hint="eastAsia" w:ascii="宋体" w:hAnsi="宋体" w:eastAsia="宋体"/>
        </w:rPr>
        <w:t xml:space="preserve">】 </w:t>
      </w:r>
      <w:r>
        <w:t xml:space="preserve">globular ['glɒbjʊlə] adj. </w:t>
      </w:r>
      <w:r>
        <w:rPr>
          <w:rFonts w:hint="eastAsia" w:ascii="宋体" w:hAnsi="宋体" w:eastAsia="宋体"/>
        </w:rPr>
        <w:t xml:space="preserve">球状的；由小球形成的；闻名世界的【词频 </w:t>
      </w:r>
      <w:r>
        <w:t>16336</w:t>
      </w:r>
      <w:r>
        <w:rPr>
          <w:rFonts w:hint="eastAsia" w:ascii="宋体" w:hAnsi="宋体" w:eastAsia="宋体"/>
        </w:rPr>
        <w:t xml:space="preserve">】 </w:t>
      </w:r>
      <w:r>
        <w:t xml:space="preserve">globe-trotting [glɒb-trɒtɪŋ] n.  </w:t>
      </w:r>
      <w:r>
        <w:rPr>
          <w:rFonts w:hint="eastAsia" w:ascii="宋体" w:hAnsi="宋体" w:eastAsia="宋体"/>
        </w:rPr>
        <w:t>环球旅行【词频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32079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59"/>
        <w:rPr>
          <w:rFonts w:hint="eastAsia" w:ascii="宋体" w:hAnsi="宋体" w:eastAsia="宋体"/>
        </w:rPr>
      </w:pP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ləʊ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全</w:t>
      </w:r>
      <w:r>
        <w:rPr>
          <w:rFonts w:hint="eastAsia" w:ascii="宋体" w:hAnsi="宋体" w:eastAsia="宋体"/>
          <w:spacing w:val="-3"/>
          <w:w w:val="100"/>
        </w:rPr>
        <w:t>球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总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球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0"/>
          <w:w w:val="100"/>
        </w:rPr>
        <w:t>1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globally ['gləʊb(ə)li]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全球地；全局地；世界上【词频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10543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02"/>
        <w:rPr>
          <w:rFonts w:hint="eastAsia" w:ascii="宋体" w:hAnsi="宋体" w:eastAsia="宋体"/>
        </w:rPr>
      </w:pPr>
      <w:r>
        <w:t xml:space="preserve">globalism ['ɡləʊbəlɪzəm] n. </w:t>
      </w:r>
      <w:r>
        <w:rPr>
          <w:rFonts w:hint="eastAsia" w:ascii="宋体" w:hAnsi="宋体" w:eastAsia="宋体"/>
        </w:rPr>
        <w:t xml:space="preserve">全球主义；全球性干涉政策；世界化【词频 </w:t>
      </w:r>
      <w:r>
        <w:t>28938</w:t>
      </w:r>
      <w:r>
        <w:rPr>
          <w:rFonts w:hint="eastAsia" w:ascii="宋体" w:hAnsi="宋体" w:eastAsia="宋体"/>
        </w:rPr>
        <w:t xml:space="preserve">】 </w:t>
      </w:r>
      <w:r>
        <w:t xml:space="preserve">globalize ['ɡlobəlaɪz] vt.  </w:t>
      </w:r>
      <w:r>
        <w:rPr>
          <w:rFonts w:hint="eastAsia" w:ascii="宋体" w:hAnsi="宋体" w:eastAsia="宋体"/>
        </w:rPr>
        <w:t>使全球化【词频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26997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ɡ</w:t>
      </w:r>
      <w:r>
        <w:rPr>
          <w:spacing w:val="-2"/>
          <w:w w:val="100"/>
        </w:rPr>
        <w:t>l</w:t>
      </w:r>
      <w:r>
        <w:rPr>
          <w:w w:val="100"/>
        </w:rPr>
        <w:t>obə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使全</w:t>
      </w:r>
      <w:r>
        <w:rPr>
          <w:rFonts w:hint="eastAsia" w:ascii="宋体" w:hAnsi="宋体" w:eastAsia="宋体"/>
          <w:spacing w:val="-3"/>
          <w:w w:val="100"/>
        </w:rPr>
        <w:t>球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g</w:t>
      </w:r>
      <w:r>
        <w:rPr>
          <w:spacing w:val="-2"/>
          <w:w w:val="100"/>
        </w:rPr>
        <w:t>l</w:t>
      </w:r>
      <w:r>
        <w:rPr>
          <w:w w:val="100"/>
        </w:rPr>
        <w:t>oba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ɡ</w:t>
      </w:r>
      <w:r>
        <w:rPr>
          <w:spacing w:val="-2"/>
          <w:w w:val="100"/>
        </w:rPr>
        <w:t>l</w:t>
      </w:r>
      <w:r>
        <w:rPr>
          <w:w w:val="100"/>
        </w:rPr>
        <w:t>obə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球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830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globalization [ˌɡlobələ'zeʃn] n.  </w:t>
      </w:r>
      <w:r>
        <w:rPr>
          <w:rFonts w:hint="eastAsia" w:ascii="宋体" w:hAnsi="宋体" w:eastAsia="宋体"/>
        </w:rPr>
        <w:t>全球化【词频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6540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95"/>
        <w:rPr>
          <w:rFonts w:hint="eastAsia" w:ascii="宋体" w:hAnsi="宋体" w:eastAsia="宋体"/>
        </w:rPr>
      </w:pPr>
      <w:r>
        <w:t xml:space="preserve">anti-globalization ['æntɪ-ˌɡlobələ'zeʃn] n. </w:t>
      </w:r>
      <w:r>
        <w:rPr>
          <w:rFonts w:hint="eastAsia" w:ascii="宋体" w:hAnsi="宋体" w:eastAsia="宋体"/>
        </w:rPr>
        <w:t xml:space="preserve">反全球化【词频 </w:t>
      </w:r>
      <w:r>
        <w:t>43554</w:t>
      </w:r>
      <w:r>
        <w:rPr>
          <w:rFonts w:hint="eastAsia" w:ascii="宋体" w:hAnsi="宋体" w:eastAsia="宋体"/>
        </w:rPr>
        <w:t xml:space="preserve">】 </w:t>
      </w:r>
      <w:r>
        <w:t xml:space="preserve">global-warming ['gləʊb(ə)l-'wɔːmɪŋ] n.  </w:t>
      </w:r>
      <w:r>
        <w:rPr>
          <w:rFonts w:hint="eastAsia" w:ascii="宋体" w:hAnsi="宋体" w:eastAsia="宋体"/>
        </w:rPr>
        <w:t>全球变暖【词频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33665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78"/>
        <w:rPr>
          <w:rFonts w:hint="eastAsia" w:ascii="宋体" w:hAnsi="宋体" w:eastAsia="宋体"/>
        </w:rPr>
      </w:pPr>
      <w:r>
        <w:pict>
          <v:group id="_x0000_s1205" o:spid="_x0000_s1205" o:spt="203" style="position:absolute;left:0pt;margin-left:63.2pt;margin-top:16.5pt;height:80.25pt;width:77pt;mso-position-horizontal-relative:page;z-index:-211968;mso-width-relative:page;mso-height-relative:page;" coordorigin="1265,330" coordsize="1540,1605">
            <o:lock v:ext="edit"/>
            <v:shape id="_x0000_s1206" o:spid="_x0000_s1206" style="position:absolute;left:1265;top:565;height:1371;width:1299;" fillcolor="#C0C0C0" filled="t" stroked="f" coordorigin="1265,565" coordsize="1299,1371" path="m1646,1596l1638,1587,1579,1661,1543,1707,1511,1747,1506,1670,1497,1591,1492,1558,1485,1510,1469,1427,1474,1417,1479,1406,1484,1396,1414,1406,1429,1443,1440,1478,1448,1510,1454,1539,1400,1601,1360,1646,1354,1590,1346,1532,1337,1471,1324,1408,1327,1398,1331,1387,1334,1376,1265,1391,1280,1425,1295,1463,1308,1506,1322,1554,1333,1601,1337,1637,1334,1664,1326,1680,1387,1699,1388,1686,1393,1670,1401,1652,1404,1646,1412,1632,1424,1611,1436,1592,1448,1574,1461,1558,1470,1601,1476,1640,1481,1675,1484,1707,1486,1737,1484,1761,1479,1781,1471,1796,1530,1813,1535,1793,1544,1771,1554,1747,1555,1746,1568,1720,1581,1699,1605,1661,1624,1631,1646,1596m1724,1665l1712,1661,1685,1720,1662,1771,1642,1812,1625,1844,1611,1873,1598,1895,1588,1911,1581,1922,1644,1935,1647,1904,1661,1849,1687,1770,1724,1665m2011,1113l2009,1098,2004,1088,1992,1071,1974,1050,1950,1022,1946,1024,1943,1027,1939,1029,1950,1059,1958,1086,1961,1109,1960,1130,1958,1149,1960,1159,1962,1161,1964,1164,1973,1163,1984,1157,1992,1153,2000,1145,2007,1134,2011,1126,2011,1113m2088,1492l2087,1476,2083,1461,2083,1459,2071,1461,2060,1461,2050,1459,2040,1454,2029,1448,2012,1436,1991,1418,1965,1396,1961,1399,1958,1403,1954,1406,1980,1435,2001,1457,2016,1474,2026,1486,2032,1497,2034,1505,2035,1506,2033,1514,2028,1522,1891,1659,1874,1672,1857,1677,1841,1673,1825,1661,1765,1600,1709,1545,1722,1533,1815,1440,1872,1383,1881,1392,1899,1410,1903,1398,1908,1383,1910,1376,1914,1366,1897,1351,1871,1327,1859,1315,1859,1370,1790,1440,1764,1415,1764,1465,1697,1533,1608,1444,1596,1431,1606,1421,1663,1364,1714,1415,1764,1465,1764,1415,1714,1364,1688,1339,1705,1322,1758,1269,1859,1370,1859,1315,1836,1292,1813,1269,1792,1248,1796,1218,1745,1218,1745,1256,1680,1322,1674,1294,1669,1267,1667,1250,1667,1334,1583,1419,1572,1419,1562,1420,1551,1421,1545,1385,1539,1351,1532,1323,1526,1299,1543,1282,1590,1235,1623,1202,1634,1235,1656,1301,1667,1334,1667,1250,1666,1242,1665,1218,1665,1202,1665,1197,1666,1181,1670,1165,1678,1151,1608,1149,1608,1191,1564,1235,1518,1282,1514,1268,1510,1252,1505,1235,1499,1216,1502,1207,1504,1197,1507,1187,1438,1202,1455,1234,1471,1269,1487,1309,1503,1351,1516,1398,1524,1446,1529,1494,1530,1543,1543,1543,1548,1520,1551,1497,1553,1472,1554,1444,1710,1601,1809,1699,1832,1717,1855,1723,1877,1718,1899,1701,1924,1677,2000,1600,2061,1539,2070,1530,2080,1516,2085,1505,2088,1492m2093,904l2093,871,2089,862,2072,845,2064,841,2054,840,2036,842,2011,848,1977,856,1977,864,2000,870,2022,877,2041,886,2059,896,2076,909,2087,911,2093,904m2255,569l2199,566,2180,565,2180,607,2049,738,2007,780,2006,768,2004,758,2000,749,1994,742,1990,738,1973,729,1964,729,1948,732,1926,738,1897,746,1897,755,1924,762,1948,771,1970,783,1990,797,1916,871,1821,966,1796,944,1787,953,1804,980,1816,1004,1824,1027,1828,1048,1830,1067,1832,1077,1836,1081,1838,1084,1840,1081,1849,1081,1861,1069,1870,1052,1874,1043,1876,1033,1872,1024,1867,1017,1859,1006,1848,993,1834,978,1846,966,2032,780,2194,618,2200,637,2212,676,2218,696,2221,695,2225,694,2228,694,2227,648,2231,618,2232,612,2242,586,2255,569m2325,876l2324,860,2323,856,2310,859,2298,860,2288,859,2279,854,2269,847,2258,839,2246,829,2232,816,2224,824,2238,842,2250,857,2260,870,2266,879,2274,892,2272,902,2266,913,2163,1016,2147,1031,2136,1040,2129,1044,2127,1043,2132,1027,2139,1006,2149,971,2157,936,2163,902,2167,870,2172,836,2176,797,2180,755,2191,738,2197,729,2127,723,2132,764,2133,805,2131,846,2127,888,2122,928,2116,965,2109,998,2101,1027,2030,955,2032,943,2034,931,2036,919,1965,949,1984,965,2003,984,2023,1003,2087,1067,2065,1119,2041,1169,2014,1218,1986,1265,1994,1269,2030,1220,2062,1173,2088,1128,2110,1086,2123,1094,2133,1092,2140,1086,2181,1044,2201,1024,2283,942,2305,919,2320,897,2325,876m2384,748l2378,738,2369,729,2361,725,2351,722,2339,720,2325,719,2308,722,2286,727,2258,735,2226,746,2227,750,2227,753,2228,757,2267,759,2300,763,2328,769,2350,778,2367,786,2378,788,2382,784,2384,782,2384,748m2563,1029l2540,1008,2515,984,2487,957,2456,925,2456,915,2457,904,2458,894,2388,917,2407,934,2433,958,2465,990,2504,1029,2382,1151,2316,1086,2279,1048,2281,1036,2285,1012,2245,1027,2211,1039,2234,1060,2266,1091,2306,1130,2355,1178,2236,1296,2158,1218,2161,1207,2163,1197,2165,1187,2095,1214,2116,1233,2141,1256,2169,1284,2201,1315,2199,1324,2198,1332,2196,1341,2210,1340,2249,1339,2249,1309,2262,1296,2407,1151,2517,1041,2542,1067,2547,1057,2556,1041,2563,1029e">
              <v:path arrowok="t"/>
              <v:fill on="t" opacity="32896f" focussize="0,0"/>
              <v:stroke on="f"/>
              <v:imagedata o:title=""/>
              <o:lock v:ext="edit"/>
            </v:shape>
            <v:shape id="_x0000_s1207" o:spid="_x0000_s1207" o:spt="75" type="#_x0000_t75" style="position:absolute;left:2623;top:33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global-scale ['gləʊb(ə)l-skeɪl] n. </w:t>
      </w:r>
      <w:r>
        <w:rPr>
          <w:rFonts w:hint="eastAsia" w:ascii="宋体" w:hAnsi="宋体" w:eastAsia="宋体"/>
        </w:rPr>
        <w:t xml:space="preserve">全球比例尺，全球范围【词频 </w:t>
      </w:r>
      <w:r>
        <w:t>49481</w:t>
      </w:r>
      <w:r>
        <w:rPr>
          <w:rFonts w:hint="eastAsia" w:ascii="宋体" w:hAnsi="宋体" w:eastAsia="宋体"/>
        </w:rPr>
        <w:t xml:space="preserve">】 </w:t>
      </w:r>
      <w:r>
        <w:t xml:space="preserve">globin ['ɡləʊbɪn] n.  </w:t>
      </w:r>
      <w:r>
        <w:rPr>
          <w:rFonts w:hint="eastAsia" w:ascii="宋体" w:hAnsi="宋体" w:eastAsia="宋体"/>
        </w:rPr>
        <w:t>球蛋白，珠朊【词频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60001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og</w:t>
      </w:r>
      <w:r>
        <w:rPr>
          <w:spacing w:val="-2"/>
          <w:w w:val="100"/>
        </w:rPr>
        <w:t>l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ə(ʊ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ləʊ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w w:val="100"/>
        </w:rPr>
        <w:t>[</w:t>
      </w:r>
      <w:r>
        <w:rPr>
          <w:rFonts w:hint="eastAsia" w:ascii="宋体" w:hAnsi="宋体" w:eastAsia="宋体"/>
          <w:w w:val="100"/>
        </w:rPr>
        <w:t>生化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肌</w:t>
      </w:r>
      <w:r>
        <w:rPr>
          <w:rFonts w:hint="eastAsia" w:ascii="宋体" w:hAnsi="宋体" w:eastAsia="宋体"/>
          <w:spacing w:val="-3"/>
          <w:w w:val="100"/>
        </w:rPr>
        <w:t>红</w:t>
      </w:r>
      <w:r>
        <w:rPr>
          <w:rFonts w:hint="eastAsia" w:ascii="宋体" w:hAnsi="宋体" w:eastAsia="宋体"/>
          <w:w w:val="100"/>
        </w:rPr>
        <w:t>蛋</w:t>
      </w:r>
      <w:r>
        <w:rPr>
          <w:rFonts w:hint="eastAsia" w:ascii="宋体" w:hAnsi="宋体" w:eastAsia="宋体"/>
          <w:spacing w:val="-3"/>
          <w:w w:val="100"/>
        </w:rPr>
        <w:t>白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y</w:t>
      </w:r>
      <w:r>
        <w:rPr>
          <w:w w:val="100"/>
        </w:rPr>
        <w:t>oh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2"/>
          <w:w w:val="100"/>
        </w:rPr>
        <w:t>l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4884</w:t>
      </w:r>
      <w:r>
        <w:rPr>
          <w:spacing w:val="-2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he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2"/>
          <w:w w:val="100"/>
        </w:rPr>
        <w:t>l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,h</w:t>
      </w:r>
      <w:r>
        <w:rPr>
          <w:spacing w:val="-2"/>
          <w:w w:val="100"/>
        </w:rPr>
        <w:t>iː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'</w:t>
      </w:r>
      <w:r>
        <w:rPr>
          <w:w w:val="100"/>
        </w:rPr>
        <w:t>ɡ</w:t>
      </w:r>
      <w:r>
        <w:rPr>
          <w:spacing w:val="-2"/>
          <w:w w:val="100"/>
        </w:rPr>
        <w:t>l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生化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血</w:t>
      </w:r>
      <w:r>
        <w:rPr>
          <w:rFonts w:hint="eastAsia" w:ascii="宋体" w:hAnsi="宋体" w:eastAsia="宋体"/>
          <w:spacing w:val="-3"/>
          <w:w w:val="100"/>
        </w:rPr>
        <w:t>红</w:t>
      </w:r>
      <w:r>
        <w:rPr>
          <w:rFonts w:hint="eastAsia" w:ascii="宋体" w:hAnsi="宋体" w:eastAsia="宋体"/>
          <w:w w:val="100"/>
        </w:rPr>
        <w:t>蛋</w:t>
      </w:r>
      <w:r>
        <w:rPr>
          <w:rFonts w:hint="eastAsia" w:ascii="宋体" w:hAnsi="宋体" w:eastAsia="宋体"/>
          <w:spacing w:val="-3"/>
          <w:w w:val="100"/>
        </w:rPr>
        <w:t>白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hae</w:t>
      </w:r>
      <w:r>
        <w:rPr>
          <w:spacing w:val="-4"/>
          <w:w w:val="100"/>
        </w:rPr>
        <w:t>m</w:t>
      </w:r>
      <w:r>
        <w:rPr>
          <w:w w:val="100"/>
        </w:rPr>
        <w:t>og</w:t>
      </w:r>
      <w:r>
        <w:rPr>
          <w:spacing w:val="-2"/>
          <w:w w:val="100"/>
        </w:rPr>
        <w:t>l</w:t>
      </w:r>
      <w:r>
        <w:rPr>
          <w:w w:val="100"/>
        </w:rPr>
        <w:t>ob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血</w:t>
      </w:r>
      <w:r>
        <w:rPr>
          <w:rFonts w:hint="eastAsia" w:ascii="宋体" w:hAnsi="宋体" w:eastAsia="宋体"/>
          <w:spacing w:val="-3"/>
          <w:w w:val="100"/>
        </w:rPr>
        <w:t>红素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haemoglobin [ˌhiːməˈɡloʊbɪn] n.  </w:t>
      </w:r>
      <w:r>
        <w:rPr>
          <w:rFonts w:hint="eastAsia" w:ascii="宋体" w:hAnsi="宋体" w:eastAsia="宋体"/>
        </w:rPr>
        <w:t>血红蛋白；血色素【词频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35302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10"/>
        <w:rPr>
          <w:rFonts w:hint="eastAsia" w:ascii="宋体" w:hAnsi="宋体" w:eastAsia="宋体"/>
        </w:rPr>
      </w:pPr>
      <w:r>
        <w:t>immunoglobulin [,ɪmjʊnəʊ'glɒbjʊlɪn] n. [</w:t>
      </w:r>
      <w:r>
        <w:rPr>
          <w:rFonts w:hint="eastAsia" w:ascii="宋体" w:hAnsi="宋体" w:eastAsia="宋体"/>
        </w:rPr>
        <w:t>免疫</w:t>
      </w:r>
      <w:r>
        <w:t>][</w:t>
      </w:r>
      <w:r>
        <w:rPr>
          <w:rFonts w:hint="eastAsia" w:ascii="宋体" w:hAnsi="宋体" w:eastAsia="宋体"/>
        </w:rPr>
        <w:t>生化</w:t>
      </w:r>
      <w:r>
        <w:t xml:space="preserve">] </w:t>
      </w:r>
      <w:r>
        <w:rPr>
          <w:rFonts w:hint="eastAsia" w:ascii="宋体" w:hAnsi="宋体" w:eastAsia="宋体"/>
        </w:rPr>
        <w:t xml:space="preserve">免疫球蛋白；免疫血球素【词频 </w:t>
      </w:r>
      <w:r>
        <w:t>31434</w:t>
      </w:r>
      <w:r>
        <w:rPr>
          <w:rFonts w:hint="eastAsia" w:ascii="宋体" w:hAnsi="宋体" w:eastAsia="宋体"/>
        </w:rPr>
        <w:t xml:space="preserve">】 </w:t>
      </w:r>
      <w:r>
        <w:t xml:space="preserve">globule ['glɒbjuːl] n.  </w:t>
      </w:r>
      <w:r>
        <w:rPr>
          <w:rFonts w:hint="eastAsia" w:ascii="宋体" w:hAnsi="宋体" w:eastAsia="宋体"/>
        </w:rPr>
        <w:t>水珠；药丸；血球；小球体【词频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32509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09"/>
        <w:rPr>
          <w:rFonts w:hint="eastAsia" w:ascii="宋体" w:hAnsi="宋体" w:eastAsia="宋体"/>
        </w:rPr>
      </w:pPr>
      <w:r>
        <w:t>globulin ['glɒbjʊlɪn] n. [</w:t>
      </w:r>
      <w:r>
        <w:rPr>
          <w:rFonts w:hint="eastAsia" w:ascii="宋体" w:hAnsi="宋体" w:eastAsia="宋体"/>
        </w:rPr>
        <w:t>生化</w:t>
      </w:r>
      <w:r>
        <w:t xml:space="preserve">] </w:t>
      </w:r>
      <w:r>
        <w:rPr>
          <w:rFonts w:hint="eastAsia" w:ascii="宋体" w:hAnsi="宋体" w:eastAsia="宋体"/>
        </w:rPr>
        <w:t xml:space="preserve">球蛋白；血球素【词频 </w:t>
      </w:r>
      <w:r>
        <w:t>37751</w:t>
      </w:r>
      <w:r>
        <w:rPr>
          <w:rFonts w:hint="eastAsia" w:ascii="宋体" w:hAnsi="宋体" w:eastAsia="宋体"/>
        </w:rPr>
        <w:t xml:space="preserve">】 </w:t>
      </w:r>
      <w:r>
        <w:t xml:space="preserve">glom [glɒm] vt. </w:t>
      </w:r>
      <w:r>
        <w:rPr>
          <w:rFonts w:hint="eastAsia" w:ascii="宋体" w:hAnsi="宋体" w:eastAsia="宋体"/>
        </w:rPr>
        <w:t xml:space="preserve">偷；抢；看；抓住 </w:t>
      </w:r>
      <w:r>
        <w:t xml:space="preserve">n. </w:t>
      </w:r>
      <w:r>
        <w:rPr>
          <w:rFonts w:hint="eastAsia" w:ascii="宋体" w:hAnsi="宋体" w:eastAsia="宋体"/>
        </w:rPr>
        <w:t xml:space="preserve">一瞥【词频 </w:t>
      </w:r>
      <w:r>
        <w:t>47564</w:t>
      </w:r>
      <w:r>
        <w:rPr>
          <w:rFonts w:hint="eastAsia" w:ascii="宋体" w:hAnsi="宋体" w:eastAsia="宋体"/>
        </w:rPr>
        <w:t xml:space="preserve">】 </w:t>
      </w:r>
      <w:r>
        <w:t xml:space="preserve">glomerular [ɡlɔ'merjulə] adj.  </w:t>
      </w:r>
      <w:r>
        <w:rPr>
          <w:rFonts w:hint="eastAsia" w:ascii="宋体" w:hAnsi="宋体" w:eastAsia="宋体"/>
        </w:rPr>
        <w:t>小球的；血管小球的【词频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50440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208" o:spid="_x0000_s1208" o:spt="203" style="position:absolute;left:0pt;margin-left:144.8pt;margin-top:15.45pt;height:392.45pt;width:390.4pt;mso-position-horizontal-relative:page;z-index:-211968;mso-width-relative:page;mso-height-relative:page;" coordorigin="2896,309" coordsize="7808,7849">
            <o:lock v:ext="edit"/>
            <v:shape id="_x0000_s1209" o:spid="_x0000_s120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10" o:spid="_x0000_s121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11" o:spid="_x0000_s121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glomerulonephritis [glɒ,merjʊləʊnɪ'fraɪtɪs] n.  </w:t>
      </w:r>
      <w:r>
        <w:rPr>
          <w:rFonts w:hint="eastAsia" w:ascii="宋体" w:hAnsi="宋体" w:eastAsia="宋体"/>
          <w:spacing w:val="-7"/>
        </w:rPr>
        <w:t>血管球性肾炎；</w:t>
      </w:r>
      <w:r>
        <w:rPr>
          <w:spacing w:val="-7"/>
        </w:rPr>
        <w:t>[</w:t>
      </w:r>
      <w:r>
        <w:rPr>
          <w:rFonts w:hint="eastAsia" w:ascii="宋体" w:hAnsi="宋体" w:eastAsia="宋体"/>
          <w:spacing w:val="-7"/>
        </w:rPr>
        <w:t>泌尿</w:t>
      </w:r>
      <w:r>
        <w:rPr>
          <w:spacing w:val="-7"/>
        </w:rPr>
        <w:t xml:space="preserve">]  </w:t>
      </w:r>
      <w:r>
        <w:rPr>
          <w:rFonts w:hint="eastAsia" w:ascii="宋体" w:hAnsi="宋体" w:eastAsia="宋体"/>
          <w:spacing w:val="-8"/>
        </w:rPr>
        <w:t xml:space="preserve">肾小球性肾炎（复数 </w:t>
      </w:r>
      <w:r>
        <w:t>glomerulonephritides</w:t>
      </w:r>
      <w:r>
        <w:rPr>
          <w:rFonts w:hint="eastAsia" w:ascii="宋体" w:hAnsi="宋体" w:eastAsia="宋体"/>
        </w:rPr>
        <w:t>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887" w:right="2126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>【词频</w:t>
      </w:r>
      <w:r>
        <w:rPr>
          <w:rFonts w:hint="eastAsia" w:ascii="宋体" w:eastAsia="宋体"/>
          <w:spacing w:val="-53"/>
        </w:rPr>
        <w:t xml:space="preserve"> </w:t>
      </w:r>
      <w:r>
        <w:t>59225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conglomerate [kən'glɒm(ə)rət] vi.  </w:t>
      </w:r>
      <w:r>
        <w:rPr>
          <w:rFonts w:hint="eastAsia" w:ascii="宋体" w:hAnsi="宋体" w:eastAsia="宋体"/>
        </w:rPr>
        <w:t xml:space="preserve">凝聚成团 </w:t>
      </w:r>
      <w:r>
        <w:t>n. [</w:t>
      </w:r>
      <w:r>
        <w:rPr>
          <w:rFonts w:hint="eastAsia" w:ascii="宋体" w:hAnsi="宋体" w:eastAsia="宋体"/>
        </w:rPr>
        <w:t>岩</w:t>
      </w:r>
      <w:r>
        <w:t xml:space="preserve">]  </w:t>
      </w:r>
      <w:r>
        <w:rPr>
          <w:rFonts w:hint="eastAsia" w:ascii="宋体" w:hAnsi="宋体" w:eastAsia="宋体"/>
        </w:rPr>
        <w:t xml:space="preserve">砾岩；企业集团；聚合物 </w:t>
      </w:r>
      <w:r>
        <w:t xml:space="preserve">adj. </w:t>
      </w:r>
      <w:r>
        <w:rPr>
          <w:rFonts w:hint="eastAsia" w:ascii="宋体" w:hAnsi="宋体" w:eastAsia="宋体"/>
        </w:rPr>
        <w:t>成团的；砾岩性的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3101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使聚结；凝聚成团【词频</w:t>
      </w:r>
      <w:r>
        <w:rPr>
          <w:rFonts w:hint="eastAsia" w:ascii="宋体" w:eastAsia="宋体"/>
          <w:spacing w:val="-56"/>
        </w:rPr>
        <w:t xml:space="preserve"> </w:t>
      </w:r>
      <w:r>
        <w:t>10502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cong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ŋ,g</w:t>
      </w:r>
      <w:r>
        <w:rPr>
          <w:spacing w:val="-1"/>
          <w:w w:val="100"/>
        </w:rPr>
        <w:t>lɒ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聚</w:t>
      </w:r>
      <w:r>
        <w:rPr>
          <w:rFonts w:hint="eastAsia" w:ascii="宋体" w:hAnsi="宋体" w:eastAsia="宋体"/>
          <w:spacing w:val="-3"/>
          <w:w w:val="100"/>
        </w:rPr>
        <w:t>集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；团</w:t>
      </w:r>
      <w:r>
        <w:rPr>
          <w:rFonts w:hint="eastAsia" w:ascii="宋体" w:hAnsi="宋体" w:eastAsia="宋体"/>
          <w:w w:val="100"/>
        </w:rPr>
        <w:t>块；</w:t>
      </w:r>
      <w:r>
        <w:rPr>
          <w:rFonts w:hint="eastAsia" w:ascii="宋体" w:hAnsi="宋体" w:eastAsia="宋体"/>
          <w:spacing w:val="-3"/>
          <w:w w:val="100"/>
        </w:rPr>
        <w:t>凝</w:t>
      </w:r>
      <w:r>
        <w:rPr>
          <w:rFonts w:hint="eastAsia" w:ascii="宋体" w:hAnsi="宋体" w:eastAsia="宋体"/>
          <w:w w:val="100"/>
        </w:rPr>
        <w:t>聚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2866</w:t>
      </w:r>
      <w:r>
        <w:rPr>
          <w:spacing w:val="-2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agglomerate [ə'glɒməreɪt] adj.  </w:t>
      </w:r>
      <w:r>
        <w:rPr>
          <w:rFonts w:hint="eastAsia" w:ascii="宋体" w:hAnsi="宋体" w:eastAsia="宋体"/>
        </w:rPr>
        <w:t xml:space="preserve">凝聚的；成团的，结块的 </w:t>
      </w:r>
      <w:r>
        <w:t xml:space="preserve">n.  </w:t>
      </w:r>
      <w:r>
        <w:rPr>
          <w:rFonts w:hint="eastAsia" w:ascii="宋体" w:hAnsi="宋体" w:eastAsia="宋体"/>
        </w:rPr>
        <w:t>团块；</w:t>
      </w:r>
      <w:r>
        <w:t>[</w:t>
      </w:r>
      <w:r>
        <w:rPr>
          <w:rFonts w:hint="eastAsia" w:ascii="宋体" w:hAnsi="宋体" w:eastAsia="宋体"/>
        </w:rPr>
        <w:t>岩</w:t>
      </w:r>
      <w:r>
        <w:t xml:space="preserve">]  </w:t>
      </w:r>
      <w:r>
        <w:rPr>
          <w:rFonts w:hint="eastAsia" w:ascii="宋体" w:hAnsi="宋体" w:eastAsia="宋体"/>
        </w:rPr>
        <w:t xml:space="preserve">集块岩；附聚物 </w:t>
      </w:r>
      <w:r>
        <w:t xml:space="preserve">vt. </w:t>
      </w:r>
      <w:r>
        <w:rPr>
          <w:rFonts w:hint="eastAsia" w:ascii="宋体" w:hAnsi="宋体" w:eastAsia="宋体"/>
        </w:rPr>
        <w:t>使结块；使成团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agglomeration [əglɒmə'reɪʃ(ə)n] n.  </w:t>
      </w:r>
      <w:r>
        <w:rPr>
          <w:rFonts w:hint="eastAsia" w:ascii="宋体" w:hAnsi="宋体" w:eastAsia="宋体"/>
        </w:rPr>
        <w:t>凝聚；结块；附聚【词频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33561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8"/>
        <w:numPr>
          <w:ilvl w:val="1"/>
          <w:numId w:val="13"/>
        </w:numPr>
        <w:tabs>
          <w:tab w:val="left" w:pos="2160"/>
        </w:tabs>
        <w:spacing w:before="1" w:after="0" w:line="240" w:lineRule="auto"/>
        <w:ind w:left="2159" w:right="0" w:hanging="883"/>
        <w:jc w:val="left"/>
        <w:rPr>
          <w:rFonts w:hint="eastAsia" w:ascii="Microsoft JhengHei" w:eastAsia="Microsoft JhengHei"/>
          <w:b/>
          <w:sz w:val="44"/>
        </w:rPr>
      </w:pPr>
      <w:bookmarkStart w:id="21" w:name="_bookmark7"/>
      <w:bookmarkEnd w:id="21"/>
      <w:bookmarkStart w:id="22" w:name="_bookmark7"/>
      <w:bookmarkEnd w:id="22"/>
      <w:bookmarkStart w:id="23" w:name="208. -freeze- = -frig- = -friger- 冷，冰冻"/>
      <w:bookmarkEnd w:id="23"/>
      <w:r>
        <w:rPr>
          <w:b/>
          <w:sz w:val="44"/>
        </w:rPr>
        <w:t>-freeze- = -frig- = -friger-</w:t>
      </w:r>
      <w:r>
        <w:rPr>
          <w:b/>
          <w:spacing w:val="43"/>
          <w:sz w:val="44"/>
        </w:rPr>
        <w:t xml:space="preserve"> </w:t>
      </w:r>
      <w:r>
        <w:rPr>
          <w:rFonts w:hint="eastAsia" w:ascii="Microsoft JhengHei" w:eastAsia="Microsoft JhengHei"/>
          <w:b/>
          <w:sz w:val="44"/>
        </w:rPr>
        <w:t>冷，冰冻</w:t>
      </w:r>
    </w:p>
    <w:p>
      <w:pPr>
        <w:pStyle w:val="3"/>
        <w:spacing w:before="360" w:line="256" w:lineRule="auto"/>
        <w:ind w:left="1000" w:right="117" w:hanging="841"/>
        <w:rPr>
          <w:rFonts w:hint="eastAsia" w:ascii="宋体" w:eastAsia="宋体"/>
        </w:rPr>
      </w:pPr>
      <w:r>
        <w:rPr>
          <w:rFonts w:hint="eastAsia" w:ascii="宋体" w:eastAsia="宋体"/>
        </w:rPr>
        <w:t>【词源】词根</w:t>
      </w:r>
      <w:r>
        <w:t>-frig-</w:t>
      </w:r>
      <w:r>
        <w:rPr>
          <w:rFonts w:hint="eastAsia" w:ascii="宋体" w:eastAsia="宋体"/>
        </w:rPr>
        <w:t xml:space="preserve">来源于拉丁语 </w:t>
      </w:r>
      <w:r>
        <w:t xml:space="preserve">frigus/frigere </w:t>
      </w:r>
      <w:r>
        <w:rPr>
          <w:rFonts w:hint="eastAsia" w:ascii="宋体" w:eastAsia="宋体"/>
        </w:rPr>
        <w:t xml:space="preserve">冷的，变寒冷；词根 </w:t>
      </w:r>
      <w:r>
        <w:t xml:space="preserve">freeze </w:t>
      </w:r>
      <w:r>
        <w:rPr>
          <w:rFonts w:hint="eastAsia" w:ascii="宋体" w:eastAsia="宋体"/>
        </w:rPr>
        <w:t xml:space="preserve">来源于德语 </w:t>
      </w:r>
      <w:r>
        <w:t xml:space="preserve">frieren </w:t>
      </w:r>
      <w:r>
        <w:rPr>
          <w:rFonts w:hint="eastAsia" w:ascii="宋体" w:eastAsia="宋体"/>
        </w:rPr>
        <w:t>冷；词根</w:t>
      </w:r>
      <w:r>
        <w:t>-freez-</w:t>
      </w:r>
      <w:r>
        <w:rPr>
          <w:rFonts w:hint="eastAsia" w:ascii="宋体" w:eastAsia="宋体"/>
        </w:rPr>
        <w:t xml:space="preserve">是根据五元音 </w:t>
      </w:r>
      <w:r>
        <w:t xml:space="preserve">a/e/i/o/u </w:t>
      </w:r>
      <w:r>
        <w:rPr>
          <w:rFonts w:hint="eastAsia" w:ascii="宋体" w:eastAsia="宋体"/>
        </w:rPr>
        <w:t>音的交替规律由</w:t>
      </w:r>
      <w:r>
        <w:t>-froz-</w:t>
      </w:r>
      <w:r>
        <w:rPr>
          <w:rFonts w:hint="eastAsia" w:ascii="宋体" w:eastAsia="宋体"/>
        </w:rPr>
        <w:t>变来的，属于单，双元音互相交替，如：</w:t>
      </w:r>
      <w:r>
        <w:t xml:space="preserve">frozen </w:t>
      </w:r>
      <w:r>
        <w:rPr>
          <w:rFonts w:hint="eastAsia" w:ascii="宋体" w:eastAsia="宋体"/>
        </w:rPr>
        <w:t>冻的，极冷的、</w:t>
      </w:r>
      <w:r>
        <w:t xml:space="preserve">freeze </w:t>
      </w:r>
      <w:r>
        <w:rPr>
          <w:rFonts w:hint="eastAsia" w:ascii="宋体" w:eastAsia="宋体"/>
        </w:rPr>
        <w:t>冻，冰冷；</w:t>
      </w:r>
      <w:r>
        <w:t>-friger-</w:t>
      </w:r>
      <w:r>
        <w:rPr>
          <w:rFonts w:hint="eastAsia" w:ascii="宋体" w:eastAsia="宋体"/>
        </w:rPr>
        <w:t>为</w:t>
      </w:r>
      <w:r>
        <w:t>-frig-</w:t>
      </w:r>
      <w:r>
        <w:rPr>
          <w:rFonts w:hint="eastAsia" w:ascii="宋体" w:eastAsia="宋体"/>
        </w:rPr>
        <w:t>的变体。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【引申】冷冻</w:t>
      </w:r>
      <w:r>
        <w:t>/</w:t>
      </w:r>
      <w:r>
        <w:rPr>
          <w:rFonts w:hint="eastAsia" w:ascii="宋体" w:eastAsia="宋体"/>
        </w:rPr>
        <w:t>寒冷</w:t>
      </w:r>
    </w:p>
    <w:p>
      <w:pPr>
        <w:pStyle w:val="3"/>
        <w:spacing w:before="177" w:line="516" w:lineRule="auto"/>
        <w:ind w:right="324"/>
        <w:rPr>
          <w:rFonts w:hint="eastAsia" w:ascii="宋体" w:hAnsi="宋体" w:eastAsia="宋体"/>
        </w:rPr>
      </w:pPr>
      <w:r>
        <w:pict>
          <v:group id="_x0000_s1212" o:spid="_x0000_s1212" o:spt="203" style="position:absolute;left:0pt;margin-left:63.2pt;margin-top:67.4pt;height:80.25pt;width:77pt;mso-position-horizontal-relative:page;z-index:-211968;mso-width-relative:page;mso-height-relative:page;" coordorigin="1265,1349" coordsize="1540,1605">
            <o:lock v:ext="edit"/>
            <v:shape id="_x0000_s1213" o:spid="_x0000_s1213" style="position:absolute;left:1265;top:1583;height:1371;width:1299;" fillcolor="#C0C0C0" filled="t" stroked="f" coordorigin="1265,1583" coordsize="1299,1371" path="m1646,2614l1638,2606,1579,2679,1543,2726,1511,2766,1506,2688,1497,2609,1492,2576,1485,2528,1469,2445,1474,2435,1479,2424,1484,2414,1414,2424,1429,2461,1440,2496,1448,2528,1454,2557,1400,2619,1360,2665,1354,2608,1346,2550,1337,2490,1324,2426,1327,2416,1331,2405,1334,2395,1265,2410,1280,2443,1295,2481,1308,2524,1322,2572,1333,2619,1337,2656,1334,2682,1326,2698,1387,2717,1388,2704,1393,2688,1401,2670,1404,2665,1412,2650,1424,2629,1436,2610,1448,2592,1461,2576,1470,2619,1476,2658,1481,2694,1484,2726,1486,2755,1484,2780,1479,2799,1471,2814,1530,2831,1535,2811,1544,2789,1554,2766,1555,2765,1568,2738,1581,2717,1605,2679,1624,2649,1646,2614m1724,2683l1712,2679,1685,2738,1662,2789,1642,2830,1625,2863,1611,2891,1598,2913,1588,2929,1581,2941,1644,2953,1647,2922,1661,2868,1687,2788,1724,2683m2011,2131l2009,2116,2004,2106,1992,2090,1974,2068,1950,2041,1946,2043,1943,2045,1939,2047,1950,2077,1958,2104,1961,2128,1960,2148,1958,2167,1960,2178,1962,2180,1964,2182,1973,2182,1984,2175,1992,2171,2000,2163,2007,2152,2011,2144,2011,2131m2088,2510l2087,2495,2083,2480,2083,2477,2071,2479,2060,2480,2050,2478,2040,2473,2029,2466,2012,2454,1991,2437,1965,2414,1961,2417,1958,2421,1954,2424,1980,2453,2001,2475,2016,2493,2026,2504,2032,2515,2034,2523,2035,2524,2033,2532,2028,2540,1891,2677,1874,2690,1857,2695,1841,2691,1825,2679,1765,2619,1709,2563,1722,2551,1815,2458,1872,2401,1881,2410,1899,2428,1903,2416,1908,2401,1910,2395,1914,2384,1897,2370,1871,2345,1859,2333,1859,2388,1790,2458,1764,2433,1764,2483,1697,2551,1608,2462,1596,2450,1606,2439,1663,2382,1714,2433,1764,2483,1764,2433,1714,2382,1688,2357,1705,2340,1758,2287,1859,2388,1859,2333,1836,2310,1813,2287,1792,2266,1796,2237,1745,2237,1745,2275,1680,2340,1674,2312,1669,2285,1667,2268,1667,2353,1583,2437,1572,2437,1562,2438,1551,2439,1545,2403,1539,2370,1532,2341,1526,2317,1543,2300,1590,2253,1623,2220,1634,2253,1656,2319,1667,2353,1667,2268,1666,2260,1665,2237,1665,2220,1665,2215,1666,2199,1670,2183,1678,2169,1608,2167,1608,2209,1564,2253,1518,2300,1514,2286,1510,2270,1505,2253,1499,2235,1502,2225,1504,2215,1507,2205,1438,2220,1455,2252,1471,2288,1487,2327,1503,2370,1516,2416,1524,2464,1529,2512,1530,2561,1543,2561,1548,2539,1551,2515,1553,2490,1554,2462,1710,2619,1809,2717,1832,2735,1855,2741,1877,2736,1899,2719,1924,2695,2000,2619,2061,2557,2070,2549,2080,2534,2085,2523,2088,2510m2093,1923l2093,1889,2089,1880,2072,1864,2064,1859,2054,1858,2036,1861,2011,1866,1977,1874,1977,1882,2000,1888,2022,1895,2041,1904,2059,1914,2076,1927,2087,1929,2093,1923m2255,1587l2199,1584,2180,1583,2180,1625,2049,1756,2007,1798,2006,1786,2004,1776,2000,1767,1994,1760,1990,1756,1973,1748,1964,1747,1948,1750,1926,1756,1897,1764,1897,1773,1924,1780,1948,1789,1970,1801,1990,1815,1916,1889,1821,1984,1796,1963,1787,1971,1804,1998,1816,2023,1824,2045,1828,2066,1830,2085,1832,2095,1836,2100,1838,2102,1840,2100,1849,2100,1861,2087,1870,2070,1874,2062,1876,2051,1872,2043,1867,2035,1859,2024,1848,2011,1834,1996,1846,1984,2032,1798,2194,1636,2200,1655,2212,1695,2218,1714,2221,1713,2225,1712,2228,1712,2227,1666,2231,1636,2232,1631,2242,1604,2255,1587m2325,1894l2324,1879,2323,1874,2310,1878,2298,1879,2288,1877,2279,1872,2269,1865,2258,1857,2246,1847,2232,1834,2224,1842,2238,1860,2250,1875,2260,1888,2266,1897,2274,1910,2272,1920,2266,1931,2163,2034,2147,2049,2136,2058,2129,2062,2127,2062,2132,2045,2139,2024,2149,1989,2157,1954,2163,1920,2167,1888,2172,1854,2176,1815,2180,1773,2191,1756,2197,1748,2127,1741,2132,1782,2133,1824,2131,1865,2127,1906,2122,1947,2116,1983,2109,2016,2101,2045,2030,1973,2032,1961,2034,1949,2036,1937,1965,1967,1984,1984,2003,2002,2023,2022,2087,2085,2065,2137,2041,2187,2014,2236,1986,2283,1994,2287,2030,2238,2062,2191,2088,2146,2110,2104,2123,2112,2133,2110,2140,2104,2181,2062,2201,2043,2283,1960,2305,1937,2320,1915,2325,1894m2384,1766l2378,1756,2369,1748,2361,1743,2351,1740,2339,1738,2325,1737,2308,1740,2286,1745,2258,1754,2226,1764,2227,1768,2227,1771,2228,1775,2267,1777,2300,1781,2328,1787,2350,1796,2367,1805,2378,1807,2382,1802,2384,1800,2384,1766m2563,2047l2540,2026,2515,2002,2487,1975,2456,1944,2456,1933,2457,1923,2458,1912,2388,1935,2407,1952,2433,1976,2465,2008,2504,2047,2382,2169,2316,2104,2279,2066,2281,2054,2285,2030,2245,2045,2211,2057,2234,2078,2266,2109,2306,2148,2355,2196,2236,2315,2158,2237,2161,2226,2163,2216,2165,2205,2095,2232,2116,2251,2141,2274,2169,2302,2201,2334,2199,2342,2198,2350,2196,2359,2210,2358,2249,2357,2249,2327,2262,2315,2407,2169,2517,2059,2542,2085,2547,2075,2556,2059,2563,2047e">
              <v:path arrowok="t"/>
              <v:fill on="t" opacity="32896f" focussize="0,0"/>
              <v:stroke on="f"/>
              <v:imagedata o:title=""/>
              <o:lock v:ext="edit"/>
            </v:shape>
            <v:shape id="_x0000_s1214" o:spid="_x0000_s1214" o:spt="75" type="#_x0000_t75" style="position:absolute;left:2623;top:134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1"/>
          <w:w w:val="100"/>
        </w:rPr>
        <w:t>fr</w:t>
      </w:r>
      <w:r>
        <w:rPr>
          <w:w w:val="100"/>
        </w:rPr>
        <w:t>eeze</w:t>
      </w:r>
      <w:r>
        <w:rPr>
          <w:spacing w:val="-1"/>
        </w:rPr>
        <w:t xml:space="preserve"> </w:t>
      </w:r>
      <w:r>
        <w:rPr>
          <w:spacing w:val="-1"/>
          <w:w w:val="100"/>
        </w:rPr>
        <w:t>[fr</w:t>
      </w:r>
      <w:r>
        <w:rPr>
          <w:spacing w:val="-2"/>
          <w:w w:val="100"/>
        </w:rPr>
        <w:t>iː</w:t>
      </w:r>
      <w:r>
        <w:rPr>
          <w:w w:val="100"/>
        </w:rPr>
        <w:t>z]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冻结；</w:t>
      </w:r>
      <w:r>
        <w:rPr>
          <w:rFonts w:hint="eastAsia" w:ascii="宋体" w:hAnsi="宋体" w:eastAsia="宋体"/>
          <w:spacing w:val="-3"/>
          <w:w w:val="100"/>
        </w:rPr>
        <w:t>冷</w:t>
      </w:r>
      <w:r>
        <w:rPr>
          <w:rFonts w:hint="eastAsia" w:ascii="宋体" w:hAnsi="宋体" w:eastAsia="宋体"/>
          <w:w w:val="100"/>
        </w:rPr>
        <w:t>冻；</w:t>
      </w:r>
      <w:r>
        <w:rPr>
          <w:rFonts w:hint="eastAsia" w:ascii="宋体" w:hAnsi="宋体" w:eastAsia="宋体"/>
          <w:spacing w:val="-3"/>
          <w:w w:val="100"/>
        </w:rPr>
        <w:t>僵</w:t>
      </w:r>
      <w:r>
        <w:rPr>
          <w:rFonts w:hint="eastAsia" w:ascii="宋体" w:hAnsi="宋体" w:eastAsia="宋体"/>
          <w:w w:val="100"/>
        </w:rPr>
        <w:t>硬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冻</w:t>
      </w:r>
      <w:r>
        <w:rPr>
          <w:rFonts w:hint="eastAsia" w:ascii="宋体" w:hAnsi="宋体" w:eastAsia="宋体"/>
          <w:spacing w:val="-3"/>
          <w:w w:val="100"/>
        </w:rPr>
        <w:t>住；</w:t>
      </w:r>
      <w:r>
        <w:rPr>
          <w:rFonts w:hint="eastAsia" w:ascii="宋体" w:hAnsi="宋体" w:eastAsia="宋体"/>
          <w:spacing w:val="-1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冰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冻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凝</w:t>
      </w:r>
      <w:r>
        <w:rPr>
          <w:rFonts w:hint="eastAsia" w:ascii="宋体" w:hAnsi="宋体" w:eastAsia="宋体"/>
          <w:spacing w:val="-3"/>
          <w:w w:val="100"/>
        </w:rPr>
        <w:t>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26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fr</w:t>
      </w:r>
      <w:r>
        <w:rPr>
          <w:w w:val="100"/>
        </w:rPr>
        <w:t>eez</w:t>
      </w:r>
      <w:r>
        <w:rPr>
          <w:spacing w:val="-1"/>
          <w:w w:val="100"/>
        </w:rPr>
        <w:t>e</w:t>
      </w:r>
      <w:r>
        <w:rPr>
          <w:w w:val="100"/>
        </w:rPr>
        <w:t>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iː</w:t>
      </w:r>
      <w:r>
        <w:rPr>
          <w:spacing w:val="-1"/>
          <w:w w:val="100"/>
        </w:rPr>
        <w:t>zə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冰箱；</w:t>
      </w:r>
      <w:r>
        <w:rPr>
          <w:rFonts w:hint="eastAsia" w:ascii="宋体" w:hAnsi="宋体" w:eastAsia="宋体"/>
          <w:spacing w:val="-3"/>
          <w:w w:val="100"/>
        </w:rPr>
        <w:t>冷</w:t>
      </w:r>
      <w:r>
        <w:rPr>
          <w:rFonts w:hint="eastAsia" w:ascii="宋体" w:hAnsi="宋体" w:eastAsia="宋体"/>
          <w:w w:val="100"/>
        </w:rPr>
        <w:t>冻库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冷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73</w:t>
      </w:r>
      <w:r>
        <w:rPr>
          <w:spacing w:val="-3"/>
          <w:w w:val="100"/>
        </w:rPr>
        <w:t>57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freezing ['friːzɪŋ] adj. </w:t>
      </w:r>
      <w:r>
        <w:rPr>
          <w:rFonts w:hint="eastAsia" w:ascii="宋体" w:hAnsi="宋体" w:eastAsia="宋体"/>
        </w:rPr>
        <w:t>冷冰冰的；极冷的【</w:t>
      </w:r>
      <w:r>
        <w:t>B3M6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16"/>
        <w:rPr>
          <w:rFonts w:hint="eastAsia" w:ascii="宋体" w:hAnsi="宋体" w:eastAsia="宋体"/>
        </w:rPr>
      </w:pPr>
      <w:r>
        <w:t xml:space="preserve">unfreeze [ʌn'friːz] vt. </w:t>
      </w:r>
      <w:r>
        <w:rPr>
          <w:rFonts w:hint="eastAsia" w:ascii="宋体" w:hAnsi="宋体" w:eastAsia="宋体"/>
        </w:rPr>
        <w:t>解冻；解除对</w:t>
      </w:r>
      <w:r>
        <w:t>…</w:t>
      </w:r>
      <w:r>
        <w:rPr>
          <w:rFonts w:hint="eastAsia" w:ascii="宋体" w:hAnsi="宋体" w:eastAsia="宋体"/>
        </w:rPr>
        <w:t xml:space="preserve">的控制；融化【词频 </w:t>
      </w:r>
      <w:r>
        <w:t>38083</w:t>
      </w:r>
      <w:r>
        <w:rPr>
          <w:rFonts w:hint="eastAsia" w:ascii="宋体" w:hAnsi="宋体" w:eastAsia="宋体"/>
        </w:rPr>
        <w:t xml:space="preserve">】 </w:t>
      </w:r>
      <w:r>
        <w:t>antifreeze ['æntɪfriːz] n. [</w:t>
      </w:r>
      <w:r>
        <w:rPr>
          <w:rFonts w:hint="eastAsia" w:ascii="宋体" w:hAnsi="宋体" w:eastAsia="宋体"/>
        </w:rPr>
        <w:t>助剂</w:t>
      </w:r>
      <w:r>
        <w:t xml:space="preserve">]  </w:t>
      </w:r>
      <w:r>
        <w:rPr>
          <w:rFonts w:hint="eastAsia" w:ascii="宋体" w:hAnsi="宋体" w:eastAsia="宋体"/>
        </w:rPr>
        <w:t>防冻剂【词频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25974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95"/>
        <w:rPr>
          <w:rFonts w:hint="eastAsia" w:ascii="宋体" w:eastAsia="宋体"/>
        </w:rPr>
      </w:pPr>
      <w:r>
        <w:rPr>
          <w:spacing w:val="-1"/>
          <w:w w:val="100"/>
        </w:rPr>
        <w:t>fr</w:t>
      </w:r>
      <w:r>
        <w:rPr>
          <w:w w:val="100"/>
        </w:rPr>
        <w:t>eez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i:</w:t>
      </w:r>
      <w:r>
        <w:rPr>
          <w:w w:val="100"/>
        </w:rPr>
        <w:t>zd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经</w:t>
      </w:r>
      <w:r>
        <w:rPr>
          <w:rFonts w:hint="eastAsia" w:ascii="宋体" w:eastAsia="宋体"/>
          <w:spacing w:val="-3"/>
          <w:w w:val="100"/>
        </w:rPr>
        <w:t>过</w:t>
      </w:r>
      <w:r>
        <w:rPr>
          <w:rFonts w:hint="eastAsia" w:ascii="宋体" w:eastAsia="宋体"/>
          <w:w w:val="100"/>
        </w:rPr>
        <w:t>冷</w:t>
      </w:r>
      <w:r>
        <w:rPr>
          <w:rFonts w:hint="eastAsia" w:ascii="宋体" w:eastAsia="宋体"/>
          <w:spacing w:val="-3"/>
          <w:w w:val="100"/>
        </w:rPr>
        <w:t>冻</w:t>
      </w:r>
      <w:r>
        <w:rPr>
          <w:rFonts w:hint="eastAsia" w:ascii="宋体" w:eastAsia="宋体"/>
          <w:w w:val="100"/>
        </w:rPr>
        <w:t>干</w:t>
      </w:r>
      <w:r>
        <w:rPr>
          <w:rFonts w:hint="eastAsia" w:ascii="宋体" w:eastAsia="宋体"/>
          <w:spacing w:val="-3"/>
          <w:w w:val="100"/>
        </w:rPr>
        <w:t>燥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使</w:t>
      </w:r>
      <w:r>
        <w:rPr>
          <w:rFonts w:hint="eastAsia" w:ascii="宋体" w:eastAsia="宋体"/>
          <w:spacing w:val="-3"/>
          <w:w w:val="100"/>
        </w:rPr>
        <w:t>冷</w:t>
      </w:r>
      <w:r>
        <w:rPr>
          <w:rFonts w:hint="eastAsia" w:ascii="宋体" w:eastAsia="宋体"/>
          <w:w w:val="100"/>
        </w:rPr>
        <w:t>冻干</w:t>
      </w:r>
      <w:r>
        <w:rPr>
          <w:rFonts w:hint="eastAsia" w:ascii="宋体" w:eastAsia="宋体"/>
          <w:spacing w:val="-3"/>
          <w:w w:val="100"/>
        </w:rPr>
        <w:t>燥</w:t>
      </w:r>
      <w:r>
        <w:rPr>
          <w:rFonts w:hint="eastAsia" w:ascii="宋体" w:eastAsia="宋体"/>
          <w:w w:val="100"/>
        </w:rPr>
        <w:t>（</w:t>
      </w:r>
      <w:r>
        <w:rPr>
          <w:spacing w:val="-1"/>
          <w:w w:val="100"/>
        </w:rPr>
        <w:t>fr</w:t>
      </w:r>
      <w:r>
        <w:rPr>
          <w:w w:val="100"/>
        </w:rPr>
        <w:t>eez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rFonts w:hint="eastAsia" w:ascii="宋体" w:eastAsia="宋体"/>
          <w:w w:val="100"/>
        </w:rPr>
        <w:t>的过去分词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spacing w:val="-3"/>
          <w:w w:val="100"/>
        </w:rPr>
        <w:t>1</w:t>
      </w:r>
      <w:r>
        <w:rPr>
          <w:rFonts w:hint="eastAsia" w:ascii="宋体" w:eastAsia="宋体"/>
          <w:w w:val="100"/>
        </w:rPr>
        <w:t xml:space="preserve">】 </w:t>
      </w:r>
      <w:r>
        <w:t xml:space="preserve">freeze-frame ['fri:z,freim] n.  </w:t>
      </w:r>
      <w:r>
        <w:rPr>
          <w:rFonts w:hint="eastAsia" w:ascii="宋体" w:eastAsia="宋体"/>
        </w:rPr>
        <w:t xml:space="preserve">定格 </w:t>
      </w:r>
      <w:r>
        <w:t xml:space="preserve">vt.  </w:t>
      </w:r>
      <w:r>
        <w:rPr>
          <w:rFonts w:hint="eastAsia" w:ascii="宋体" w:eastAsia="宋体"/>
        </w:rPr>
        <w:t>把（图像）定格【词频</w:t>
      </w:r>
      <w:r>
        <w:rPr>
          <w:rFonts w:hint="eastAsia" w:ascii="宋体" w:eastAsia="宋体"/>
          <w:spacing w:val="-69"/>
        </w:rPr>
        <w:t xml:space="preserve"> </w:t>
      </w:r>
      <w:r>
        <w:t>38021</w:t>
      </w:r>
      <w:r>
        <w:rPr>
          <w:rFonts w:hint="eastAsia" w:ascii="宋体" w:eastAsia="宋体"/>
        </w:rPr>
        <w:t>，</w:t>
      </w:r>
      <w:r>
        <w:t>57795</w:t>
      </w:r>
      <w:r>
        <w:rPr>
          <w:rFonts w:hint="eastAsia" w:asci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freeze-up ['fri:z,ʌp] n.  </w:t>
      </w:r>
      <w:r>
        <w:rPr>
          <w:rFonts w:hint="eastAsia" w:ascii="宋体" w:hAnsi="宋体" w:eastAsia="宋体"/>
        </w:rPr>
        <w:t>严寒期，冰冻期【词频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52425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242"/>
        <w:rPr>
          <w:rFonts w:hint="eastAsia" w:ascii="宋体" w:hAnsi="宋体" w:eastAsia="宋体"/>
        </w:rPr>
      </w:pPr>
      <w:r>
        <w:t xml:space="preserve">freeze-out ['fri:z,aʊt]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冻死；逼走【词频 </w:t>
      </w:r>
      <w:r>
        <w:t>57685</w:t>
      </w:r>
      <w:r>
        <w:rPr>
          <w:rFonts w:hint="eastAsia" w:ascii="宋体" w:hAnsi="宋体" w:eastAsia="宋体"/>
        </w:rPr>
        <w:t xml:space="preserve">】 </w:t>
      </w:r>
      <w:r>
        <w:t xml:space="preserve">freeze-thaw ['fri:z,θɔː] n.  </w:t>
      </w:r>
      <w:r>
        <w:rPr>
          <w:rFonts w:hint="eastAsia" w:ascii="宋体" w:hAnsi="宋体" w:eastAsia="宋体"/>
        </w:rPr>
        <w:t>融化，冻融【词频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55606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pict>
          <v:group id="_x0000_s1215" o:spid="_x0000_s1215" o:spt="203" style="position:absolute;left:0pt;margin-left:144.8pt;margin-top:46.65pt;height:392.45pt;width:390.4pt;mso-position-horizontal-relative:page;z-index:-211968;mso-width-relative:page;mso-height-relative:page;" coordorigin="2896,933" coordsize="7808,7849">
            <o:lock v:ext="edit"/>
            <v:shape id="_x0000_s1216" o:spid="_x0000_s121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17" o:spid="_x0000_s121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18" o:spid="_x0000_s121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1"/>
          <w:w w:val="100"/>
        </w:rPr>
        <w:t>fr</w:t>
      </w:r>
      <w:r>
        <w:rPr>
          <w:w w:val="100"/>
        </w:rPr>
        <w:t>ozen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rəʊ</w:t>
      </w:r>
      <w:r>
        <w:rPr>
          <w:w w:val="100"/>
        </w:rPr>
        <w:t>zn]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冻</w:t>
      </w:r>
      <w:r>
        <w:rPr>
          <w:rFonts w:hint="eastAsia" w:ascii="宋体" w:hAnsi="宋体" w:eastAsia="宋体"/>
          <w:spacing w:val="-3"/>
          <w:w w:val="100"/>
        </w:rPr>
        <w:t>结的</w:t>
      </w:r>
      <w:r>
        <w:rPr>
          <w:rFonts w:hint="eastAsia" w:ascii="宋体" w:hAnsi="宋体" w:eastAsia="宋体"/>
          <w:w w:val="100"/>
        </w:rPr>
        <w:t>；冷</w:t>
      </w:r>
      <w:r>
        <w:rPr>
          <w:rFonts w:hint="eastAsia" w:ascii="宋体" w:hAnsi="宋体" w:eastAsia="宋体"/>
          <w:spacing w:val="-3"/>
          <w:w w:val="100"/>
        </w:rPr>
        <w:t>酷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冰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1"/>
          <w:w w:val="100"/>
        </w:rPr>
        <w:t>fr</w:t>
      </w:r>
      <w:r>
        <w:rPr>
          <w:w w:val="100"/>
        </w:rPr>
        <w:t>eeze</w:t>
      </w:r>
      <w:r>
        <w:t xml:space="preserve"> </w:t>
      </w:r>
      <w:r>
        <w:rPr>
          <w:rFonts w:hint="eastAsia" w:ascii="宋体" w:hAnsi="宋体" w:eastAsia="宋体"/>
          <w:w w:val="100"/>
        </w:rPr>
        <w:t>的过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凝</w:t>
      </w:r>
      <w:r>
        <w:rPr>
          <w:rFonts w:hint="eastAsia" w:ascii="宋体" w:hAnsi="宋体" w:eastAsia="宋体"/>
          <w:spacing w:val="-3"/>
          <w:w w:val="100"/>
        </w:rPr>
        <w:t>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变得</w:t>
      </w:r>
      <w:r>
        <w:rPr>
          <w:rFonts w:hint="eastAsia" w:ascii="宋体" w:hAnsi="宋体" w:eastAsia="宋体"/>
          <w:w w:val="100"/>
        </w:rPr>
        <w:t>刻板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unfrozen[ʌn'frəʊzn]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>解冻（</w:t>
      </w:r>
      <w:r>
        <w:t xml:space="preserve">unfreeze </w:t>
      </w:r>
      <w:r>
        <w:rPr>
          <w:rFonts w:hint="eastAsia" w:ascii="宋体" w:hAnsi="宋体" w:eastAsia="宋体"/>
        </w:rPr>
        <w:t>的过去分词）</w:t>
      </w:r>
      <w:r>
        <w:t xml:space="preserve">adj.  </w:t>
      </w:r>
      <w:r>
        <w:rPr>
          <w:rFonts w:hint="eastAsia" w:ascii="宋体" w:hAnsi="宋体" w:eastAsia="宋体"/>
        </w:rPr>
        <w:t xml:space="preserve">不冻的【词频 </w:t>
      </w:r>
      <w:r>
        <w:t>44840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90"/>
        <w:rPr>
          <w:rFonts w:hint="eastAsia" w:ascii="宋体" w:hAnsi="宋体" w:eastAsia="宋体"/>
        </w:rPr>
      </w:pPr>
      <w:r>
        <w:t>frozen-food ['frəʊzn-fuːd] n. [</w:t>
      </w:r>
      <w:r>
        <w:rPr>
          <w:rFonts w:hint="eastAsia" w:ascii="宋体" w:hAnsi="宋体" w:eastAsia="宋体"/>
        </w:rPr>
        <w:t>食品</w:t>
      </w:r>
      <w:r>
        <w:t xml:space="preserve">] </w:t>
      </w:r>
      <w:r>
        <w:rPr>
          <w:rFonts w:hint="eastAsia" w:ascii="宋体" w:hAnsi="宋体" w:eastAsia="宋体"/>
        </w:rPr>
        <w:t xml:space="preserve">冷冻食品；速冻食品【词频 </w:t>
      </w:r>
      <w:r>
        <w:t>44615</w:t>
      </w:r>
      <w:r>
        <w:rPr>
          <w:rFonts w:hint="eastAsia" w:ascii="宋体" w:hAnsi="宋体" w:eastAsia="宋体"/>
        </w:rPr>
        <w:t xml:space="preserve">】 </w:t>
      </w:r>
      <w:r>
        <w:t xml:space="preserve">half-frozen [hɑːf-'frəʊzn] adj.  </w:t>
      </w:r>
      <w:r>
        <w:rPr>
          <w:rFonts w:hint="eastAsia" w:ascii="宋体" w:hAnsi="宋体" w:eastAsia="宋体"/>
        </w:rPr>
        <w:t>极其冷的【词频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44337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flash-frozen [flæʃ-'frəʊzn] adj.  </w:t>
      </w:r>
      <w:r>
        <w:rPr>
          <w:rFonts w:hint="eastAsia" w:ascii="宋体" w:hAnsi="宋体" w:eastAsia="宋体"/>
        </w:rPr>
        <w:t>速冻的【词频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57712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57"/>
        <w:rPr>
          <w:rFonts w:hint="eastAsia" w:ascii="宋体" w:hAnsi="宋体" w:eastAsia="宋体"/>
        </w:rPr>
      </w:pPr>
      <w:r>
        <w:t xml:space="preserve">frigid ['frɪdʒɪd] adj. </w:t>
      </w:r>
      <w:r>
        <w:rPr>
          <w:rFonts w:hint="eastAsia" w:ascii="宋体" w:hAnsi="宋体" w:eastAsia="宋体"/>
        </w:rPr>
        <w:t xml:space="preserve">寒冷的，严寒的；冷淡的【词频 </w:t>
      </w:r>
      <w:r>
        <w:t>11528</w:t>
      </w:r>
      <w:r>
        <w:rPr>
          <w:rFonts w:hint="eastAsia" w:ascii="宋体" w:hAnsi="宋体" w:eastAsia="宋体"/>
        </w:rPr>
        <w:t xml:space="preserve">】 </w:t>
      </w:r>
      <w:r>
        <w:t xml:space="preserve">frigidity [frɪ'dʒɪdəti] n. </w:t>
      </w:r>
      <w:r>
        <w:rPr>
          <w:rFonts w:hint="eastAsia" w:ascii="宋体" w:hAnsi="宋体" w:eastAsia="宋体"/>
        </w:rPr>
        <w:t xml:space="preserve">性冷淡；冷淡；寒冷【词频 </w:t>
      </w:r>
      <w:r>
        <w:t>48870</w:t>
      </w:r>
      <w:r>
        <w:rPr>
          <w:rFonts w:hint="eastAsia" w:ascii="宋体" w:hAnsi="宋体" w:eastAsia="宋体"/>
        </w:rPr>
        <w:t xml:space="preserve">】 </w:t>
      </w:r>
      <w:r>
        <w:t xml:space="preserve">frigidarium [,frɪdʒɪ'dɛrɪəm] n. </w:t>
      </w:r>
      <w:r>
        <w:rPr>
          <w:rFonts w:hint="eastAsia" w:ascii="宋体" w:hAnsi="宋体" w:eastAsia="宋体"/>
        </w:rPr>
        <w:t>冷水浴室；保持低温的房间</w:t>
      </w:r>
    </w:p>
    <w:p>
      <w:pPr>
        <w:pStyle w:val="3"/>
        <w:spacing w:line="516" w:lineRule="auto"/>
        <w:ind w:right="3480"/>
        <w:rPr>
          <w:rFonts w:hint="eastAsia" w:ascii="宋体" w:hAnsi="宋体" w:eastAsia="宋体"/>
        </w:rPr>
      </w:pPr>
      <w:r>
        <w:t xml:space="preserve">refrigerate [rɪ'frɪdʒəreɪt] vt. </w:t>
      </w:r>
      <w:r>
        <w:rPr>
          <w:rFonts w:hint="eastAsia" w:ascii="宋体" w:hAnsi="宋体" w:eastAsia="宋体"/>
        </w:rPr>
        <w:t xml:space="preserve">冷藏，冷冻；使冷却；使清凉【词频 </w:t>
      </w:r>
      <w:r>
        <w:t>8690</w:t>
      </w:r>
      <w:r>
        <w:rPr>
          <w:rFonts w:hint="eastAsia" w:ascii="宋体" w:hAnsi="宋体" w:eastAsia="宋体"/>
        </w:rPr>
        <w:t xml:space="preserve">】 </w:t>
      </w:r>
      <w:r>
        <w:t xml:space="preserve">refrigeration [rɪ,frɪdʒə'reɪʃən] n. </w:t>
      </w:r>
      <w:r>
        <w:rPr>
          <w:rFonts w:hint="eastAsia" w:ascii="宋体" w:hAnsi="宋体" w:eastAsia="宋体"/>
        </w:rPr>
        <w:t>制冷；冷藏；</w:t>
      </w:r>
      <w:r>
        <w:t>[</w:t>
      </w:r>
      <w:r>
        <w:rPr>
          <w:rFonts w:hint="eastAsia" w:ascii="宋体" w:hAnsi="宋体" w:eastAsia="宋体"/>
        </w:rPr>
        <w:t>热</w:t>
      </w:r>
      <w:r>
        <w:t xml:space="preserve">] </w:t>
      </w:r>
      <w:r>
        <w:rPr>
          <w:rFonts w:hint="eastAsia" w:ascii="宋体" w:hAnsi="宋体" w:eastAsia="宋体"/>
        </w:rPr>
        <w:t xml:space="preserve">冷却【词频 </w:t>
      </w:r>
      <w:r>
        <w:t>16566</w:t>
      </w:r>
      <w:r>
        <w:rPr>
          <w:rFonts w:hint="eastAsia" w:ascii="宋体" w:hAnsi="宋体" w:eastAsia="宋体"/>
        </w:rPr>
        <w:t xml:space="preserve">】 </w:t>
      </w:r>
      <w:r>
        <w:t xml:space="preserve">refrigerative [ri'fridʒəreitiv] adj. </w:t>
      </w:r>
      <w:r>
        <w:rPr>
          <w:rFonts w:hint="eastAsia" w:ascii="宋体" w:hAnsi="宋体" w:eastAsia="宋体"/>
        </w:rPr>
        <w:t>使冷的，消热的</w:t>
      </w:r>
    </w:p>
    <w:p>
      <w:pPr>
        <w:pStyle w:val="3"/>
        <w:spacing w:line="516" w:lineRule="auto"/>
        <w:ind w:right="3086"/>
        <w:rPr>
          <w:rFonts w:hint="eastAsia" w:ascii="宋体" w:hAnsi="宋体" w:eastAsia="宋体"/>
        </w:rPr>
      </w:pPr>
      <w:r>
        <w:t xml:space="preserve">refrigerator [rɪ'frɪdʒəreɪtə] n. </w:t>
      </w:r>
      <w:r>
        <w:rPr>
          <w:rFonts w:hint="eastAsia" w:ascii="宋体" w:hAnsi="宋体" w:eastAsia="宋体"/>
        </w:rPr>
        <w:t xml:space="preserve">冰箱，冷冻机，冷藏库【词频 </w:t>
      </w:r>
      <w:r>
        <w:t>4166</w:t>
      </w:r>
      <w:r>
        <w:rPr>
          <w:rFonts w:hint="eastAsia" w:ascii="宋体" w:hAnsi="宋体" w:eastAsia="宋体"/>
        </w:rPr>
        <w:t xml:space="preserve">】 </w:t>
      </w:r>
      <w:r>
        <w:t xml:space="preserve">refrigeratory [ri'fridʒərətəri] </w:t>
      </w:r>
      <w:r>
        <w:rPr>
          <w:rFonts w:hint="eastAsia" w:ascii="宋体" w:hAnsi="宋体" w:eastAsia="宋体"/>
        </w:rPr>
        <w:t xml:space="preserve">致冷的，冷却的，消热的，冷却器，冰箱 </w:t>
      </w:r>
      <w:r>
        <w:t xml:space="preserve">adj./n.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ʒə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制冷（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t xml:space="preserve"> </w:t>
      </w:r>
      <w:r>
        <w:rPr>
          <w:rFonts w:hint="eastAsia" w:ascii="宋体" w:hAnsi="宋体" w:eastAsia="宋体"/>
          <w:w w:val="100"/>
        </w:rPr>
        <w:t>形式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冷</w:t>
      </w:r>
      <w:r>
        <w:rPr>
          <w:rFonts w:hint="eastAsia" w:ascii="宋体" w:hAnsi="宋体" w:eastAsia="宋体"/>
          <w:w w:val="100"/>
        </w:rPr>
        <w:t>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冷藏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pict>
          <v:group id="_x0000_s1219" o:spid="_x0000_s1219" o:spt="203" style="position:absolute;left:0pt;margin-left:63.2pt;margin-top:1.7pt;height:80.25pt;width:77pt;mso-position-horizontal-relative:page;z-index:-211968;mso-width-relative:page;mso-height-relative:page;" coordorigin="1265,35" coordsize="1540,1605">
            <o:lock v:ext="edit"/>
            <v:shape id="_x0000_s1220" o:spid="_x0000_s122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221" o:spid="_x0000_s122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ʒəre</w:t>
      </w:r>
      <w:r>
        <w:rPr>
          <w:spacing w:val="-2"/>
          <w:w w:val="100"/>
        </w:rPr>
        <w:t>ɪtɪ</w:t>
      </w:r>
      <w:r>
        <w:rPr>
          <w:w w:val="100"/>
        </w:rPr>
        <w:t>d]</w:t>
      </w:r>
      <w: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冷</w:t>
      </w:r>
      <w:r>
        <w:rPr>
          <w:rFonts w:hint="eastAsia" w:ascii="宋体" w:hAnsi="宋体" w:eastAsia="宋体"/>
          <w:spacing w:val="-3"/>
          <w:w w:val="100"/>
        </w:rPr>
        <w:t>冻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冷</w:t>
      </w:r>
      <w:r>
        <w:rPr>
          <w:rFonts w:hint="eastAsia" w:ascii="宋体" w:hAnsi="宋体" w:eastAsia="宋体"/>
          <w:spacing w:val="-3"/>
          <w:w w:val="100"/>
        </w:rPr>
        <w:t>却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冷</w:t>
      </w:r>
      <w:r>
        <w:rPr>
          <w:rFonts w:hint="eastAsia" w:ascii="宋体" w:hAnsi="宋体" w:eastAsia="宋体"/>
          <w:w w:val="100"/>
        </w:rPr>
        <w:t>藏（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冷</w:t>
      </w:r>
      <w:r>
        <w:rPr>
          <w:rFonts w:hint="eastAsia" w:ascii="宋体" w:hAnsi="宋体" w:eastAsia="宋体"/>
          <w:spacing w:val="-3"/>
          <w:w w:val="100"/>
        </w:rPr>
        <w:t>却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86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refrigerant [rɪ'frɪdʒ(ə)r(ə)nt] adj.  </w:t>
      </w:r>
      <w:r>
        <w:rPr>
          <w:rFonts w:hint="eastAsia" w:ascii="宋体" w:hAnsi="宋体" w:eastAsia="宋体"/>
        </w:rPr>
        <w:t xml:space="preserve">致冷的，消热的 </w:t>
      </w:r>
      <w:r>
        <w:t xml:space="preserve">n.  </w:t>
      </w:r>
      <w:r>
        <w:rPr>
          <w:rFonts w:hint="eastAsia" w:ascii="宋体" w:hAnsi="宋体" w:eastAsia="宋体"/>
        </w:rPr>
        <w:t>致冷剂，退热药【词频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24973</w:t>
      </w:r>
      <w:r>
        <w:rPr>
          <w:rFonts w:hint="eastAsia" w:ascii="宋体" w:hAnsi="宋体" w:eastAsia="宋体"/>
        </w:rPr>
        <w:t>，</w:t>
      </w:r>
      <w:r>
        <w:t>40531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109"/>
        </w:tabs>
        <w:spacing w:before="77" w:after="0" w:line="240" w:lineRule="auto"/>
        <w:ind w:left="4109" w:right="0" w:hanging="884"/>
        <w:jc w:val="left"/>
        <w:rPr>
          <w:rFonts w:hint="eastAsia" w:ascii="Microsoft JhengHei" w:eastAsia="Microsoft JhengHei"/>
        </w:rPr>
      </w:pPr>
      <w:bookmarkStart w:id="24" w:name="209. -rid- = -ris- 笑"/>
      <w:bookmarkEnd w:id="24"/>
      <w:bookmarkStart w:id="25" w:name="_bookmark8"/>
      <w:bookmarkEnd w:id="25"/>
      <w:bookmarkStart w:id="26" w:name="_bookmark8"/>
      <w:bookmarkEnd w:id="26"/>
      <w:r>
        <w:t>-rid- = -ris-</w:t>
      </w:r>
      <w:r>
        <w:rPr>
          <w:spacing w:val="67"/>
        </w:rPr>
        <w:t xml:space="preserve"> </w:t>
      </w:r>
      <w:r>
        <w:rPr>
          <w:rFonts w:hint="eastAsia" w:ascii="Microsoft JhengHei" w:eastAsia="Microsoft JhengHei"/>
        </w:rPr>
        <w:t>笑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5"/>
        </w:rPr>
        <w:t xml:space="preserve"> </w:t>
      </w:r>
      <w:r>
        <w:t xml:space="preserve">ridere </w:t>
      </w:r>
      <w:r>
        <w:rPr>
          <w:rFonts w:hint="eastAsia" w:ascii="宋体" w:eastAsia="宋体"/>
        </w:rPr>
        <w:t>笑。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【引申】讥笑</w:t>
      </w:r>
      <w:r>
        <w:t>/</w:t>
      </w:r>
      <w:r>
        <w:rPr>
          <w:rFonts w:hint="eastAsia" w:ascii="宋体" w:eastAsia="宋体"/>
        </w:rPr>
        <w:t>大笑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ridicule ['rɪdɪkjuːl] vt.  </w:t>
      </w:r>
      <w:r>
        <w:rPr>
          <w:rFonts w:hint="eastAsia" w:ascii="宋体" w:hAnsi="宋体" w:eastAsia="宋体"/>
        </w:rPr>
        <w:t xml:space="preserve">嘲笑；嘲弄；愚弄 </w:t>
      </w:r>
      <w:r>
        <w:t xml:space="preserve">n.  </w:t>
      </w:r>
      <w:r>
        <w:rPr>
          <w:rFonts w:hint="eastAsia" w:ascii="宋体" w:hAnsi="宋体" w:eastAsia="宋体"/>
        </w:rPr>
        <w:t>嘲笑；笑柄；愚弄【词频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10284</w:t>
      </w:r>
      <w:r>
        <w:rPr>
          <w:rFonts w:hint="eastAsia" w:ascii="宋体" w:hAnsi="宋体" w:eastAsia="宋体"/>
        </w:rPr>
        <w:t>，</w:t>
      </w:r>
      <w:r>
        <w:t>15202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647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ˌ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:l</w:t>
      </w:r>
      <w:r>
        <w:rPr>
          <w:w w:val="100"/>
        </w:rPr>
        <w:t>d]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嘲笑，</w:t>
      </w:r>
      <w:r>
        <w:rPr>
          <w:rFonts w:hint="eastAsia" w:ascii="宋体" w:hAnsi="宋体" w:eastAsia="宋体"/>
          <w:spacing w:val="-3"/>
          <w:w w:val="100"/>
        </w:rPr>
        <w:t>嘲</w:t>
      </w:r>
      <w:r>
        <w:rPr>
          <w:rFonts w:hint="eastAsia" w:ascii="宋体" w:hAnsi="宋体" w:eastAsia="宋体"/>
          <w:w w:val="100"/>
        </w:rPr>
        <w:t>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奚</w:t>
      </w:r>
      <w:r>
        <w:rPr>
          <w:rFonts w:hint="eastAsia" w:ascii="宋体" w:hAnsi="宋体" w:eastAsia="宋体"/>
          <w:spacing w:val="-3"/>
          <w:w w:val="100"/>
        </w:rPr>
        <w:t>落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354</w:t>
      </w:r>
      <w:r>
        <w:rPr>
          <w:spacing w:val="-3"/>
          <w:w w:val="100"/>
        </w:rPr>
        <w:t>64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ous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可笑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2"/>
          <w:w w:val="100"/>
        </w:rPr>
        <w:t>荒</w:t>
      </w:r>
      <w:r>
        <w:rPr>
          <w:rFonts w:hint="eastAsia" w:ascii="宋体" w:hAnsi="宋体" w:eastAsia="宋体"/>
          <w:w w:val="100"/>
        </w:rPr>
        <w:t>谬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40</w:t>
      </w:r>
      <w:r>
        <w:rPr>
          <w:w w:val="100"/>
        </w:rPr>
        <w:t>75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B3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229"/>
        <w:rPr>
          <w:rFonts w:hint="eastAsia" w:ascii="宋体" w:hAnsi="宋体" w:eastAsia="宋体"/>
        </w:rPr>
      </w:pPr>
      <w:r>
        <w:pict>
          <v:group id="_x0000_s1222" o:spid="_x0000_s1222" o:spt="203" style="position:absolute;left:0pt;margin-left:144.8pt;margin-top:46.65pt;height:392.45pt;width:390.4pt;mso-position-horizontal-relative:page;z-index:-211968;mso-width-relative:page;mso-height-relative:page;" coordorigin="2896,933" coordsize="7808,7849">
            <o:lock v:ext="edit"/>
            <v:shape id="_x0000_s1223" o:spid="_x0000_s122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24" o:spid="_x0000_s122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25" o:spid="_x0000_s122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ridiculously [ri'dikjuləsli]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可笑地；荒谬地【词频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15665</w:t>
      </w:r>
      <w:r>
        <w:rPr>
          <w:rFonts w:hint="eastAsia" w:ascii="宋体" w:hAnsi="宋体" w:eastAsia="宋体"/>
        </w:rPr>
        <w:t xml:space="preserve">】 </w:t>
      </w:r>
      <w:r>
        <w:t xml:space="preserve">ridiculousness [rɪ'dɪkjələsnɪs] n. </w:t>
      </w:r>
      <w:r>
        <w:rPr>
          <w:rFonts w:hint="eastAsia" w:ascii="宋体" w:hAnsi="宋体" w:eastAsia="宋体"/>
        </w:rPr>
        <w:t xml:space="preserve">荒谬，滑稽【词频 </w:t>
      </w:r>
      <w:r>
        <w:t>40741</w:t>
      </w:r>
      <w:r>
        <w:rPr>
          <w:rFonts w:hint="eastAsia" w:ascii="宋体" w:hAnsi="宋体" w:eastAsia="宋体"/>
        </w:rPr>
        <w:t xml:space="preserve">】 </w:t>
      </w:r>
      <w:r>
        <w:t xml:space="preserve">deride [dɪ'raɪd] vt.  </w:t>
      </w:r>
      <w:r>
        <w:rPr>
          <w:rFonts w:hint="eastAsia" w:ascii="宋体" w:hAnsi="宋体" w:eastAsia="宋体"/>
        </w:rPr>
        <w:t>嘲笑；嘲弄【词频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14842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derider ['dɪraɪdə] n. </w:t>
      </w:r>
      <w:r>
        <w:rPr>
          <w:rFonts w:hint="eastAsia" w:ascii="宋体" w:hAnsi="宋体" w:eastAsia="宋体"/>
        </w:rPr>
        <w:t>嘲笑者，嘲弄者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90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ˈra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取</w:t>
      </w:r>
      <w:r>
        <w:rPr>
          <w:rFonts w:hint="eastAsia" w:ascii="宋体" w:hAnsi="宋体" w:eastAsia="宋体"/>
          <w:spacing w:val="-3"/>
          <w:w w:val="100"/>
        </w:rPr>
        <w:t>笑</w:t>
      </w:r>
      <w:r>
        <w:rPr>
          <w:rFonts w:hint="eastAsia" w:ascii="宋体" w:hAnsi="宋体" w:eastAsia="宋体"/>
          <w:w w:val="100"/>
        </w:rPr>
        <w:t>，嘲</w:t>
      </w:r>
      <w:r>
        <w:rPr>
          <w:rFonts w:hint="eastAsia" w:ascii="宋体" w:hAnsi="宋体" w:eastAsia="宋体"/>
          <w:spacing w:val="-3"/>
          <w:w w:val="100"/>
        </w:rPr>
        <w:t>笑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551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derision [dɪ'rɪʒ(ə)n] n.  </w:t>
      </w:r>
      <w:r>
        <w:rPr>
          <w:rFonts w:hint="eastAsia" w:ascii="宋体" w:hAnsi="宋体" w:eastAsia="宋体"/>
        </w:rPr>
        <w:t>嘲笑；嘲笑的对象【词频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19275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derisory [dɪ'raɪs(ə)rɪ] adj.  </w:t>
      </w:r>
      <w:r>
        <w:rPr>
          <w:rFonts w:hint="eastAsia" w:ascii="宋体" w:hAnsi="宋体" w:eastAsia="宋体"/>
        </w:rPr>
        <w:t>嘲弄的；嘲笑的【词频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48573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41"/>
        <w:rPr>
          <w:rFonts w:hint="eastAsia" w:ascii="宋体" w:hAnsi="宋体" w:eastAsia="宋体"/>
        </w:rPr>
      </w:pPr>
      <w:r>
        <w:t xml:space="preserve">derisive [dɪ'raɪsɪv] adj. </w:t>
      </w:r>
      <w:r>
        <w:rPr>
          <w:rFonts w:hint="eastAsia" w:ascii="宋体" w:hAnsi="宋体" w:eastAsia="宋体"/>
        </w:rPr>
        <w:t xml:space="preserve">嘲笑的，嘲弄的；可付之一笑的【词频 </w:t>
      </w:r>
      <w:r>
        <w:t>23908</w:t>
      </w:r>
      <w:r>
        <w:rPr>
          <w:rFonts w:hint="eastAsia" w:ascii="宋体" w:hAnsi="宋体" w:eastAsia="宋体"/>
        </w:rPr>
        <w:t xml:space="preserve">】 </w:t>
      </w:r>
      <w:r>
        <w:t xml:space="preserve">derisively [di'raisivli]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嘲弄地；嘲笑地【词频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25512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63"/>
        <w:rPr>
          <w:rFonts w:hint="eastAsia" w:ascii="宋体" w:hAnsi="宋体" w:eastAsia="宋体"/>
        </w:rPr>
      </w:pPr>
      <w:r>
        <w:t xml:space="preserve">risible ['rɪzɪb(ə)l] adj. </w:t>
      </w:r>
      <w:r>
        <w:rPr>
          <w:rFonts w:hint="eastAsia" w:ascii="宋体" w:hAnsi="宋体" w:eastAsia="宋体"/>
        </w:rPr>
        <w:t xml:space="preserve">可笑的；爱笑的；引人笑的【词频 </w:t>
      </w:r>
      <w:r>
        <w:t>42668</w:t>
      </w:r>
      <w:r>
        <w:rPr>
          <w:rFonts w:hint="eastAsia" w:ascii="宋体" w:hAnsi="宋体" w:eastAsia="宋体"/>
        </w:rPr>
        <w:t xml:space="preserve">】 </w:t>
      </w:r>
      <w:r>
        <w:t xml:space="preserve">risibility [,rizi'bɪlətɪ] n. </w:t>
      </w:r>
      <w:r>
        <w:rPr>
          <w:rFonts w:hint="eastAsia" w:ascii="宋体" w:hAnsi="宋体" w:eastAsia="宋体"/>
        </w:rPr>
        <w:t>爱笑，能笑</w:t>
      </w:r>
    </w:p>
    <w:p>
      <w:pPr>
        <w:pStyle w:val="2"/>
        <w:numPr>
          <w:ilvl w:val="1"/>
          <w:numId w:val="13"/>
        </w:numPr>
        <w:tabs>
          <w:tab w:val="left" w:pos="2756"/>
        </w:tabs>
        <w:spacing w:before="77" w:after="0" w:line="240" w:lineRule="auto"/>
        <w:ind w:left="2755" w:right="0" w:hanging="884"/>
        <w:jc w:val="left"/>
        <w:rPr>
          <w:rFonts w:hint="eastAsia" w:ascii="Microsoft JhengHei" w:eastAsia="Microsoft JhengHei"/>
        </w:rPr>
      </w:pPr>
      <w:bookmarkStart w:id="27" w:name="_bookmark9"/>
      <w:bookmarkEnd w:id="27"/>
      <w:bookmarkStart w:id="28" w:name="_bookmark9"/>
      <w:bookmarkEnd w:id="28"/>
      <w:bookmarkStart w:id="29" w:name="210. -alter- = -altern- 改变，替换"/>
      <w:bookmarkEnd w:id="29"/>
      <w:r>
        <w:rPr>
          <w:spacing w:val="-3"/>
        </w:rPr>
        <w:t xml:space="preserve">-alter- </w:t>
      </w:r>
      <w:r>
        <w:t>= -altern-</w:t>
      </w:r>
      <w:r>
        <w:rPr>
          <w:spacing w:val="79"/>
        </w:rPr>
        <w:t xml:space="preserve"> </w:t>
      </w:r>
      <w:r>
        <w:rPr>
          <w:rFonts w:hint="eastAsia" w:ascii="Microsoft JhengHei" w:eastAsia="Microsoft JhengHei"/>
        </w:rPr>
        <w:t>改变，替换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【词源】来自拉丁语 </w:t>
      </w:r>
      <w:r>
        <w:t xml:space="preserve">alterare </w:t>
      </w:r>
      <w:r>
        <w:rPr>
          <w:rFonts w:hint="eastAsia" w:ascii="宋体" w:hAnsi="宋体" w:eastAsia="宋体"/>
        </w:rPr>
        <w:t>改变，</w:t>
      </w:r>
      <w:r>
        <w:t xml:space="preserve">alter </w:t>
      </w:r>
      <w:r>
        <w:rPr>
          <w:rFonts w:hint="eastAsia" w:ascii="宋体" w:hAnsi="宋体" w:eastAsia="宋体"/>
        </w:rPr>
        <w:t>另一个。② 来自原始印欧词根</w:t>
      </w:r>
      <w:r>
        <w:t xml:space="preserve">-al- </w:t>
      </w:r>
      <w:r>
        <w:rPr>
          <w:rFonts w:hint="eastAsia" w:ascii="宋体" w:hAnsi="宋体" w:eastAsia="宋体"/>
        </w:rPr>
        <w:t>超过。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【引申】改变</w:t>
      </w:r>
      <w:r>
        <w:t>/</w:t>
      </w:r>
      <w:r>
        <w:rPr>
          <w:rFonts w:hint="eastAsia" w:ascii="宋体" w:eastAsia="宋体"/>
        </w:rPr>
        <w:t>替换</w:t>
      </w:r>
    </w:p>
    <w:p>
      <w:pPr>
        <w:pStyle w:val="3"/>
        <w:spacing w:before="178" w:line="516" w:lineRule="auto"/>
        <w:ind w:right="3859"/>
        <w:rPr>
          <w:rFonts w:hint="eastAsia" w:ascii="宋体" w:hAnsi="宋体" w:eastAsia="宋体"/>
        </w:rPr>
      </w:pPr>
      <w:r>
        <w:pict>
          <v:group id="_x0000_s1226" o:spid="_x0000_s1226" o:spt="203" style="position:absolute;left:0pt;margin-left:63.2pt;margin-top:5.05pt;height:80.25pt;width:77pt;mso-position-horizontal-relative:page;z-index:-211968;mso-width-relative:page;mso-height-relative:page;" coordorigin="1265,101" coordsize="1540,1605">
            <o:lock v:ext="edit"/>
            <v:shape id="_x0000_s1227" o:spid="_x0000_s1227" style="position:absolute;left:1265;top:335;height:1371;width:1299;" fillcolor="#C0C0C0" filled="t" stroked="f" coordorigin="1265,335" coordsize="1299,1371" path="m1646,1366l1638,1358,1579,1432,1543,1478,1511,1518,1506,1441,1497,1362,1492,1328,1485,1281,1469,1198,1474,1187,1479,1177,1484,1166,1414,1177,1429,1214,1440,1249,1448,1281,1454,1309,1400,1371,1360,1417,1354,1361,1346,1303,1337,1242,1324,1179,1327,1168,1331,1158,1334,1147,1265,1162,1280,1196,1295,1234,1308,1276,1322,1324,1333,1371,1337,1408,1334,1435,1326,1451,1387,1470,1388,1456,1393,1441,1401,1423,1404,1417,1412,1402,1424,1381,1436,1362,1448,1345,1461,1328,1470,1371,1476,1410,1481,1446,1484,1478,1486,1507,1484,1532,1479,1552,1471,1567,1530,1583,1535,1563,1544,1541,1554,1518,1555,1517,1568,1491,1581,1469,1605,1432,1624,1402,1646,1366m1724,1436l1712,1432,1685,1491,1662,1541,1642,1582,1625,1615,1611,1643,1598,1665,1588,1682,1581,1693,1644,1706,1647,1675,1661,1620,1687,1540,1724,1436m2011,884l2009,869,2004,858,1992,842,1974,820,1950,793,1946,795,1943,797,1939,799,1950,829,1958,856,1961,880,1960,901,1958,919,1960,930,1962,932,1964,934,1973,934,1984,928,1992,924,2000,915,2007,905,2011,896,2011,884m2088,1263l2087,1247,2083,1232,2083,1229,2071,1232,2060,1232,2050,1230,2040,1225,2029,1219,2012,1207,1991,1189,1965,1166,1961,1170,1958,1173,1954,1177,1980,1205,2001,1228,2016,1245,2026,1257,2032,1267,2034,1276,2035,1276,2033,1285,2028,1293,1891,1430,1874,1443,1857,1447,1841,1444,1825,1432,1765,1371,1709,1316,1722,1303,1815,1210,1872,1153,1881,1163,1899,1181,1903,1168,1908,1153,1910,1147,1914,1136,1897,1122,1871,1097,1859,1086,1859,1141,1790,1210,1764,1185,1764,1236,1697,1303,1608,1215,1596,1202,1606,1191,1663,1135,1714,1185,1764,1236,1764,1185,1714,1135,1688,1109,1705,1092,1758,1040,1859,1141,1859,1086,1836,1063,1813,1040,1792,1018,1796,989,1745,989,1745,1027,1680,1092,1674,1064,1669,1038,1667,1021,1667,1105,1583,1189,1572,1190,1562,1191,1551,1191,1545,1155,1539,1122,1532,1094,1526,1069,1543,1052,1590,1005,1623,972,1634,1006,1656,1072,1667,1105,1667,1021,1666,1012,1665,989,1665,972,1665,967,1666,951,1670,936,1678,922,1608,919,1608,962,1564,1006,1518,1052,1514,1039,1510,1023,1505,1005,1499,987,1502,977,1504,967,1507,957,1438,972,1455,1004,1471,1040,1487,1079,1503,1122,1516,1168,1524,1216,1529,1265,1530,1314,1543,1314,1548,1291,1551,1267,1553,1242,1554,1215,1710,1371,1809,1469,1832,1487,1855,1494,1877,1488,1899,1472,1924,1447,2000,1371,2061,1309,2070,1301,2080,1286,2085,1276,2088,1263m2093,675l2093,641,2089,633,2072,616,2064,612,2054,611,2036,613,2011,619,1977,626,1977,635,2000,641,2022,648,2041,656,2059,667,2076,679,2087,681,2093,675m2255,340l2199,337,2180,335,2180,378,2049,509,2007,551,2006,539,2004,528,2000,520,1994,513,1990,508,1973,500,1964,499,1948,502,1926,509,1897,517,1897,525,1924,533,1948,542,1970,553,1990,567,1916,641,1821,736,1796,715,1787,723,1804,750,1816,775,1824,797,1828,818,1830,837,1832,848,1836,852,1838,854,1840,852,1849,852,1861,839,1870,822,1874,814,1876,804,1872,795,1867,787,1859,777,1848,764,1834,749,1846,736,2032,551,2194,388,2200,408,2212,447,2218,466,2221,466,2225,465,2228,464,2227,419,2231,388,2232,383,2242,357,2255,340m2325,646l2324,631,2323,626,2310,630,2298,631,2288,629,2279,624,2269,618,2258,609,2246,599,2232,586,2224,595,2238,613,2250,628,2260,641,2266,650,2274,662,2272,673,2266,683,2163,787,2147,801,2136,811,2129,815,2127,814,2132,797,2139,777,2149,741,2157,707,2163,673,2167,640,2172,606,2176,567,2180,525,2191,508,2197,500,2127,494,2132,535,2133,576,2131,617,2127,658,2122,699,2116,736,2109,768,2101,797,2030,726,2032,714,2034,702,2036,690,1965,719,1984,736,2003,754,2023,774,2087,837,2065,889,2041,940,2014,988,1986,1035,1994,1040,2030,990,2062,943,2088,899,2110,856,2123,865,2133,863,2140,856,2181,815,2201,795,2283,713,2305,690,2320,667,2325,646m2384,519l2378,508,2369,500,2361,496,2351,492,2339,490,2325,489,2308,492,2286,498,2258,506,2226,517,2227,520,2227,524,2228,527,2267,529,2300,533,2328,540,2350,548,2367,557,2378,559,2382,555,2384,553,2384,519m2563,799l2540,779,2515,755,2487,727,2456,696,2456,685,2457,675,2458,664,2388,688,2407,704,2433,728,2465,760,2504,799,2382,922,2316,856,2279,818,2281,806,2285,782,2245,797,2211,810,2234,831,2266,861,2306,901,2355,949,2236,1067,2158,989,2161,978,2163,968,2165,957,2095,985,2116,1003,2141,1027,2169,1055,2201,1086,2199,1094,2198,1103,2196,1111,2210,1111,2249,1109,2249,1080,2262,1067,2407,922,2517,812,2542,837,2547,828,2556,812,2563,799e">
              <v:path arrowok="t"/>
              <v:fill on="t" opacity="32896f" focussize="0,0"/>
              <v:stroke on="f"/>
              <v:imagedata o:title=""/>
              <o:lock v:ext="edit"/>
            </v:shape>
            <v:shape id="_x0000_s1228" o:spid="_x0000_s1228" o:spt="75" type="#_x0000_t75" style="position:absolute;left:2623;top:10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tə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改变，</w:t>
      </w:r>
      <w:r>
        <w:rPr>
          <w:rFonts w:hint="eastAsia" w:ascii="宋体" w:hAnsi="宋体" w:eastAsia="宋体"/>
          <w:spacing w:val="-3"/>
          <w:w w:val="100"/>
        </w:rPr>
        <w:t>更</w:t>
      </w:r>
      <w:r>
        <w:rPr>
          <w:rFonts w:hint="eastAsia" w:ascii="宋体" w:hAnsi="宋体" w:eastAsia="宋体"/>
          <w:w w:val="100"/>
        </w:rPr>
        <w:t>改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改变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修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06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alterity ['ɔltɚrɪtɪ] n.  </w:t>
      </w:r>
      <w:r>
        <w:rPr>
          <w:rFonts w:hint="eastAsia" w:ascii="宋体" w:hAnsi="宋体" w:eastAsia="宋体"/>
        </w:rPr>
        <w:t>他异性【词频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34043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37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ɚr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变更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更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er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53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altered ['ɔːltəd]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>改变（过去分词）</w:t>
      </w:r>
      <w:r>
        <w:t xml:space="preserve">adj.  </w:t>
      </w:r>
      <w:r>
        <w:rPr>
          <w:rFonts w:hint="eastAsia" w:ascii="宋体" w:hAnsi="宋体" w:eastAsia="宋体"/>
        </w:rPr>
        <w:t>改变了的；蚀变的</w:t>
      </w:r>
    </w:p>
    <w:p>
      <w:pPr>
        <w:pStyle w:val="3"/>
        <w:spacing w:line="516" w:lineRule="auto"/>
        <w:ind w:right="3170" w:firstLine="168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为参加短程高速汽车赛而改装的赛车【词频 </w:t>
      </w:r>
      <w:r>
        <w:t>10161</w:t>
      </w:r>
      <w:r>
        <w:rPr>
          <w:rFonts w:hint="eastAsia" w:ascii="宋体" w:hAnsi="宋体" w:eastAsia="宋体"/>
        </w:rPr>
        <w:t xml:space="preserve">】 </w:t>
      </w:r>
      <w:r>
        <w:t xml:space="preserve">unaltered [ʌn'ɔːltəd] adj.  </w:t>
      </w:r>
      <w:r>
        <w:rPr>
          <w:rFonts w:hint="eastAsia" w:ascii="宋体" w:hAnsi="宋体" w:eastAsia="宋体"/>
        </w:rPr>
        <w:t>不变的；未被改变的；照旧的【词频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27774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68"/>
        <w:rPr>
          <w:rFonts w:hint="eastAsia" w:ascii="宋体" w:hAnsi="宋体" w:eastAsia="宋体"/>
        </w:rPr>
      </w:pPr>
      <w:r>
        <w:t xml:space="preserve">alteration [ɔːltə'reɪʃ(ə)n] n. </w:t>
      </w:r>
      <w:r>
        <w:rPr>
          <w:rFonts w:hint="eastAsia" w:ascii="宋体" w:hAnsi="宋体" w:eastAsia="宋体"/>
        </w:rPr>
        <w:t xml:space="preserve">修改，改变；变更【词频 </w:t>
      </w:r>
      <w:r>
        <w:t>9194</w:t>
      </w:r>
      <w:r>
        <w:rPr>
          <w:rFonts w:hint="eastAsia" w:ascii="宋体" w:hAnsi="宋体" w:eastAsia="宋体"/>
        </w:rPr>
        <w:t xml:space="preserve">】 </w:t>
      </w:r>
      <w:r>
        <w:t xml:space="preserve">alterable ['ɔ:ltərəbl] adj.  </w:t>
      </w:r>
      <w:r>
        <w:rPr>
          <w:rFonts w:hint="eastAsia" w:ascii="宋体" w:hAnsi="宋体" w:eastAsia="宋体"/>
        </w:rPr>
        <w:t>可改变的【词频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52867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71"/>
        <w:rPr>
          <w:rFonts w:hint="eastAsia" w:ascii="宋体" w:hAnsi="宋体" w:eastAsia="宋体"/>
        </w:rPr>
      </w:pPr>
      <w:r>
        <w:pict>
          <v:group id="_x0000_s1229" o:spid="_x0000_s1229" o:spt="203" style="position:absolute;left:0pt;margin-left:144.8pt;margin-top:46.65pt;height:392.45pt;width:390.4pt;mso-position-horizontal-relative:page;z-index:-211968;mso-width-relative:page;mso-height-relative:page;" coordorigin="2896,933" coordsize="7808,7849">
            <o:lock v:ext="edit"/>
            <v:shape id="_x0000_s1230" o:spid="_x0000_s123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31" o:spid="_x0000_s123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32" o:spid="_x0000_s123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unalterable [ʌn'ɔːlt(ə)rəb(ə)l] adj. </w:t>
      </w:r>
      <w:r>
        <w:rPr>
          <w:rFonts w:hint="eastAsia" w:ascii="宋体" w:hAnsi="宋体" w:eastAsia="宋体"/>
        </w:rPr>
        <w:t xml:space="preserve">不能改变的；坚定不移的【词频 </w:t>
      </w:r>
      <w:r>
        <w:rPr>
          <w:spacing w:val="-3"/>
        </w:rPr>
        <w:t>35115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unalterably [ʌn'ɔːlt(ə)rəb(ə)li]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不可改变地，坚定不移地【词频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39223</w:t>
      </w:r>
      <w:r>
        <w:rPr>
          <w:rFonts w:hint="eastAsia" w:ascii="宋体" w:hAnsi="宋体" w:eastAsia="宋体"/>
        </w:rPr>
        <w:t xml:space="preserve">】 </w:t>
      </w:r>
      <w:r>
        <w:t xml:space="preserve">life-altering [laɪf'ɔltɚrɪŋ] adj.  </w:t>
      </w:r>
      <w:r>
        <w:rPr>
          <w:rFonts w:hint="eastAsia" w:ascii="宋体" w:hAnsi="宋体" w:eastAsia="宋体"/>
        </w:rPr>
        <w:t>改变人生的；改变生活的【词频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32514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35"/>
        <w:rPr>
          <w:rFonts w:hint="eastAsia" w:ascii="宋体" w:hAnsi="宋体" w:eastAsia="宋体"/>
        </w:rPr>
      </w:pPr>
      <w:r>
        <w:t>mind-altering ['maind,ɔ:ltəriŋ] adj.</w:t>
      </w:r>
      <w:r>
        <w:rPr>
          <w:rFonts w:hint="eastAsia" w:ascii="宋体" w:hAnsi="宋体" w:eastAsia="宋体"/>
        </w:rPr>
        <w:t>（毒品等）麻痹神经的，致幻的【词频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37833</w:t>
      </w:r>
      <w:r>
        <w:rPr>
          <w:rFonts w:hint="eastAsia" w:ascii="宋体" w:hAnsi="宋体" w:eastAsia="宋体"/>
        </w:rPr>
        <w:t xml:space="preserve">】 </w:t>
      </w:r>
      <w:r>
        <w:t>mood-altering ['mu:d,ɔ:ltəriŋ] adj.</w:t>
      </w:r>
      <w:r>
        <w:rPr>
          <w:rFonts w:hint="eastAsia" w:ascii="宋体" w:hAnsi="宋体" w:eastAsia="宋体"/>
        </w:rPr>
        <w:t xml:space="preserve">（药物等）改变情绪的【词频 </w:t>
      </w:r>
      <w:r>
        <w:t>42778</w:t>
      </w:r>
      <w:r>
        <w:rPr>
          <w:rFonts w:hint="eastAsia" w:ascii="宋体" w:hAnsi="宋体" w:eastAsia="宋体"/>
        </w:rPr>
        <w:t xml:space="preserve">】 </w:t>
      </w:r>
      <w:r>
        <w:t xml:space="preserve">altercation [ɒltə'keɪʃ(ə)n] n.  </w:t>
      </w:r>
      <w:r>
        <w:rPr>
          <w:rFonts w:hint="eastAsia" w:ascii="宋体" w:hAnsi="宋体" w:eastAsia="宋体"/>
        </w:rPr>
        <w:t>争执【词频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20073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alternate [ˈɔ:ltəneɪt; (for adj.) ɔ:lˈtɜ:nət] vi.  </w:t>
      </w:r>
      <w:r>
        <w:rPr>
          <w:rFonts w:hint="eastAsia" w:ascii="宋体" w:hAnsi="宋体" w:eastAsia="宋体"/>
        </w:rPr>
        <w:t xml:space="preserve">交替；轮流 </w:t>
      </w:r>
      <w:r>
        <w:t xml:space="preserve">vt.  </w:t>
      </w:r>
      <w:r>
        <w:rPr>
          <w:rFonts w:hint="eastAsia" w:ascii="宋体" w:hAnsi="宋体" w:eastAsia="宋体"/>
        </w:rPr>
        <w:t xml:space="preserve">使交替；使轮流 </w:t>
      </w:r>
      <w:r>
        <w:t xml:space="preserve">adj. </w:t>
      </w:r>
      <w:r>
        <w:rPr>
          <w:rFonts w:hint="eastAsia" w:ascii="宋体" w:hAnsi="宋体" w:eastAsia="宋体"/>
        </w:rPr>
        <w:t>交替的；轮流的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59" w:firstLine="336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替换物【词频 </w:t>
      </w:r>
      <w:r>
        <w:t>7518</w:t>
      </w:r>
      <w:r>
        <w:rPr>
          <w:rFonts w:hint="eastAsia" w:ascii="宋体" w:hAnsi="宋体" w:eastAsia="宋体"/>
        </w:rPr>
        <w:t>，</w:t>
      </w:r>
      <w:r>
        <w:t>8755</w:t>
      </w:r>
      <w:r>
        <w:rPr>
          <w:rFonts w:hint="eastAsia" w:ascii="宋体" w:hAnsi="宋体" w:eastAsia="宋体"/>
        </w:rPr>
        <w:t>，</w:t>
      </w:r>
      <w:r>
        <w:t>26534</w:t>
      </w:r>
      <w:r>
        <w:rPr>
          <w:rFonts w:hint="eastAsia" w:ascii="宋体" w:hAnsi="宋体" w:eastAsia="宋体"/>
        </w:rPr>
        <w:t xml:space="preserve">】 </w:t>
      </w:r>
      <w:r>
        <w:t>alternator ['ɔːltəneɪtə]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交流发电机【词频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33998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alternation [,ɔːltə'neɪʃən] n.  </w:t>
      </w:r>
      <w:r>
        <w:rPr>
          <w:rFonts w:hint="eastAsia" w:ascii="宋体" w:hAnsi="宋体" w:eastAsia="宋体"/>
        </w:rPr>
        <w:t>交替，轮流，间隔【词频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26380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tə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交替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互的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使交</w:t>
      </w:r>
      <w:r>
        <w:rPr>
          <w:rFonts w:hint="eastAsia" w:ascii="宋体" w:hAnsi="宋体" w:eastAsia="宋体"/>
          <w:spacing w:val="-3"/>
          <w:w w:val="100"/>
        </w:rPr>
        <w:t>替</w:t>
      </w:r>
      <w:r>
        <w:rPr>
          <w:rFonts w:hint="eastAsia" w:ascii="宋体" w:hAnsi="宋体" w:eastAsia="宋体"/>
          <w:w w:val="100"/>
        </w:rPr>
        <w:t>；依</w:t>
      </w:r>
      <w:r>
        <w:rPr>
          <w:rFonts w:hint="eastAsia" w:ascii="宋体" w:hAnsi="宋体" w:eastAsia="宋体"/>
          <w:spacing w:val="-3"/>
          <w:w w:val="100"/>
        </w:rPr>
        <w:t>次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142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alternately [ɔːl'tɜːnɪtlɪ]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交替地；轮流地；隔一个地【词频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</w:rPr>
        <w:t>11216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alternative [ɔːl'tɜːnətɪv] adj. </w:t>
      </w:r>
      <w:r>
        <w:rPr>
          <w:rFonts w:hint="eastAsia" w:ascii="宋体" w:hAnsi="宋体" w:eastAsia="宋体"/>
        </w:rPr>
        <w:t>供选择的；选择性的；交替的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69" w:firstLine="2100"/>
        <w:rPr>
          <w:rFonts w:hint="eastAsia" w:ascii="宋体" w:hAnsi="宋体" w:eastAsia="宋体"/>
        </w:rPr>
      </w:pPr>
      <w:r>
        <w:pict>
          <v:group id="_x0000_s1233" o:spid="_x0000_s1233" o:spt="203" style="position:absolute;left:0pt;margin-left:63.2pt;margin-top:29.65pt;height:80.25pt;width:77pt;mso-position-horizontal-relative:page;z-index:-211968;mso-width-relative:page;mso-height-relative:page;" coordorigin="1265,593" coordsize="1540,1605">
            <o:lock v:ext="edit"/>
            <v:shape id="_x0000_s1234" o:spid="_x0000_s1234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235" o:spid="_x0000_s1235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二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择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供</w:t>
      </w:r>
      <w:r>
        <w:rPr>
          <w:rFonts w:hint="eastAsia" w:ascii="宋体" w:hAnsi="宋体" w:eastAsia="宋体"/>
          <w:spacing w:val="-3"/>
          <w:w w:val="100"/>
        </w:rPr>
        <w:t>替</w:t>
      </w:r>
      <w:r>
        <w:rPr>
          <w:rFonts w:hint="eastAsia" w:ascii="宋体" w:hAnsi="宋体" w:eastAsia="宋体"/>
          <w:w w:val="100"/>
        </w:rPr>
        <w:t>代</w:t>
      </w:r>
      <w:r>
        <w:rPr>
          <w:rFonts w:hint="eastAsia" w:ascii="宋体" w:hAnsi="宋体" w:eastAsia="宋体"/>
          <w:spacing w:val="-3"/>
          <w:w w:val="100"/>
        </w:rPr>
        <w:t>的选</w:t>
      </w:r>
      <w:r>
        <w:rPr>
          <w:rFonts w:hint="eastAsia" w:ascii="宋体" w:hAnsi="宋体" w:eastAsia="宋体"/>
          <w:w w:val="100"/>
        </w:rPr>
        <w:t>择【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08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alternatively [ɔːl'tɜːnətɪvlɪ]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非此即彼；二者择一地；作为一种选择【词频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10750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71"/>
        <w:rPr>
          <w:rFonts w:hint="eastAsia" w:ascii="宋体" w:hAnsi="宋体" w:eastAsia="宋体"/>
        </w:rPr>
      </w:pPr>
      <w:r>
        <w:t>alternative-fuel [ɔːl'tɜːnətɪv-fjʊəl] n. [</w:t>
      </w:r>
      <w:r>
        <w:rPr>
          <w:rFonts w:hint="eastAsia" w:ascii="宋体" w:hAnsi="宋体" w:eastAsia="宋体"/>
        </w:rPr>
        <w:t>能源</w:t>
      </w:r>
      <w:r>
        <w:t xml:space="preserve">] </w:t>
      </w:r>
      <w:r>
        <w:rPr>
          <w:rFonts w:hint="eastAsia" w:ascii="宋体" w:hAnsi="宋体" w:eastAsia="宋体"/>
        </w:rPr>
        <w:t xml:space="preserve">代用燃料；可替代燃料；人造液体燃料【词频 </w:t>
      </w:r>
      <w:r>
        <w:t>43700</w:t>
      </w:r>
      <w:r>
        <w:rPr>
          <w:rFonts w:hint="eastAsia" w:ascii="宋体" w:hAnsi="宋体" w:eastAsia="宋体"/>
        </w:rPr>
        <w:t xml:space="preserve">】 </w:t>
      </w:r>
      <w:r>
        <w:t xml:space="preserve">alternative-rock [ɔːl'tɜːnətɪv-rɒk] n.  </w:t>
      </w:r>
      <w:r>
        <w:rPr>
          <w:rFonts w:hint="eastAsia" w:ascii="宋体" w:hAnsi="宋体" w:eastAsia="宋体"/>
        </w:rPr>
        <w:t>另类摇滚【词频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49851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subaltern ['sʌb(ə)lt(ə)n] n.  </w:t>
      </w:r>
      <w:r>
        <w:rPr>
          <w:rFonts w:hint="eastAsia" w:ascii="宋体" w:hAnsi="宋体" w:eastAsia="宋体"/>
        </w:rPr>
        <w:t xml:space="preserve">中尉；副官；部下 </w:t>
      </w:r>
      <w:r>
        <w:t xml:space="preserve">adj.  </w:t>
      </w:r>
      <w:r>
        <w:rPr>
          <w:rFonts w:hint="eastAsia" w:ascii="宋体" w:hAnsi="宋体" w:eastAsia="宋体"/>
        </w:rPr>
        <w:t>次的；陆军中尉的【词频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25581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3"/>
        </w:numPr>
        <w:tabs>
          <w:tab w:val="left" w:pos="1241"/>
        </w:tabs>
        <w:spacing w:before="0" w:after="0" w:line="604" w:lineRule="exact"/>
        <w:ind w:left="1240" w:right="0" w:hanging="859"/>
        <w:jc w:val="left"/>
        <w:rPr>
          <w:rFonts w:hint="eastAsia" w:ascii="Microsoft JhengHei" w:eastAsia="Microsoft JhengHei"/>
        </w:rPr>
      </w:pPr>
      <w:bookmarkStart w:id="30" w:name="_bookmark10"/>
      <w:bookmarkEnd w:id="30"/>
      <w:bookmarkStart w:id="31" w:name="211. -matr(i)- = -metro- = -mater- = -ma"/>
      <w:bookmarkEnd w:id="31"/>
      <w:bookmarkStart w:id="32" w:name="_bookmark10"/>
      <w:bookmarkEnd w:id="32"/>
      <w:r>
        <w:t xml:space="preserve">-matr(i)- = -metro- = </w:t>
      </w:r>
      <w:r>
        <w:rPr>
          <w:spacing w:val="-3"/>
        </w:rPr>
        <w:t xml:space="preserve">-mater- </w:t>
      </w:r>
      <w:r>
        <w:t>= -mater(n)-</w:t>
      </w:r>
      <w:r>
        <w:rPr>
          <w:spacing w:val="68"/>
        </w:rPr>
        <w:t xml:space="preserve"> </w:t>
      </w:r>
      <w:r>
        <w:rPr>
          <w:rFonts w:hint="eastAsia" w:ascii="Microsoft JhengHei" w:eastAsia="Microsoft JhengHei"/>
        </w:rPr>
        <w:t>母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9"/>
        </w:rPr>
        <w:t xml:space="preserve"> </w:t>
      </w:r>
      <w:r>
        <w:t xml:space="preserve">mater/matrona </w:t>
      </w:r>
      <w:r>
        <w:rPr>
          <w:rFonts w:hint="eastAsia" w:ascii="宋体" w:eastAsia="宋体"/>
        </w:rPr>
        <w:t>母亲</w:t>
      </w:r>
      <w:r>
        <w:t>/</w:t>
      </w:r>
      <w:r>
        <w:rPr>
          <w:rFonts w:hint="eastAsia" w:ascii="宋体" w:eastAsia="宋体"/>
        </w:rPr>
        <w:t>已婚妇女。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【引申】母性</w:t>
      </w:r>
      <w:r>
        <w:t>/</w:t>
      </w:r>
      <w:r>
        <w:rPr>
          <w:rFonts w:hint="eastAsia" w:ascii="宋体" w:eastAsia="宋体"/>
        </w:rPr>
        <w:t>已婚妇女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matron ['meɪtr(ə)n] n.  </w:t>
      </w:r>
      <w:r>
        <w:rPr>
          <w:rFonts w:hint="eastAsia" w:ascii="宋体" w:hAnsi="宋体" w:eastAsia="宋体"/>
        </w:rPr>
        <w:t>主妇；保姆；妇女；女舍监【词频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17209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70"/>
        <w:rPr>
          <w:rFonts w:hint="eastAsia" w:ascii="宋体" w:hAnsi="宋体" w:eastAsia="宋体"/>
        </w:rPr>
      </w:pPr>
      <w:r>
        <w:pict>
          <v:group id="_x0000_s1236" o:spid="_x0000_s1236" o:spt="203" style="position:absolute;left:0pt;margin-left:144.8pt;margin-top:-4.25pt;height:392.45pt;width:390.4pt;mso-position-horizontal-relative:page;z-index:-211968;mso-width-relative:page;mso-height-relative:page;" coordorigin="2896,-86" coordsize="7808,7849">
            <o:lock v:ext="edit"/>
            <v:shape id="_x0000_s1237" o:spid="_x0000_s1237" o:spt="75" type="#_x0000_t75" style="position:absolute;left:2896;top:2604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38" o:spid="_x0000_s1238" o:spt="75" type="#_x0000_t75" style="position:absolute;left:8020;top:2357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39" o:spid="_x0000_s1239" o:spt="75" type="#_x0000_t75" style="position:absolute;left:8238;top:-8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matronly ['meɪtr(ə)nlɪ] adj. </w:t>
      </w:r>
      <w:r>
        <w:rPr>
          <w:rFonts w:hint="eastAsia" w:ascii="宋体" w:hAnsi="宋体" w:eastAsia="宋体"/>
        </w:rPr>
        <w:t xml:space="preserve">主妇似的；稳重的；庄重的；威严的【词频 </w:t>
      </w:r>
      <w:r>
        <w:t>31293</w:t>
      </w:r>
      <w:r>
        <w:rPr>
          <w:rFonts w:hint="eastAsia" w:ascii="宋体" w:hAnsi="宋体" w:eastAsia="宋体"/>
        </w:rPr>
        <w:t xml:space="preserve">】 </w:t>
      </w:r>
      <w:r>
        <w:t xml:space="preserve">matronage ['meitrənidʒ] n. </w:t>
      </w:r>
      <w:r>
        <w:rPr>
          <w:rFonts w:hint="eastAsia" w:ascii="宋体" w:hAnsi="宋体" w:eastAsia="宋体"/>
        </w:rPr>
        <w:t>主妇的身份或职务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ri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2"/>
          <w:w w:val="100"/>
        </w:rPr>
        <w:t>n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2"/>
          <w:w w:val="100"/>
        </w:rPr>
        <w:t>æ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结婚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婚</w:t>
      </w:r>
      <w:r>
        <w:rPr>
          <w:rFonts w:hint="eastAsia" w:ascii="宋体" w:hAnsi="宋体" w:eastAsia="宋体"/>
          <w:spacing w:val="-3"/>
          <w:w w:val="100"/>
        </w:rPr>
        <w:t>礼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婚</w:t>
      </w:r>
      <w:r>
        <w:rPr>
          <w:rFonts w:hint="eastAsia" w:ascii="宋体" w:hAnsi="宋体" w:eastAsia="宋体"/>
          <w:w w:val="100"/>
        </w:rPr>
        <w:t>姻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活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2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matrimonial [mætrɪ'məʊnɪəl] adj.  </w:t>
      </w:r>
      <w:r>
        <w:rPr>
          <w:rFonts w:hint="eastAsia" w:ascii="宋体" w:hAnsi="宋体" w:eastAsia="宋体"/>
        </w:rPr>
        <w:t>婚姻的；与婚姻有关的；根据结婚的惯例的【词频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26655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t xml:space="preserve">matriculate [mə'trɪkjʊleɪt] vt. </w:t>
      </w:r>
      <w:r>
        <w:rPr>
          <w:rFonts w:hint="eastAsia" w:ascii="宋体" w:hAnsi="宋体" w:eastAsia="宋体"/>
        </w:rPr>
        <w:t>准许</w:t>
      </w:r>
      <w:r>
        <w:t>…</w:t>
      </w:r>
      <w:r>
        <w:rPr>
          <w:rFonts w:hint="eastAsia" w:ascii="宋体" w:hAnsi="宋体" w:eastAsia="宋体"/>
        </w:rPr>
        <w:t>入学；录取</w:t>
      </w:r>
      <w:r>
        <w:t>…</w:t>
      </w:r>
      <w:r>
        <w:rPr>
          <w:rFonts w:hint="eastAsia" w:ascii="宋体" w:hAnsi="宋体" w:eastAsia="宋体"/>
        </w:rPr>
        <w:t xml:space="preserve">入大学 </w:t>
      </w:r>
      <w:r>
        <w:t xml:space="preserve">vi. </w:t>
      </w:r>
      <w:r>
        <w:rPr>
          <w:rFonts w:hint="eastAsia" w:ascii="宋体" w:hAnsi="宋体" w:eastAsia="宋体"/>
        </w:rPr>
        <w:t xml:space="preserve">准许入学；录取 </w:t>
      </w:r>
      <w:r>
        <w:t xml:space="preserve">n. </w:t>
      </w:r>
      <w:r>
        <w:rPr>
          <w:rFonts w:hint="eastAsia" w:ascii="宋体" w:hAnsi="宋体" w:eastAsia="宋体"/>
        </w:rPr>
        <w:t xml:space="preserve">被录取者【词频 </w:t>
      </w:r>
      <w:r>
        <w:t>31324</w:t>
      </w:r>
      <w:r>
        <w:rPr>
          <w:rFonts w:hint="eastAsia" w:ascii="宋体" w:hAnsi="宋体" w:eastAsia="宋体"/>
        </w:rPr>
        <w:t xml:space="preserve">】 </w:t>
      </w:r>
      <w:r>
        <w:t xml:space="preserve">matriculation [mətrɪkjʊ'leɪʃ(ə)n] n.  </w:t>
      </w:r>
      <w:r>
        <w:rPr>
          <w:rFonts w:hint="eastAsia" w:ascii="宋体" w:hAnsi="宋体" w:eastAsia="宋体"/>
        </w:rPr>
        <w:t>入学考试；大学入学许可；录取入学【词频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29438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63"/>
        <w:rPr>
          <w:rFonts w:hint="eastAsia" w:ascii="宋体" w:hAnsi="宋体" w:eastAsia="宋体"/>
        </w:rPr>
      </w:pPr>
      <w:r>
        <w:t xml:space="preserve">matriarch ['meitriɑ:k] n. </w:t>
      </w:r>
      <w:r>
        <w:rPr>
          <w:rFonts w:hint="eastAsia" w:ascii="宋体" w:hAnsi="宋体" w:eastAsia="宋体"/>
        </w:rPr>
        <w:t xml:space="preserve">女家长；女统治者；女负责人；受人尊敬的妇女 </w:t>
      </w:r>
      <w:r>
        <w:t xml:space="preserve">matriarchy ['meitriɑ:ki] n. </w:t>
      </w:r>
      <w:r>
        <w:rPr>
          <w:rFonts w:hint="eastAsia" w:ascii="宋体" w:hAnsi="宋体" w:eastAsia="宋体"/>
        </w:rPr>
        <w:t xml:space="preserve">母权制；女家长制；女族长制；母系氏族 </w:t>
      </w:r>
      <w:r>
        <w:t xml:space="preserve">matrilineal [,mætrɪ'lɪnɪəl] adj.  </w:t>
      </w:r>
      <w:r>
        <w:rPr>
          <w:rFonts w:hint="eastAsia" w:ascii="宋体" w:hAnsi="宋体" w:eastAsia="宋体"/>
        </w:rPr>
        <w:t>母系的【词频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30970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15"/>
        <w:rPr>
          <w:rFonts w:hint="eastAsia" w:ascii="宋体" w:hAnsi="宋体" w:eastAsia="宋体"/>
        </w:rPr>
      </w:pPr>
      <w:r>
        <w:t xml:space="preserve">matrilineage [,mætrə'lɪniːɪdʒ] n. </w:t>
      </w:r>
      <w:r>
        <w:rPr>
          <w:rFonts w:hint="eastAsia" w:ascii="宋体" w:hAnsi="宋体" w:eastAsia="宋体"/>
        </w:rPr>
        <w:t xml:space="preserve">母系族谱，母系家族【词频 </w:t>
      </w:r>
      <w:r>
        <w:t>45047</w:t>
      </w:r>
      <w:r>
        <w:rPr>
          <w:rFonts w:hint="eastAsia" w:ascii="宋体" w:hAnsi="宋体" w:eastAsia="宋体"/>
        </w:rPr>
        <w:t xml:space="preserve">】 </w:t>
      </w:r>
      <w:r>
        <w:t xml:space="preserve">matricide ['mætrɪsaɪd] n.  </w:t>
      </w:r>
      <w:r>
        <w:rPr>
          <w:rFonts w:hint="eastAsia" w:ascii="宋体" w:hAnsi="宋体" w:eastAsia="宋体"/>
        </w:rPr>
        <w:t>弑母【词频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55712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matrilateral [,mætrɪ'lætərəl]  </w:t>
      </w:r>
      <w:r>
        <w:rPr>
          <w:rFonts w:hint="eastAsia" w:ascii="宋体" w:hAnsi="宋体" w:eastAsia="宋体"/>
        </w:rPr>
        <w:t>母系的【词频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58852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240" o:spid="_x0000_s1240" o:spt="203" style="position:absolute;left:0pt;margin-left:63.2pt;margin-top:13.2pt;height:80.25pt;width:77pt;mso-position-horizontal-relative:page;z-index:-211968;mso-width-relative:page;mso-height-relative:page;" coordorigin="1265,264" coordsize="1540,1605">
            <o:lock v:ext="edit"/>
            <v:shape id="_x0000_s1241" o:spid="_x0000_s1241" style="position:absolute;left:1265;top:499;height:1371;width:1299;" fillcolor="#C0C0C0" filled="t" stroked="f" coordorigin="1265,499" coordsize="1299,1371" path="m1646,1530l1638,1521,1579,1595,1543,1641,1511,1681,1506,1604,1497,1525,1492,1492,1485,1444,1469,1361,1474,1351,1479,1340,1484,1330,1414,1340,1429,1377,1440,1412,1448,1444,1454,1473,1400,1535,1360,1580,1354,1524,1346,1466,1337,1405,1324,1342,1327,1332,1331,1321,1334,1310,1265,1325,1280,1359,1295,1397,1308,1440,1322,1488,1333,1535,1337,1571,1334,1598,1326,1614,1387,1633,1388,1620,1393,1604,1401,1586,1404,1580,1412,1566,1424,1545,1436,1526,1448,1508,1461,1492,1470,1535,1476,1574,1481,1609,1484,1641,1486,1671,1484,1695,1479,1715,1471,1730,1530,1747,1535,1727,1544,1705,1554,1681,1555,1680,1568,1654,1581,1633,1605,1595,1624,1565,1646,1530m1724,1599l1712,1595,1685,1654,1662,1705,1642,1746,1625,1778,1611,1807,1598,1829,1588,1845,1581,1856,1644,1869,1647,1838,1661,1783,1687,1704,1724,1599m2011,1047l2009,1032,2004,1022,1992,1005,1974,984,1950,956,1946,958,1943,961,1939,963,1950,993,1958,1020,1961,1043,1960,1064,1958,1083,1960,1093,1962,1095,1964,1098,1973,1097,1984,1091,1992,1087,2000,1079,2007,1068,2011,1060,2011,1047m2088,1426l2087,1410,2083,1395,2083,1393,2071,1395,2060,1395,2050,1393,2040,1388,2029,1382,2012,1370,1991,1352,1965,1330,1961,1333,1958,1337,1954,1340,1980,1369,2001,1391,2016,1408,2026,1420,2032,1431,2034,1439,2035,1440,2033,1448,2028,1456,1891,1593,1874,1606,1857,1611,1841,1607,1825,1595,1765,1534,1709,1479,1722,1467,1815,1374,1872,1317,1881,1326,1899,1344,1903,1332,1908,1317,1910,1310,1914,1300,1897,1285,1871,1261,1859,1249,1859,1304,1790,1374,1764,1349,1764,1399,1697,1467,1608,1378,1596,1365,1606,1355,1663,1298,1714,1349,1764,1399,1764,1349,1714,1298,1688,1273,1705,1256,1758,1203,1859,1304,1859,1249,1836,1226,1813,1203,1792,1182,1796,1152,1745,1152,1745,1190,1680,1256,1674,1228,1669,1201,1667,1184,1667,1268,1583,1353,1572,1353,1562,1354,1551,1355,1545,1319,1539,1285,1532,1257,1526,1233,1543,1216,1590,1169,1623,1136,1634,1169,1656,1235,1667,1268,1667,1184,1666,1176,1665,1152,1665,1136,1665,1131,1666,1115,1670,1099,1678,1085,1608,1083,1608,1125,1564,1169,1518,1216,1514,1202,1510,1186,1505,1169,1499,1150,1502,1141,1504,1131,1507,1121,1438,1136,1455,1168,1471,1203,1487,1243,1503,1285,1516,1332,1524,1380,1529,1428,1530,1477,1543,1477,1548,1454,1551,1431,1553,1406,1554,1378,1710,1535,1809,1633,1832,1651,1855,1657,1877,1652,1899,1635,1924,1611,2000,1534,2061,1473,2070,1464,2080,1450,2085,1439,2088,1426m2093,838l2093,805,2089,796,2072,779,2064,775,2054,774,2036,776,2011,782,1977,790,1977,798,2000,804,2022,811,2041,820,2059,830,2076,843,2087,845,2093,838m2255,503l2199,500,2180,499,2180,541,2049,672,2007,714,2006,702,2004,692,2000,683,1994,676,1990,672,1973,663,1964,663,1948,666,1926,672,1897,680,1897,689,1924,696,1948,705,1970,717,1990,731,1916,805,1821,900,1796,878,1787,887,1804,914,1816,938,1824,961,1828,982,1830,1001,1832,1011,1836,1015,1838,1018,1840,1015,1849,1015,1861,1003,1870,986,1874,977,1876,967,1872,958,1867,951,1859,940,1848,927,1834,912,1846,900,2032,714,2194,552,2200,571,2212,610,2218,630,2221,629,2225,628,2228,628,2227,582,2231,552,2232,546,2242,520,2255,503m2325,810l2324,794,2323,790,2310,793,2298,794,2288,793,2279,788,2269,781,2258,773,2246,763,2232,750,2224,758,2238,776,2250,791,2260,804,2266,813,2274,826,2272,836,2266,847,2163,950,2147,965,2136,974,2129,978,2127,977,2132,961,2139,940,2149,905,2157,870,2163,836,2167,804,2172,770,2176,731,2180,689,2191,672,2197,663,2127,657,2132,698,2133,739,2131,780,2127,822,2122,862,2116,899,2109,932,2101,961,2030,889,2032,877,2034,865,2036,853,1965,883,1984,899,2003,918,2023,937,2087,1001,2065,1053,2041,1103,2014,1152,1986,1199,1994,1203,2030,1154,2062,1107,2088,1062,2110,1020,2123,1028,2133,1026,2140,1020,2181,978,2201,958,2283,876,2305,853,2320,831,2325,810m2384,682l2378,672,2369,663,2361,659,2351,656,2339,654,2325,653,2308,656,2286,661,2258,669,2226,680,2227,684,2227,687,2228,691,2267,693,2300,697,2328,703,2350,712,2367,720,2378,722,2382,718,2384,716,2384,682m2563,963l2540,942,2515,918,2487,891,2456,859,2456,849,2457,838,2458,828,2388,851,2407,868,2433,892,2465,924,2504,963,2382,1085,2316,1020,2279,982,2281,970,2285,946,2245,961,2211,973,2234,994,2266,1025,2306,1064,2355,1112,2236,1230,2158,1152,2161,1141,2163,1131,2165,1121,2095,1148,2116,1167,2141,1190,2169,1218,2201,1249,2199,1258,2198,1266,2196,1275,2210,1274,2249,1273,2249,1243,2262,1230,2407,1085,2517,975,2542,1001,2547,991,2556,975,2563,963e">
              <v:path arrowok="t"/>
              <v:fill on="t" opacity="32896f" focussize="0,0"/>
              <v:stroke on="f"/>
              <v:imagedata o:title=""/>
              <o:lock v:ext="edit"/>
            </v:shape>
            <v:shape id="_x0000_s1242" o:spid="_x0000_s1242" o:spt="75" type="#_x0000_t75" style="position:absolute;left:2623;top:26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matrix ['meɪtrɪks]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矩阵；模型；</w:t>
      </w:r>
      <w:r>
        <w:t>[</w:t>
      </w:r>
      <w:r>
        <w:rPr>
          <w:rFonts w:hint="eastAsia" w:ascii="宋体" w:hAnsi="宋体" w:eastAsia="宋体"/>
        </w:rPr>
        <w:t>生物</w:t>
      </w:r>
      <w:r>
        <w:t>][</w:t>
      </w:r>
      <w:r>
        <w:rPr>
          <w:rFonts w:hint="eastAsia" w:ascii="宋体" w:hAnsi="宋体" w:eastAsia="宋体"/>
        </w:rPr>
        <w:t>地质</w:t>
      </w:r>
      <w:r>
        <w:t xml:space="preserve">]  </w:t>
      </w:r>
      <w:r>
        <w:rPr>
          <w:rFonts w:hint="eastAsia" w:ascii="宋体" w:hAnsi="宋体" w:eastAsia="宋体"/>
        </w:rPr>
        <w:t>基质；母体；子宫；</w:t>
      </w:r>
      <w:r>
        <w:t>[</w:t>
      </w:r>
      <w:r>
        <w:rPr>
          <w:rFonts w:hint="eastAsia" w:ascii="宋体" w:hAnsi="宋体" w:eastAsia="宋体"/>
        </w:rPr>
        <w:t>地质</w:t>
      </w:r>
      <w:r>
        <w:t xml:space="preserve">] </w:t>
      </w:r>
      <w:r>
        <w:rPr>
          <w:rFonts w:hint="eastAsia" w:ascii="宋体" w:hAnsi="宋体" w:eastAsia="宋体"/>
        </w:rPr>
        <w:t>脉石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71" w:firstLine="168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ces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xe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dot-matrix [-'meɪtrɪks] n.  </w:t>
      </w:r>
      <w:r>
        <w:rPr>
          <w:rFonts w:hint="eastAsia" w:ascii="宋体" w:hAnsi="宋体" w:eastAsia="宋体"/>
        </w:rPr>
        <w:t>点矩阵【词频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51462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active-matrix [-'meɪtrɪks] n.  </w:t>
      </w:r>
      <w:r>
        <w:rPr>
          <w:rFonts w:hint="eastAsia" w:ascii="宋体" w:hAnsi="宋体" w:eastAsia="宋体"/>
        </w:rPr>
        <w:t>主动矩阵【词频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45291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75"/>
        <w:rPr>
          <w:rFonts w:hint="eastAsia" w:ascii="宋体" w:hAnsi="宋体" w:eastAsia="宋体"/>
        </w:rPr>
      </w:pPr>
      <w:r>
        <w:t xml:space="preserve">metro ['metrəʊ] n. </w:t>
      </w:r>
      <w:r>
        <w:rPr>
          <w:rFonts w:hint="eastAsia" w:ascii="宋体" w:hAnsi="宋体" w:eastAsia="宋体"/>
        </w:rPr>
        <w:t xml:space="preserve">地铁；大都市；伦敦地下铁道【词频 </w:t>
      </w:r>
      <w:r>
        <w:t>7222</w:t>
      </w:r>
      <w:r>
        <w:rPr>
          <w:rFonts w:hint="eastAsia" w:ascii="宋体" w:hAnsi="宋体" w:eastAsia="宋体"/>
        </w:rPr>
        <w:t xml:space="preserve">】 </w:t>
      </w:r>
      <w:r>
        <w:t xml:space="preserve">metropolis [mɪ'trɒp(ə)lɪs] n. </w:t>
      </w:r>
      <w:r>
        <w:rPr>
          <w:rFonts w:hint="eastAsia" w:ascii="宋体" w:hAnsi="宋体" w:eastAsia="宋体"/>
        </w:rPr>
        <w:t>大都市；首府；重要中心【</w:t>
      </w:r>
      <w:r>
        <w:t>X10M6</w:t>
      </w:r>
      <w:r>
        <w:rPr>
          <w:rFonts w:hint="eastAsia" w:ascii="宋体" w:hAnsi="宋体" w:eastAsia="宋体"/>
        </w:rPr>
        <w:t xml:space="preserve">】 </w:t>
      </w:r>
      <w:r>
        <w:t xml:space="preserve">metroplex ['metrəpleks] n.  </w:t>
      </w:r>
      <w:r>
        <w:rPr>
          <w:rFonts w:hint="eastAsia" w:ascii="宋体" w:hAnsi="宋体" w:eastAsia="宋体"/>
        </w:rPr>
        <w:t>大都会区【词频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44236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metropolitan [,metrə'pɔlitən] adj.  </w:t>
      </w:r>
      <w:r>
        <w:rPr>
          <w:rFonts w:hint="eastAsia" w:ascii="宋体" w:hAnsi="宋体" w:eastAsia="宋体"/>
        </w:rPr>
        <w:t xml:space="preserve">大都市的；大主教辖区的；宗主国的 </w:t>
      </w:r>
      <w:r>
        <w:t xml:space="preserve">n. </w:t>
      </w:r>
      <w:r>
        <w:rPr>
          <w:rFonts w:hint="eastAsia" w:ascii="宋体" w:hAnsi="宋体" w:eastAsia="宋体"/>
        </w:rPr>
        <w:t>大城市人；大主教；宗主国的公民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005"/>
        <w:rPr>
          <w:rFonts w:hint="eastAsia" w:ascii="宋体" w:hAnsi="宋体" w:eastAsia="宋体"/>
        </w:rPr>
      </w:pPr>
      <w:r>
        <w:pict>
          <v:group id="_x0000_s1243" o:spid="_x0000_s1243" o:spt="203" style="position:absolute;left:0pt;margin-left:144.8pt;margin-top:74.55pt;height:392.45pt;width:390.4pt;mso-position-horizontal-relative:page;z-index:-211968;mso-width-relative:page;mso-height-relative:page;" coordorigin="2896,1491" coordsize="7808,7849">
            <o:lock v:ext="edit"/>
            <v:shape id="_x0000_s1244" o:spid="_x0000_s1244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45" o:spid="_x0000_s1245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46" o:spid="_x0000_s1246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metropolitanize [,metrə'pɔlitənaiz]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使大都会化 </w:t>
      </w:r>
      <w:r>
        <w:t xml:space="preserve">metropole ['metrəpəʊl] n. </w:t>
      </w:r>
      <w:r>
        <w:rPr>
          <w:rFonts w:hint="eastAsia" w:ascii="宋体" w:hAnsi="宋体" w:eastAsia="宋体"/>
        </w:rPr>
        <w:t xml:space="preserve">都市酒店【词频 </w:t>
      </w:r>
      <w:r>
        <w:t>44557</w:t>
      </w:r>
      <w:r>
        <w:rPr>
          <w:rFonts w:hint="eastAsia" w:ascii="宋体" w:hAnsi="宋体" w:eastAsia="宋体"/>
        </w:rPr>
        <w:t xml:space="preserve">】 </w:t>
      </w:r>
      <w:r>
        <w:t xml:space="preserve">metrosexual [,mɛtrə'sɛkʃuəl] n. </w:t>
      </w:r>
      <w:r>
        <w:rPr>
          <w:rFonts w:hint="eastAsia" w:ascii="宋体" w:hAnsi="宋体" w:eastAsia="宋体"/>
        </w:rPr>
        <w:t xml:space="preserve">都市型男【词频 </w:t>
      </w:r>
      <w:r>
        <w:t>52332</w:t>
      </w:r>
      <w:r>
        <w:rPr>
          <w:rFonts w:hint="eastAsia" w:ascii="宋体" w:hAnsi="宋体" w:eastAsia="宋体"/>
        </w:rPr>
        <w:t xml:space="preserve">】 </w:t>
      </w:r>
      <w:r>
        <w:t>mater ['meɪtə] n. &lt;</w:t>
      </w:r>
      <w:r>
        <w:rPr>
          <w:rFonts w:hint="eastAsia" w:ascii="宋体" w:hAnsi="宋体" w:eastAsia="宋体"/>
        </w:rPr>
        <w:t>英</w:t>
      </w:r>
      <w:r>
        <w:t>&gt;</w:t>
      </w:r>
      <w:r>
        <w:rPr>
          <w:rFonts w:hint="eastAsia" w:ascii="宋体" w:hAnsi="宋体" w:eastAsia="宋体"/>
        </w:rPr>
        <w:t>母亲，妈妈【词频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13833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maternity [mə'tə:niti] n. </w:t>
      </w:r>
      <w:r>
        <w:rPr>
          <w:rFonts w:hint="eastAsia" w:ascii="宋体" w:hAnsi="宋体" w:eastAsia="宋体"/>
        </w:rPr>
        <w:t>母性，母道；</w:t>
      </w:r>
      <w:r>
        <w:t>[</w:t>
      </w:r>
      <w:r>
        <w:rPr>
          <w:rFonts w:hint="eastAsia" w:ascii="宋体" w:hAnsi="宋体" w:eastAsia="宋体"/>
        </w:rPr>
        <w:t>妇产</w:t>
      </w:r>
      <w:r>
        <w:t xml:space="preserve">] </w:t>
      </w:r>
      <w:r>
        <w:rPr>
          <w:rFonts w:hint="eastAsia" w:ascii="宋体" w:hAnsi="宋体" w:eastAsia="宋体"/>
        </w:rPr>
        <w:t xml:space="preserve">妇产科医院 </w:t>
      </w:r>
      <w:r>
        <w:t xml:space="preserve">adj. </w:t>
      </w:r>
      <w:r>
        <w:rPr>
          <w:rFonts w:hint="eastAsia" w:ascii="宋体" w:hAnsi="宋体" w:eastAsia="宋体"/>
        </w:rPr>
        <w:t xml:space="preserve">产科的；产妇的，孕妇的【词频 </w:t>
      </w:r>
      <w:r>
        <w:rPr>
          <w:spacing w:val="-3"/>
        </w:rPr>
        <w:t>11683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maternal [mə'tɜːn(ə)l] adj.  </w:t>
      </w:r>
      <w:r>
        <w:rPr>
          <w:rFonts w:hint="eastAsia" w:ascii="宋体" w:hAnsi="宋体" w:eastAsia="宋体"/>
        </w:rPr>
        <w:t>母亲的；母性的；母系的；母体遗传的【词频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7156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59"/>
        <w:rPr>
          <w:rFonts w:hint="eastAsia" w:ascii="宋体" w:hAnsi="宋体" w:eastAsia="宋体"/>
        </w:rPr>
      </w:pPr>
      <w:r>
        <w:t xml:space="preserve">maternally [mə'tɜːn(ə)li]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像母亲地【词频 </w:t>
      </w:r>
      <w:r>
        <w:t>46530</w:t>
      </w:r>
      <w:r>
        <w:rPr>
          <w:rFonts w:hint="eastAsia" w:ascii="宋体" w:hAnsi="宋体" w:eastAsia="宋体"/>
        </w:rPr>
        <w:t xml:space="preserve">】 </w:t>
      </w:r>
      <w:r>
        <w:t xml:space="preserve">materiel [məˌtɪərɪ'el] n.  </w:t>
      </w:r>
      <w:r>
        <w:rPr>
          <w:rFonts w:hint="eastAsia" w:ascii="宋体" w:hAnsi="宋体" w:eastAsia="宋体"/>
        </w:rPr>
        <w:t>物料，军品【词频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26549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'tɪ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材</w:t>
      </w:r>
      <w:r>
        <w:rPr>
          <w:rFonts w:hint="eastAsia" w:ascii="宋体" w:hAnsi="宋体" w:eastAsia="宋体"/>
          <w:spacing w:val="-3"/>
          <w:w w:val="100"/>
        </w:rPr>
        <w:t>料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w w:val="100"/>
        </w:rPr>
        <w:t>原料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w w:val="100"/>
        </w:rPr>
        <w:t>物资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w w:val="100"/>
        </w:rPr>
        <w:t>素材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题</w:t>
      </w:r>
      <w:r>
        <w:rPr>
          <w:rFonts w:hint="eastAsia" w:ascii="宋体" w:hAnsi="宋体" w:eastAsia="宋体"/>
          <w:w w:val="100"/>
        </w:rPr>
        <w:t>材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资</w:t>
      </w:r>
      <w:r>
        <w:rPr>
          <w:rFonts w:hint="eastAsia" w:ascii="宋体" w:hAnsi="宋体" w:eastAsia="宋体"/>
          <w:w w:val="100"/>
        </w:rPr>
        <w:t>料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织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w w:val="100"/>
        </w:rPr>
        <w:t>布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料</w:t>
      </w:r>
      <w:r>
        <w:rPr>
          <w:rFonts w:hint="eastAsia" w:ascii="宋体" w:hAnsi="宋体" w:eastAsia="宋体"/>
          <w:spacing w:val="-17"/>
          <w:w w:val="100"/>
        </w:rPr>
        <w:t>子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1"/>
        </w:rPr>
        <w:t xml:space="preserve"> </w:t>
      </w:r>
      <w:r>
        <w:rPr>
          <w:w w:val="100"/>
        </w:rPr>
        <w:t>641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w w:val="100"/>
        </w:rPr>
        <w:t>141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23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materially [mə'tɪərɪəlɪ] </w:t>
      </w:r>
      <w:r>
        <w:rPr>
          <w:spacing w:val="-5"/>
        </w:rPr>
        <w:t xml:space="preserve">adv. </w:t>
      </w:r>
      <w:r>
        <w:t>&lt;</w:t>
      </w:r>
      <w:r>
        <w:rPr>
          <w:rFonts w:hint="eastAsia" w:ascii="宋体" w:hAnsi="宋体" w:eastAsia="宋体"/>
        </w:rPr>
        <w:t>正</w:t>
      </w:r>
      <w:r>
        <w:t>&gt;</w:t>
      </w:r>
      <w:r>
        <w:rPr>
          <w:rFonts w:hint="eastAsia" w:ascii="宋体" w:hAnsi="宋体" w:eastAsia="宋体"/>
        </w:rPr>
        <w:t>相当地；大大地；物质上；钱财上【词频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18159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əˌ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ər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质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1</w:t>
      </w:r>
      <w:r>
        <w:rPr>
          <w:w w:val="100"/>
        </w:rPr>
        <w:t>98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29"/>
        <w:rPr>
          <w:rFonts w:hint="eastAsia" w:ascii="宋体" w:hAnsi="宋体" w:eastAsia="宋体"/>
        </w:rPr>
      </w:pPr>
      <w:r>
        <w:t xml:space="preserve">materialism [məˈtɪəriəlɪzəm] n. </w:t>
      </w:r>
      <w:r>
        <w:rPr>
          <w:rFonts w:hint="eastAsia" w:ascii="宋体" w:hAnsi="宋体" w:eastAsia="宋体"/>
        </w:rPr>
        <w:t>唯物主义；唯物论；实利主义，物质主义；</w:t>
      </w:r>
      <w:r>
        <w:t>[</w:t>
      </w:r>
      <w:r>
        <w:rPr>
          <w:rFonts w:hint="eastAsia" w:ascii="宋体" w:hAnsi="宋体" w:eastAsia="宋体"/>
        </w:rPr>
        <w:t>艺</w:t>
      </w:r>
      <w:r>
        <w:t>]</w:t>
      </w:r>
      <w:r>
        <w:rPr>
          <w:rFonts w:hint="eastAsia" w:ascii="宋体" w:hAnsi="宋体" w:eastAsia="宋体"/>
        </w:rPr>
        <w:t xml:space="preserve">写实主义【词频 </w:t>
      </w:r>
      <w:r>
        <w:t>13192</w:t>
      </w:r>
      <w:r>
        <w:rPr>
          <w:rFonts w:hint="eastAsia" w:ascii="宋体" w:hAnsi="宋体" w:eastAsia="宋体"/>
        </w:rPr>
        <w:t xml:space="preserve">】 </w:t>
      </w:r>
      <w:r>
        <w:t xml:space="preserve">materialist [məˈtɪəriəlɪst] n.  </w:t>
      </w:r>
      <w:r>
        <w:rPr>
          <w:rFonts w:hint="eastAsia" w:ascii="宋体" w:hAnsi="宋体" w:eastAsia="宋体"/>
        </w:rPr>
        <w:t xml:space="preserve">唯物主义者，唯物论者；物质享乐主义者【词频 </w:t>
      </w:r>
      <w:r>
        <w:t>21996</w:t>
      </w:r>
      <w:r>
        <w:rPr>
          <w:rFonts w:hint="eastAsia" w:ascii="宋体" w:hAnsi="宋体" w:eastAsia="宋体"/>
        </w:rPr>
        <w:t>，</w:t>
      </w:r>
      <w:r>
        <w:t>49513</w:t>
      </w:r>
      <w:r>
        <w:rPr>
          <w:rFonts w:hint="eastAsia" w:ascii="宋体" w:hAnsi="宋体" w:eastAsia="宋体"/>
        </w:rPr>
        <w:t xml:space="preserve">】 </w:t>
      </w:r>
      <w:r>
        <w:t xml:space="preserve">materialistic [məˌtɪəriəˈlɪstɪk] adj.  </w:t>
      </w:r>
      <w:r>
        <w:rPr>
          <w:rFonts w:hint="eastAsia" w:ascii="宋体" w:hAnsi="宋体" w:eastAsia="宋体"/>
        </w:rPr>
        <w:t>唯物论的，唯物主义的【词频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17784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materialize [məˈtɪəriəlaɪz] vi. </w:t>
      </w:r>
      <w:r>
        <w:rPr>
          <w:rFonts w:hint="eastAsia" w:ascii="宋体" w:hAnsi="宋体" w:eastAsia="宋体"/>
        </w:rPr>
        <w:t>具体化；实质化，实现；形体化；突然出现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35" w:firstLine="2521"/>
        <w:rPr>
          <w:rFonts w:hint="eastAsia" w:ascii="宋体" w:hAnsi="宋体" w:eastAsia="宋体"/>
        </w:rPr>
      </w:pPr>
      <w:r>
        <w:pict>
          <v:group id="_x0000_s1247" o:spid="_x0000_s1247" o:spt="203" style="position:absolute;left:0pt;margin-left:63.2pt;margin-top:-1.55pt;height:80.25pt;width:77pt;mso-position-horizontal-relative:page;z-index:-211968;mso-width-relative:page;mso-height-relative:page;" coordorigin="1265,-31" coordsize="1540,1605">
            <o:lock v:ext="edit"/>
            <v:shape id="_x0000_s1248" o:spid="_x0000_s1248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249" o:spid="_x0000_s1249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vt. </w:t>
      </w:r>
      <w:r>
        <w:rPr>
          <w:rFonts w:hint="eastAsia" w:ascii="宋体" w:hAnsi="宋体" w:eastAsia="宋体"/>
        </w:rPr>
        <w:t xml:space="preserve">使成真，实现；是物质化，使具体化【词频 </w:t>
      </w:r>
      <w:r>
        <w:t>8563</w:t>
      </w:r>
      <w:r>
        <w:rPr>
          <w:rFonts w:hint="eastAsia" w:ascii="宋体" w:hAnsi="宋体" w:eastAsia="宋体"/>
        </w:rPr>
        <w:t xml:space="preserve">】 </w:t>
      </w:r>
      <w:r>
        <w:t xml:space="preserve">materialization [məˌtɪərɪəlaɪ'zeɪʃn] n. </w:t>
      </w:r>
      <w:r>
        <w:rPr>
          <w:rFonts w:hint="eastAsia" w:ascii="宋体" w:hAnsi="宋体" w:eastAsia="宋体"/>
        </w:rPr>
        <w:t xml:space="preserve">物质化，具体化；物化【词频 </w:t>
      </w:r>
      <w:r>
        <w:t>43574</w:t>
      </w:r>
      <w:r>
        <w:rPr>
          <w:rFonts w:hint="eastAsia" w:ascii="宋体" w:hAnsi="宋体" w:eastAsia="宋体"/>
        </w:rPr>
        <w:t xml:space="preserve">】 </w:t>
      </w:r>
      <w:r>
        <w:t xml:space="preserve">nonmaterial [nɒn-mə'tɪərɪəl] adj.  </w:t>
      </w:r>
      <w:r>
        <w:rPr>
          <w:rFonts w:hint="eastAsia" w:ascii="宋体" w:hAnsi="宋体" w:eastAsia="宋体"/>
        </w:rPr>
        <w:t>非物质的，非文化的【词频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37268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39"/>
        <w:rPr>
          <w:rFonts w:hint="eastAsia" w:ascii="宋体" w:hAnsi="宋体" w:eastAsia="宋体"/>
        </w:rPr>
      </w:pPr>
      <w:r>
        <w:t xml:space="preserve">immaterial [ˌɪməˈtɪəriəl] adj. </w:t>
      </w:r>
      <w:r>
        <w:rPr>
          <w:rFonts w:hint="eastAsia" w:ascii="宋体" w:hAnsi="宋体" w:eastAsia="宋体"/>
        </w:rPr>
        <w:t xml:space="preserve">不重要的；非实质的；非物质的；无形的【词频 </w:t>
      </w:r>
      <w:r>
        <w:t>20831</w:t>
      </w:r>
      <w:r>
        <w:rPr>
          <w:rFonts w:hint="eastAsia" w:ascii="宋体" w:hAnsi="宋体" w:eastAsia="宋体"/>
        </w:rPr>
        <w:t xml:space="preserve">】 </w:t>
      </w:r>
      <w:r>
        <w:t xml:space="preserve">immateriality ['ɪməˌtɪərɪ'ælɪtɪ] n.  </w:t>
      </w:r>
      <w:r>
        <w:rPr>
          <w:rFonts w:hint="eastAsia" w:ascii="宋体" w:hAnsi="宋体" w:eastAsia="宋体"/>
        </w:rPr>
        <w:t>无形，非物质【词频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57994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w w:val="100"/>
        </w:rPr>
        <w:t>z]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（使）</w:t>
      </w:r>
      <w:r>
        <w:rPr>
          <w:rFonts w:hint="eastAsia" w:ascii="宋体" w:hAnsi="宋体" w:eastAsia="宋体"/>
          <w:spacing w:val="-3"/>
          <w:w w:val="100"/>
        </w:rPr>
        <w:t>丧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质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态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>（使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消</w:t>
      </w:r>
      <w:r>
        <w:rPr>
          <w:rFonts w:hint="eastAsia" w:ascii="宋体" w:hAnsi="宋体" w:eastAsia="宋体"/>
          <w:spacing w:val="-3"/>
          <w:w w:val="100"/>
        </w:rPr>
        <w:t>失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837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9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75"/>
        <w:rPr>
          <w:rFonts w:hint="eastAsia" w:ascii="宋体" w:hAnsi="宋体" w:eastAsia="宋体"/>
        </w:rPr>
      </w:pPr>
      <w:r>
        <w:t xml:space="preserve">dematerialization [di:mətɪərɪəlaɪzeɪnʃ] n. </w:t>
      </w:r>
      <w:r>
        <w:rPr>
          <w:rFonts w:hint="eastAsia" w:ascii="宋体" w:hAnsi="宋体" w:eastAsia="宋体"/>
        </w:rPr>
        <w:t xml:space="preserve">非物质化【词频 </w:t>
      </w:r>
      <w:r>
        <w:t>46623</w:t>
      </w:r>
      <w:r>
        <w:rPr>
          <w:rFonts w:hint="eastAsia" w:ascii="宋体" w:hAnsi="宋体" w:eastAsia="宋体"/>
        </w:rPr>
        <w:t xml:space="preserve">】 </w:t>
      </w:r>
      <w:r>
        <w:t xml:space="preserve">metamaterial [ˈmetə-mə'tɪərɪəl] n. </w:t>
      </w:r>
      <w:r>
        <w:rPr>
          <w:rFonts w:hint="eastAsia" w:ascii="宋体" w:hAnsi="宋体" w:eastAsia="宋体"/>
        </w:rPr>
        <w:t xml:space="preserve">超颖材料【词频 </w:t>
      </w:r>
      <w:r>
        <w:t>59806</w:t>
      </w:r>
      <w:r>
        <w:rPr>
          <w:rFonts w:hint="eastAsia" w:ascii="宋体" w:hAnsi="宋体" w:eastAsia="宋体"/>
        </w:rPr>
        <w:t xml:space="preserve">】 </w:t>
      </w:r>
      <w:r>
        <w:t xml:space="preserve">metro-area [ˈmetrəʊ-ˈeəriə] n.  </w:t>
      </w:r>
      <w:r>
        <w:rPr>
          <w:rFonts w:hint="eastAsia" w:ascii="宋体" w:hAnsi="宋体" w:eastAsia="宋体"/>
        </w:rPr>
        <w:t>地铁区【词频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38810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250" o:spid="_x0000_s1250" o:spt="203" style="position:absolute;left:0pt;margin-left:144.8pt;margin-top:15.45pt;height:392.45pt;width:390.4pt;mso-position-horizontal-relative:page;z-index:-211968;mso-width-relative:page;mso-height-relative:page;" coordorigin="2896,309" coordsize="7808,7849">
            <o:lock v:ext="edit"/>
            <v:shape id="_x0000_s1251" o:spid="_x0000_s125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52" o:spid="_x0000_s125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53" o:spid="_x0000_s125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w w:val="100"/>
        </w:rPr>
        <w:t>æt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事件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（讨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考</w:t>
      </w:r>
      <w:r>
        <w:rPr>
          <w:rFonts w:hint="eastAsia" w:ascii="宋体" w:hAnsi="宋体" w:eastAsia="宋体"/>
          <w:w w:val="100"/>
        </w:rPr>
        <w:t>虑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问</w:t>
      </w:r>
      <w:r>
        <w:rPr>
          <w:rFonts w:hint="eastAsia" w:ascii="宋体" w:hAnsi="宋体" w:eastAsia="宋体"/>
          <w:spacing w:val="-3"/>
          <w:w w:val="100"/>
        </w:rPr>
        <w:t>题</w:t>
      </w:r>
      <w:r>
        <w:rPr>
          <w:rFonts w:hint="eastAsia" w:ascii="宋体" w:hAnsi="宋体" w:eastAsia="宋体"/>
          <w:w w:val="100"/>
        </w:rPr>
        <w:t>；重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物质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14"/>
        </w:numPr>
        <w:tabs>
          <w:tab w:val="left" w:pos="2160"/>
        </w:tabs>
        <w:spacing w:before="0" w:after="0" w:line="516" w:lineRule="auto"/>
        <w:ind w:left="160" w:right="616" w:firstLine="168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要紧，</w:t>
      </w:r>
      <w:r>
        <w:rPr>
          <w:rFonts w:hint="eastAsia" w:ascii="宋体" w:hAnsi="宋体" w:eastAsia="宋体"/>
          <w:spacing w:val="-3"/>
          <w:w w:val="100"/>
          <w:sz w:val="21"/>
        </w:rPr>
        <w:t>重</w:t>
      </w:r>
      <w:r>
        <w:rPr>
          <w:rFonts w:hint="eastAsia" w:ascii="宋体" w:hAnsi="宋体" w:eastAsia="宋体"/>
          <w:w w:val="100"/>
          <w:sz w:val="21"/>
        </w:rPr>
        <w:t>要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化</w:t>
      </w:r>
      <w:r>
        <w:rPr>
          <w:rFonts w:hint="eastAsia" w:ascii="宋体" w:hAnsi="宋体" w:eastAsia="宋体"/>
          <w:spacing w:val="-3"/>
          <w:w w:val="100"/>
          <w:sz w:val="21"/>
        </w:rPr>
        <w:t>脓</w:t>
      </w:r>
      <w:r>
        <w:rPr>
          <w:rFonts w:hint="eastAsia" w:ascii="宋体" w:hAnsi="宋体" w:eastAsia="宋体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有</w:t>
      </w:r>
      <w:r>
        <w:rPr>
          <w:rFonts w:hint="eastAsia" w:ascii="宋体" w:hAnsi="宋体" w:eastAsia="宋体"/>
          <w:w w:val="100"/>
          <w:sz w:val="21"/>
        </w:rPr>
        <w:t>重大</w:t>
      </w:r>
      <w:r>
        <w:rPr>
          <w:rFonts w:hint="eastAsia" w:ascii="宋体" w:hAnsi="宋体" w:eastAsia="宋体"/>
          <w:spacing w:val="-3"/>
          <w:w w:val="100"/>
          <w:sz w:val="21"/>
        </w:rPr>
        <w:t>影</w:t>
      </w:r>
      <w:r>
        <w:rPr>
          <w:rFonts w:hint="eastAsia" w:ascii="宋体" w:hAnsi="宋体" w:eastAsia="宋体"/>
          <w:w w:val="100"/>
          <w:sz w:val="21"/>
        </w:rPr>
        <w:t>响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有</w:t>
      </w:r>
      <w:r>
        <w:rPr>
          <w:rFonts w:hint="eastAsia" w:ascii="宋体" w:hAnsi="宋体" w:eastAsia="宋体"/>
          <w:spacing w:val="-3"/>
          <w:w w:val="100"/>
          <w:sz w:val="21"/>
        </w:rPr>
        <w:t>重</w:t>
      </w:r>
      <w:r>
        <w:rPr>
          <w:rFonts w:hint="eastAsia" w:ascii="宋体" w:hAnsi="宋体" w:eastAsia="宋体"/>
          <w:w w:val="100"/>
          <w:sz w:val="21"/>
        </w:rPr>
        <w:t>要</w:t>
      </w:r>
      <w:r>
        <w:rPr>
          <w:rFonts w:hint="eastAsia" w:ascii="宋体" w:hAnsi="宋体" w:eastAsia="宋体"/>
          <w:spacing w:val="-2"/>
          <w:w w:val="100"/>
          <w:sz w:val="21"/>
        </w:rPr>
        <w:t>性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52</w:t>
      </w:r>
      <w:r>
        <w:rPr>
          <w:spacing w:val="-3"/>
          <w:w w:val="100"/>
          <w:sz w:val="21"/>
        </w:rPr>
        <w:t>8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w w:val="100"/>
          <w:sz w:val="21"/>
        </w:rPr>
        <w:t>1</w:t>
      </w:r>
      <w:r>
        <w:rPr>
          <w:spacing w:val="-3"/>
          <w:w w:val="100"/>
          <w:sz w:val="21"/>
        </w:rPr>
        <w:t>7</w:t>
      </w:r>
      <w:r>
        <w:rPr>
          <w:w w:val="100"/>
          <w:sz w:val="21"/>
        </w:rPr>
        <w:t>5</w:t>
      </w:r>
      <w:r>
        <w:rPr>
          <w:spacing w:val="-1"/>
          <w:w w:val="100"/>
          <w:sz w:val="21"/>
        </w:rPr>
        <w:t>8</w:t>
      </w:r>
      <w:r>
        <w:rPr>
          <w:rFonts w:hint="eastAsia" w:ascii="宋体" w:hAnsi="宋体" w:eastAsia="宋体"/>
          <w:spacing w:val="-3"/>
          <w:w w:val="100"/>
          <w:sz w:val="21"/>
        </w:rPr>
        <w:t>，</w:t>
      </w:r>
      <w:r>
        <w:rPr>
          <w:w w:val="100"/>
          <w:sz w:val="21"/>
        </w:rPr>
        <w:t>376</w:t>
      </w:r>
      <w:r>
        <w:rPr>
          <w:spacing w:val="-3"/>
          <w:w w:val="100"/>
          <w:sz w:val="21"/>
        </w:rPr>
        <w:t>1</w:t>
      </w:r>
      <w:r>
        <w:rPr>
          <w:rFonts w:hint="eastAsia" w:ascii="宋体" w:hAnsi="宋体" w:eastAsia="宋体"/>
          <w:spacing w:val="-106"/>
          <w:w w:val="100"/>
          <w:sz w:val="21"/>
        </w:rPr>
        <w:t>】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w w:val="100"/>
          <w:sz w:val="21"/>
        </w:rPr>
        <w:t>X</w:t>
      </w:r>
      <w:r>
        <w:rPr>
          <w:spacing w:val="-3"/>
          <w:w w:val="100"/>
          <w:sz w:val="21"/>
        </w:rPr>
        <w:t>8</w:t>
      </w:r>
      <w:r>
        <w:rPr>
          <w:w w:val="100"/>
          <w:sz w:val="21"/>
        </w:rPr>
        <w:t>M</w:t>
      </w:r>
      <w:r>
        <w:rPr>
          <w:spacing w:val="-1"/>
          <w:w w:val="100"/>
          <w:sz w:val="21"/>
        </w:rPr>
        <w:t>4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antimatter [ˈæntimætə(r)] n.  </w:t>
      </w:r>
      <w:r>
        <w:rPr>
          <w:rFonts w:hint="eastAsia" w:ascii="宋体" w:hAnsi="宋体" w:eastAsia="宋体"/>
          <w:sz w:val="21"/>
        </w:rPr>
        <w:t>反物质【词频</w:t>
      </w:r>
      <w:r>
        <w:rPr>
          <w:rFonts w:hint="eastAsia" w:ascii="宋体" w:hAnsi="宋体" w:eastAsia="宋体"/>
          <w:spacing w:val="-64"/>
          <w:sz w:val="21"/>
        </w:rPr>
        <w:t xml:space="preserve"> </w:t>
      </w:r>
      <w:r>
        <w:rPr>
          <w:sz w:val="21"/>
        </w:rPr>
        <w:t>21412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anti-matter [ˈæntimætə(r)] n.  </w:t>
      </w:r>
      <w:r>
        <w:rPr>
          <w:rFonts w:hint="eastAsia" w:ascii="宋体" w:hAnsi="宋体" w:eastAsia="宋体"/>
        </w:rPr>
        <w:t>反物质【词频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59416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42"/>
        <w:rPr>
          <w:rFonts w:hint="eastAsia" w:ascii="宋体" w:hAnsi="宋体" w:eastAsia="宋体"/>
        </w:rPr>
      </w:pPr>
      <w:r>
        <w:t xml:space="preserve">matter-antimatter [ˈmætə(r)-ˈæntimætə(r)] n. </w:t>
      </w:r>
      <w:r>
        <w:rPr>
          <w:rFonts w:hint="eastAsia" w:ascii="宋体" w:hAnsi="宋体" w:eastAsia="宋体"/>
        </w:rPr>
        <w:t>物质</w:t>
      </w:r>
      <w:r>
        <w:t>-</w:t>
      </w:r>
      <w:r>
        <w:rPr>
          <w:rFonts w:hint="eastAsia" w:ascii="宋体" w:hAnsi="宋体" w:eastAsia="宋体"/>
        </w:rPr>
        <w:t xml:space="preserve">反物质【词频 </w:t>
      </w:r>
      <w:r>
        <w:t>54406</w:t>
      </w:r>
      <w:r>
        <w:rPr>
          <w:rFonts w:hint="eastAsia" w:ascii="宋体" w:hAnsi="宋体" w:eastAsia="宋体"/>
        </w:rPr>
        <w:t xml:space="preserve">】 </w:t>
      </w:r>
      <w:r>
        <w:t xml:space="preserve">dark-matter [dɑ:k-ˈmætə(r)] n.  </w:t>
      </w:r>
      <w:r>
        <w:rPr>
          <w:rFonts w:hint="eastAsia" w:ascii="宋体" w:hAnsi="宋体" w:eastAsia="宋体"/>
        </w:rPr>
        <w:t>暗物质【词频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44981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cold-dark-matter [kəʊld-dɑ:k-ˈmætə(r)] n.  </w:t>
      </w:r>
      <w:r>
        <w:rPr>
          <w:rFonts w:hint="eastAsia" w:ascii="宋体" w:hAnsi="宋体" w:eastAsia="宋体"/>
        </w:rPr>
        <w:t>冷却暗物质【词频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58315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2965"/>
        </w:tabs>
        <w:spacing w:before="1" w:after="0" w:line="240" w:lineRule="auto"/>
        <w:ind w:left="2964" w:right="0" w:hanging="884"/>
        <w:jc w:val="left"/>
        <w:rPr>
          <w:rFonts w:hint="eastAsia" w:ascii="Microsoft JhengHei" w:eastAsia="Microsoft JhengHei"/>
        </w:rPr>
      </w:pPr>
      <w:bookmarkStart w:id="33" w:name="212. -li- = -lig- = -ly- = -leag- 绑"/>
      <w:bookmarkEnd w:id="33"/>
      <w:bookmarkStart w:id="34" w:name="_bookmark11"/>
      <w:bookmarkEnd w:id="34"/>
      <w:bookmarkStart w:id="35" w:name="_bookmark11"/>
      <w:bookmarkEnd w:id="35"/>
      <w:r>
        <w:t>-li- = -lig- = -ly- = -leag-</w:t>
      </w:r>
      <w:r>
        <w:rPr>
          <w:spacing w:val="69"/>
        </w:rPr>
        <w:t xml:space="preserve"> </w:t>
      </w:r>
      <w:r>
        <w:rPr>
          <w:rFonts w:hint="eastAsia" w:ascii="Microsoft JhengHei" w:eastAsia="Microsoft JhengHei"/>
        </w:rPr>
        <w:t>绑</w:t>
      </w:r>
    </w:p>
    <w:p>
      <w:pPr>
        <w:pStyle w:val="3"/>
        <w:spacing w:before="360" w:line="256" w:lineRule="auto"/>
        <w:ind w:left="1000" w:right="111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来源于拉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9"/>
        </w:rPr>
        <w:t xml:space="preserve"> </w:t>
      </w: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0"/>
        </w:rPr>
        <w:t xml:space="preserve"> </w:t>
      </w:r>
      <w:r>
        <w:rPr>
          <w:rFonts w:hint="eastAsia" w:ascii="宋体" w:hAnsi="宋体" w:eastAsia="宋体"/>
          <w:w w:val="100"/>
        </w:rPr>
        <w:t>绑</w:t>
      </w:r>
      <w:r>
        <w:rPr>
          <w:spacing w:val="-2"/>
          <w:w w:val="100"/>
        </w:rPr>
        <w:t>/</w:t>
      </w:r>
      <w:r>
        <w:rPr>
          <w:rFonts w:hint="eastAsia" w:ascii="宋体" w:hAnsi="宋体" w:eastAsia="宋体"/>
          <w:spacing w:val="-3"/>
          <w:w w:val="100"/>
        </w:rPr>
        <w:t>约</w:t>
      </w:r>
      <w:r>
        <w:rPr>
          <w:rFonts w:hint="eastAsia" w:ascii="宋体" w:hAnsi="宋体" w:eastAsia="宋体"/>
          <w:w w:val="100"/>
        </w:rPr>
        <w:t>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spacing w:val="-3"/>
          <w:w w:val="100"/>
        </w:rPr>
        <w:t>-</w:t>
      </w:r>
      <w:r>
        <w:rPr>
          <w:spacing w:val="1"/>
          <w:w w:val="100"/>
        </w:rPr>
        <w:t>li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1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为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的</w:t>
      </w:r>
      <w:r>
        <w:rPr>
          <w:rFonts w:hint="eastAsia" w:ascii="宋体" w:hAnsi="宋体" w:eastAsia="宋体"/>
          <w:w w:val="100"/>
        </w:rPr>
        <w:t>变体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拉丁语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nec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ne</w:t>
      </w:r>
      <w:r>
        <w:rPr>
          <w:spacing w:val="2"/>
          <w:w w:val="100"/>
        </w:rPr>
        <w:t>x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1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st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/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w w:val="100"/>
        </w:rPr>
        <w:t>等和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盎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鲁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撒克</w:t>
      </w:r>
      <w:r>
        <w:rPr>
          <w:rFonts w:hint="eastAsia" w:ascii="宋体" w:hAnsi="宋体" w:eastAsia="宋体"/>
          <w:spacing w:val="-3"/>
          <w:w w:val="100"/>
        </w:rPr>
        <w:t>逊</w:t>
      </w:r>
      <w:r>
        <w:rPr>
          <w:rFonts w:hint="eastAsia" w:ascii="宋体" w:hAnsi="宋体" w:eastAsia="宋体"/>
          <w:w w:val="100"/>
        </w:rPr>
        <w:t>语的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b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spacing w:val="-3"/>
          <w:w w:val="100"/>
        </w:rPr>
        <w:t>d</w:t>
      </w:r>
      <w:r>
        <w:rPr>
          <w:rFonts w:hint="eastAsia" w:ascii="宋体" w:hAnsi="宋体" w:eastAsia="宋体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此</w:t>
      </w:r>
      <w:r>
        <w:rPr>
          <w:rFonts w:hint="eastAsia" w:ascii="宋体" w:hAnsi="宋体" w:eastAsia="宋体"/>
          <w:w w:val="100"/>
        </w:rPr>
        <w:t>外，意为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j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j</w:t>
      </w:r>
      <w:r>
        <w:rPr>
          <w:w w:val="100"/>
        </w:rPr>
        <w:t>unc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也与此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根含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似</w:t>
      </w:r>
      <w:r>
        <w:rPr>
          <w:rFonts w:hint="eastAsia" w:ascii="宋体" w:hAnsi="宋体" w:eastAsia="宋体"/>
          <w:spacing w:val="-10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还有二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2"/>
          <w:w w:val="100"/>
        </w:rPr>
        <w:t>形</w:t>
      </w:r>
      <w:r>
        <w:rPr>
          <w:rFonts w:hint="eastAsia" w:ascii="宋体" w:hAnsi="宋体" w:eastAsia="宋体"/>
          <w:w w:val="100"/>
        </w:rPr>
        <w:t>异源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与来源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表示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光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ust</w:t>
      </w:r>
      <w:r>
        <w:rPr>
          <w:spacing w:val="-4"/>
        </w:rPr>
        <w:t xml:space="preserve"> </w:t>
      </w:r>
      <w:r>
        <w:rPr>
          <w:rFonts w:hint="eastAsia" w:ascii="宋体" w:hAnsi="宋体" w:eastAsia="宋体"/>
          <w:w w:val="100"/>
        </w:rPr>
        <w:t>异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词根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27"/>
          <w:w w:val="100"/>
        </w:rPr>
        <w:t>；</w:t>
      </w:r>
      <w:r>
        <w:rPr>
          <w:rFonts w:hint="eastAsia" w:ascii="宋体" w:hAnsi="宋体" w:eastAsia="宋体"/>
          <w:w w:val="100"/>
        </w:rPr>
        <w:t>一个是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spacing w:val="-1"/>
          <w:w w:val="100"/>
        </w:rPr>
        <w:t>示</w:t>
      </w:r>
      <w:r>
        <w:rPr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选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的意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spacing w:val="-27"/>
          <w:w w:val="100"/>
        </w:rPr>
        <w:t>。</w:t>
      </w:r>
      <w:r>
        <w:rPr>
          <w:rFonts w:hint="eastAsia" w:ascii="宋体" w:hAnsi="宋体" w:eastAsia="宋体"/>
          <w:w w:val="100"/>
        </w:rPr>
        <w:t>即如</w:t>
      </w:r>
      <w:r>
        <w:rPr>
          <w:rFonts w:hint="eastAsia" w:ascii="宋体" w:hAnsi="宋体" w:eastAsia="宋体"/>
          <w:spacing w:val="-3"/>
          <w:w w:val="100"/>
        </w:rPr>
        <w:t>果</w:t>
      </w:r>
      <w:r>
        <w:rPr>
          <w:rFonts w:hint="eastAsia" w:ascii="宋体" w:hAnsi="宋体" w:eastAsia="宋体"/>
          <w:w w:val="100"/>
        </w:rPr>
        <w:t>不看这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有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绑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、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选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光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但是</w:t>
      </w:r>
      <w:r>
        <w:rPr>
          <w:rFonts w:hint="eastAsia" w:ascii="宋体" w:hAnsi="宋体" w:eastAsia="宋体"/>
          <w:spacing w:val="-3"/>
          <w:w w:val="100"/>
        </w:rPr>
        <w:t>他</w:t>
      </w:r>
      <w:r>
        <w:rPr>
          <w:rFonts w:hint="eastAsia" w:ascii="宋体" w:hAnsi="宋体" w:eastAsia="宋体"/>
          <w:w w:val="100"/>
        </w:rPr>
        <w:t>们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完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样，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别。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【引申】系</w:t>
      </w:r>
      <w:r>
        <w:t>/</w:t>
      </w:r>
      <w:r>
        <w:rPr>
          <w:rFonts w:hint="eastAsia" w:ascii="宋体" w:eastAsia="宋体"/>
        </w:rPr>
        <w:t>结</w:t>
      </w:r>
      <w:r>
        <w:t>/</w:t>
      </w:r>
      <w:r>
        <w:rPr>
          <w:rFonts w:hint="eastAsia" w:ascii="宋体" w:eastAsia="宋体"/>
        </w:rPr>
        <w:t>约束</w:t>
      </w:r>
    </w:p>
    <w:p>
      <w:pPr>
        <w:pStyle w:val="3"/>
        <w:spacing w:before="177" w:line="516" w:lineRule="auto"/>
        <w:ind w:right="2526"/>
        <w:rPr>
          <w:rFonts w:hint="eastAsia" w:ascii="宋体" w:hAnsi="宋体" w:eastAsia="宋体"/>
        </w:rPr>
      </w:pPr>
      <w:r>
        <w:pict>
          <v:group id="_x0000_s1254" o:spid="_x0000_s1254" o:spt="203" style="position:absolute;left:0pt;margin-left:63.2pt;margin-top:36.2pt;height:80.25pt;width:77pt;mso-position-horizontal-relative:page;z-index:-211968;mso-width-relative:page;mso-height-relative:page;" coordorigin="1265,725" coordsize="1540,1605">
            <o:lock v:ext="edit"/>
            <v:shape id="_x0000_s1255" o:spid="_x0000_s1255" style="position:absolute;left:1265;top:959;height:1371;width:1299;" fillcolor="#C0C0C0" filled="t" stroked="f" coordorigin="1265,959" coordsize="1299,1371" path="m1646,1990l1638,1982,1579,2055,1543,2102,1511,2142,1506,2064,1497,1985,1492,1952,1485,1904,1469,1821,1474,1811,1479,1800,1484,1790,1414,1800,1429,1837,1440,1872,1448,1904,1454,1933,1400,1995,1360,2041,1354,1984,1346,1926,1337,1866,1324,1802,1327,1792,1331,1781,1334,1771,1265,1786,1280,1819,1295,1857,1308,1900,1322,1948,1333,1995,1337,2032,1334,2058,1326,2074,1387,2093,1388,2080,1393,2064,1401,2046,1404,2041,1412,2026,1424,2005,1436,1986,1448,1968,1461,1952,1470,1995,1476,2034,1481,2070,1484,2102,1486,2131,1484,2156,1479,2175,1471,2190,1530,2207,1535,2187,1544,2165,1554,2142,1555,2141,1568,2114,1581,2093,1605,2055,1624,2025,1646,1990m1724,2059l1712,2055,1685,2114,1662,2165,1642,2206,1625,2239,1611,2267,1598,2289,1588,2305,1581,2317,1644,2329,1647,2298,1661,2244,1687,2164,1724,2059m2011,1507l2009,1492,2004,1482,1992,1466,1974,1444,1950,1417,1946,1419,1943,1421,1939,1423,1950,1453,1958,1480,1961,1504,1960,1524,1958,1543,1960,1554,1962,1556,1964,1558,1973,1558,1984,1551,1992,1547,2000,1539,2007,1528,2011,1520,2011,1507m2088,1886l2087,1871,2083,1856,2083,1853,2071,1855,2060,1856,2050,1854,2040,1849,2029,1842,2012,1830,1991,1813,1965,1790,1961,1793,1958,1797,1954,1800,1980,1829,2001,1851,2016,1869,2026,1880,2032,1891,2034,1899,2035,1900,2033,1908,2028,1916,1891,2053,1874,2066,1857,2071,1841,2067,1825,2055,1765,1995,1709,1939,1722,1927,1815,1834,1872,1777,1881,1786,1899,1804,1903,1792,1908,1777,1910,1771,1914,1760,1897,1746,1871,1721,1859,1709,1859,1764,1790,1834,1764,1809,1764,1859,1697,1927,1608,1838,1596,1826,1606,1815,1663,1758,1714,1809,1764,1859,1764,1809,1714,1758,1688,1733,1705,1716,1758,1663,1859,1764,1859,1709,1836,1686,1813,1663,1792,1642,1796,1613,1745,1613,1745,1651,1680,1716,1674,1688,1669,1661,1667,1644,1667,1729,1583,1813,1572,1813,1562,1814,1551,1815,1545,1779,1539,1746,1532,1717,1526,1693,1543,1676,1590,1629,1623,1596,1634,1629,1656,1695,1667,1729,1667,1644,1666,1636,1665,1613,1665,1596,1665,1591,1666,1575,1670,1559,1678,1545,1608,1543,1608,1585,1564,1629,1518,1676,1514,1662,1510,1646,1505,1629,1499,1611,1502,1601,1504,1591,1507,1581,1438,1596,1455,1628,1471,1664,1487,1703,1503,1746,1516,1792,1524,1840,1529,1888,1530,1937,1543,1937,1548,1915,1551,1891,1553,1866,1554,1838,1710,1995,1809,2093,1832,2111,1855,2117,1877,2112,1899,2095,1924,2071,2000,1995,2061,1933,2070,1925,2080,1910,2085,1899,2088,1886m2093,1299l2093,1265,2089,1256,2072,1240,2064,1235,2054,1234,2036,1237,2011,1242,1977,1250,1977,1258,2000,1264,2022,1271,2041,1280,2059,1290,2076,1303,2087,1305,2093,1299m2255,963l2199,960,2180,959,2180,1001,2049,1132,2007,1174,2006,1162,2004,1152,2000,1143,1994,1136,1990,1132,1973,1124,1964,1123,1948,1126,1926,1132,1897,1140,1897,1149,1924,1156,1948,1165,1970,1177,1990,1191,1916,1265,1821,1360,1796,1339,1787,1347,1804,1374,1816,1399,1824,1421,1828,1442,1830,1461,1832,1471,1836,1476,1838,1478,1840,1476,1849,1476,1861,1463,1870,1446,1874,1438,1876,1427,1872,1419,1867,1411,1859,1400,1848,1387,1834,1372,1846,1360,2032,1174,2194,1012,2200,1031,2212,1071,2218,1090,2221,1089,2225,1088,2228,1088,2227,1042,2231,1012,2232,1007,2242,980,2255,963m2325,1270l2324,1255,2323,1250,2310,1254,2298,1255,2288,1253,2279,1248,2269,1241,2258,1233,2246,1223,2232,1210,2224,1218,2238,1236,2250,1251,2260,1264,2266,1273,2274,1286,2272,1296,2266,1307,2163,1410,2147,1425,2136,1434,2129,1438,2127,1438,2132,1421,2139,1400,2149,1365,2157,1330,2163,1296,2167,1264,2172,1230,2176,1191,2180,1149,2191,1132,2197,1124,2127,1117,2132,1158,2133,1200,2131,1241,2127,1282,2122,1323,2116,1359,2109,1392,2101,1421,2030,1349,2032,1337,2034,1325,2036,1313,1965,1343,1984,1360,2003,1378,2023,1398,2087,1461,2065,1513,2041,1563,2014,1612,1986,1659,1994,1663,2030,1614,2062,1567,2088,1522,2110,1480,2123,1488,2133,1486,2140,1480,2181,1438,2201,1419,2283,1336,2305,1313,2320,1291,2325,1270m2384,1142l2378,1132,2369,1124,2361,1119,2351,1116,2339,1114,2325,1113,2308,1116,2286,1121,2258,1130,2226,1140,2227,1144,2227,1147,2228,1151,2267,1153,2300,1157,2328,1163,2350,1172,2367,1181,2378,1183,2382,1178,2384,1176,2384,1142m2563,1423l2540,1402,2515,1378,2487,1351,2456,1320,2456,1309,2457,1299,2458,1288,2388,1311,2407,1328,2433,1352,2465,1384,2504,1423,2382,1545,2316,1480,2279,1442,2281,1430,2285,1406,2245,1421,2211,1433,2234,1454,2266,1485,2306,1524,2355,1572,2236,1691,2158,1613,2161,1602,2163,1592,2165,1581,2095,1608,2116,1627,2141,1650,2169,1678,2201,1710,2199,1718,2198,1726,2196,1735,2210,1734,2249,1733,2249,1703,2262,1691,2407,1545,2517,1435,2542,1461,2547,1451,2556,1435,2563,1423e">
              <v:path arrowok="t"/>
              <v:fill on="t" opacity="32896f" focussize="0,0"/>
              <v:stroke on="f"/>
              <v:imagedata o:title=""/>
              <o:lock v:ext="edit"/>
            </v:shape>
            <v:shape id="_x0000_s1256" o:spid="_x0000_s1256" o:spt="75" type="#_x0000_t75" style="position:absolute;left:2623;top:72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ely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依靠，</w:t>
      </w:r>
      <w:r>
        <w:rPr>
          <w:rFonts w:hint="eastAsia" w:ascii="宋体" w:hAnsi="宋体" w:eastAsia="宋体"/>
          <w:spacing w:val="-3"/>
          <w:w w:val="100"/>
        </w:rPr>
        <w:t>倚</w:t>
      </w:r>
      <w:r>
        <w:rPr>
          <w:rFonts w:hint="eastAsia" w:ascii="宋体" w:hAnsi="宋体" w:eastAsia="宋体"/>
          <w:w w:val="100"/>
        </w:rPr>
        <w:t>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仗恃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信</w:t>
      </w:r>
      <w:r>
        <w:rPr>
          <w:rFonts w:hint="eastAsia" w:ascii="宋体" w:hAnsi="宋体" w:eastAsia="宋体"/>
          <w:spacing w:val="-3"/>
          <w:w w:val="100"/>
        </w:rPr>
        <w:t>任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赖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1867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reliable [rɪˈlaɪəbl] adj. </w:t>
      </w:r>
      <w:r>
        <w:rPr>
          <w:rFonts w:hint="eastAsia" w:ascii="宋体" w:hAnsi="宋体" w:eastAsia="宋体"/>
        </w:rPr>
        <w:t xml:space="preserve">可靠的；可信赖的；真实可信的 </w:t>
      </w:r>
      <w:r>
        <w:t xml:space="preserve">n. </w:t>
      </w:r>
      <w:r>
        <w:rPr>
          <w:rFonts w:hint="eastAsia" w:ascii="宋体" w:hAnsi="宋体" w:eastAsia="宋体"/>
        </w:rPr>
        <w:t xml:space="preserve">可靠的人【词频 </w:t>
      </w:r>
      <w:r>
        <w:t>3528</w:t>
      </w:r>
      <w:r>
        <w:rPr>
          <w:rFonts w:hint="eastAsia" w:ascii="宋体" w:hAnsi="宋体" w:eastAsia="宋体"/>
        </w:rPr>
        <w:t xml:space="preserve">】 </w:t>
      </w:r>
      <w:r>
        <w:t xml:space="preserve">reliably [rɪ'laɪəblɪ]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可靠地，确实地【词频 </w:t>
      </w:r>
      <w:r>
        <w:rPr>
          <w:spacing w:val="-3"/>
        </w:rPr>
        <w:t>11941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937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ab</w:t>
      </w:r>
      <w:r>
        <w:rPr>
          <w:spacing w:val="-2"/>
          <w:w w:val="100"/>
        </w:rPr>
        <w:t>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ɪl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可靠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靠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赖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23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unreliable [ˌʌnrɪˈlaɪəbl] adj. </w:t>
      </w:r>
      <w:r>
        <w:rPr>
          <w:rFonts w:hint="eastAsia" w:ascii="宋体" w:hAnsi="宋体" w:eastAsia="宋体"/>
        </w:rPr>
        <w:t xml:space="preserve">不可靠的，靠不住的，不能信任的【词频 </w:t>
      </w:r>
      <w:r>
        <w:rPr>
          <w:spacing w:val="-3"/>
        </w:rPr>
        <w:t>11001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unreliability [ˌʌnrɪˌlaɪə'bɪlətɪ] n.  </w:t>
      </w:r>
      <w:r>
        <w:rPr>
          <w:rFonts w:hint="eastAsia" w:ascii="宋体" w:hAnsi="宋体" w:eastAsia="宋体"/>
        </w:rPr>
        <w:t>不安全性，不可靠性【词频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30237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reliant [rɪˈlaɪənt] adj.  </w:t>
      </w:r>
      <w:r>
        <w:rPr>
          <w:rFonts w:hint="eastAsia" w:ascii="宋体" w:hAnsi="宋体" w:eastAsia="宋体"/>
        </w:rPr>
        <w:t>依赖的；依靠的；信赖的；信任的【词频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16190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10" w:type="default"/>
          <w:pgSz w:w="11910" w:h="16840"/>
          <w:pgMar w:top="860" w:right="880" w:bottom="740" w:left="920" w:header="350" w:footer="554" w:gutter="0"/>
          <w:pgNumType w:start="3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04"/>
        <w:rPr>
          <w:rFonts w:hint="eastAsia" w:ascii="宋体" w:hAnsi="宋体" w:eastAsia="宋体"/>
        </w:rPr>
      </w:pPr>
      <w:r>
        <w:t xml:space="preserve">reliance [rɪˈlaɪəns] n. </w:t>
      </w:r>
      <w:r>
        <w:rPr>
          <w:rFonts w:hint="eastAsia" w:ascii="宋体" w:hAnsi="宋体" w:eastAsia="宋体"/>
        </w:rPr>
        <w:t xml:space="preserve">依靠，依赖；信任，信赖，信心；所信赖的人或物【词频 </w:t>
      </w:r>
      <w:r>
        <w:t>7047</w:t>
      </w:r>
      <w:r>
        <w:rPr>
          <w:rFonts w:hint="eastAsia" w:ascii="宋体" w:hAnsi="宋体" w:eastAsia="宋体"/>
        </w:rPr>
        <w:t xml:space="preserve">】 </w:t>
      </w:r>
      <w:r>
        <w:t xml:space="preserve">self-reliance [self-rɪ'laɪəns] n.  </w:t>
      </w:r>
      <w:r>
        <w:rPr>
          <w:rFonts w:hint="eastAsia" w:ascii="宋体" w:hAnsi="宋体" w:eastAsia="宋体"/>
        </w:rPr>
        <w:t>自恃，倚靠自己【词频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17120</w:t>
      </w:r>
      <w:r>
        <w:rPr>
          <w:rFonts w:hint="eastAsia" w:ascii="宋体" w:hAnsi="宋体" w:eastAsia="宋体"/>
        </w:rPr>
        <w:t>，</w:t>
      </w:r>
      <w:r>
        <w:t>34347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84"/>
        <w:rPr>
          <w:rFonts w:hint="eastAsia" w:ascii="宋体" w:hAnsi="宋体" w:eastAsia="宋体"/>
        </w:rPr>
      </w:pPr>
      <w:r>
        <w:pict>
          <v:group id="_x0000_s1257" o:spid="_x0000_s1257" o:spt="203" style="position:absolute;left:0pt;margin-left:144.8pt;margin-top:46.65pt;height:392.45pt;width:390.4pt;mso-position-horizontal-relative:page;z-index:-211968;mso-width-relative:page;mso-height-relative:page;" coordorigin="2896,933" coordsize="7808,7849">
            <o:lock v:ext="edit"/>
            <v:shape id="_x0000_s1258" o:spid="_x0000_s125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59" o:spid="_x0000_s125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60" o:spid="_x0000_s126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over-reliance [ˈəʊvə(r)-rɪ'laɪəns] n. </w:t>
      </w:r>
      <w:r>
        <w:rPr>
          <w:rFonts w:hint="eastAsia" w:ascii="宋体" w:hAnsi="宋体" w:eastAsia="宋体"/>
        </w:rPr>
        <w:t xml:space="preserve">过度依赖【词频 </w:t>
      </w:r>
      <w:r>
        <w:t>34142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'lɪ</w:t>
      </w:r>
      <w:r>
        <w:rPr>
          <w:w w:val="100"/>
        </w:rPr>
        <w:t>d</w:t>
      </w:r>
      <w:r>
        <w:rPr>
          <w:spacing w:val="-1"/>
          <w:w w:val="100"/>
        </w:rPr>
        <w:t>ʒ(ə)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宗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；宗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信</w:t>
      </w:r>
      <w:r>
        <w:rPr>
          <w:rFonts w:hint="eastAsia" w:ascii="宋体" w:hAnsi="宋体" w:eastAsia="宋体"/>
          <w:spacing w:val="-2"/>
          <w:w w:val="100"/>
        </w:rPr>
        <w:t>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38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irreligion [,iri'lidʒən] n. </w:t>
      </w:r>
      <w:r>
        <w:rPr>
          <w:rFonts w:hint="eastAsia" w:ascii="宋体" w:hAnsi="宋体" w:eastAsia="宋体"/>
        </w:rPr>
        <w:t xml:space="preserve">反宗教；无宗教【词频 </w:t>
      </w:r>
      <w:r>
        <w:t>52556</w:t>
      </w:r>
      <w:r>
        <w:rPr>
          <w:rFonts w:hint="eastAsia" w:ascii="宋体" w:hAnsi="宋体" w:eastAsia="宋体"/>
        </w:rPr>
        <w:t xml:space="preserve">】 </w:t>
      </w:r>
      <w:r>
        <w:t xml:space="preserve">religionist [ri'lidʒənist] n. </w:t>
      </w:r>
      <w:r>
        <w:rPr>
          <w:rFonts w:hint="eastAsia" w:ascii="宋体" w:hAnsi="宋体" w:eastAsia="宋体"/>
        </w:rPr>
        <w:t xml:space="preserve">笃信宗教者；宗教家【词频 </w:t>
      </w:r>
      <w:r>
        <w:t>37915</w:t>
      </w:r>
      <w:r>
        <w:rPr>
          <w:rFonts w:hint="eastAsia" w:ascii="宋体" w:hAnsi="宋体" w:eastAsia="宋体"/>
        </w:rPr>
        <w:t xml:space="preserve">】 </w:t>
      </w:r>
      <w:r>
        <w:t xml:space="preserve">religionize [ri'lidʒənaiz] vt. </w:t>
      </w:r>
      <w:r>
        <w:rPr>
          <w:rFonts w:hint="eastAsia" w:ascii="宋体" w:hAnsi="宋体" w:eastAsia="宋体"/>
        </w:rPr>
        <w:t>使皈依宗教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'lɪ</w:t>
      </w:r>
      <w:r>
        <w:rPr>
          <w:w w:val="100"/>
        </w:rPr>
        <w:t>d</w:t>
      </w:r>
      <w:r>
        <w:rPr>
          <w:spacing w:val="-1"/>
          <w:w w:val="100"/>
        </w:rPr>
        <w:t>ʒə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宗教的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虔</w:t>
      </w:r>
      <w:r>
        <w:rPr>
          <w:rFonts w:hint="eastAsia" w:ascii="宋体" w:hAnsi="宋体" w:eastAsia="宋体"/>
          <w:spacing w:val="-3"/>
          <w:w w:val="100"/>
        </w:rPr>
        <w:t>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严</w:t>
      </w:r>
      <w:r>
        <w:rPr>
          <w:rFonts w:hint="eastAsia" w:ascii="宋体" w:hAnsi="宋体" w:eastAsia="宋体"/>
          <w:spacing w:val="-3"/>
          <w:w w:val="100"/>
        </w:rPr>
        <w:t>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修道的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修</w:t>
      </w:r>
      <w:r>
        <w:rPr>
          <w:rFonts w:hint="eastAsia" w:ascii="宋体" w:hAnsi="宋体" w:eastAsia="宋体"/>
          <w:spacing w:val="-3"/>
          <w:w w:val="100"/>
        </w:rPr>
        <w:t>道</w:t>
      </w:r>
      <w:r>
        <w:rPr>
          <w:rFonts w:hint="eastAsia" w:ascii="宋体" w:hAnsi="宋体" w:eastAsia="宋体"/>
          <w:w w:val="100"/>
        </w:rPr>
        <w:t>士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尼</w:t>
      </w:r>
      <w:r>
        <w:rPr>
          <w:rFonts w:hint="eastAsia" w:ascii="宋体" w:hAnsi="宋体" w:eastAsia="宋体"/>
          <w:spacing w:val="-3"/>
          <w:w w:val="100"/>
        </w:rPr>
        <w:t>姑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ou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88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irreligious [ɪrɪ'lɪdʒəs] adj.  </w:t>
      </w:r>
      <w:r>
        <w:rPr>
          <w:rFonts w:hint="eastAsia" w:ascii="宋体" w:hAnsi="宋体" w:eastAsia="宋体"/>
        </w:rPr>
        <w:t>无宗教的；反宗教的【词频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37964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29"/>
        <w:rPr>
          <w:rFonts w:hint="eastAsia" w:ascii="宋体" w:hAnsi="宋体" w:eastAsia="宋体"/>
        </w:rPr>
      </w:pPr>
      <w:r>
        <w:t xml:space="preserve">religiousness [rɪ'lɪdʒəsnɪs] n. </w:t>
      </w:r>
      <w:r>
        <w:rPr>
          <w:rFonts w:hint="eastAsia" w:ascii="宋体" w:hAnsi="宋体" w:eastAsia="宋体"/>
        </w:rPr>
        <w:t xml:space="preserve">虔敬，笃信【词频 </w:t>
      </w:r>
      <w:r>
        <w:t>39334</w:t>
      </w:r>
      <w:r>
        <w:rPr>
          <w:rFonts w:hint="eastAsia" w:ascii="宋体" w:hAnsi="宋体" w:eastAsia="宋体"/>
        </w:rPr>
        <w:t xml:space="preserve">】 </w:t>
      </w:r>
      <w:r>
        <w:t xml:space="preserve">religiously [rɪ'lɪdʒəsli]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虔诚地，笃信地【词频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12428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10"/>
        <w:rPr>
          <w:rFonts w:hint="eastAsia" w:ascii="宋体" w:hAnsi="宋体" w:eastAsia="宋体"/>
        </w:rPr>
      </w:pPr>
      <w:r>
        <w:t xml:space="preserve">religiosity [rɪ,lɪdʒɪ'ɒsətɪ] n. </w:t>
      </w:r>
      <w:r>
        <w:rPr>
          <w:rFonts w:hint="eastAsia" w:ascii="宋体" w:hAnsi="宋体" w:eastAsia="宋体"/>
        </w:rPr>
        <w:t xml:space="preserve">虔诚；宗教狂；虚伪信仰【词频 </w:t>
      </w:r>
      <w:r>
        <w:t>15216</w:t>
      </w:r>
      <w:r>
        <w:rPr>
          <w:rFonts w:hint="eastAsia" w:ascii="宋体" w:hAnsi="宋体" w:eastAsia="宋体"/>
        </w:rPr>
        <w:t xml:space="preserve">】 </w:t>
      </w:r>
      <w:r>
        <w:t xml:space="preserve">interreligious [ˌɪntərə'lɪdʒəs] adj.  </w:t>
      </w:r>
      <w:r>
        <w:rPr>
          <w:rFonts w:hint="eastAsia" w:ascii="宋体" w:hAnsi="宋体" w:eastAsia="宋体"/>
        </w:rPr>
        <w:t>各宗教间的【词频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22801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17"/>
        <w:rPr>
          <w:rFonts w:hint="eastAsia" w:ascii="宋体" w:hAnsi="宋体" w:eastAsia="宋体"/>
        </w:rPr>
      </w:pPr>
      <w:r>
        <w:t xml:space="preserve">socioreligious [ˌsəʊsɪəʊrɪ'lɪdʒəs] adj. </w:t>
      </w:r>
      <w:r>
        <w:rPr>
          <w:rFonts w:hint="eastAsia" w:ascii="宋体" w:hAnsi="宋体" w:eastAsia="宋体"/>
        </w:rPr>
        <w:t xml:space="preserve">社会宗教的，同时涉及社会和宗教的【词频 </w:t>
      </w:r>
      <w:r>
        <w:t>54220</w:t>
      </w:r>
      <w:r>
        <w:rPr>
          <w:rFonts w:hint="eastAsia" w:ascii="宋体" w:hAnsi="宋体" w:eastAsia="宋体"/>
        </w:rPr>
        <w:t xml:space="preserve">】 </w:t>
      </w:r>
      <w:r>
        <w:t xml:space="preserve">religion-based [rɪ'lɪdʒ(ə)n-beɪst] adj.  </w:t>
      </w:r>
      <w:r>
        <w:rPr>
          <w:rFonts w:hint="eastAsia" w:ascii="宋体" w:hAnsi="宋体" w:eastAsia="宋体"/>
        </w:rPr>
        <w:t>以宗教为基础【词频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49003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08"/>
        <w:rPr>
          <w:rFonts w:hint="eastAsia" w:ascii="宋体" w:hAnsi="宋体" w:eastAsia="宋体"/>
        </w:rPr>
      </w:pPr>
      <w:r>
        <w:pict>
          <v:group id="_x0000_s1261" o:spid="_x0000_s1261" o:spt="203" style="position:absolute;left:0pt;margin-left:63.2pt;margin-top:32.95pt;height:80.25pt;width:77pt;mso-position-horizontal-relative:page;z-index:-211968;mso-width-relative:page;mso-height-relative:page;" coordorigin="1265,659" coordsize="1540,1605">
            <o:lock v:ext="edit"/>
            <v:shape id="_x0000_s1262" o:spid="_x0000_s126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263" o:spid="_x0000_s126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anti-religion [ˈænti-rɪ'lɪdʒ(ə)n] n. </w:t>
      </w:r>
      <w:r>
        <w:rPr>
          <w:rFonts w:hint="eastAsia" w:ascii="宋体" w:hAnsi="宋体" w:eastAsia="宋体"/>
        </w:rPr>
        <w:t xml:space="preserve">反宗教【词频 </w:t>
      </w:r>
      <w:r>
        <w:t>57607</w:t>
      </w:r>
      <w:r>
        <w:rPr>
          <w:rFonts w:hint="eastAsia" w:ascii="宋体" w:hAnsi="宋体" w:eastAsia="宋体"/>
        </w:rPr>
        <w:t xml:space="preserve">】 </w:t>
      </w:r>
      <w:r>
        <w:t xml:space="preserve">anti-religious [ˈænti-rɪ'lɪdʒəs] adj. </w:t>
      </w:r>
      <w:r>
        <w:rPr>
          <w:rFonts w:hint="eastAsia" w:ascii="宋体" w:hAnsi="宋体" w:eastAsia="宋体"/>
        </w:rPr>
        <w:t xml:space="preserve">反宗教的【词频 </w:t>
      </w:r>
      <w:r>
        <w:t>30747</w:t>
      </w:r>
      <w:r>
        <w:rPr>
          <w:rFonts w:hint="eastAsia" w:ascii="宋体" w:hAnsi="宋体" w:eastAsia="宋体"/>
        </w:rPr>
        <w:t xml:space="preserve">】 </w:t>
      </w:r>
      <w:r>
        <w:t xml:space="preserve">non-religious [nɒn-rɪ'lɪdʒəs] adj.  </w:t>
      </w:r>
      <w:r>
        <w:rPr>
          <w:rFonts w:hint="eastAsia" w:ascii="宋体" w:hAnsi="宋体" w:eastAsia="宋体"/>
        </w:rPr>
        <w:t>非宗教性的【词频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22190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32"/>
        <w:rPr>
          <w:rFonts w:hint="eastAsia" w:ascii="宋体" w:hAnsi="宋体" w:eastAsia="宋体"/>
        </w:rPr>
      </w:pPr>
      <w:r>
        <w:t xml:space="preserve">quasi-religious [ˈkweɪzaɪ-rɪ'lɪdʒəs] adj. </w:t>
      </w:r>
      <w:r>
        <w:rPr>
          <w:rFonts w:hint="eastAsia" w:ascii="宋体" w:hAnsi="宋体" w:eastAsia="宋体"/>
        </w:rPr>
        <w:t xml:space="preserve">伪似宗教的 准宗教的【词频 </w:t>
      </w:r>
      <w:r>
        <w:t>37029</w:t>
      </w:r>
      <w:r>
        <w:rPr>
          <w:rFonts w:hint="eastAsia" w:ascii="宋体" w:hAnsi="宋体" w:eastAsia="宋体"/>
        </w:rPr>
        <w:t xml:space="preserve">】 </w:t>
      </w:r>
      <w:r>
        <w:t xml:space="preserve">ethno-religious ['eθnəʊ-rɪ'lɪdʒəs] adj.  </w:t>
      </w:r>
      <w:r>
        <w:rPr>
          <w:rFonts w:hint="eastAsia" w:ascii="宋体" w:hAnsi="宋体" w:eastAsia="宋体"/>
        </w:rPr>
        <w:t>宗教群体的【词频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42926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95"/>
        <w:rPr>
          <w:rFonts w:hint="eastAsia" w:ascii="宋体" w:hAnsi="宋体" w:eastAsia="宋体"/>
        </w:rPr>
      </w:pPr>
      <w:r>
        <w:t xml:space="preserve">multi-religious [ˈmʌlti-rɪ'lɪdʒəs] adj. </w:t>
      </w:r>
      <w:r>
        <w:rPr>
          <w:rFonts w:hint="eastAsia" w:ascii="宋体" w:hAnsi="宋体" w:eastAsia="宋体"/>
        </w:rPr>
        <w:t xml:space="preserve">多宗教的【词频 </w:t>
      </w:r>
      <w:r>
        <w:t>43257</w:t>
      </w:r>
      <w:r>
        <w:rPr>
          <w:rFonts w:hint="eastAsia" w:ascii="宋体" w:hAnsi="宋体" w:eastAsia="宋体"/>
        </w:rPr>
        <w:t xml:space="preserve">】 </w:t>
      </w:r>
      <w:r>
        <w:t xml:space="preserve">religious-right [rɪ'lɪdʒəs-raɪt] n.  </w:t>
      </w:r>
      <w:r>
        <w:rPr>
          <w:rFonts w:hint="eastAsia" w:ascii="宋体" w:hAnsi="宋体" w:eastAsia="宋体"/>
        </w:rPr>
        <w:t>宗教权利【词频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58060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religious-based [rɪ'lɪdʒəs-beɪst] adj.  </w:t>
      </w:r>
      <w:r>
        <w:rPr>
          <w:rFonts w:hint="eastAsia" w:ascii="宋体" w:hAnsi="宋体" w:eastAsia="宋体"/>
        </w:rPr>
        <w:t>以宗教为基础的【词频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48442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oblige [ə'blaɪdʒ] vt.  </w:t>
      </w:r>
      <w:r>
        <w:rPr>
          <w:rFonts w:hint="eastAsia" w:ascii="宋体" w:hAnsi="宋体" w:eastAsia="宋体"/>
        </w:rPr>
        <w:t xml:space="preserve">迫使；强制；赐，施恩惠；责成；义务 </w:t>
      </w:r>
      <w:r>
        <w:t xml:space="preserve">vi </w:t>
      </w:r>
      <w:r>
        <w:rPr>
          <w:rFonts w:hint="eastAsia" w:ascii="宋体" w:hAnsi="宋体" w:eastAsia="宋体"/>
        </w:rPr>
        <w:t>帮忙；施恩惠【词频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6781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pict>
          <v:group id="_x0000_s1264" o:spid="_x0000_s1264" o:spt="203" style="position:absolute;left:0pt;margin-left:144.8pt;margin-top:43.35pt;height:392.45pt;width:390.4pt;mso-position-horizontal-relative:page;z-index:-211968;mso-width-relative:page;mso-height-relative:page;" coordorigin="2896,867" coordsize="7808,7849">
            <o:lock v:ext="edit"/>
            <v:shape id="_x0000_s1265" o:spid="_x0000_s1265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66" o:spid="_x0000_s1266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67" o:spid="_x0000_s1267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ged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必须的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感</w:t>
      </w:r>
      <w:r>
        <w:rPr>
          <w:rFonts w:hint="eastAsia" w:ascii="宋体" w:hAnsi="宋体" w:eastAsia="宋体"/>
          <w:spacing w:val="-3"/>
          <w:w w:val="100"/>
        </w:rPr>
        <w:t>激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责</w:t>
      </w:r>
      <w:r>
        <w:rPr>
          <w:rFonts w:hint="eastAsia" w:ascii="宋体" w:hAnsi="宋体" w:eastAsia="宋体"/>
          <w:w w:val="100"/>
        </w:rPr>
        <w:t>任的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要求；</w:t>
      </w:r>
      <w:r>
        <w:rPr>
          <w:rFonts w:hint="eastAsia" w:ascii="宋体" w:hAnsi="宋体" w:eastAsia="宋体"/>
          <w:spacing w:val="-3"/>
          <w:w w:val="100"/>
        </w:rPr>
        <w:t>约</w:t>
      </w:r>
      <w:r>
        <w:rPr>
          <w:rFonts w:hint="eastAsia" w:ascii="宋体" w:hAnsi="宋体" w:eastAsia="宋体"/>
          <w:w w:val="100"/>
        </w:rPr>
        <w:t>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施</w:t>
      </w:r>
      <w:r>
        <w:rPr>
          <w:rFonts w:hint="eastAsia" w:ascii="宋体" w:hAnsi="宋体" w:eastAsia="宋体"/>
          <w:spacing w:val="-3"/>
          <w:w w:val="100"/>
        </w:rPr>
        <w:t>恩</w:t>
      </w:r>
      <w:r>
        <w:rPr>
          <w:rFonts w:hint="eastAsia" w:ascii="宋体" w:hAnsi="宋体" w:eastAsia="宋体"/>
          <w:w w:val="100"/>
        </w:rPr>
        <w:t>惠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乐</w:t>
      </w:r>
      <w:r>
        <w:rPr>
          <w:rFonts w:hint="eastAsia" w:ascii="宋体" w:hAnsi="宋体" w:eastAsia="宋体"/>
          <w:w w:val="100"/>
        </w:rPr>
        <w:t>于助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礼</w:t>
      </w:r>
      <w:r>
        <w:rPr>
          <w:rFonts w:hint="eastAsia" w:ascii="宋体" w:hAnsi="宋体" w:eastAsia="宋体"/>
          <w:w w:val="100"/>
        </w:rPr>
        <w:t>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贴的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w w:val="100"/>
        </w:rPr>
        <w:t>亲</w:t>
      </w:r>
      <w:r>
        <w:rPr>
          <w:rFonts w:hint="eastAsia" w:ascii="宋体" w:hAnsi="宋体" w:eastAsia="宋体"/>
          <w:spacing w:val="-3"/>
          <w:w w:val="100"/>
        </w:rPr>
        <w:t>切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迫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spacing w:val="-1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约</w:t>
      </w:r>
      <w:r>
        <w:rPr>
          <w:rFonts w:hint="eastAsia" w:ascii="宋体" w:hAnsi="宋体" w:eastAsia="宋体"/>
          <w:spacing w:val="-13"/>
          <w:w w:val="100"/>
        </w:rPr>
        <w:t>束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20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26</w:t>
      </w:r>
      <w:r>
        <w:rPr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obligingly [ə'blaɪdʒɪŋli]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亲切地【词频 </w:t>
      </w:r>
      <w:r>
        <w:t>27189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obligate ['ɒblɪgeɪt] vt. </w:t>
      </w:r>
      <w:r>
        <w:rPr>
          <w:rFonts w:hint="eastAsia" w:ascii="宋体" w:hAnsi="宋体" w:eastAsia="宋体"/>
          <w:spacing w:val="-10"/>
        </w:rPr>
        <w:t>使负义务；强使，强迫；对</w:t>
      </w:r>
      <w:r>
        <w:rPr>
          <w:spacing w:val="-10"/>
        </w:rPr>
        <w:t>…</w:t>
      </w:r>
      <w:r>
        <w:rPr>
          <w:rFonts w:hint="eastAsia" w:ascii="宋体" w:hAnsi="宋体" w:eastAsia="宋体"/>
          <w:spacing w:val="-10"/>
        </w:rPr>
        <w:t xml:space="preserve">施以恩惠 </w:t>
      </w:r>
      <w:r>
        <w:t xml:space="preserve">adj. </w:t>
      </w:r>
      <w:r>
        <w:rPr>
          <w:rFonts w:hint="eastAsia" w:ascii="宋体" w:hAnsi="宋体" w:eastAsia="宋体"/>
          <w:spacing w:val="-11"/>
        </w:rPr>
        <w:t xml:space="preserve">有责任的，有义务的；必需的【词频 </w:t>
      </w:r>
      <w:r>
        <w:t>11628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ɑb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ɡe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有义务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责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旁</w:t>
      </w:r>
      <w:r>
        <w:rPr>
          <w:rFonts w:hint="eastAsia" w:ascii="宋体" w:hAnsi="宋体" w:eastAsia="宋体"/>
          <w:w w:val="100"/>
        </w:rPr>
        <w:t>贷的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使负义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8790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319"/>
        <w:rPr>
          <w:rFonts w:hint="eastAsia" w:ascii="宋体" w:hAnsi="宋体" w:eastAsia="宋体"/>
        </w:rPr>
      </w:pPr>
      <w:r>
        <w:rPr>
          <w:w w:val="100"/>
        </w:rPr>
        <w:t>ob</w:t>
      </w: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[ɒ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义务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职</w:t>
      </w:r>
      <w:r>
        <w:rPr>
          <w:rFonts w:hint="eastAsia" w:ascii="宋体" w:hAnsi="宋体" w:eastAsia="宋体"/>
          <w:spacing w:val="-3"/>
          <w:w w:val="100"/>
        </w:rPr>
        <w:t>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债</w:t>
      </w:r>
      <w:r>
        <w:rPr>
          <w:rFonts w:hint="eastAsia" w:ascii="宋体" w:hAnsi="宋体" w:eastAsia="宋体"/>
          <w:w w:val="100"/>
        </w:rPr>
        <w:t>务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3007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obligatory [ə'blɪgət(ə)rɪ] adj.  </w:t>
      </w:r>
      <w:r>
        <w:rPr>
          <w:rFonts w:hint="eastAsia" w:ascii="宋体" w:hAnsi="宋体" w:eastAsia="宋体"/>
        </w:rPr>
        <w:t>义务的；必须的；义不容辞的【词频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14409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76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w w:val="100"/>
        </w:rPr>
        <w:t>eague</w:t>
      </w:r>
      <w:r>
        <w:t xml:space="preserve"> </w:t>
      </w:r>
      <w:r>
        <w:rPr>
          <w:spacing w:val="-2"/>
          <w:w w:val="100"/>
        </w:rPr>
        <w:t>[liː</w:t>
      </w:r>
      <w:r>
        <w:rPr>
          <w:w w:val="100"/>
        </w:rPr>
        <w:t>g]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团</w:t>
      </w:r>
      <w:r>
        <w:rPr>
          <w:rFonts w:hint="eastAsia" w:ascii="宋体" w:hAnsi="宋体" w:eastAsia="宋体"/>
          <w:w w:val="100"/>
        </w:rPr>
        <w:t>；范畴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结盟</w:t>
      </w:r>
      <w:r>
        <w:rPr>
          <w:rFonts w:hint="eastAsia" w:ascii="宋体" w:hAnsi="宋体" w:eastAsia="宋体"/>
          <w:spacing w:val="-3"/>
          <w:w w:val="100"/>
        </w:rPr>
        <w:t>；与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联合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团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；结</w:t>
      </w:r>
      <w:r>
        <w:rPr>
          <w:rFonts w:hint="eastAsia" w:ascii="宋体" w:hAnsi="宋体" w:eastAsia="宋体"/>
          <w:spacing w:val="-3"/>
          <w:w w:val="100"/>
        </w:rPr>
        <w:t>盟【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96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leaguer ['liːgə] n.  </w:t>
      </w:r>
      <w:r>
        <w:rPr>
          <w:rFonts w:hint="eastAsia" w:ascii="宋体" w:hAnsi="宋体" w:eastAsia="宋体"/>
        </w:rPr>
        <w:t xml:space="preserve">围攻；盟员 </w:t>
      </w:r>
      <w:r>
        <w:t xml:space="preserve">vt.  </w:t>
      </w:r>
      <w:r>
        <w:rPr>
          <w:rFonts w:hint="eastAsia" w:ascii="宋体" w:hAnsi="宋体" w:eastAsia="宋体"/>
        </w:rPr>
        <w:t>围攻【词频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16740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35"/>
        <w:rPr>
          <w:rFonts w:hint="eastAsia" w:ascii="宋体" w:hAnsi="宋体" w:eastAsia="宋体"/>
        </w:rPr>
      </w:pPr>
      <w:r>
        <w:pict>
          <v:group id="_x0000_s1268" o:spid="_x0000_s1268" o:spt="203" style="position:absolute;left:0pt;margin-left:63.2pt;margin-top:157.75pt;height:80.25pt;width:77pt;mso-position-horizontal-relative:page;z-index:-211968;mso-width-relative:page;mso-height-relative:page;" coordorigin="1265,3155" coordsize="1540,1605">
            <o:lock v:ext="edit"/>
            <v:shape id="_x0000_s1269" o:spid="_x0000_s1269" style="position:absolute;left:1265;top:3390;height:1371;width:1299;" fillcolor="#C0C0C0" filled="t" stroked="f" coordorigin="1265,3390" coordsize="1299,1371" path="m1646,4421l1638,4412,1579,4486,1543,4532,1511,4572,1506,4495,1497,4416,1492,4383,1485,4335,1469,4252,1474,4241,1479,4231,1484,4220,1414,4231,1429,4268,1440,4303,1448,4335,1454,4364,1400,4425,1360,4471,1354,4415,1346,4357,1337,4296,1324,4233,1327,4222,1331,4212,1334,4201,1265,4216,1280,4250,1295,4288,1308,4331,1322,4378,1333,4425,1337,4462,1334,4489,1326,4505,1387,4524,1388,4510,1393,4495,1401,4477,1404,4471,1412,4456,1424,4435,1436,4416,1448,4399,1461,4383,1470,4425,1476,4465,1481,4500,1484,4532,1486,4562,1484,4586,1479,4606,1471,4621,1530,4638,1535,4618,1544,4595,1554,4572,1555,4571,1568,4545,1581,4524,1605,4486,1624,4456,1646,4421m1724,4490l1712,4486,1685,4545,1662,4595,1642,4636,1625,4669,1611,4698,1598,4719,1588,4736,1581,4747,1644,4760,1647,4729,1661,4674,1687,4595,1724,4490m2011,3938l2009,3923,2004,3912,1992,3896,1974,3875,1950,3847,1946,3849,1943,3852,1939,3853,1950,3884,1958,3910,1961,3934,1960,3955,1958,3974,1960,3984,1962,3986,1964,3988,1973,3988,1984,3982,1992,3978,2000,3969,2007,3959,2011,3950,2011,3938m2088,4317l2087,4301,2083,4286,2083,4283,2071,4286,2060,4286,2050,4284,2040,4279,2029,4273,2012,4261,1991,4243,1965,4220,1961,4224,1958,4227,1954,4231,1980,4259,2001,4282,2016,4299,2026,4311,2032,4321,2034,4330,2035,4331,2033,4339,2028,4347,1891,4484,1874,4497,1857,4502,1841,4498,1825,4486,1765,4425,1709,4370,1722,4357,1815,4265,1872,4208,1881,4217,1899,4235,1903,4222,1908,4208,1910,4201,1914,4191,1897,4176,1871,4151,1859,4140,1859,4195,1790,4265,1764,4239,1764,4290,1697,4357,1608,4269,1596,4256,1606,4246,1663,4189,1714,4239,1764,4290,1764,4239,1714,4189,1688,4163,1705,4147,1758,4094,1859,4195,1859,4140,1836,4117,1813,4094,1792,4073,1796,4043,1745,4043,1745,4081,1680,4147,1674,4119,1669,4092,1667,4075,1667,4159,1583,4244,1572,4244,1562,4245,1551,4246,1545,4209,1539,4176,1532,4148,1526,4123,1543,4107,1590,4060,1623,4026,1634,4060,1656,4126,1667,4159,1667,4075,1666,4067,1665,4043,1665,4026,1665,4021,1666,4006,1670,3990,1678,3976,1608,3974,1608,4016,1564,4060,1518,4107,1514,4093,1510,4077,1505,4060,1499,4041,1502,4031,1504,4021,1507,4012,1438,4026,1455,4058,1471,4094,1487,4134,1503,4176,1516,4222,1524,4270,1529,4319,1530,4368,1543,4368,1548,4345,1551,4322,1553,4296,1554,4269,1710,4425,1809,4524,1832,4542,1855,4548,1877,4543,1899,4526,1924,4502,2000,4425,2061,4364,2070,4355,2080,4340,2085,4330,2088,4317m2093,3729l2093,3695,2089,3687,2072,3670,2064,3666,2054,3665,2036,3667,2011,3673,1977,3681,1977,3689,2000,3695,2022,3702,2041,3711,2059,3721,2076,3733,2087,3735,2093,3729m2255,3394l2199,3391,2180,3390,2180,3432,2049,3563,2007,3605,2006,3593,2004,3583,2000,3574,1994,3567,1990,3563,1973,3554,1964,3553,1948,3557,1926,3563,1897,3571,1897,3579,1924,3587,1948,3596,1970,3607,1990,3622,1916,3695,1821,3790,1796,3769,1787,3778,1804,3805,1816,3829,1824,3852,1828,3872,1830,3892,1832,3902,1836,3906,1838,3908,1840,3906,1849,3906,1861,3894,1870,3877,1874,3868,1876,3858,1872,3849,1867,3841,1859,3831,1848,3818,1834,3803,1846,3790,2032,3605,2194,3442,2200,3462,2212,3501,2218,3521,2221,3520,2225,3519,2228,3518,2227,3473,2231,3442,2232,3437,2242,3411,2255,3394m2325,3700l2324,3685,2323,3681,2310,3684,2298,3685,2288,3683,2279,3679,2269,3672,2258,3664,2246,3653,2232,3641,2224,3649,2238,3667,2250,3682,2260,3695,2266,3704,2274,3716,2272,3727,2266,3738,2163,3841,2147,3856,2136,3865,2129,3869,2127,3868,2132,3851,2139,3831,2149,3795,2157,3761,2163,3727,2167,3695,2172,3660,2176,3622,2180,3579,2191,3563,2197,3554,2127,3548,2132,3589,2133,3630,2131,3671,2127,3712,2122,3753,2116,3790,2109,3823,2101,3851,2030,3780,2032,3768,2034,3756,2036,3744,1965,3774,1984,3790,2003,3808,2023,3828,2087,3892,2065,3943,2041,3994,2014,4043,1986,4090,1994,4094,2030,4044,2062,3997,2088,3953,2110,3910,2123,3919,2133,3917,2140,3910,2181,3869,2201,3849,2283,3767,2305,3744,2320,3722,2325,3700m2384,3573l2378,3563,2369,3554,2361,3550,2351,3547,2339,3545,2325,3544,2308,3546,2286,3552,2258,3560,2226,3571,2227,3575,2227,3578,2228,3582,2267,3583,2300,3588,2328,3594,2350,3603,2367,3611,2378,3613,2382,3609,2384,3607,2384,3573m2563,3853l2540,3833,2515,3809,2487,3782,2456,3750,2456,3740,2457,3729,2458,3719,2388,3742,2407,3758,2433,3783,2465,3814,2504,3853,2382,3976,2316,3910,2279,3872,2281,3860,2285,3837,2245,3852,2211,3864,2234,3885,2266,3916,2306,3955,2355,4003,2236,4121,2158,4043,2161,4032,2163,4022,2165,4011,2095,4039,2116,4058,2141,4081,2169,4109,2201,4140,2199,4149,2198,4157,2196,4165,2210,4165,2249,4163,2249,4134,2262,4121,2407,3976,2517,3866,2542,3891,2547,3882,2556,3866,2563,3853e">
              <v:path arrowok="t"/>
              <v:fill on="t" opacity="32896f" focussize="0,0"/>
              <v:stroke on="f"/>
              <v:imagedata o:title=""/>
              <o:lock v:ext="edit"/>
            </v:shape>
            <v:shape id="_x0000_s1270" o:spid="_x0000_s1270" o:spt="75" type="#_x0000_t75" style="position:absolute;left:2623;top:315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league-wide [liːg-waɪd] adj. </w:t>
      </w:r>
      <w:r>
        <w:rPr>
          <w:rFonts w:hint="eastAsia" w:ascii="宋体" w:hAnsi="宋体" w:eastAsia="宋体"/>
        </w:rPr>
        <w:t xml:space="preserve">联盟声望的【词频 </w:t>
      </w:r>
      <w:r>
        <w:t>39878</w:t>
      </w:r>
      <w:r>
        <w:rPr>
          <w:rFonts w:hint="eastAsia" w:ascii="宋体" w:hAnsi="宋体" w:eastAsia="宋体"/>
        </w:rPr>
        <w:t xml:space="preserve">】 </w:t>
      </w:r>
      <w:r>
        <w:t xml:space="preserve">league-worst [liːg-wɜ:st] adj. </w:t>
      </w:r>
      <w:r>
        <w:rPr>
          <w:rFonts w:hint="eastAsia" w:ascii="宋体" w:hAnsi="宋体" w:eastAsia="宋体"/>
        </w:rPr>
        <w:t xml:space="preserve">联赛最差的【词频 </w:t>
      </w:r>
      <w:r>
        <w:t>55775</w:t>
      </w:r>
      <w:r>
        <w:rPr>
          <w:rFonts w:hint="eastAsia" w:ascii="宋体" w:hAnsi="宋体" w:eastAsia="宋体"/>
        </w:rPr>
        <w:t xml:space="preserve">】 </w:t>
      </w:r>
      <w:r>
        <w:t xml:space="preserve">league-leading [liːg-ˈli:dɪŋ] adj. </w:t>
      </w:r>
      <w:r>
        <w:rPr>
          <w:rFonts w:hint="eastAsia" w:ascii="宋体" w:hAnsi="宋体" w:eastAsia="宋体"/>
        </w:rPr>
        <w:t xml:space="preserve">联赛领先的【词频 </w:t>
      </w:r>
      <w:r>
        <w:t>47205</w:t>
      </w:r>
      <w:r>
        <w:rPr>
          <w:rFonts w:hint="eastAsia" w:ascii="宋体" w:hAnsi="宋体" w:eastAsia="宋体"/>
        </w:rPr>
        <w:t xml:space="preserve">】 </w:t>
      </w:r>
      <w:r>
        <w:t xml:space="preserve">non-league [nɒn-liːg] adj. </w:t>
      </w:r>
      <w:r>
        <w:rPr>
          <w:rFonts w:hint="eastAsia" w:ascii="宋体" w:hAnsi="宋体" w:eastAsia="宋体"/>
        </w:rPr>
        <w:t xml:space="preserve">非职业的【词频 </w:t>
      </w:r>
      <w:r>
        <w:t>53137</w:t>
      </w:r>
      <w:r>
        <w:rPr>
          <w:rFonts w:hint="eastAsia" w:ascii="宋体" w:hAnsi="宋体" w:eastAsia="宋体"/>
        </w:rPr>
        <w:t xml:space="preserve">】 </w:t>
      </w:r>
      <w:r>
        <w:t xml:space="preserve">summer-league [ˈsʌmə(r)-liːg] n. </w:t>
      </w:r>
      <w:r>
        <w:rPr>
          <w:rFonts w:hint="eastAsia" w:ascii="宋体" w:hAnsi="宋体" w:eastAsia="宋体"/>
        </w:rPr>
        <w:t xml:space="preserve">夏季联赛【词频 </w:t>
      </w:r>
      <w:r>
        <w:t>54221</w:t>
      </w:r>
      <w:r>
        <w:rPr>
          <w:rFonts w:hint="eastAsia" w:ascii="宋体" w:hAnsi="宋体" w:eastAsia="宋体"/>
        </w:rPr>
        <w:t xml:space="preserve">】 </w:t>
      </w:r>
      <w:r>
        <w:t xml:space="preserve">big-league ['biɡ'li:ɡ] adj. </w:t>
      </w:r>
      <w:r>
        <w:rPr>
          <w:rFonts w:hint="eastAsia" w:ascii="宋体" w:hAnsi="宋体" w:eastAsia="宋体"/>
        </w:rPr>
        <w:t xml:space="preserve">最高的；一流的【词频 </w:t>
      </w:r>
      <w:r>
        <w:t>20231</w:t>
      </w:r>
      <w:r>
        <w:rPr>
          <w:rFonts w:hint="eastAsia" w:ascii="宋体" w:hAnsi="宋体" w:eastAsia="宋体"/>
        </w:rPr>
        <w:t xml:space="preserve">】 </w:t>
      </w:r>
      <w:r>
        <w:t xml:space="preserve">big-leaguer ['biɡ'li:ɡə] n.  </w:t>
      </w:r>
      <w:r>
        <w:rPr>
          <w:rFonts w:hint="eastAsia" w:ascii="宋体" w:hAnsi="宋体" w:eastAsia="宋体"/>
        </w:rPr>
        <w:t>大联盟【词频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47485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minor-league [ˈmaɪnə(r)-liːg] adj.  </w:t>
      </w:r>
      <w:r>
        <w:rPr>
          <w:rFonts w:hint="eastAsia" w:ascii="宋体" w:hAnsi="宋体" w:eastAsia="宋体"/>
        </w:rPr>
        <w:t>职业棒球小联盟的【词频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19960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minor-leaguer  [ˈmaɪnə(r)-liːg]  n.   </w:t>
      </w:r>
      <w:r>
        <w:rPr>
          <w:rFonts w:hint="eastAsia" w:ascii="宋体" w:hAnsi="宋体" w:eastAsia="宋体"/>
        </w:rPr>
        <w:t>职业体育运动小联合会的运动员；二流人物，次要人物，平庸之辈【词频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>48806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be</w:t>
      </w:r>
      <w:r>
        <w:rPr>
          <w:spacing w:val="-2"/>
          <w:w w:val="100"/>
        </w:rPr>
        <w:t>l</w:t>
      </w:r>
      <w:r>
        <w:rPr>
          <w:w w:val="100"/>
        </w:rPr>
        <w:t>eague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4"/>
          <w:w w:val="100"/>
        </w:rPr>
        <w:t>[</w:t>
      </w:r>
      <w:r>
        <w:rPr>
          <w:w w:val="100"/>
        </w:rPr>
        <w:t>b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li</w:t>
      </w:r>
      <w:r>
        <w:rPr>
          <w:w w:val="100"/>
        </w:rPr>
        <w:t>ɡɚd]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围困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包</w:t>
      </w:r>
      <w:r>
        <w:rPr>
          <w:rFonts w:hint="eastAsia" w:ascii="宋体" w:hAnsi="宋体" w:eastAsia="宋体"/>
          <w:w w:val="100"/>
        </w:rPr>
        <w:t>围的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围攻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166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eague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liː</w:t>
      </w:r>
      <w:r>
        <w:rPr>
          <w:w w:val="100"/>
        </w:rPr>
        <w:t>g]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同事，同</w:t>
      </w:r>
      <w:r>
        <w:rPr>
          <w:rFonts w:hint="eastAsia" w:ascii="宋体" w:hAnsi="宋体" w:eastAsia="宋体"/>
          <w:spacing w:val="-2"/>
          <w:w w:val="100"/>
        </w:rPr>
        <w:t>僚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w w:val="100"/>
        </w:rPr>
        <w:t>ea</w:t>
      </w:r>
      <w:r>
        <w:rPr>
          <w:spacing w:val="-3"/>
          <w:w w:val="100"/>
        </w:rPr>
        <w:t>g</w:t>
      </w:r>
      <w:r>
        <w:rPr>
          <w:w w:val="100"/>
        </w:rPr>
        <w:t>ue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colligate ['kɒlɪgeɪt] vt. </w:t>
      </w:r>
      <w:r>
        <w:rPr>
          <w:rFonts w:hint="eastAsia" w:ascii="宋体" w:hAnsi="宋体" w:eastAsia="宋体"/>
        </w:rPr>
        <w:t>综合；绑</w:t>
      </w:r>
    </w:p>
    <w:p>
      <w:pPr>
        <w:pStyle w:val="3"/>
        <w:rPr>
          <w:rFonts w:hint="eastAsia" w:ascii="宋体" w:hAnsi="宋体" w:eastAsia="宋体"/>
        </w:rPr>
      </w:pPr>
      <w:r>
        <w:t xml:space="preserve">colligation [kɑlɪ'geʃən] n. </w:t>
      </w:r>
      <w:r>
        <w:rPr>
          <w:rFonts w:hint="eastAsia" w:ascii="宋体" w:hAnsi="宋体" w:eastAsia="宋体"/>
        </w:rPr>
        <w:t>绑扎；缚束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56"/>
        <w:rPr>
          <w:rFonts w:hint="eastAsia" w:ascii="宋体" w:hAnsi="宋体" w:eastAsia="宋体"/>
        </w:rPr>
      </w:pPr>
      <w:r>
        <w:pict>
          <v:group id="_x0000_s1271" o:spid="_x0000_s1271" o:spt="203" style="position:absolute;left:0pt;margin-left:144.8pt;margin-top:12.15pt;height:392.45pt;width:390.4pt;mso-position-horizontal-relative:page;z-index:-210944;mso-width-relative:page;mso-height-relative:page;" coordorigin="2896,243" coordsize="7808,7849">
            <o:lock v:ext="edit"/>
            <v:shape id="_x0000_s1272" o:spid="_x0000_s1272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73" o:spid="_x0000_s1273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74" o:spid="_x0000_s1274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ligament ['lɪgəm(ə)nt] n. </w:t>
      </w:r>
      <w:r>
        <w:rPr>
          <w:rFonts w:hint="eastAsia" w:ascii="宋体" w:hAnsi="宋体" w:eastAsia="宋体"/>
        </w:rPr>
        <w:t>韧带；纽带，系带【词频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11878</w:t>
      </w:r>
      <w:r>
        <w:rPr>
          <w:rFonts w:hint="eastAsia" w:ascii="宋体" w:hAnsi="宋体" w:eastAsia="宋体"/>
        </w:rPr>
        <w:t xml:space="preserve">】 </w:t>
      </w:r>
      <w:r>
        <w:t xml:space="preserve">ligamentous [,ligə'mentəs] adj. </w:t>
      </w:r>
      <w:r>
        <w:rPr>
          <w:rFonts w:hint="eastAsia" w:ascii="宋体" w:hAnsi="宋体" w:eastAsia="宋体"/>
        </w:rPr>
        <w:t>韧带的</w:t>
      </w:r>
    </w:p>
    <w:p>
      <w:pPr>
        <w:pStyle w:val="3"/>
        <w:spacing w:line="516" w:lineRule="auto"/>
        <w:ind w:right="5196"/>
        <w:rPr>
          <w:rFonts w:hint="eastAsia" w:ascii="宋体" w:hAnsi="宋体" w:eastAsia="宋体"/>
        </w:rPr>
      </w:pPr>
      <w:r>
        <w:rPr>
          <w:spacing w:val="-2"/>
          <w:w w:val="100"/>
        </w:rPr>
        <w:t>li</w:t>
      </w:r>
      <w:r>
        <w:rPr>
          <w:w w:val="100"/>
        </w:rPr>
        <w:t>ga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结扎（</w:t>
      </w:r>
      <w:r>
        <w:rPr>
          <w:rFonts w:hint="eastAsia" w:ascii="宋体" w:hAnsi="宋体" w:eastAsia="宋体"/>
          <w:spacing w:val="-3"/>
          <w:w w:val="100"/>
        </w:rPr>
        <w:t>血</w:t>
      </w:r>
      <w:r>
        <w:rPr>
          <w:rFonts w:hint="eastAsia" w:ascii="宋体" w:hAnsi="宋体" w:eastAsia="宋体"/>
          <w:w w:val="100"/>
        </w:rPr>
        <w:t>管等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2"/>
          <w:w w:val="100"/>
        </w:rPr>
        <w:t>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7</w:t>
      </w:r>
      <w:r>
        <w:rPr>
          <w:w w:val="100"/>
        </w:rPr>
        <w:t>30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ligation [laɪ'geʃən] n.  </w:t>
      </w:r>
      <w:r>
        <w:rPr>
          <w:rFonts w:hint="eastAsia" w:ascii="宋体" w:hAnsi="宋体" w:eastAsia="宋体"/>
        </w:rPr>
        <w:t>结扎【词频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27511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ligature ['lɪgətʃə] n. </w:t>
      </w:r>
      <w:r>
        <w:rPr>
          <w:rFonts w:hint="eastAsia" w:ascii="宋体" w:hAnsi="宋体" w:eastAsia="宋体"/>
        </w:rPr>
        <w:t xml:space="preserve">绷带；绳索；连字；连接物 </w:t>
      </w:r>
      <w:r>
        <w:t xml:space="preserve">vt. </w:t>
      </w:r>
      <w:r>
        <w:rPr>
          <w:rFonts w:hint="eastAsia" w:ascii="宋体" w:hAnsi="宋体" w:eastAsia="宋体"/>
        </w:rPr>
        <w:t xml:space="preserve">结扎；捆【词频 </w:t>
      </w:r>
      <w:r>
        <w:t>35876</w:t>
      </w:r>
      <w:r>
        <w:rPr>
          <w:rFonts w:hint="eastAsia" w:ascii="宋体" w:hAnsi="宋体" w:eastAsia="宋体"/>
        </w:rPr>
        <w:t xml:space="preserve">】 </w:t>
      </w:r>
      <w:r>
        <w:t xml:space="preserve">align [ə'laɪn] vt.  </w:t>
      </w:r>
      <w:r>
        <w:rPr>
          <w:rFonts w:hint="eastAsia" w:ascii="宋体" w:hAnsi="宋体" w:eastAsia="宋体"/>
        </w:rPr>
        <w:t xml:space="preserve">使结盟；使成一行；匹配 </w:t>
      </w:r>
      <w:r>
        <w:t xml:space="preserve">vi.  </w:t>
      </w:r>
      <w:r>
        <w:rPr>
          <w:rFonts w:hint="eastAsia" w:ascii="宋体" w:hAnsi="宋体" w:eastAsia="宋体"/>
        </w:rPr>
        <w:t>排列；排成一行【词频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6017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gned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齐的</w:t>
      </w:r>
      <w:r>
        <w:rPr>
          <w:rFonts w:hint="eastAsia" w:ascii="宋体" w:hAnsi="宋体" w:eastAsia="宋体"/>
          <w:w w:val="100"/>
        </w:rPr>
        <w:t>；均</w:t>
      </w:r>
      <w:r>
        <w:rPr>
          <w:rFonts w:hint="eastAsia" w:ascii="宋体" w:hAnsi="宋体" w:eastAsia="宋体"/>
          <w:spacing w:val="-3"/>
          <w:w w:val="100"/>
        </w:rPr>
        <w:t>衡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盟（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直</w:t>
      </w:r>
      <w:r>
        <w:rPr>
          <w:rFonts w:hint="eastAsia" w:ascii="宋体" w:hAnsi="宋体" w:eastAsia="宋体"/>
          <w:spacing w:val="-3"/>
          <w:w w:val="100"/>
        </w:rPr>
        <w:t>线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14</w:t>
      </w:r>
      <w:r>
        <w:rPr>
          <w:w w:val="100"/>
        </w:rPr>
        <w:t>43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unaligned [,ʌnə'laɪnd] adj.  </w:t>
      </w:r>
      <w:r>
        <w:rPr>
          <w:rFonts w:hint="eastAsia" w:ascii="宋体" w:hAnsi="宋体" w:eastAsia="宋体"/>
        </w:rPr>
        <w:t>不结盟的【词频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49786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06"/>
        <w:rPr>
          <w:rFonts w:hint="eastAsia" w:ascii="宋体" w:hAnsi="宋体" w:eastAsia="宋体"/>
        </w:rPr>
      </w:pPr>
      <w:r>
        <w:t xml:space="preserve">alignment [ə'laɪnm(ə)nt] n. </w:t>
      </w:r>
      <w:r>
        <w:rPr>
          <w:rFonts w:hint="eastAsia" w:ascii="宋体" w:hAnsi="宋体" w:eastAsia="宋体"/>
        </w:rPr>
        <w:t xml:space="preserve">队列，成直线；校准；结盟【词频 </w:t>
      </w:r>
      <w:r>
        <w:t>8040</w:t>
      </w:r>
      <w:r>
        <w:rPr>
          <w:rFonts w:hint="eastAsia" w:ascii="宋体" w:hAnsi="宋体" w:eastAsia="宋体"/>
        </w:rPr>
        <w:t xml:space="preserve">】 </w:t>
      </w:r>
      <w:r>
        <w:t xml:space="preserve">realign [riːə'laɪn] vi. </w:t>
      </w:r>
      <w:r>
        <w:rPr>
          <w:rFonts w:hint="eastAsia" w:ascii="宋体" w:hAnsi="宋体" w:eastAsia="宋体"/>
        </w:rPr>
        <w:t xml:space="preserve">重新排列；再结盟；改组；重组【词频 </w:t>
      </w:r>
      <w:r>
        <w:t>20696</w:t>
      </w:r>
      <w:r>
        <w:rPr>
          <w:rFonts w:hint="eastAsia" w:ascii="宋体" w:hAnsi="宋体" w:eastAsia="宋体"/>
        </w:rPr>
        <w:t xml:space="preserve">】 </w:t>
      </w:r>
      <w:r>
        <w:t xml:space="preserve">realignment [,riə'laɪnmənt] n. </w:t>
      </w:r>
      <w:r>
        <w:rPr>
          <w:rFonts w:hint="eastAsia" w:ascii="宋体" w:hAnsi="宋体" w:eastAsia="宋体"/>
        </w:rPr>
        <w:t xml:space="preserve">重新排列；重新组合；改组【词频 </w:t>
      </w:r>
      <w:r>
        <w:t>16524</w:t>
      </w:r>
      <w:r>
        <w:rPr>
          <w:rFonts w:hint="eastAsia" w:ascii="宋体" w:hAnsi="宋体" w:eastAsia="宋体"/>
        </w:rPr>
        <w:t xml:space="preserve">】 </w:t>
      </w:r>
      <w:r>
        <w:t xml:space="preserve">misalign ['mɪsəlaɪn] n. </w:t>
      </w:r>
      <w:r>
        <w:rPr>
          <w:rFonts w:hint="eastAsia" w:ascii="宋体" w:hAnsi="宋体" w:eastAsia="宋体"/>
        </w:rPr>
        <w:t>不重合，位移</w:t>
      </w:r>
    </w:p>
    <w:p>
      <w:pPr>
        <w:pStyle w:val="3"/>
        <w:rPr>
          <w:rFonts w:hint="eastAsia" w:ascii="宋体" w:hAnsi="宋体" w:eastAsia="宋体"/>
        </w:rPr>
      </w:pPr>
      <w:r>
        <w:t xml:space="preserve">misaligned [,mɪsə'laɪnd] adj. </w:t>
      </w:r>
      <w:r>
        <w:rPr>
          <w:rFonts w:hint="eastAsia" w:ascii="宋体" w:hAnsi="宋体" w:eastAsia="宋体"/>
        </w:rPr>
        <w:t>方向偏离的；不重合的；未对准的；线向不正的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64" w:firstLine="2100"/>
        <w:rPr>
          <w:rFonts w:hint="eastAsia" w:ascii="宋体" w:hAnsi="宋体" w:eastAsia="宋体"/>
        </w:rPr>
      </w:pPr>
      <w:r>
        <w:pict>
          <v:group id="_x0000_s1275" o:spid="_x0000_s1275" o:spt="203" style="position:absolute;left:0pt;margin-left:63.2pt;margin-top:-1.55pt;height:80.25pt;width:77pt;mso-position-horizontal-relative:page;z-index:-211968;mso-width-relative:page;mso-height-relative:page;" coordorigin="1265,-31" coordsize="1540,1605">
            <o:lock v:ext="edit"/>
            <v:shape id="_x0000_s1276" o:spid="_x0000_s1276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277" o:spid="_x0000_s1277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使不成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直</w:t>
      </w:r>
      <w:r>
        <w:rPr>
          <w:rFonts w:hint="eastAsia" w:ascii="宋体" w:hAnsi="宋体" w:eastAsia="宋体"/>
          <w:spacing w:val="-3"/>
          <w:w w:val="100"/>
        </w:rPr>
        <w:t>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致（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61</w:t>
      </w:r>
      <w:r>
        <w:rPr>
          <w:w w:val="100"/>
        </w:rPr>
        <w:t>8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misalignment [mɪsə'laɪnmənt] n.  </w:t>
      </w:r>
      <w:r>
        <w:rPr>
          <w:rFonts w:hint="eastAsia" w:ascii="宋体" w:hAnsi="宋体" w:eastAsia="宋体"/>
        </w:rPr>
        <w:t>不重合；未对准【词频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30190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rally [ˈræli] vt.  </w:t>
      </w:r>
      <w:r>
        <w:rPr>
          <w:rFonts w:hint="eastAsia" w:ascii="宋体" w:hAnsi="宋体" w:eastAsia="宋体"/>
        </w:rPr>
        <w:t xml:space="preserve">召集，集合；重整；重振，恢复 </w:t>
      </w:r>
      <w:r>
        <w:t xml:space="preserve">vi. </w:t>
      </w:r>
      <w:r>
        <w:rPr>
          <w:rFonts w:hint="eastAsia" w:ascii="宋体" w:hAnsi="宋体" w:eastAsia="宋体"/>
        </w:rPr>
        <w:t>聚集；集合；反弹，反败为胜；恢复（元气等）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集合；重新集合；重整的信号；反败为胜【词频</w:t>
      </w:r>
      <w:r>
        <w:rPr>
          <w:rFonts w:hint="eastAsia" w:ascii="宋体" w:eastAsia="宋体"/>
          <w:spacing w:val="-61"/>
        </w:rPr>
        <w:t xml:space="preserve"> </w:t>
      </w:r>
      <w:r>
        <w:t>4663</w:t>
      </w:r>
      <w:r>
        <w:rPr>
          <w:rFonts w:hint="eastAsia" w:ascii="宋体" w:eastAsia="宋体"/>
        </w:rPr>
        <w:t>，</w:t>
      </w:r>
      <w:r>
        <w:t>5505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2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[ˈr</w:t>
      </w:r>
      <w:r>
        <w:rPr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恢复（</w:t>
      </w:r>
      <w:r>
        <w:rPr>
          <w:spacing w:val="-4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rFonts w:hint="eastAsia" w:ascii="宋体" w:hAnsi="宋体" w:eastAsia="宋体"/>
          <w:w w:val="100"/>
        </w:rPr>
        <w:t>的现在分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价</w:t>
      </w:r>
      <w:r>
        <w:rPr>
          <w:rFonts w:hint="eastAsia" w:ascii="宋体" w:hAnsi="宋体" w:eastAsia="宋体"/>
          <w:spacing w:val="-3"/>
          <w:w w:val="100"/>
        </w:rPr>
        <w:t>格回</w:t>
      </w:r>
      <w:r>
        <w:rPr>
          <w:rFonts w:hint="eastAsia" w:ascii="宋体" w:hAnsi="宋体" w:eastAsia="宋体"/>
          <w:w w:val="100"/>
        </w:rPr>
        <w:t>升；</w:t>
      </w:r>
      <w:r>
        <w:rPr>
          <w:rFonts w:hint="eastAsia" w:ascii="宋体" w:hAnsi="宋体" w:eastAsia="宋体"/>
          <w:spacing w:val="-3"/>
          <w:w w:val="100"/>
        </w:rPr>
        <w:t>集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起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嘲</w:t>
      </w:r>
      <w:r>
        <w:rPr>
          <w:rFonts w:hint="eastAsia" w:ascii="宋体" w:hAnsi="宋体" w:eastAsia="宋体"/>
          <w:spacing w:val="-3"/>
          <w:w w:val="100"/>
        </w:rPr>
        <w:t>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liable [ˈlaɪəbl] adj.  </w:t>
      </w:r>
      <w:r>
        <w:rPr>
          <w:rFonts w:hint="eastAsia" w:ascii="宋体" w:hAnsi="宋体" w:eastAsia="宋体"/>
        </w:rPr>
        <w:t>有责任的；有义务的；有</w:t>
      </w:r>
      <w:r>
        <w:t>…</w:t>
      </w:r>
      <w:r>
        <w:rPr>
          <w:rFonts w:hint="eastAsia" w:ascii="宋体" w:hAnsi="宋体" w:eastAsia="宋体"/>
        </w:rPr>
        <w:t>倾向的；易</w:t>
      </w:r>
      <w:r>
        <w:t>…</w:t>
      </w:r>
      <w:r>
        <w:rPr>
          <w:rFonts w:hint="eastAsia" w:ascii="宋体" w:hAnsi="宋体" w:eastAsia="宋体"/>
        </w:rPr>
        <w:t>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8458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795"/>
        <w:rPr>
          <w:rFonts w:hint="eastAsia" w:ascii="宋体" w:hAnsi="宋体" w:eastAsia="宋体"/>
        </w:rPr>
      </w:pPr>
      <w:r>
        <w:t xml:space="preserve">liability [ˌlaɪəˈbɪləti] n. </w:t>
      </w:r>
      <w:r>
        <w:rPr>
          <w:rFonts w:hint="eastAsia" w:ascii="宋体" w:hAnsi="宋体" w:eastAsia="宋体"/>
        </w:rPr>
        <w:t>责任；倾向；债务；</w:t>
      </w:r>
      <w:r>
        <w:t>&lt;</w:t>
      </w:r>
      <w:r>
        <w:rPr>
          <w:rFonts w:hint="eastAsia" w:ascii="宋体" w:hAnsi="宋体" w:eastAsia="宋体"/>
        </w:rPr>
        <w:t>口</w:t>
      </w:r>
      <w:r>
        <w:t>&gt;</w:t>
      </w:r>
      <w:r>
        <w:rPr>
          <w:rFonts w:hint="eastAsia" w:ascii="宋体" w:hAnsi="宋体" w:eastAsia="宋体"/>
        </w:rPr>
        <w:t xml:space="preserve">妨碍【词频 </w:t>
      </w:r>
      <w:r>
        <w:t>4154</w:t>
      </w:r>
      <w:r>
        <w:rPr>
          <w:rFonts w:hint="eastAsia" w:ascii="宋体" w:hAnsi="宋体" w:eastAsia="宋体"/>
        </w:rPr>
        <w:t xml:space="preserve">】 </w:t>
      </w:r>
      <w:r>
        <w:t xml:space="preserve">product-liability [ˈprɒdʌktˌlaɪəˈbɪləti] n.  </w:t>
      </w:r>
      <w:r>
        <w:rPr>
          <w:rFonts w:hint="eastAsia" w:ascii="宋体" w:hAnsi="宋体" w:eastAsia="宋体"/>
        </w:rPr>
        <w:t xml:space="preserve">产品责任【词频 </w:t>
      </w:r>
      <w:r>
        <w:t>50537</w:t>
      </w:r>
      <w:r>
        <w:rPr>
          <w:rFonts w:hint="eastAsia" w:ascii="宋体" w:hAnsi="宋体" w:eastAsia="宋体"/>
        </w:rPr>
        <w:t xml:space="preserve">】 </w:t>
      </w:r>
      <w:r>
        <w:t>ally [ˈælaɪ] n.</w:t>
      </w:r>
      <w:r>
        <w:rPr>
          <w:spacing w:val="46"/>
        </w:rPr>
        <w:t xml:space="preserve"> </w:t>
      </w:r>
      <w:r>
        <w:rPr>
          <w:rFonts w:hint="eastAsia" w:ascii="宋体" w:hAnsi="宋体" w:eastAsia="宋体"/>
        </w:rPr>
        <w:t>同盟国，同盟者；助手，支持者；协约国；联盟</w:t>
      </w:r>
    </w:p>
    <w:p>
      <w:pPr>
        <w:pStyle w:val="3"/>
        <w:ind w:left="1420"/>
        <w:rPr>
          <w:rFonts w:hint="eastAsia" w:ascii="宋体" w:eastAsia="宋体"/>
        </w:rPr>
      </w:pPr>
      <w:r>
        <w:pict>
          <v:group id="_x0000_s1278" o:spid="_x0000_s1278" o:spt="203" style="position:absolute;left:0pt;margin-left:144.8pt;margin-top:15.45pt;height:392.45pt;width:390.4pt;mso-position-horizontal-relative:page;z-index:-210944;mso-width-relative:page;mso-height-relative:page;" coordorigin="2896,309" coordsize="7808,7849">
            <o:lock v:ext="edit"/>
            <v:shape id="_x0000_s1279" o:spid="_x0000_s127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80" o:spid="_x0000_s128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81" o:spid="_x0000_s128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&amp;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.</w:t>
      </w:r>
      <w:r>
        <w:rPr>
          <w:rFonts w:hint="eastAsia" w:ascii="宋体" w:eastAsia="宋体"/>
          <w:w w:val="100"/>
        </w:rPr>
        <w:t>（使）</w:t>
      </w:r>
      <w:r>
        <w:rPr>
          <w:rFonts w:hint="eastAsia" w:ascii="宋体" w:eastAsia="宋体"/>
          <w:spacing w:val="-3"/>
          <w:w w:val="100"/>
        </w:rPr>
        <w:t>联</w:t>
      </w:r>
      <w:r>
        <w:rPr>
          <w:rFonts w:hint="eastAsia" w:ascii="宋体" w:eastAsia="宋体"/>
          <w:w w:val="100"/>
        </w:rPr>
        <w:t>盟</w:t>
      </w:r>
      <w:r>
        <w:rPr>
          <w:rFonts w:hint="eastAsia" w:ascii="宋体" w:eastAsia="宋体"/>
          <w:spacing w:val="-108"/>
          <w:w w:val="100"/>
        </w:rPr>
        <w:t>，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使</w:t>
      </w:r>
      <w:r>
        <w:rPr>
          <w:rFonts w:hint="eastAsia" w:ascii="宋体" w:eastAsia="宋体"/>
          <w:w w:val="100"/>
        </w:rPr>
        <w:t>）同</w:t>
      </w:r>
      <w:r>
        <w:rPr>
          <w:rFonts w:hint="eastAsia" w:ascii="宋体" w:eastAsia="宋体"/>
          <w:spacing w:val="-3"/>
          <w:w w:val="100"/>
        </w:rPr>
        <w:t>盟</w:t>
      </w:r>
      <w:r>
        <w:rPr>
          <w:rFonts w:hint="eastAsia" w:ascii="宋体" w:eastAsia="宋体"/>
          <w:spacing w:val="-106"/>
          <w:w w:val="100"/>
        </w:rPr>
        <w:t>；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使</w:t>
      </w:r>
      <w:r>
        <w:rPr>
          <w:rFonts w:hint="eastAsia" w:ascii="宋体" w:eastAsia="宋体"/>
          <w:spacing w:val="-3"/>
          <w:w w:val="100"/>
        </w:rPr>
        <w:t>）</w:t>
      </w:r>
      <w:r>
        <w:rPr>
          <w:rFonts w:hint="eastAsia" w:ascii="宋体" w:eastAsia="宋体"/>
          <w:w w:val="100"/>
        </w:rPr>
        <w:t>结盟</w:t>
      </w:r>
      <w:r>
        <w:rPr>
          <w:rFonts w:hint="eastAsia" w:ascii="宋体" w:eastAsia="宋体"/>
          <w:spacing w:val="-108"/>
          <w:w w:val="100"/>
        </w:rPr>
        <w:t>，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使</w:t>
      </w:r>
      <w:r>
        <w:rPr>
          <w:rFonts w:hint="eastAsia" w:ascii="宋体" w:eastAsia="宋体"/>
          <w:w w:val="100"/>
        </w:rPr>
        <w:t>）联姻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t xml:space="preserve">allied [ˈælaɪd] adj. </w:t>
      </w:r>
      <w:r>
        <w:rPr>
          <w:rFonts w:hint="eastAsia" w:ascii="宋体" w:hAnsi="宋体" w:eastAsia="宋体"/>
        </w:rPr>
        <w:t xml:space="preserve">同盟的，同盟国的；联合的；姻亲的；同源的，类似的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联合</w:t>
      </w:r>
      <w:r>
        <w:t>(</w:t>
      </w:r>
      <w:r>
        <w:rPr>
          <w:rFonts w:hint="eastAsia" w:ascii="宋体" w:hAnsi="宋体" w:eastAsia="宋体"/>
        </w:rPr>
        <w:t>过去分词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5982</w:t>
      </w:r>
      <w:r>
        <w:rPr>
          <w:rFonts w:hint="eastAsia" w:ascii="宋体" w:hAnsi="宋体" w:eastAsia="宋体"/>
        </w:rPr>
        <w:t xml:space="preserve">】 </w:t>
      </w:r>
      <w:r>
        <w:t xml:space="preserve">alliance [ə'laɪəns] n.  </w:t>
      </w:r>
      <w:r>
        <w:rPr>
          <w:rFonts w:hint="eastAsia" w:ascii="宋体" w:hAnsi="宋体" w:eastAsia="宋体"/>
        </w:rPr>
        <w:t>联盟，联合；联姻【词频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3399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2797"/>
        </w:tabs>
        <w:spacing w:before="77" w:after="0" w:line="240" w:lineRule="auto"/>
        <w:ind w:left="2796" w:right="0" w:hanging="884"/>
        <w:jc w:val="left"/>
        <w:rPr>
          <w:rFonts w:hint="eastAsia" w:ascii="Microsoft JhengHei" w:eastAsia="Microsoft JhengHei"/>
        </w:rPr>
      </w:pPr>
      <w:bookmarkStart w:id="36" w:name="_bookmark12"/>
      <w:bookmarkEnd w:id="36"/>
      <w:bookmarkStart w:id="37" w:name="_bookmark12"/>
      <w:bookmarkEnd w:id="37"/>
      <w:bookmarkStart w:id="38" w:name="213. -limit- = -limin- = -lim- 界限"/>
      <w:bookmarkEnd w:id="38"/>
      <w:r>
        <w:t>-limit- = -limin- = -lim-</w:t>
      </w:r>
      <w:r>
        <w:rPr>
          <w:spacing w:val="71"/>
        </w:rPr>
        <w:t xml:space="preserve"> </w:t>
      </w:r>
      <w:r>
        <w:rPr>
          <w:rFonts w:hint="eastAsia" w:ascii="Microsoft JhengHei" w:eastAsia="Microsoft JhengHei"/>
        </w:rPr>
        <w:t>界限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【词源】来源于拉丁语名词</w:t>
      </w:r>
      <w:r>
        <w:rPr>
          <w:rFonts w:hint="eastAsia" w:ascii="宋体" w:eastAsia="宋体"/>
          <w:spacing w:val="-57"/>
        </w:rPr>
        <w:t xml:space="preserve"> </w:t>
      </w:r>
      <w:r>
        <w:t>limes, limitism</w:t>
      </w:r>
      <w:r>
        <w:rPr>
          <w:rFonts w:hint="eastAsia" w:ascii="宋体" w:eastAsia="宋体"/>
        </w:rPr>
        <w:t>（边界）和</w:t>
      </w:r>
      <w:r>
        <w:rPr>
          <w:rFonts w:hint="eastAsia" w:ascii="宋体" w:eastAsia="宋体"/>
          <w:spacing w:val="-57"/>
        </w:rPr>
        <w:t xml:space="preserve"> </w:t>
      </w:r>
      <w:r>
        <w:t>limen, liminisn(</w:t>
      </w:r>
      <w:r>
        <w:rPr>
          <w:rFonts w:hint="eastAsia" w:ascii="宋体" w:eastAsia="宋体"/>
        </w:rPr>
        <w:t>门槛</w:t>
      </w:r>
      <w:r>
        <w:t>,</w:t>
      </w:r>
      <w:r>
        <w:rPr>
          <w:rFonts w:hint="eastAsia" w:ascii="宋体" w:eastAsia="宋体"/>
        </w:rPr>
        <w:t>入口</w:t>
      </w:r>
      <w:r>
        <w:t>)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【引申】边界</w:t>
      </w:r>
      <w:r>
        <w:t>/</w:t>
      </w:r>
      <w:r>
        <w:rPr>
          <w:rFonts w:hint="eastAsia" w:ascii="宋体" w:eastAsia="宋体"/>
        </w:rPr>
        <w:t>界限</w:t>
      </w:r>
      <w:r>
        <w:t>/</w:t>
      </w:r>
      <w:r>
        <w:rPr>
          <w:rFonts w:hint="eastAsia" w:ascii="宋体" w:eastAsia="宋体"/>
        </w:rPr>
        <w:t>期限</w:t>
      </w:r>
    </w:p>
    <w:p>
      <w:pPr>
        <w:pStyle w:val="3"/>
        <w:spacing w:before="177" w:line="516" w:lineRule="auto"/>
        <w:ind w:right="290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限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限度</w:t>
      </w:r>
      <w:r>
        <w:rPr>
          <w:rFonts w:hint="eastAsia" w:ascii="宋体" w:hAnsi="宋体" w:eastAsia="宋体"/>
          <w:w w:val="100"/>
        </w:rPr>
        <w:t>；界</w:t>
      </w:r>
      <w:r>
        <w:rPr>
          <w:rFonts w:hint="eastAsia" w:ascii="宋体" w:hAnsi="宋体" w:eastAsia="宋体"/>
          <w:spacing w:val="-3"/>
          <w:w w:val="100"/>
        </w:rPr>
        <w:t>线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范</w:t>
      </w:r>
      <w:r>
        <w:rPr>
          <w:rFonts w:hint="eastAsia" w:ascii="宋体" w:hAnsi="宋体" w:eastAsia="宋体"/>
          <w:w w:val="100"/>
        </w:rPr>
        <w:t>围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限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限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135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167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>limiter ['lɪmətɚ] n. [</w:t>
      </w:r>
      <w:r>
        <w:rPr>
          <w:rFonts w:hint="eastAsia" w:ascii="宋体" w:hAnsi="宋体" w:eastAsia="宋体"/>
        </w:rPr>
        <w:t>机</w:t>
      </w:r>
      <w:r>
        <w:t>][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限制器，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限幅器；限制者【词频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50229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限制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限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限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限</w:t>
      </w:r>
      <w:r>
        <w:rPr>
          <w:rFonts w:hint="eastAsia" w:ascii="宋体" w:hAnsi="宋体" w:eastAsia="宋体"/>
          <w:w w:val="100"/>
        </w:rPr>
        <w:t>定（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</w:t>
      </w:r>
      <w:r>
        <w:rPr>
          <w:spacing w:val="-3"/>
          <w:w w:val="100"/>
        </w:rPr>
        <w:t>72</w:t>
      </w:r>
      <w:r>
        <w:rPr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limited ['lɪmɪtɪd] adj.  </w:t>
      </w:r>
      <w:r>
        <w:rPr>
          <w:rFonts w:hint="eastAsia" w:ascii="宋体" w:hAnsi="宋体" w:eastAsia="宋体"/>
        </w:rPr>
        <w:t xml:space="preserve">有限的 </w:t>
      </w:r>
      <w:r>
        <w:t xml:space="preserve">n.  </w:t>
      </w:r>
      <w:r>
        <w:rPr>
          <w:rFonts w:hint="eastAsia" w:ascii="宋体" w:hAnsi="宋体" w:eastAsia="宋体"/>
        </w:rPr>
        <w:t>高级快车【词频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1992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75"/>
        <w:rPr>
          <w:rFonts w:hint="eastAsia" w:ascii="宋体" w:hAnsi="宋体" w:eastAsia="宋体"/>
        </w:rPr>
      </w:pPr>
      <w:r>
        <w:t xml:space="preserve">unlimited [ʌn'lɪmɪtɪd] adj. </w:t>
      </w:r>
      <w:r>
        <w:rPr>
          <w:rFonts w:hint="eastAsia" w:ascii="宋体" w:hAnsi="宋体" w:eastAsia="宋体"/>
        </w:rPr>
        <w:t xml:space="preserve">无限制的；无限量的；无条件的【词频 </w:t>
      </w:r>
      <w:r>
        <w:t>6839</w:t>
      </w:r>
      <w:r>
        <w:rPr>
          <w:rFonts w:hint="eastAsia" w:ascii="宋体" w:hAnsi="宋体" w:eastAsia="宋体"/>
        </w:rPr>
        <w:t xml:space="preserve">】 </w:t>
      </w:r>
      <w:r>
        <w:t xml:space="preserve">limitable ['lɪmɪtəb(ə)l] adj. </w:t>
      </w:r>
      <w:r>
        <w:rPr>
          <w:rFonts w:hint="eastAsia" w:ascii="宋体" w:hAnsi="宋体" w:eastAsia="宋体"/>
        </w:rPr>
        <w:t>可限制的</w:t>
      </w:r>
    </w:p>
    <w:p>
      <w:pPr>
        <w:pStyle w:val="3"/>
        <w:spacing w:line="516" w:lineRule="auto"/>
        <w:ind w:right="4287"/>
        <w:rPr>
          <w:rFonts w:hint="eastAsia" w:ascii="宋体" w:hAnsi="宋体" w:eastAsia="宋体"/>
        </w:rPr>
      </w:pPr>
      <w:r>
        <w:pict>
          <v:group id="_x0000_s1282" o:spid="_x0000_s1282" o:spt="203" style="position:absolute;left:0pt;margin-left:63.2pt;margin-top:30.65pt;height:80.25pt;width:77pt;mso-position-horizontal-relative:page;z-index:-210944;mso-width-relative:page;mso-height-relative:page;" coordorigin="1265,614" coordsize="1540,1605">
            <o:lock v:ext="edit"/>
            <v:shape id="_x0000_s1283" o:spid="_x0000_s1283" style="position:absolute;left:1265;top:848;height:1371;width:1299;" fillcolor="#C0C0C0" filled="t" stroked="f" coordorigin="1265,848" coordsize="1299,1371" path="m1646,1879l1638,1871,1579,1944,1543,1991,1511,2031,1506,1953,1497,1874,1492,1841,1485,1793,1469,1710,1474,1700,1479,1689,1484,1679,1414,1689,1429,1726,1440,1761,1448,1793,1454,1822,1400,1884,1360,1930,1354,1873,1346,1815,1337,1755,1324,1691,1327,1681,1331,1670,1334,1660,1265,1675,1280,1708,1295,1746,1308,1789,1322,1837,1333,1884,1337,1921,1334,1947,1326,1963,1387,1982,1388,1969,1393,1953,1401,1935,1404,1930,1412,1915,1424,1894,1436,1875,1448,1857,1461,1841,1470,1884,1476,1923,1481,1959,1484,1991,1486,2020,1484,2045,1479,2064,1471,2079,1530,2096,1535,2076,1544,2054,1554,2031,1555,2030,1568,2003,1581,1982,1605,1944,1624,1914,1646,1879m1724,1948l1712,1944,1685,2003,1662,2054,1642,2095,1625,2128,1611,2156,1598,2178,1588,2194,1581,2206,1644,2218,1647,2187,1661,2133,1687,2053,1724,1948m2011,1396l2009,1381,2004,1371,1992,1355,1974,1333,1950,1306,1946,1308,1943,1310,1939,1312,1950,1342,1958,1369,1961,1393,1960,1413,1958,1432,1960,1443,1962,1445,1964,1447,1973,1447,1984,1440,1992,1436,2000,1428,2007,1417,2011,1409,2011,1396m2088,1775l2087,1760,2083,1745,2083,1742,2071,1744,2060,1745,2050,1743,2040,1738,2029,1731,2012,1719,1991,1702,1965,1679,1961,1682,1958,1686,1954,1689,1980,1718,2001,1740,2016,1758,2026,1769,2032,1780,2034,1788,2035,1789,2033,1797,2028,1805,1891,1942,1874,1955,1857,1960,1841,1956,1825,1944,1765,1884,1709,1828,1722,1816,1815,1723,1872,1666,1881,1675,1899,1693,1903,1681,1908,1666,1910,1660,1914,1649,1897,1635,1871,1610,1859,1598,1859,1653,1790,1723,1764,1698,1764,1748,1697,1816,1608,1727,1596,1715,1606,1704,1663,1647,1714,1698,1764,1748,1764,1698,1714,1647,1688,1622,1705,1605,1758,1552,1859,1653,1859,1598,1836,1575,1813,1552,1792,1531,1796,1502,1745,1502,1745,1540,1680,1605,1674,1577,1669,1550,1667,1533,1667,1618,1583,1702,1572,1702,1562,1703,1551,1704,1545,1668,1539,1635,1532,1606,1526,1582,1543,1565,1590,1518,1623,1485,1634,1518,1656,1584,1667,1618,1667,1533,1666,1525,1665,1502,1665,1485,1665,1480,1666,1464,1670,1448,1678,1434,1608,1432,1608,1474,1564,1518,1518,1565,1514,1551,1510,1535,1505,1518,1499,1500,1502,1490,1504,1480,1507,1470,1438,1485,1455,1517,1471,1553,1487,1592,1503,1635,1516,1681,1524,1729,1529,1777,1530,1826,1543,1826,1548,1804,1551,1780,1553,1755,1554,1727,1710,1884,1809,1982,1832,2000,1855,2006,1877,2001,1899,1984,1924,1960,2000,1884,2061,1822,2070,1814,2080,1799,2085,1788,2088,1775m2093,1188l2093,1154,2089,1145,2072,1129,2064,1124,2054,1123,2036,1126,2011,1131,1977,1139,1977,1147,2000,1153,2022,1160,2041,1169,2059,1179,2076,1192,2087,1194,2093,1188m2255,852l2199,849,2180,848,2180,890,2049,1021,2007,1063,2006,1051,2004,1041,2000,1032,1994,1025,1990,1021,1973,1013,1964,1012,1948,1015,1926,1021,1897,1029,1897,1038,1924,1045,1948,1054,1970,1066,1990,1080,1916,1154,1821,1249,1796,1228,1787,1236,1804,1263,1816,1288,1824,1310,1828,1331,1830,1350,1832,1360,1836,1365,1838,1367,1840,1365,1849,1365,1861,1352,1870,1335,1874,1327,1876,1316,1872,1308,1867,1300,1859,1289,1848,1276,1834,1261,1846,1249,2032,1063,2194,901,2200,920,2212,960,2218,979,2221,978,2225,977,2228,977,2227,931,2231,901,2232,896,2242,869,2255,852m2325,1159l2324,1144,2323,1139,2310,1143,2298,1144,2288,1142,2279,1137,2269,1130,2258,1122,2246,1112,2232,1099,2224,1107,2238,1125,2250,1140,2260,1153,2266,1162,2274,1175,2272,1185,2266,1196,2163,1299,2147,1314,2136,1323,2129,1327,2127,1327,2132,1310,2139,1289,2149,1254,2157,1219,2163,1185,2167,1153,2172,1119,2176,1080,2180,1038,2191,1021,2197,1013,2127,1006,2132,1047,2133,1089,2131,1130,2127,1171,2122,1212,2116,1248,2109,1281,2101,1310,2030,1238,2032,1226,2034,1214,2036,1202,1965,1232,1984,1249,2003,1267,2023,1287,2087,1350,2065,1402,2041,1452,2014,1501,1986,1548,1994,1552,2030,1503,2062,1456,2088,1411,2110,1369,2123,1377,2133,1375,2140,1369,2181,1327,2201,1308,2283,1225,2305,1202,2320,1180,2325,1159m2384,1031l2378,1021,2369,1013,2361,1008,2351,1005,2339,1003,2325,1002,2308,1005,2286,1010,2258,1019,2226,1029,2227,1033,2227,1036,2228,1040,2267,1042,2300,1046,2328,1052,2350,1061,2367,1070,2378,1072,2382,1067,2384,1065,2384,1031m2563,1312l2540,1291,2515,1267,2487,1240,2456,1209,2456,1198,2457,1188,2458,1177,2388,1200,2407,1217,2433,1241,2465,1273,2504,1312,2382,1434,2316,1369,2279,1331,2281,1319,2285,1295,2245,1310,2211,1322,2234,1343,2266,1374,2306,1413,2355,1461,2236,1580,2158,1502,2161,1491,2163,1481,2165,1470,2095,1497,2116,1516,2141,1539,2169,1567,2201,1599,2199,1607,2198,1615,2196,1624,2210,1623,2249,1622,2249,1592,2262,1580,2407,1434,2517,1324,2542,1350,2547,1340,2556,1324,2563,1312e">
              <v:path arrowok="t"/>
              <v:fill on="t" opacity="32896f" focussize="0,0"/>
              <v:stroke on="f"/>
              <v:imagedata o:title=""/>
              <o:lock v:ext="edit"/>
            </v:shape>
            <v:shape id="_x0000_s1284" o:spid="_x0000_s1284" o:spt="75" type="#_x0000_t75" style="position:absolute;left:2623;top:61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illimitable [ɪ'lɪmɪtəb(ə)l] adj. </w:t>
      </w:r>
      <w:r>
        <w:rPr>
          <w:rFonts w:hint="eastAsia" w:ascii="宋体" w:hAnsi="宋体" w:eastAsia="宋体"/>
        </w:rPr>
        <w:t xml:space="preserve">无限的；无边际的【词频 </w:t>
      </w:r>
      <w:r>
        <w:t>57220</w:t>
      </w:r>
      <w:r>
        <w:rPr>
          <w:rFonts w:hint="eastAsia" w:ascii="宋体" w:hAnsi="宋体" w:eastAsia="宋体"/>
        </w:rPr>
        <w:t xml:space="preserve">】 </w:t>
      </w:r>
      <w:r>
        <w:t xml:space="preserve">limitless ['lɪmɪtlɪs] adj. </w:t>
      </w:r>
      <w:r>
        <w:rPr>
          <w:rFonts w:hint="eastAsia" w:ascii="宋体" w:hAnsi="宋体" w:eastAsia="宋体"/>
        </w:rPr>
        <w:t xml:space="preserve">无限制的；无界限的【词频 </w:t>
      </w:r>
      <w:r>
        <w:t>13981</w:t>
      </w:r>
      <w:r>
        <w:rPr>
          <w:rFonts w:hint="eastAsia" w:ascii="宋体" w:hAnsi="宋体" w:eastAsia="宋体"/>
        </w:rPr>
        <w:t xml:space="preserve">】 </w:t>
      </w:r>
      <w:r>
        <w:t xml:space="preserve">limitlessness ['lɪmɪtlɪsnɪs] n.  </w:t>
      </w:r>
      <w:r>
        <w:rPr>
          <w:rFonts w:hint="eastAsia" w:ascii="宋体" w:hAnsi="宋体" w:eastAsia="宋体"/>
        </w:rPr>
        <w:t>无限【词频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52883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95"/>
        <w:rPr>
          <w:rFonts w:hint="eastAsia" w:ascii="宋体" w:hAnsi="宋体" w:eastAsia="宋体"/>
        </w:rPr>
      </w:pP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it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[l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限制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限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极</w:t>
      </w:r>
      <w:r>
        <w:rPr>
          <w:rFonts w:hint="eastAsia" w:ascii="宋体" w:hAnsi="宋体" w:eastAsia="宋体"/>
          <w:w w:val="100"/>
        </w:rPr>
        <w:t>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追</w:t>
      </w:r>
      <w:r>
        <w:rPr>
          <w:rFonts w:hint="eastAsia" w:ascii="宋体" w:hAnsi="宋体" w:eastAsia="宋体"/>
          <w:spacing w:val="-3"/>
          <w:w w:val="100"/>
        </w:rPr>
        <w:t>诉</w:t>
      </w:r>
      <w:r>
        <w:rPr>
          <w:rFonts w:hint="eastAsia" w:ascii="宋体" w:hAnsi="宋体" w:eastAsia="宋体"/>
          <w:w w:val="100"/>
        </w:rPr>
        <w:t>时效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效</w:t>
      </w:r>
      <w:r>
        <w:rPr>
          <w:rFonts w:hint="eastAsia" w:ascii="宋体" w:hAnsi="宋体" w:eastAsia="宋体"/>
          <w:w w:val="100"/>
        </w:rPr>
        <w:t>期</w:t>
      </w:r>
      <w:r>
        <w:rPr>
          <w:rFonts w:hint="eastAsia" w:ascii="宋体" w:hAnsi="宋体" w:eastAsia="宋体"/>
          <w:spacing w:val="-3"/>
          <w:w w:val="100"/>
        </w:rPr>
        <w:t>限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缺</w:t>
      </w:r>
      <w:r>
        <w:rPr>
          <w:rFonts w:hint="eastAsia" w:ascii="宋体" w:hAnsi="宋体" w:eastAsia="宋体"/>
          <w:w w:val="100"/>
        </w:rPr>
        <w:t>陷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03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off-limits [ɔf'limits] adj.  </w:t>
      </w:r>
      <w:r>
        <w:rPr>
          <w:rFonts w:hint="eastAsia" w:ascii="宋体" w:hAnsi="宋体" w:eastAsia="宋体"/>
        </w:rPr>
        <w:t>禁止进入的，禁区的【词频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14858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term-limit [tɜːm-'lɪmɪt] n.  </w:t>
      </w:r>
      <w:r>
        <w:rPr>
          <w:rFonts w:hint="eastAsia" w:ascii="宋体" w:hAnsi="宋体" w:eastAsia="宋体"/>
        </w:rPr>
        <w:t>期限限制【词频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46901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rm-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mit</w:t>
      </w:r>
      <w:r>
        <w:rPr>
          <w:w w:val="100"/>
        </w:rPr>
        <w:t>s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lɪ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期限</w:t>
      </w:r>
      <w:r>
        <w:rPr>
          <w:rFonts w:hint="eastAsia" w:ascii="宋体" w:hAnsi="宋体" w:eastAsia="宋体"/>
          <w:spacing w:val="-3"/>
          <w:w w:val="100"/>
        </w:rPr>
        <w:t>限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4237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476"/>
        <w:jc w:val="both"/>
        <w:rPr>
          <w:rFonts w:hint="eastAsia" w:ascii="宋体" w:hAnsi="宋体" w:eastAsia="宋体"/>
        </w:rPr>
      </w:pPr>
      <w:r>
        <w:t xml:space="preserve">term-limited [tɜːm-'lɪmɪtɪd] adj. </w:t>
      </w:r>
      <w:r>
        <w:rPr>
          <w:rFonts w:hint="eastAsia" w:ascii="宋体" w:hAnsi="宋体" w:eastAsia="宋体"/>
        </w:rPr>
        <w:t xml:space="preserve">有期限限制的【词频 </w:t>
      </w:r>
      <w:r>
        <w:t>49414</w:t>
      </w:r>
      <w:r>
        <w:rPr>
          <w:rFonts w:hint="eastAsia" w:ascii="宋体" w:hAnsi="宋体" w:eastAsia="宋体"/>
        </w:rPr>
        <w:t xml:space="preserve">】 </w:t>
      </w:r>
      <w:r>
        <w:t xml:space="preserve">time-limited [taɪm-'lɪmɪtɪd] adj. </w:t>
      </w:r>
      <w:r>
        <w:rPr>
          <w:rFonts w:hint="eastAsia" w:ascii="宋体" w:hAnsi="宋体" w:eastAsia="宋体"/>
        </w:rPr>
        <w:t xml:space="preserve">有时间限制的【词频 </w:t>
      </w:r>
      <w:r>
        <w:t>41056</w:t>
      </w:r>
      <w:r>
        <w:rPr>
          <w:rFonts w:hint="eastAsia" w:ascii="宋体" w:hAnsi="宋体" w:eastAsia="宋体"/>
        </w:rPr>
        <w:t xml:space="preserve">】 </w:t>
      </w:r>
      <w:r>
        <w:t xml:space="preserve">preliminary [prɪ'lɪmɪn(ə)rɪ] n. </w:t>
      </w:r>
      <w:r>
        <w:rPr>
          <w:rFonts w:hint="eastAsia" w:ascii="宋体" w:hAnsi="宋体" w:eastAsia="宋体"/>
        </w:rPr>
        <w:t>准备；预赛；初步措施</w:t>
      </w:r>
    </w:p>
    <w:p>
      <w:pPr>
        <w:pStyle w:val="3"/>
        <w:spacing w:line="516" w:lineRule="auto"/>
        <w:ind w:right="161" w:firstLine="2521"/>
        <w:rPr>
          <w:rFonts w:hint="eastAsia" w:ascii="宋体" w:hAnsi="宋体" w:eastAsia="宋体"/>
        </w:rPr>
      </w:pPr>
      <w:r>
        <w:pict>
          <v:group id="_x0000_s1285" o:spid="_x0000_s1285" o:spt="203" style="position:absolute;left:0pt;margin-left:144.8pt;margin-top:15.45pt;height:392.45pt;width:390.4pt;mso-position-horizontal-relative:page;z-index:-210944;mso-width-relative:page;mso-height-relative:page;" coordorigin="2896,309" coordsize="7808,7849">
            <o:lock v:ext="edit"/>
            <v:shape id="_x0000_s1286" o:spid="_x0000_s128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87" o:spid="_x0000_s128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88" o:spid="_x0000_s128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初</w:t>
      </w:r>
      <w:r>
        <w:rPr>
          <w:rFonts w:hint="eastAsia" w:ascii="宋体" w:hAnsi="宋体" w:eastAsia="宋体"/>
          <w:spacing w:val="-3"/>
          <w:w w:val="100"/>
        </w:rPr>
        <w:t>步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始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；预</w:t>
      </w:r>
      <w:r>
        <w:rPr>
          <w:rFonts w:hint="eastAsia" w:ascii="宋体" w:hAnsi="宋体" w:eastAsia="宋体"/>
          <w:w w:val="100"/>
        </w:rPr>
        <w:t>备的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4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843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preliminarily [prɪ'lɪmɪn(ə)rɪli]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初步地【词频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44147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limited-liability ['lɪmɪtɪdˌlaɪəˈbɪləti] n. </w:t>
      </w:r>
      <w:r>
        <w:rPr>
          <w:rFonts w:hint="eastAsia" w:ascii="宋体" w:hAnsi="宋体" w:eastAsia="宋体"/>
        </w:rPr>
        <w:t xml:space="preserve">有限责任；有限债务责任【词频 </w:t>
      </w:r>
      <w:r>
        <w:t>57646</w:t>
      </w:r>
      <w:r>
        <w:rPr>
          <w:rFonts w:hint="eastAsia" w:ascii="宋体" w:hAnsi="宋体" w:eastAsia="宋体"/>
        </w:rPr>
        <w:t xml:space="preserve">】 </w:t>
      </w:r>
      <w:r>
        <w:t xml:space="preserve">limited-slip ['lɪmɪtɪd-slɪp] n.  </w:t>
      </w:r>
      <w:r>
        <w:rPr>
          <w:rFonts w:hint="eastAsia" w:ascii="宋体" w:hAnsi="宋体" w:eastAsia="宋体"/>
        </w:rPr>
        <w:t>止滑【词频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58374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46"/>
        <w:rPr>
          <w:rFonts w:hint="eastAsia" w:ascii="宋体" w:hAnsi="宋体" w:eastAsia="宋体"/>
        </w:rPr>
      </w:pPr>
      <w:r>
        <w:t xml:space="preserve">limited-entry ['lɪmɪtɪd-ˈentrɪ] n. </w:t>
      </w:r>
      <w:r>
        <w:rPr>
          <w:rFonts w:hint="eastAsia" w:ascii="宋体" w:hAnsi="宋体" w:eastAsia="宋体"/>
        </w:rPr>
        <w:t>限制</w:t>
      </w:r>
      <w:r>
        <w:t>-</w:t>
      </w:r>
      <w:r>
        <w:rPr>
          <w:rFonts w:hint="eastAsia" w:ascii="宋体" w:hAnsi="宋体" w:eastAsia="宋体"/>
        </w:rPr>
        <w:t xml:space="preserve">进入【词频 </w:t>
      </w:r>
      <w:r>
        <w:t>54078</w:t>
      </w:r>
      <w:r>
        <w:rPr>
          <w:rFonts w:hint="eastAsia" w:ascii="宋体" w:hAnsi="宋体" w:eastAsia="宋体"/>
        </w:rPr>
        <w:t xml:space="preserve">】 </w:t>
      </w:r>
      <w:r>
        <w:t xml:space="preserve">self-limited ['self'limitid] adj.  </w:t>
      </w:r>
      <w:r>
        <w:rPr>
          <w:rFonts w:hint="eastAsia" w:ascii="宋体" w:hAnsi="宋体" w:eastAsia="宋体"/>
        </w:rPr>
        <w:t>自限的【词频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56562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47"/>
        <w:rPr>
          <w:rFonts w:hint="eastAsia" w:ascii="宋体" w:hAnsi="宋体" w:eastAsia="宋体"/>
        </w:rPr>
      </w:pPr>
      <w:r>
        <w:t xml:space="preserve">self-limiting ['self'lɪmɪtɪŋ] adj. </w:t>
      </w:r>
      <w:r>
        <w:rPr>
          <w:rFonts w:hint="eastAsia" w:ascii="宋体" w:hAnsi="宋体" w:eastAsia="宋体"/>
        </w:rPr>
        <w:t xml:space="preserve">自限制的，制约本身的【词频 </w:t>
      </w:r>
      <w:r>
        <w:t>37447</w:t>
      </w:r>
      <w:r>
        <w:rPr>
          <w:rFonts w:hint="eastAsia" w:ascii="宋体" w:hAnsi="宋体" w:eastAsia="宋体"/>
        </w:rPr>
        <w:t xml:space="preserve">】 </w:t>
      </w:r>
      <w:r>
        <w:t xml:space="preserve">self-limitation ['self'lɪmɪ'teɪʃ(ə)n] n. </w:t>
      </w:r>
      <w:r>
        <w:rPr>
          <w:rFonts w:hint="eastAsia" w:ascii="宋体" w:hAnsi="宋体" w:eastAsia="宋体"/>
        </w:rPr>
        <w:t xml:space="preserve">自我限制【词频 </w:t>
      </w:r>
      <w:r>
        <w:t>58615</w:t>
      </w:r>
      <w:r>
        <w:rPr>
          <w:rFonts w:hint="eastAsia" w:ascii="宋体" w:hAnsi="宋体" w:eastAsia="宋体"/>
        </w:rPr>
        <w:t xml:space="preserve">】 </w:t>
      </w:r>
      <w:r>
        <w:t xml:space="preserve">diffraction-limited [dɪ'frækʃn-'limitid] adj. </w:t>
      </w:r>
      <w:r>
        <w:rPr>
          <w:rFonts w:hint="eastAsia" w:ascii="宋体" w:hAnsi="宋体" w:eastAsia="宋体"/>
        </w:rPr>
        <w:t xml:space="preserve">衍射限制的【词频 </w:t>
      </w:r>
      <w:r>
        <w:t>58607</w:t>
      </w:r>
      <w:r>
        <w:rPr>
          <w:rFonts w:hint="eastAsia" w:ascii="宋体" w:hAnsi="宋体" w:eastAsia="宋体"/>
        </w:rPr>
        <w:t xml:space="preserve">】 </w:t>
      </w:r>
      <w:r>
        <w:t xml:space="preserve">delimit [dɪ'lɪmɪt] vt.  </w:t>
      </w:r>
      <w:r>
        <w:rPr>
          <w:rFonts w:hint="eastAsia" w:ascii="宋体" w:hAnsi="宋体" w:eastAsia="宋体"/>
        </w:rPr>
        <w:t>划界；定界限【词频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26548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delimitation [dɪ,lɪmɪ'teʃən] n.  </w:t>
      </w:r>
      <w:r>
        <w:rPr>
          <w:rFonts w:hint="eastAsia" w:ascii="宋体" w:hAnsi="宋体" w:eastAsia="宋体"/>
        </w:rPr>
        <w:t>定界；限定【词频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38006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3"/>
        <w:rPr>
          <w:rFonts w:hint="eastAsia" w:ascii="宋体" w:hAnsi="宋体" w:eastAsia="宋体"/>
        </w:rPr>
      </w:pPr>
      <w:r>
        <w:t xml:space="preserve">delimited [di'limitid]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划定</w:t>
      </w:r>
      <w:r>
        <w:t>…</w:t>
      </w:r>
      <w:r>
        <w:rPr>
          <w:rFonts w:hint="eastAsia" w:ascii="宋体" w:hAnsi="宋体" w:eastAsia="宋体"/>
        </w:rPr>
        <w:t xml:space="preserve">的界限；限定（过去分词） </w:t>
      </w:r>
      <w:r>
        <w:t xml:space="preserve">adj. </w:t>
      </w:r>
      <w:r>
        <w:rPr>
          <w:rFonts w:hint="eastAsia" w:ascii="宋体" w:hAnsi="宋体" w:eastAsia="宋体"/>
        </w:rPr>
        <w:t xml:space="preserve">划定界限的；被限定了的【词频 </w:t>
      </w:r>
      <w:r>
        <w:t>53286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mɪ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消除；</w:t>
      </w:r>
      <w:r>
        <w:rPr>
          <w:rFonts w:hint="eastAsia" w:ascii="宋体" w:hAnsi="宋体" w:eastAsia="宋体"/>
          <w:spacing w:val="-3"/>
          <w:w w:val="100"/>
        </w:rPr>
        <w:t>排</w:t>
      </w:r>
      <w:r>
        <w:rPr>
          <w:rFonts w:hint="eastAsia" w:ascii="宋体" w:hAnsi="宋体" w:eastAsia="宋体"/>
          <w:w w:val="100"/>
        </w:rPr>
        <w:t>除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289" o:spid="_x0000_s1289" o:spt="203" style="position:absolute;left:0pt;margin-left:63.2pt;margin-top:1.7pt;height:80.25pt;width:77pt;mso-position-horizontal-relative:page;z-index:-210944;mso-width-relative:page;mso-height-relative:page;" coordorigin="1265,35" coordsize="1540,1605">
            <o:lock v:ext="edit"/>
            <v:shape id="_x0000_s1290" o:spid="_x0000_s129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291" o:spid="_x0000_s129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elimination [ɪ,lɪmɪ'neɪʃən] n.  </w:t>
      </w:r>
      <w:r>
        <w:rPr>
          <w:rFonts w:hint="eastAsia" w:ascii="宋体" w:hAnsi="宋体" w:eastAsia="宋体"/>
        </w:rPr>
        <w:t>消除；淘汰；除去【词频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7450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əˌ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被淘</w:t>
      </w:r>
      <w:r>
        <w:rPr>
          <w:rFonts w:hint="eastAsia" w:ascii="宋体" w:hAnsi="宋体" w:eastAsia="宋体"/>
          <w:spacing w:val="-3"/>
          <w:w w:val="100"/>
        </w:rPr>
        <w:t>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消</w:t>
      </w:r>
      <w:r>
        <w:rPr>
          <w:rFonts w:hint="eastAsia" w:ascii="宋体" w:hAnsi="宋体" w:eastAsia="宋体"/>
          <w:w w:val="100"/>
        </w:rPr>
        <w:t>除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排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e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的过去分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5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eliminator [ɪ'lɪmə,netɚ] n.  </w:t>
      </w:r>
      <w:r>
        <w:rPr>
          <w:rFonts w:hint="eastAsia" w:ascii="宋体" w:hAnsi="宋体" w:eastAsia="宋体"/>
        </w:rPr>
        <w:t>消除器；消除者【词频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41137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578"/>
        <w:rPr>
          <w:rFonts w:hint="eastAsia" w:ascii="宋体" w:hAnsi="宋体" w:eastAsia="宋体"/>
        </w:rPr>
      </w:pPr>
      <w:r>
        <w:t xml:space="preserve">sublime [ɪˈlɪmɪneɪt] vt. </w:t>
      </w:r>
      <w:r>
        <w:rPr>
          <w:rFonts w:hint="eastAsia" w:ascii="宋体" w:hAnsi="宋体" w:eastAsia="宋体"/>
        </w:rPr>
        <w:t>排除，消除，淘汰，除掉，</w:t>
      </w:r>
      <w:r>
        <w:t>&lt;</w:t>
      </w:r>
      <w:r>
        <w:rPr>
          <w:rFonts w:hint="eastAsia" w:ascii="宋体" w:hAnsi="宋体" w:eastAsia="宋体"/>
        </w:rPr>
        <w:t>口</w:t>
      </w:r>
      <w:r>
        <w:t>&gt;</w:t>
      </w:r>
      <w:r>
        <w:rPr>
          <w:rFonts w:hint="eastAsia" w:ascii="宋体" w:hAnsi="宋体" w:eastAsia="宋体"/>
        </w:rPr>
        <w:t xml:space="preserve">干掉【词频 </w:t>
      </w:r>
      <w:r>
        <w:t>10630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sub</w:t>
      </w:r>
      <w:r>
        <w:rPr>
          <w:spacing w:val="-2"/>
          <w:w w:val="100"/>
        </w:rPr>
        <w:t>limi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1"/>
          <w:w w:val="100"/>
        </w:rPr>
        <w:t>lɪ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崇高；</w:t>
      </w:r>
      <w:r>
        <w:rPr>
          <w:rFonts w:hint="eastAsia" w:ascii="宋体" w:hAnsi="宋体" w:eastAsia="宋体"/>
          <w:spacing w:val="-3"/>
          <w:w w:val="100"/>
        </w:rPr>
        <w:t>庄</w:t>
      </w:r>
      <w:r>
        <w:rPr>
          <w:rFonts w:hint="eastAsia" w:ascii="宋体" w:hAnsi="宋体" w:eastAsia="宋体"/>
          <w:w w:val="100"/>
        </w:rPr>
        <w:t>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质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尚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sub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366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sublimely [ɪˌlɪmɪ'neɪʃn] n.  </w:t>
      </w:r>
      <w:r>
        <w:rPr>
          <w:rFonts w:hint="eastAsia" w:ascii="宋体" w:hAnsi="宋体" w:eastAsia="宋体"/>
        </w:rPr>
        <w:t>排除；除去；根除；淘汰【词频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33911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96"/>
        <w:rPr>
          <w:rFonts w:hint="eastAsia" w:ascii="宋体" w:hAnsi="宋体" w:eastAsia="宋体"/>
        </w:rPr>
      </w:pPr>
      <w:r>
        <w:t xml:space="preserve">sublimate [ˈsʌblɪmeɪt] n. </w:t>
      </w:r>
      <w:r>
        <w:rPr>
          <w:rFonts w:hint="eastAsia" w:ascii="宋体" w:hAnsi="宋体" w:eastAsia="宋体"/>
        </w:rPr>
        <w:t xml:space="preserve">升华物 </w:t>
      </w:r>
      <w:r>
        <w:t>vt.</w:t>
      </w:r>
      <w:r>
        <w:rPr>
          <w:rFonts w:hint="eastAsia" w:ascii="宋体" w:hAnsi="宋体" w:eastAsia="宋体"/>
        </w:rPr>
        <w:t xml:space="preserve">（使某物质）升华；使净化；纯化【词频 </w:t>
      </w:r>
      <w:r>
        <w:t>27876</w:t>
      </w:r>
      <w:r>
        <w:rPr>
          <w:rFonts w:hint="eastAsia" w:ascii="宋体" w:hAnsi="宋体" w:eastAsia="宋体"/>
        </w:rPr>
        <w:t xml:space="preserve">】 </w:t>
      </w:r>
      <w:r>
        <w:t>sublimated [ˈsʌblɪmeɪtid] vt.</w:t>
      </w:r>
      <w:r>
        <w:rPr>
          <w:rFonts w:hint="eastAsia" w:ascii="宋体" w:hAnsi="宋体" w:eastAsia="宋体"/>
        </w:rPr>
        <w:t>（使某物质）升华；使净化；纯化【词频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45317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pict>
          <v:group id="_x0000_s1292" o:spid="_x0000_s1292" o:spt="203" style="position:absolute;left:0pt;margin-left:144.8pt;margin-top:46.65pt;height:392.45pt;width:390.4pt;mso-position-horizontal-relative:page;z-index:-210944;mso-width-relative:page;mso-height-relative:page;" coordorigin="2896,933" coordsize="7808,7849">
            <o:lock v:ext="edit"/>
            <v:shape id="_x0000_s1293" o:spid="_x0000_s129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294" o:spid="_x0000_s129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295" o:spid="_x0000_s129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sublimation [,sʌblɪ'meɪʃən] n. 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>升华，</w:t>
      </w:r>
      <w:r>
        <w:t>[</w:t>
      </w:r>
      <w:r>
        <w:rPr>
          <w:rFonts w:hint="eastAsia" w:ascii="宋体" w:hAnsi="宋体" w:eastAsia="宋体"/>
        </w:rPr>
        <w:t>心理</w:t>
      </w:r>
      <w:r>
        <w:t xml:space="preserve">] </w:t>
      </w:r>
      <w:r>
        <w:rPr>
          <w:rFonts w:hint="eastAsia" w:ascii="宋体" w:hAnsi="宋体" w:eastAsia="宋体"/>
        </w:rPr>
        <w:t xml:space="preserve">升华作用；高尚化；升华物【词频 </w:t>
      </w:r>
      <w:r>
        <w:t>28326</w:t>
      </w:r>
      <w:r>
        <w:rPr>
          <w:rFonts w:hint="eastAsia" w:ascii="宋体" w:hAnsi="宋体" w:eastAsia="宋体"/>
        </w:rPr>
        <w:t xml:space="preserve">】 </w:t>
      </w:r>
      <w:r>
        <w:t xml:space="preserve">liminal ['lɪmɪn(ə)l] adj.  </w:t>
      </w:r>
      <w:r>
        <w:rPr>
          <w:rFonts w:hint="eastAsia" w:ascii="宋体" w:hAnsi="宋体" w:eastAsia="宋体"/>
        </w:rPr>
        <w:t>阈限的【词频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27978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liminality ['lɪmɪnælɪtɪ] n.  </w:t>
      </w:r>
      <w:r>
        <w:rPr>
          <w:rFonts w:hint="eastAsia" w:ascii="宋体" w:hAnsi="宋体" w:eastAsia="宋体"/>
        </w:rPr>
        <w:t>阈限【词频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42715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subliminal [sə'blɪmɪn(ə)l] adj. [</w:t>
      </w:r>
      <w:r>
        <w:rPr>
          <w:rFonts w:hint="eastAsia" w:ascii="宋体" w:hAnsi="宋体" w:eastAsia="宋体"/>
        </w:rPr>
        <w:t>生理</w:t>
      </w:r>
      <w:r>
        <w:t xml:space="preserve">] </w:t>
      </w:r>
      <w:r>
        <w:rPr>
          <w:rFonts w:hint="eastAsia" w:ascii="宋体" w:hAnsi="宋体" w:eastAsia="宋体"/>
        </w:rPr>
        <w:t>阈下的；潜在意识的；微小得难以察觉的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29" w:firstLine="252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潜意识；阈下意识【词频 </w:t>
      </w:r>
      <w:r>
        <w:t>20715</w:t>
      </w:r>
      <w:r>
        <w:rPr>
          <w:rFonts w:hint="eastAsia" w:ascii="宋体" w:hAnsi="宋体" w:eastAsia="宋体"/>
        </w:rPr>
        <w:t xml:space="preserve">】 </w:t>
      </w:r>
      <w:r>
        <w:t xml:space="preserve">subliminally [sʌb'liminəli]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下意识地；潜意识地【词频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32731</w:t>
      </w:r>
      <w:r>
        <w:rPr>
          <w:rFonts w:hint="eastAsia" w:ascii="宋体" w:hAnsi="宋体" w:eastAsia="宋体"/>
        </w:rPr>
        <w:t xml:space="preserve">】 </w:t>
      </w:r>
      <w:r>
        <w:t xml:space="preserve">collimate ['kɒlɪmeɪt]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 xml:space="preserve">校准【词频 </w:t>
      </w:r>
      <w:r>
        <w:t>37853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29"/>
        <w:rPr>
          <w:rFonts w:hint="eastAsia" w:ascii="宋体" w:hAnsi="宋体" w:eastAsia="宋体"/>
        </w:rPr>
      </w:pPr>
      <w:r>
        <w:t xml:space="preserve">collimation [kɒlɪ'meɪʃən] n. </w:t>
      </w:r>
      <w:r>
        <w:rPr>
          <w:rFonts w:hint="eastAsia" w:ascii="宋体" w:hAnsi="宋体" w:eastAsia="宋体"/>
        </w:rPr>
        <w:t xml:space="preserve">瞄准；视准【词频 </w:t>
      </w:r>
      <w:r>
        <w:t>34729</w:t>
      </w:r>
      <w:r>
        <w:rPr>
          <w:rFonts w:hint="eastAsia" w:ascii="宋体" w:hAnsi="宋体" w:eastAsia="宋体"/>
        </w:rPr>
        <w:t xml:space="preserve">】 </w:t>
      </w:r>
      <w:r>
        <w:t xml:space="preserve">collimator ['kɒlɪmeɪtə] n.  </w:t>
      </w:r>
      <w:r>
        <w:rPr>
          <w:rFonts w:hint="eastAsia" w:ascii="宋体" w:hAnsi="宋体" w:eastAsia="宋体"/>
        </w:rPr>
        <w:t>瞄准仪；准直器【词频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53773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ll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校准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58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349"/>
        </w:tabs>
        <w:spacing w:before="0" w:after="0" w:line="240" w:lineRule="auto"/>
        <w:ind w:left="3348" w:right="0" w:hanging="884"/>
        <w:jc w:val="left"/>
        <w:rPr>
          <w:rFonts w:hint="eastAsia" w:ascii="Microsoft JhengHei" w:eastAsia="Microsoft JhengHei"/>
        </w:rPr>
      </w:pPr>
      <w:bookmarkStart w:id="39" w:name="214. -mand- = -mend- 命令"/>
      <w:bookmarkEnd w:id="39"/>
      <w:bookmarkStart w:id="40" w:name="_bookmark13"/>
      <w:bookmarkEnd w:id="40"/>
      <w:bookmarkStart w:id="41" w:name="_bookmark13"/>
      <w:bookmarkEnd w:id="41"/>
      <w:r>
        <w:t>-mand- = -mend-</w:t>
      </w:r>
      <w:r>
        <w:rPr>
          <w:spacing w:val="69"/>
        </w:rPr>
        <w:t xml:space="preserve"> </w:t>
      </w:r>
      <w:r>
        <w:rPr>
          <w:rFonts w:hint="eastAsia" w:ascii="Microsoft JhengHei" w:eastAsia="Microsoft JhengHei"/>
          <w:spacing w:val="4"/>
        </w:rPr>
        <w:t>命令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>
          <w:spacing w:val="-1"/>
          <w:w w:val="100"/>
        </w:rPr>
        <w:t>o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e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w w:val="100"/>
        </w:rPr>
        <w:t>n</w:t>
      </w:r>
      <w:r>
        <w:rPr>
          <w:spacing w:val="-3"/>
          <w:w w:val="100"/>
        </w:rPr>
        <w:t>d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i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（命令</w:t>
      </w:r>
      <w:r>
        <w:rPr>
          <w:rFonts w:hint="eastAsia" w:ascii="宋体" w:eastAsia="宋体"/>
          <w:spacing w:val="-3"/>
          <w:w w:val="100"/>
        </w:rPr>
        <w:t>，委</w:t>
      </w:r>
      <w:r>
        <w:rPr>
          <w:rFonts w:hint="eastAsia" w:ascii="宋体" w:eastAsia="宋体"/>
          <w:w w:val="100"/>
        </w:rPr>
        <w:t>托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【引申】命令</w:t>
      </w:r>
      <w:r>
        <w:t>/</w:t>
      </w:r>
      <w:r>
        <w:rPr>
          <w:rFonts w:hint="eastAsia" w:ascii="宋体" w:eastAsia="宋体"/>
        </w:rPr>
        <w:t>委托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command [kə'mɑːnd] vi.  </w:t>
      </w:r>
      <w:r>
        <w:rPr>
          <w:rFonts w:hint="eastAsia" w:ascii="宋体" w:hAnsi="宋体" w:eastAsia="宋体"/>
        </w:rPr>
        <w:t xml:space="preserve">命令，指挥；控制 </w:t>
      </w:r>
      <w:r>
        <w:t xml:space="preserve">vt. </w:t>
      </w:r>
      <w:r>
        <w:rPr>
          <w:rFonts w:hint="eastAsia" w:ascii="宋体" w:hAnsi="宋体" w:eastAsia="宋体"/>
        </w:rPr>
        <w:t>命令，指挥；控制；远望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22" w:firstLine="2100"/>
        <w:rPr>
          <w:rFonts w:hint="eastAsia" w:ascii="宋体" w:hAnsi="宋体" w:eastAsia="宋体"/>
        </w:rPr>
      </w:pPr>
      <w:r>
        <w:pict>
          <v:group id="_x0000_s1296" o:spid="_x0000_s1296" o:spt="203" style="position:absolute;left:0pt;margin-left:63.2pt;margin-top:-3.8pt;height:80.25pt;width:77pt;mso-position-horizontal-relative:page;z-index:-210944;mso-width-relative:page;mso-height-relative:page;" coordorigin="1265,-77" coordsize="1540,1605">
            <o:lock v:ext="edit"/>
            <v:shape id="_x0000_s1297" o:spid="_x0000_s1297" style="position:absolute;left:1265;top:157;height:1371;width:1299;" fillcolor="#C0C0C0" filled="t" stroked="f" coordorigin="1265,157" coordsize="1299,1371" path="m1646,1188l1638,1180,1579,1254,1543,1300,1511,1340,1506,1263,1497,1184,1492,1150,1485,1103,1469,1020,1474,1009,1479,999,1484,988,1414,999,1429,1036,1440,1071,1448,1103,1454,1131,1400,1193,1360,1239,1354,1183,1346,1125,1337,1064,1324,1001,1327,990,1331,980,1334,969,1265,984,1280,1018,1295,1056,1308,1098,1322,1146,1333,1193,1337,1230,1334,1257,1326,1273,1387,1292,1388,1278,1393,1263,1401,1245,1404,1239,1412,1224,1424,1203,1436,1184,1448,1167,1461,1150,1470,1193,1476,1232,1481,1268,1484,1300,1486,1329,1484,1354,1479,1374,1471,1389,1530,1405,1535,1385,1544,1363,1554,1340,1555,1339,1568,1313,1581,1291,1605,1254,1624,1224,1646,1188m1724,1258l1712,1254,1685,1313,1662,1363,1642,1404,1625,1437,1611,1465,1598,1487,1588,1504,1581,1515,1644,1528,1647,1497,1661,1442,1687,1362,1724,1258m2011,706l2009,691,2004,680,1992,664,1974,642,1950,615,1946,617,1943,619,1939,621,1950,651,1958,678,1961,702,1960,723,1958,741,1960,752,1962,754,1964,756,1973,756,1984,750,1992,746,2000,737,2007,727,2011,718,2011,706m2088,1085l2087,1069,2083,1054,2083,1051,2071,1054,2060,1054,2050,1052,2040,1047,2029,1041,2012,1029,1991,1011,1965,988,1961,992,1958,995,1954,999,1980,1027,2001,1050,2016,1067,2026,1079,2032,1089,2034,1098,2035,1098,2033,1107,2028,1115,1891,1252,1874,1265,1857,1269,1841,1266,1825,1254,1765,1193,1709,1138,1722,1125,1815,1032,1872,975,1881,985,1899,1003,1903,990,1908,975,1910,969,1914,958,1897,944,1871,919,1859,908,1859,963,1790,1032,1764,1007,1764,1058,1697,1125,1608,1037,1596,1024,1606,1013,1663,957,1714,1007,1764,1058,1764,1007,1714,957,1688,931,1705,914,1758,862,1859,963,1859,908,1836,885,1813,862,1792,840,1796,811,1745,811,1745,849,1680,914,1674,886,1669,860,1667,843,1667,927,1583,1011,1572,1012,1562,1013,1551,1013,1545,977,1539,944,1532,916,1526,891,1543,874,1590,827,1623,794,1634,828,1656,894,1667,927,1667,843,1666,834,1665,811,1665,794,1665,789,1666,773,1670,758,1678,744,1608,741,1608,784,1564,828,1518,874,1514,861,1510,845,1505,827,1499,809,1502,799,1504,789,1507,779,1438,794,1455,826,1471,862,1487,901,1503,944,1516,990,1524,1038,1529,1087,1530,1136,1543,1136,1548,1113,1551,1089,1553,1064,1554,1037,1710,1193,1809,1291,1832,1309,1855,1316,1877,1310,1899,1294,1924,1269,2000,1193,2061,1131,2070,1123,2080,1108,2085,1098,2088,1085m2093,497l2093,463,2089,455,2072,438,2064,434,2054,433,2036,435,2011,441,1977,448,1977,457,2000,463,2022,470,2041,478,2059,489,2076,501,2087,503,2093,497m2255,162l2199,159,2180,157,2180,200,2049,331,2007,373,2006,361,2004,350,2000,342,1994,335,1990,330,1973,322,1964,321,1948,324,1926,331,1897,339,1897,347,1924,355,1948,364,1970,375,1990,389,1916,463,1821,558,1796,537,1787,545,1804,572,1816,597,1824,619,1828,640,1830,659,1832,670,1836,674,1838,676,1840,674,1849,674,1861,661,1870,644,1874,636,1876,626,1872,617,1867,609,1859,599,1848,586,1834,571,1846,558,2032,373,2194,210,2200,230,2212,269,2218,288,2221,288,2225,287,2228,286,2227,241,2231,210,2232,205,2242,179,2255,162m2325,468l2324,453,2323,448,2310,452,2298,453,2288,451,2279,446,2269,440,2258,431,2246,421,2232,408,2224,417,2238,435,2250,450,2260,463,2266,472,2274,484,2272,495,2266,505,2163,609,2147,623,2136,633,2129,637,2127,636,2132,619,2139,599,2149,563,2157,529,2163,495,2167,462,2172,428,2176,389,2180,347,2191,330,2197,322,2127,316,2132,357,2133,398,2131,439,2127,480,2122,521,2116,558,2109,590,2101,619,2030,548,2032,536,2034,524,2036,512,1965,541,1984,558,2003,576,2023,596,2087,659,2065,711,2041,762,2014,810,1986,857,1994,862,2030,812,2062,765,2088,721,2110,678,2123,687,2133,685,2140,678,2181,637,2201,617,2283,535,2305,512,2320,489,2325,468m2384,341l2378,330,2369,322,2361,318,2351,314,2339,312,2325,311,2308,314,2286,320,2258,328,2226,339,2227,342,2227,346,2228,349,2267,351,2300,355,2328,362,2350,370,2367,379,2378,381,2382,377,2384,375,2384,341m2563,621l2540,601,2515,577,2487,549,2456,518,2456,507,2457,497,2458,486,2388,510,2407,526,2433,550,2465,582,2504,621,2382,744,2316,678,2279,640,2281,628,2285,604,2245,619,2211,632,2234,653,2266,683,2306,723,2355,771,2236,889,2158,811,2161,800,2163,790,2165,779,2095,807,2116,825,2141,849,2169,877,2201,908,2199,916,2198,925,2196,933,2210,933,2249,931,2249,902,2262,889,2407,744,2517,634,2542,659,2547,650,2556,634,2563,621e">
              <v:path arrowok="t"/>
              <v:fill on="t" opacity="32896f" focussize="0,0"/>
              <v:stroke on="f"/>
              <v:imagedata o:title=""/>
              <o:lock v:ext="edit"/>
            </v:shape>
            <v:shape id="_x0000_s1298" o:spid="_x0000_s1298" o:spt="75" type="#_x0000_t75" style="position:absolute;left:2623;top:-7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挥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控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3"/>
          <w:w w:val="100"/>
        </w:rPr>
        <w:t>；司</w:t>
      </w:r>
      <w:r>
        <w:rPr>
          <w:rFonts w:hint="eastAsia" w:ascii="宋体" w:hAnsi="宋体" w:eastAsia="宋体"/>
          <w:w w:val="100"/>
        </w:rPr>
        <w:t>令部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02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ndə]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指挥</w:t>
      </w:r>
      <w:r>
        <w:rPr>
          <w:rFonts w:hint="eastAsia" w:ascii="宋体" w:hAnsi="宋体" w:eastAsia="宋体"/>
          <w:spacing w:val="-3"/>
          <w:w w:val="100"/>
        </w:rPr>
        <w:t>官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司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2"/>
          <w:w w:val="100"/>
        </w:rPr>
        <w:t>官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23</w:t>
      </w:r>
      <w:r>
        <w:rPr>
          <w:w w:val="100"/>
        </w:rPr>
        <w:t>70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655"/>
        <w:rPr>
          <w:rFonts w:hint="eastAsia" w:ascii="宋体" w:hAnsi="宋体" w:eastAsia="宋体"/>
        </w:rPr>
      </w:pPr>
      <w:r>
        <w:t xml:space="preserve">commandant [,kɒmən'dænt] n. </w:t>
      </w:r>
      <w:r>
        <w:rPr>
          <w:rFonts w:hint="eastAsia" w:ascii="宋体" w:hAnsi="宋体" w:eastAsia="宋体"/>
        </w:rPr>
        <w:t xml:space="preserve">司令官，指挥官；军事学校的校长【词频 </w:t>
      </w:r>
      <w:r>
        <w:t>20610</w:t>
      </w:r>
      <w:r>
        <w:rPr>
          <w:rFonts w:hint="eastAsia" w:ascii="宋体" w:hAnsi="宋体" w:eastAsia="宋体"/>
        </w:rPr>
        <w:t xml:space="preserve">】 </w:t>
      </w:r>
      <w:r>
        <w:t xml:space="preserve">commandment [kə'mɑːndmənt] n.  </w:t>
      </w:r>
      <w:r>
        <w:rPr>
          <w:rFonts w:hint="eastAsia" w:ascii="宋体" w:hAnsi="宋体" w:eastAsia="宋体"/>
        </w:rPr>
        <w:t>戒律；法令【词频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15205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commanding [kə'mɑːndɪŋ] adj. </w:t>
      </w:r>
      <w:r>
        <w:rPr>
          <w:rFonts w:hint="eastAsia" w:ascii="宋体" w:hAnsi="宋体" w:eastAsia="宋体"/>
        </w:rPr>
        <w:t>指挥的；居高临下的；威风凛凛的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681"/>
        <w:rPr>
          <w:rFonts w:hint="eastAsia" w:asci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指挥；</w:t>
      </w:r>
      <w:r>
        <w:rPr>
          <w:rFonts w:hint="eastAsia" w:ascii="宋体" w:eastAsia="宋体"/>
          <w:spacing w:val="-3"/>
          <w:w w:val="100"/>
        </w:rPr>
        <w:t>统</w:t>
      </w:r>
      <w:r>
        <w:rPr>
          <w:rFonts w:hint="eastAsia" w:ascii="宋体" w:eastAsia="宋体"/>
          <w:w w:val="100"/>
        </w:rPr>
        <w:t>帅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负</w:t>
      </w:r>
      <w:r>
        <w:rPr>
          <w:rFonts w:hint="eastAsia" w:ascii="宋体" w:eastAsia="宋体"/>
          <w:spacing w:val="-3"/>
          <w:w w:val="100"/>
        </w:rPr>
        <w:t>责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现</w:t>
      </w:r>
      <w:r>
        <w:rPr>
          <w:rFonts w:hint="eastAsia" w:ascii="宋体" w:eastAsia="宋体"/>
          <w:w w:val="100"/>
        </w:rPr>
        <w:t>在分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rFonts w:hint="eastAsia" w:ascii="宋体" w:eastAsia="宋体"/>
          <w:w w:val="100"/>
        </w:rPr>
        <w:t>词频</w:t>
      </w:r>
      <w:r>
        <w:rPr>
          <w:rFonts w:hint="eastAsia" w:ascii="宋体" w:eastAsia="宋体"/>
          <w:spacing w:val="-55"/>
        </w:rPr>
        <w:t xml:space="preserve"> </w:t>
      </w:r>
      <w:r>
        <w:rPr>
          <w:w w:val="100"/>
        </w:rPr>
        <w:t>857</w:t>
      </w:r>
      <w:r>
        <w:rPr>
          <w:spacing w:val="-3"/>
          <w:w w:val="100"/>
        </w:rPr>
        <w:t>5</w:t>
      </w:r>
      <w:r>
        <w:rPr>
          <w:rFonts w:hint="eastAsia" w:ascii="宋体" w:eastAsia="宋体"/>
          <w:w w:val="100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commandingly [kə'mɑːndɪŋli] adv.  </w:t>
      </w:r>
      <w:r>
        <w:rPr>
          <w:rFonts w:hint="eastAsia" w:ascii="宋体" w:hAnsi="宋体" w:eastAsia="宋体"/>
        </w:rPr>
        <w:t xml:space="preserve">指挥地【词频 </w:t>
      </w:r>
      <w:r>
        <w:t>51957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commandeer [,kɒmən'dɪə] vt.  </w:t>
      </w:r>
      <w:r>
        <w:rPr>
          <w:rFonts w:hint="eastAsia" w:ascii="宋体" w:hAnsi="宋体" w:eastAsia="宋体"/>
        </w:rPr>
        <w:t>征用；霸占，没收；强取【词频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19284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19"/>
        <w:rPr>
          <w:rFonts w:hint="eastAsia" w:ascii="宋体" w:hAnsi="宋体" w:eastAsia="宋体"/>
        </w:rPr>
      </w:pPr>
      <w:r>
        <w:pict>
          <v:group id="_x0000_s1299" o:spid="_x0000_s1299" o:spt="203" style="position:absolute;left:0pt;margin-left:144.8pt;margin-top:43.35pt;height:392.45pt;width:390.4pt;mso-position-horizontal-relative:page;z-index:-210944;mso-width-relative:page;mso-height-relative:page;" coordorigin="2896,867" coordsize="7808,7849">
            <o:lock v:ext="edit"/>
            <v:shape id="_x0000_s1300" o:spid="_x0000_s1300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01" o:spid="_x0000_s1301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02" o:spid="_x0000_s1302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andee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100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d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征用；</w:t>
      </w:r>
      <w:r>
        <w:rPr>
          <w:rFonts w:hint="eastAsia" w:ascii="宋体" w:hAnsi="宋体" w:eastAsia="宋体"/>
          <w:spacing w:val="-3"/>
          <w:w w:val="100"/>
        </w:rPr>
        <w:t>霸</w:t>
      </w:r>
      <w:r>
        <w:rPr>
          <w:rFonts w:hint="eastAsia" w:ascii="宋体" w:hAnsi="宋体" w:eastAsia="宋体"/>
          <w:w w:val="100"/>
        </w:rPr>
        <w:t>占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没</w:t>
      </w:r>
      <w:r>
        <w:rPr>
          <w:rFonts w:hint="eastAsia" w:ascii="宋体" w:hAnsi="宋体" w:eastAsia="宋体"/>
          <w:spacing w:val="-3"/>
          <w:w w:val="100"/>
        </w:rPr>
        <w:t>收；</w:t>
      </w:r>
      <w:r>
        <w:rPr>
          <w:rFonts w:hint="eastAsia" w:ascii="宋体" w:hAnsi="宋体" w:eastAsia="宋体"/>
          <w:w w:val="100"/>
        </w:rPr>
        <w:t>强取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3971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ando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ndə</w:t>
      </w:r>
      <w:r>
        <w:rPr>
          <w:spacing w:val="-1"/>
          <w:w w:val="100"/>
        </w:rPr>
        <w:t>ʊ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突击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突</w:t>
      </w:r>
      <w:r>
        <w:rPr>
          <w:rFonts w:hint="eastAsia" w:ascii="宋体" w:hAnsi="宋体" w:eastAsia="宋体"/>
          <w:w w:val="100"/>
        </w:rPr>
        <w:t>击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andos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</w:t>
      </w:r>
      <w:r>
        <w:rPr>
          <w:spacing w:val="-4"/>
          <w:w w:val="100"/>
        </w:rPr>
        <w:t>mm</w:t>
      </w:r>
      <w:r>
        <w:rPr>
          <w:w w:val="100"/>
        </w:rPr>
        <w:t>andoe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74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self-command [ˌselfkə'mænd] n.  </w:t>
      </w:r>
      <w:r>
        <w:rPr>
          <w:rFonts w:hint="eastAsia" w:ascii="宋体" w:hAnsi="宋体" w:eastAsia="宋体"/>
        </w:rPr>
        <w:t>自制，克己【词频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59106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command-and-control [kə'mɑːnd-ənd-kənˈtrəʊl] n.  </w:t>
      </w:r>
      <w:r>
        <w:rPr>
          <w:rFonts w:hint="eastAsia" w:ascii="宋体" w:hAnsi="宋体" w:eastAsia="宋体"/>
        </w:rPr>
        <w:t>指挥控制【词频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28742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60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4"/>
          <w:w w:val="100"/>
        </w:rPr>
        <w:t>-</w:t>
      </w:r>
      <w:r>
        <w:rPr>
          <w:w w:val="100"/>
        </w:rPr>
        <w:t>c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ɛk</w:t>
      </w:r>
      <w:r>
        <w:rPr>
          <w:spacing w:val="-1"/>
          <w:w w:val="100"/>
        </w:rPr>
        <w:t>ə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nk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nd]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副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；副</w:t>
      </w:r>
      <w:r>
        <w:rPr>
          <w:rFonts w:hint="eastAsia" w:ascii="宋体" w:hAnsi="宋体" w:eastAsia="宋体"/>
          <w:w w:val="100"/>
        </w:rPr>
        <w:t>指挥</w:t>
      </w:r>
      <w:r>
        <w:rPr>
          <w:rFonts w:hint="eastAsia" w:ascii="宋体" w:hAnsi="宋体" w:eastAsia="宋体"/>
          <w:spacing w:val="-3"/>
          <w:w w:val="100"/>
        </w:rPr>
        <w:t>官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ond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934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commander-in-chief [kə'ma:ndə in tʃi:f] n.  </w:t>
      </w:r>
      <w:r>
        <w:rPr>
          <w:rFonts w:hint="eastAsia" w:ascii="宋体" w:hAnsi="宋体" w:eastAsia="宋体"/>
        </w:rPr>
        <w:t>总司令【词频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17699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demand [dɪ'mɑːnd] vt.  </w:t>
      </w:r>
      <w:r>
        <w:rPr>
          <w:rFonts w:hint="eastAsia" w:ascii="宋体" w:hAnsi="宋体" w:eastAsia="宋体"/>
        </w:rPr>
        <w:t xml:space="preserve">要求；需要；查询 </w:t>
      </w:r>
      <w:r>
        <w:t xml:space="preserve">vi. </w:t>
      </w:r>
      <w:r>
        <w:rPr>
          <w:rFonts w:hint="eastAsia" w:ascii="宋体" w:hAnsi="宋体" w:eastAsia="宋体"/>
        </w:rPr>
        <w:t>需要；请求；查问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36" w:firstLine="168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经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需</w:t>
      </w:r>
      <w:r>
        <w:rPr>
          <w:rFonts w:hint="eastAsia" w:ascii="宋体" w:hAnsi="宋体" w:eastAsia="宋体"/>
          <w:w w:val="100"/>
        </w:rPr>
        <w:t>求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求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需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45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demander [dɪ'mændɚ] n.  </w:t>
      </w:r>
      <w:r>
        <w:rPr>
          <w:rFonts w:hint="eastAsia" w:ascii="宋体" w:hAnsi="宋体" w:eastAsia="宋体"/>
        </w:rPr>
        <w:t>要求者，请求者【词频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57567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demandable [dɪ'mɑːndəbl] adj. </w:t>
      </w:r>
      <w:r>
        <w:rPr>
          <w:rFonts w:hint="eastAsia" w:ascii="宋体" w:hAnsi="宋体" w:eastAsia="宋体"/>
        </w:rPr>
        <w:t>可请求的，可要求的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demandant [dɪ'mɑːndənt] n.</w:t>
      </w:r>
      <w:r>
        <w:rPr>
          <w:spacing w:val="51"/>
        </w:rPr>
        <w:t xml:space="preserve"> </w:t>
      </w:r>
      <w:r>
        <w:rPr>
          <w:rFonts w:hint="eastAsia" w:ascii="宋体" w:hAnsi="宋体" w:eastAsia="宋体"/>
        </w:rPr>
        <w:t>原告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苛</w:t>
      </w:r>
      <w:r>
        <w:rPr>
          <w:rFonts w:hint="eastAsia" w:ascii="宋体" w:hAnsi="宋体" w:eastAsia="宋体"/>
          <w:spacing w:val="-3"/>
          <w:w w:val="100"/>
        </w:rPr>
        <w:t>求的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求</w:t>
      </w:r>
      <w:r>
        <w:rPr>
          <w:rFonts w:hint="eastAsia" w:ascii="宋体" w:hAnsi="宋体" w:eastAsia="宋体"/>
          <w:spacing w:val="-3"/>
          <w:w w:val="100"/>
        </w:rPr>
        <w:t>高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吃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求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查问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undemanding [ʌndɪ'mɑːndɪŋ] adj.  </w:t>
      </w:r>
      <w:r>
        <w:rPr>
          <w:rFonts w:hint="eastAsia" w:ascii="宋体" w:hAnsi="宋体" w:eastAsia="宋体"/>
        </w:rPr>
        <w:t>要求不高的；容易的；不严格的【词频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33585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on-demand ['ən-dɪ'mɑːnd] adj.  </w:t>
      </w:r>
      <w:r>
        <w:rPr>
          <w:rFonts w:hint="eastAsia" w:ascii="宋体" w:hAnsi="宋体" w:eastAsia="宋体"/>
        </w:rPr>
        <w:t>按需的【词频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32214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29"/>
        <w:rPr>
          <w:rFonts w:hint="eastAsia" w:ascii="宋体" w:hAnsi="宋体" w:eastAsia="宋体"/>
        </w:rPr>
      </w:pPr>
      <w:r>
        <w:pict>
          <v:group id="_x0000_s1303" o:spid="_x0000_s1303" o:spt="203" style="position:absolute;left:0pt;margin-left:63.2pt;margin-top:-1.55pt;height:80.25pt;width:77pt;mso-position-horizontal-relative:page;z-index:-210944;mso-width-relative:page;mso-height-relative:page;" coordorigin="1265,-31" coordsize="1540,1605">
            <o:lock v:ext="edit"/>
            <v:shape id="_x0000_s1304" o:spid="_x0000_s1304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305" o:spid="_x0000_s1305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in-demand [ɪn-dɪ'mɑːnd] adj. </w:t>
      </w:r>
      <w:r>
        <w:rPr>
          <w:rFonts w:hint="eastAsia" w:ascii="宋体" w:hAnsi="宋体" w:eastAsia="宋体"/>
        </w:rPr>
        <w:t xml:space="preserve">受欢迎的；非常需要的；销路好；有需要【词频 </w:t>
      </w:r>
      <w:r>
        <w:t>45299</w:t>
      </w:r>
      <w:r>
        <w:rPr>
          <w:rFonts w:hint="eastAsia" w:ascii="宋体" w:hAnsi="宋体" w:eastAsia="宋体"/>
        </w:rPr>
        <w:t xml:space="preserve">】 </w:t>
      </w:r>
      <w:r>
        <w:t xml:space="preserve">high-demand [haɪ-dɪ'mɑːnd] adj.  </w:t>
      </w:r>
      <w:r>
        <w:rPr>
          <w:rFonts w:hint="eastAsia" w:ascii="宋体" w:hAnsi="宋体" w:eastAsia="宋体"/>
        </w:rPr>
        <w:t>高需求的【词频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45715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34"/>
        <w:rPr>
          <w:rFonts w:hint="eastAsia" w:ascii="宋体" w:hAnsi="宋体" w:eastAsia="宋体"/>
        </w:rPr>
      </w:pPr>
      <w:r>
        <w:t xml:space="preserve">demand-side [diˈmɑ:nd said] adj. </w:t>
      </w:r>
      <w:r>
        <w:rPr>
          <w:rFonts w:hint="eastAsia" w:ascii="宋体" w:hAnsi="宋体" w:eastAsia="宋体"/>
        </w:rPr>
        <w:t xml:space="preserve">需求学派的，需求方面的【词频 </w:t>
      </w:r>
      <w:r>
        <w:t>38452</w:t>
      </w:r>
      <w:r>
        <w:rPr>
          <w:rFonts w:hint="eastAsia" w:ascii="宋体" w:hAnsi="宋体" w:eastAsia="宋体"/>
        </w:rPr>
        <w:t xml:space="preserve">】 </w:t>
      </w:r>
      <w:r>
        <w:t xml:space="preserve">supply-demand [səˈplaɪ-dɪ'mɑːnd] adj.  </w:t>
      </w:r>
      <w:r>
        <w:rPr>
          <w:rFonts w:hint="eastAsia" w:ascii="宋体" w:hAnsi="宋体" w:eastAsia="宋体"/>
        </w:rPr>
        <w:t>供需的【词频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52781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27"/>
        <w:rPr>
          <w:rFonts w:hint="eastAsia" w:ascii="宋体" w:hAnsi="宋体" w:eastAsia="宋体"/>
        </w:rPr>
      </w:pPr>
      <w:r>
        <w:t xml:space="preserve">supply-and-demand [səˈplaɪ-ənd-dɪ'mɑːnd] adj. </w:t>
      </w:r>
      <w:r>
        <w:rPr>
          <w:rFonts w:hint="eastAsia" w:ascii="宋体" w:hAnsi="宋体" w:eastAsia="宋体"/>
        </w:rPr>
        <w:t xml:space="preserve">供应与需求的【词频 </w:t>
      </w:r>
      <w:r>
        <w:t>46743</w:t>
      </w:r>
      <w:r>
        <w:rPr>
          <w:rFonts w:hint="eastAsia" w:ascii="宋体" w:hAnsi="宋体" w:eastAsia="宋体"/>
        </w:rPr>
        <w:t xml:space="preserve">】 </w:t>
      </w:r>
      <w:r>
        <w:t xml:space="preserve">video-on-demand [,vidiəuɔndi'mɑ:nd] n.  </w:t>
      </w:r>
      <w:r>
        <w:rPr>
          <w:rFonts w:hint="eastAsia" w:ascii="宋体" w:hAnsi="宋体" w:eastAsia="宋体"/>
        </w:rPr>
        <w:t>视讯自选节目；电视点播【词频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48427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50"/>
        <w:rPr>
          <w:rFonts w:hint="eastAsia" w:ascii="宋体" w:hAnsi="宋体" w:eastAsia="宋体"/>
        </w:rPr>
      </w:pPr>
      <w:r>
        <w:t xml:space="preserve">mandate ['mændeɪt] n. </w:t>
      </w:r>
      <w:r>
        <w:rPr>
          <w:rFonts w:hint="eastAsia" w:ascii="宋体" w:hAnsi="宋体" w:eastAsia="宋体"/>
        </w:rPr>
        <w:t xml:space="preserve">授权；命令，指令；委托管理；受命进行的工作 </w:t>
      </w:r>
      <w:r>
        <w:t xml:space="preserve">vt. </w:t>
      </w:r>
      <w:r>
        <w:rPr>
          <w:rFonts w:hint="eastAsia" w:ascii="宋体" w:hAnsi="宋体" w:eastAsia="宋体"/>
        </w:rPr>
        <w:t xml:space="preserve">授权；托管【词频 </w:t>
      </w:r>
      <w:r>
        <w:t>3752</w:t>
      </w:r>
      <w:r>
        <w:rPr>
          <w:rFonts w:hint="eastAsia" w:ascii="宋体" w:hAnsi="宋体" w:eastAsia="宋体"/>
        </w:rPr>
        <w:t>，</w:t>
      </w:r>
      <w:r>
        <w:t>7424</w:t>
      </w:r>
      <w:r>
        <w:rPr>
          <w:rFonts w:hint="eastAsia" w:ascii="宋体" w:hAnsi="宋体" w:eastAsia="宋体"/>
        </w:rPr>
        <w:t xml:space="preserve">】 </w:t>
      </w:r>
      <w:r>
        <w:t xml:space="preserve">mandator [mæn'detɚ] n. </w:t>
      </w:r>
      <w:r>
        <w:rPr>
          <w:rFonts w:hint="eastAsia" w:ascii="宋体" w:hAnsi="宋体" w:eastAsia="宋体"/>
        </w:rPr>
        <w:t>命令者；委托人，托管人</w:t>
      </w:r>
    </w:p>
    <w:p>
      <w:pPr>
        <w:pStyle w:val="3"/>
        <w:spacing w:line="516" w:lineRule="auto"/>
        <w:ind w:right="2169"/>
        <w:rPr>
          <w:rFonts w:hint="eastAsia" w:ascii="宋体" w:hAnsi="宋体" w:eastAsia="宋体"/>
        </w:rPr>
      </w:pPr>
      <w:r>
        <w:pict>
          <v:group id="_x0000_s1306" o:spid="_x0000_s1306" o:spt="203" style="position:absolute;left:0pt;margin-left:144.8pt;margin-top:46.65pt;height:392.45pt;width:390.4pt;mso-position-horizontal-relative:page;z-index:-210944;mso-width-relative:page;mso-height-relative:page;" coordorigin="2896,933" coordsize="7808,7849">
            <o:lock v:ext="edit"/>
            <v:shape id="_x0000_s1307" o:spid="_x0000_s130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08" o:spid="_x0000_s130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09" o:spid="_x0000_s130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nde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委托</w:t>
      </w:r>
      <w:r>
        <w:rPr>
          <w:rFonts w:hint="eastAsia" w:ascii="宋体" w:hAnsi="宋体" w:eastAsia="宋体"/>
          <w:spacing w:val="-3"/>
          <w:w w:val="100"/>
        </w:rPr>
        <w:t>统</w:t>
      </w:r>
      <w:r>
        <w:rPr>
          <w:rFonts w:hint="eastAsia" w:ascii="宋体" w:hAnsi="宋体" w:eastAsia="宋体"/>
          <w:w w:val="100"/>
        </w:rPr>
        <w:t>治的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托管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执行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7359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court-mandated [kɔ:t-'mændetɪd] adj.  </w:t>
      </w:r>
      <w:r>
        <w:rPr>
          <w:rFonts w:hint="eastAsia" w:ascii="宋体" w:hAnsi="宋体" w:eastAsia="宋体"/>
        </w:rPr>
        <w:t>法院授权的【词频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48861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44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1"/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托</w:t>
      </w:r>
      <w:r>
        <w:rPr>
          <w:rFonts w:hint="eastAsia" w:ascii="宋体" w:hAnsi="宋体" w:eastAsia="宋体"/>
          <w:spacing w:val="-3"/>
          <w:w w:val="100"/>
        </w:rPr>
        <w:t>管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命令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托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and</w:t>
      </w:r>
      <w:r>
        <w:rPr>
          <w:spacing w:val="-3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mandatory-minimum ['mændət(ə)rɪ-ˈmɪnɪməm] n.  </w:t>
      </w:r>
      <w:r>
        <w:rPr>
          <w:rFonts w:hint="eastAsia" w:ascii="宋体" w:hAnsi="宋体" w:eastAsia="宋体"/>
        </w:rPr>
        <w:t>法定的最低限度【词频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59635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commend [kə'mend] vt.  </w:t>
      </w:r>
      <w:r>
        <w:rPr>
          <w:rFonts w:hint="eastAsia" w:ascii="宋体" w:hAnsi="宋体" w:eastAsia="宋体"/>
        </w:rPr>
        <w:t>推荐；称赞；把</w:t>
      </w:r>
      <w:r>
        <w:t>…</w:t>
      </w:r>
      <w:r>
        <w:rPr>
          <w:rFonts w:hint="eastAsia" w:ascii="宋体" w:hAnsi="宋体" w:eastAsia="宋体"/>
        </w:rPr>
        <w:t xml:space="preserve">委托 </w:t>
      </w:r>
      <w:r>
        <w:t xml:space="preserve">vi.  </w:t>
      </w:r>
      <w:r>
        <w:rPr>
          <w:rFonts w:hint="eastAsia" w:ascii="宋体" w:hAnsi="宋体" w:eastAsia="宋体"/>
        </w:rPr>
        <w:t>称赞；表扬【词频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10807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94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ended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əˈ</w:t>
      </w:r>
      <w:r>
        <w:rPr>
          <w:spacing w:val="-4"/>
          <w:w w:val="100"/>
        </w:rPr>
        <w:t>m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推荐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；表</w:t>
      </w:r>
      <w:r>
        <w:rPr>
          <w:rFonts w:hint="eastAsia" w:ascii="宋体" w:hAnsi="宋体" w:eastAsia="宋体"/>
          <w:spacing w:val="-3"/>
          <w:w w:val="100"/>
        </w:rPr>
        <w:t>扬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托</w:t>
      </w:r>
      <w:r>
        <w:rPr>
          <w:rFonts w:hint="eastAsia" w:ascii="宋体" w:hAnsi="宋体" w:eastAsia="宋体"/>
          <w:w w:val="100"/>
        </w:rPr>
        <w:t>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赞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55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commendable [kə'mendəb(ə)l] adj. </w:t>
      </w:r>
      <w:r>
        <w:rPr>
          <w:rFonts w:hint="eastAsia" w:ascii="宋体" w:hAnsi="宋体" w:eastAsia="宋体"/>
        </w:rPr>
        <w:t xml:space="preserve">值得赞美的；很好的；可推荐的【词频 </w:t>
      </w:r>
      <w:r>
        <w:t>20343</w:t>
      </w:r>
      <w:r>
        <w:rPr>
          <w:rFonts w:hint="eastAsia" w:ascii="宋体" w:hAnsi="宋体" w:eastAsia="宋体"/>
        </w:rPr>
        <w:t xml:space="preserve">】 </w:t>
      </w:r>
      <w:r>
        <w:t xml:space="preserve">commendation [kɒmen'deɪʃ(ə)n] n.  </w:t>
      </w:r>
      <w:r>
        <w:rPr>
          <w:rFonts w:hint="eastAsia" w:ascii="宋体" w:hAnsi="宋体" w:eastAsia="宋体"/>
        </w:rPr>
        <w:t>推荐；赞扬；奖状【词频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22742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commendably [kə'mændəbli] adv.  </w:t>
      </w:r>
      <w:r>
        <w:rPr>
          <w:rFonts w:hint="eastAsia" w:ascii="宋体" w:hAnsi="宋体" w:eastAsia="宋体"/>
        </w:rPr>
        <w:t xml:space="preserve">很好地；值得赞赏地【词频 </w:t>
      </w:r>
      <w:r>
        <w:t>48874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2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end</w:t>
      </w:r>
      <w:r>
        <w:t xml:space="preserve"> </w:t>
      </w:r>
      <w:r>
        <w:rPr>
          <w:spacing w:val="-1"/>
          <w:w w:val="100"/>
        </w:rPr>
        <w:t>[r</w:t>
      </w:r>
      <w:r>
        <w:rPr>
          <w:w w:val="100"/>
        </w:rPr>
        <w:t>ek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end]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推荐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介</w:t>
      </w:r>
      <w:r>
        <w:rPr>
          <w:rFonts w:hint="eastAsia" w:ascii="宋体" w:hAnsi="宋体" w:eastAsia="宋体"/>
          <w:spacing w:val="-3"/>
          <w:w w:val="100"/>
        </w:rPr>
        <w:t>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劝</w:t>
      </w:r>
      <w:r>
        <w:rPr>
          <w:rFonts w:hint="eastAsia" w:ascii="宋体" w:hAnsi="宋体" w:eastAsia="宋体"/>
          <w:w w:val="100"/>
        </w:rPr>
        <w:t>告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欢迎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托付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推荐</w:t>
      </w:r>
      <w:r>
        <w:rPr>
          <w:rFonts w:hint="eastAsia" w:ascii="宋体" w:hAnsi="宋体" w:eastAsia="宋体"/>
          <w:spacing w:val="-3"/>
          <w:w w:val="100"/>
        </w:rPr>
        <w:t>；建</w:t>
      </w:r>
      <w:r>
        <w:rPr>
          <w:rFonts w:hint="eastAsia" w:ascii="宋体" w:hAnsi="宋体" w:eastAsia="宋体"/>
          <w:w w:val="100"/>
        </w:rPr>
        <w:t>议【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enda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推</w:t>
      </w:r>
      <w:r>
        <w:rPr>
          <w:rFonts w:hint="eastAsia" w:ascii="宋体" w:hAnsi="宋体" w:eastAsia="宋体"/>
          <w:spacing w:val="-3"/>
          <w:w w:val="100"/>
        </w:rPr>
        <w:t>荐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建</w:t>
      </w:r>
      <w:r>
        <w:rPr>
          <w:rFonts w:hint="eastAsia" w:ascii="宋体" w:hAnsi="宋体" w:eastAsia="宋体"/>
          <w:w w:val="100"/>
        </w:rPr>
        <w:t>议</w:t>
      </w:r>
      <w:r>
        <w:rPr>
          <w:rFonts w:hint="eastAsia" w:ascii="宋体" w:hAnsi="宋体" w:eastAsia="宋体"/>
          <w:spacing w:val="-3"/>
          <w:w w:val="100"/>
        </w:rPr>
        <w:t>；推</w:t>
      </w:r>
      <w:r>
        <w:rPr>
          <w:rFonts w:hint="eastAsia" w:ascii="宋体" w:hAnsi="宋体" w:eastAsia="宋体"/>
          <w:w w:val="100"/>
        </w:rPr>
        <w:t>荐信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ended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ek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推</w:t>
      </w:r>
      <w:r>
        <w:rPr>
          <w:rFonts w:hint="eastAsia" w:ascii="宋体" w:hAnsi="宋体" w:eastAsia="宋体"/>
          <w:w w:val="100"/>
        </w:rPr>
        <w:t>荐的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推荐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介绍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建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4"/>
          <w:w w:val="100"/>
        </w:rPr>
        <w:t>mm</w:t>
      </w:r>
      <w:r>
        <w:rPr>
          <w:w w:val="100"/>
        </w:rPr>
        <w:t>end</w:t>
      </w:r>
      <w:r>
        <w:t xml:space="preserve"> </w:t>
      </w:r>
      <w:r>
        <w:rPr>
          <w:rFonts w:hint="eastAsia" w:ascii="宋体" w:hAnsi="宋体" w:eastAsia="宋体"/>
          <w:w w:val="100"/>
        </w:rPr>
        <w:t>的过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850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comandante [kɔ:men´denti] n.  </w:t>
      </w:r>
      <w:r>
        <w:rPr>
          <w:rFonts w:hint="eastAsia" w:ascii="宋体" w:hAnsi="宋体" w:eastAsia="宋体"/>
        </w:rPr>
        <w:t>指挥官【词频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43235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remand [rɪ'mɑːnd] n.  </w:t>
      </w:r>
      <w:r>
        <w:rPr>
          <w:rFonts w:hint="eastAsia" w:ascii="宋体" w:hAnsi="宋体" w:eastAsia="宋体"/>
        </w:rPr>
        <w:t xml:space="preserve">送还，遣回；还押 </w:t>
      </w:r>
      <w:r>
        <w:t xml:space="preserve">vt.  </w:t>
      </w:r>
      <w:r>
        <w:rPr>
          <w:rFonts w:hint="eastAsia" w:ascii="宋体" w:hAnsi="宋体" w:eastAsia="宋体"/>
        </w:rPr>
        <w:t>还押，还押候审；遣回【词频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25225</w:t>
      </w:r>
      <w:r>
        <w:rPr>
          <w:rFonts w:hint="eastAsia" w:ascii="宋体" w:hAnsi="宋体" w:eastAsia="宋体"/>
        </w:rPr>
        <w:t>，</w:t>
      </w:r>
      <w:r>
        <w:t>39590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3"/>
        <w:ind w:left="0"/>
        <w:rPr>
          <w:rFonts w:ascii="宋体"/>
          <w:sz w:val="22"/>
        </w:rPr>
      </w:pPr>
    </w:p>
    <w:p>
      <w:pPr>
        <w:pStyle w:val="3"/>
        <w:spacing w:before="43"/>
        <w:rPr>
          <w:rFonts w:hint="eastAsia" w:ascii="宋体" w:hAnsi="宋体" w:eastAsia="宋体"/>
        </w:rPr>
      </w:pPr>
      <w:r>
        <w:pict>
          <v:group id="_x0000_s1310" o:spid="_x0000_s1310" o:spt="203" style="position:absolute;left:0pt;margin-left:63.2pt;margin-top:0.55pt;height:80.25pt;width:77pt;mso-position-horizontal-relative:page;z-index:-210944;mso-width-relative:page;mso-height-relative:page;" coordorigin="1265,12" coordsize="1540,1605">
            <o:lock v:ext="edit"/>
            <v:shape id="_x0000_s1311" o:spid="_x0000_s1311" style="position:absolute;left:1265;top:246;height:1371;width:1299;" fillcolor="#C0C0C0" filled="t" stroked="f" coordorigin="1265,246" coordsize="1299,1371" path="m1646,1277l1638,1269,1579,1342,1543,1389,1511,1429,1506,1351,1497,1272,1492,1239,1485,1191,1469,1108,1474,1098,1479,1087,1484,1077,1414,1087,1429,1124,1440,1159,1448,1191,1454,1220,1400,1282,1360,1328,1354,1271,1346,1213,1337,1153,1324,1089,1327,1079,1331,1068,1334,1058,1265,1073,1280,1106,1295,1144,1308,1187,1322,1235,1333,1282,1337,1319,1334,1345,1326,1361,1387,1380,1388,1367,1393,1351,1401,1333,1404,1328,1412,1313,1424,1292,1436,1273,1448,1255,1461,1239,1470,1282,1476,1321,1481,1357,1484,1389,1486,1418,1484,1443,1479,1462,1471,1477,1530,1494,1535,1474,1544,1452,1554,1429,1555,1428,1568,1401,1581,1380,1605,1342,1624,1312,1646,1277m1724,1346l1712,1342,1685,1401,1662,1452,1642,1493,1625,1526,1611,1554,1598,1576,1588,1592,1581,1604,1644,1616,1647,1585,1661,1531,1687,1451,1724,1346m2011,794l2009,779,2004,769,1992,753,1974,731,1950,704,1946,706,1943,708,1939,710,1950,740,1958,767,1961,791,1960,811,1958,830,1960,841,1962,843,1964,845,1973,845,1984,838,1992,834,2000,826,2007,815,2011,807,2011,794m2088,1173l2087,1158,2083,1143,2083,1140,2071,1142,2060,1143,2050,1141,2040,1136,2029,1129,2012,1117,1991,1100,1965,1077,1961,1080,1958,1084,1954,1087,1980,1116,2001,1138,2016,1156,2026,1167,2032,1178,2034,1186,2035,1187,2033,1195,2028,1203,1891,1340,1874,1353,1857,1358,1841,1354,1825,1342,1765,1282,1709,1226,1722,1214,1815,1121,1872,1064,1881,1073,1899,1091,1903,1079,1908,1064,1910,1058,1914,1047,1897,1033,1871,1008,1859,996,1859,1051,1790,1121,1764,1096,1764,1146,1697,1214,1608,1125,1596,1113,1606,1102,1663,1045,1714,1096,1764,1146,1764,1096,1714,1045,1688,1020,1705,1003,1758,950,1859,1051,1859,996,1836,973,1813,950,1792,929,1796,900,1745,900,1745,938,1680,1003,1674,975,1669,948,1667,931,1667,1016,1583,1100,1572,1100,1562,1101,1551,1102,1545,1066,1539,1033,1532,1004,1526,980,1543,963,1590,916,1623,883,1634,916,1656,982,1667,1016,1667,931,1666,923,1665,900,1665,883,1665,878,1666,862,1670,846,1678,832,1608,830,1608,872,1564,916,1518,963,1514,949,1510,933,1505,916,1499,898,1502,888,1504,878,1507,868,1438,883,1455,915,1471,951,1487,990,1503,1033,1516,1079,1524,1127,1529,1175,1530,1224,1543,1224,1548,1202,1551,1178,1553,1153,1554,1125,1710,1282,1809,1380,1832,1398,1855,1404,1877,1399,1899,1382,1924,1358,2000,1282,2061,1220,2070,1212,2080,1197,2085,1186,2088,1173m2093,586l2093,552,2089,543,2072,527,2064,522,2054,521,2036,524,2011,529,1977,537,1977,545,2000,551,2022,558,2041,567,2059,577,2076,590,2087,592,2093,586m2255,250l2199,247,2180,246,2180,288,2049,419,2007,461,2006,449,2004,439,2000,430,1994,423,1990,419,1973,411,1964,410,1948,413,1926,419,1897,427,1897,436,1924,443,1948,452,1970,464,1990,478,1916,552,1821,647,1796,626,1787,634,1804,661,1816,686,1824,708,1828,729,1830,748,1832,758,1836,763,1838,765,1840,763,1849,763,1861,750,1870,733,1874,725,1876,714,1872,706,1867,698,1859,687,1848,674,1834,659,1846,647,2032,461,2194,299,2200,318,2212,358,2218,377,2221,376,2225,375,2228,375,2227,329,2231,299,2232,294,2242,267,2255,250m2325,557l2324,542,2323,537,2310,541,2298,542,2288,540,2279,535,2269,528,2258,520,2246,510,2232,497,2224,505,2238,523,2250,538,2260,551,2266,560,2274,573,2272,583,2266,594,2163,697,2147,712,2136,721,2129,725,2127,725,2132,708,2139,687,2149,652,2157,617,2163,583,2167,551,2172,517,2176,478,2180,436,2191,419,2197,411,2127,404,2132,445,2133,487,2131,528,2127,569,2122,610,2116,646,2109,679,2101,708,2030,636,2032,624,2034,612,2036,600,1965,630,1984,647,2003,665,2023,685,2087,748,2065,800,2041,850,2014,899,1986,946,1994,950,2030,901,2062,854,2088,809,2110,767,2123,775,2133,773,2140,767,2181,725,2201,706,2283,623,2305,600,2320,578,2325,557m2384,429l2378,419,2369,411,2361,406,2351,403,2339,401,2325,400,2308,403,2286,408,2258,417,2226,427,2227,431,2227,434,2228,438,2267,440,2300,444,2328,450,2350,459,2367,468,2378,470,2382,465,2384,463,2384,429m2563,710l2540,689,2515,665,2487,638,2456,607,2456,596,2457,586,2458,575,2388,598,2407,615,2433,639,2465,671,2504,710,2382,832,2316,767,2279,729,2281,717,2285,693,2245,708,2211,720,2234,741,2266,772,2306,811,2355,859,2236,978,2158,900,2161,889,2163,879,2165,868,2095,895,2116,914,2141,937,2169,965,2201,997,2199,1005,2198,1013,2196,1022,2210,1021,2249,1020,2249,990,2262,978,2407,832,2517,722,2542,748,2547,738,2556,722,2563,710e">
              <v:path arrowok="t"/>
              <v:fill on="t" opacity="32896f" focussize="0,0"/>
              <v:stroke on="f"/>
              <v:imagedata o:title=""/>
              <o:lock v:ext="edit"/>
            </v:shape>
            <v:shape id="_x0000_s1312" o:spid="_x0000_s1312" o:spt="75" type="#_x0000_t75" style="position:absolute;left:2623;top:1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2"/>
          <w:w w:val="100"/>
        </w:rPr>
        <w:t>ri</w:t>
      </w:r>
      <w:r>
        <w:rPr>
          <w:w w:val="100"/>
        </w:rPr>
        <w:t>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nd(</w:t>
      </w:r>
      <w:r>
        <w:rPr>
          <w:spacing w:val="-1"/>
          <w:w w:val="100"/>
        </w:rPr>
        <w:t>ə)r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spacing w:val="-25"/>
          <w:w w:val="100"/>
        </w:rPr>
        <w:t>n</w:t>
      </w:r>
      <w:r>
        <w:rPr>
          <w:rFonts w:hint="eastAsia" w:ascii="宋体" w:hAnsi="宋体" w:eastAsia="宋体"/>
          <w:spacing w:val="-188"/>
          <w:w w:val="100"/>
        </w:rPr>
        <w:t>（</w:t>
      </w:r>
      <w:r>
        <w:rPr>
          <w:w w:val="100"/>
        </w:rPr>
        <w:t>.</w:t>
      </w:r>
      <w:r>
        <w:t xml:space="preserve">  </w:t>
      </w:r>
      <w:r>
        <w:rPr>
          <w:spacing w:val="-26"/>
        </w:rPr>
        <w:t xml:space="preserve"> 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spacing w:val="-77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普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话</w:t>
      </w:r>
      <w:r>
        <w:rPr>
          <w:rFonts w:hint="eastAsia" w:ascii="宋体" w:hAnsi="宋体" w:eastAsia="宋体"/>
          <w:spacing w:val="-80"/>
          <w:w w:val="100"/>
        </w:rPr>
        <w:t>；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spacing w:val="-80"/>
          <w:w w:val="100"/>
        </w:rPr>
        <w:t>；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话</w:t>
      </w:r>
      <w:r>
        <w:rPr>
          <w:rFonts w:hint="eastAsia" w:ascii="宋体" w:hAnsi="宋体" w:eastAsia="宋体"/>
          <w:spacing w:val="-80"/>
          <w:w w:val="100"/>
        </w:rPr>
        <w:t>；</w:t>
      </w:r>
      <w:r>
        <w:rPr>
          <w:rFonts w:hint="eastAsia" w:ascii="宋体" w:hAnsi="宋体" w:eastAsia="宋体"/>
          <w:w w:val="100"/>
        </w:rPr>
        <w:t>满清</w:t>
      </w:r>
      <w:r>
        <w:rPr>
          <w:rFonts w:hint="eastAsia" w:ascii="宋体" w:hAnsi="宋体" w:eastAsia="宋体"/>
          <w:spacing w:val="-3"/>
          <w:w w:val="100"/>
        </w:rPr>
        <w:t>官吏</w:t>
      </w:r>
      <w:r>
        <w:rPr>
          <w:rFonts w:hint="eastAsia" w:ascii="宋体" w:hAnsi="宋体" w:eastAsia="宋体"/>
          <w:spacing w:val="-7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柑</w:t>
      </w:r>
      <w:r>
        <w:rPr>
          <w:rFonts w:hint="eastAsia" w:ascii="宋体" w:hAnsi="宋体" w:eastAsia="宋体"/>
          <w:w w:val="100"/>
        </w:rPr>
        <w:t>橘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紧身</w:t>
      </w:r>
      <w:r>
        <w:rPr>
          <w:rFonts w:hint="eastAsia" w:ascii="宋体" w:hAnsi="宋体" w:eastAsia="宋体"/>
          <w:w w:val="100"/>
        </w:rPr>
        <w:t>马褂</w:t>
      </w:r>
      <w:r>
        <w:rPr>
          <w:rFonts w:hint="eastAsia" w:ascii="宋体" w:hAnsi="宋体" w:eastAsia="宋体"/>
          <w:spacing w:val="-80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234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85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2"/>
        <w:ind w:left="0"/>
        <w:rPr>
          <w:rFonts w:ascii="宋体"/>
          <w:sz w:val="22"/>
        </w:rPr>
      </w:pPr>
    </w:p>
    <w:p>
      <w:pPr>
        <w:pStyle w:val="3"/>
        <w:spacing w:before="43" w:line="516" w:lineRule="auto"/>
        <w:ind w:right="895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1"/>
          <w:w w:val="100"/>
        </w:rPr>
        <w:t>eɪ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命</w:t>
      </w:r>
      <w:r>
        <w:rPr>
          <w:rFonts w:hint="eastAsia" w:ascii="宋体" w:hAnsi="宋体" w:eastAsia="宋体"/>
          <w:spacing w:val="-3"/>
          <w:w w:val="100"/>
        </w:rPr>
        <w:t>令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训令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训令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anda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58</w:t>
      </w:r>
      <w:r>
        <w:rPr>
          <w:spacing w:val="-3"/>
          <w:w w:val="100"/>
        </w:rPr>
        <w:t>9</w:t>
      </w:r>
      <w:r>
        <w:rPr>
          <w:w w:val="100"/>
        </w:rPr>
        <w:t>2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countermand [,kaʊntə'mɑːnd] n.  </w:t>
      </w:r>
      <w:r>
        <w:rPr>
          <w:rFonts w:hint="eastAsia" w:ascii="宋体" w:hAnsi="宋体" w:eastAsia="宋体"/>
        </w:rPr>
        <w:t xml:space="preserve">取消；反对命令 </w:t>
      </w:r>
      <w:r>
        <w:t xml:space="preserve">vt.  </w:t>
      </w:r>
      <w:r>
        <w:rPr>
          <w:rFonts w:hint="eastAsia" w:ascii="宋体" w:hAnsi="宋体" w:eastAsia="宋体"/>
        </w:rPr>
        <w:t>取消，撤消；下反对命令召回【词频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39510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917"/>
        </w:tabs>
        <w:spacing w:before="77" w:after="0" w:line="240" w:lineRule="auto"/>
        <w:ind w:left="3917" w:right="0" w:hanging="884"/>
        <w:jc w:val="left"/>
        <w:rPr>
          <w:rFonts w:hint="eastAsia" w:ascii="Microsoft JhengHei" w:eastAsia="Microsoft JhengHei"/>
        </w:rPr>
      </w:pPr>
      <w:bookmarkStart w:id="42" w:name="_bookmark14"/>
      <w:bookmarkEnd w:id="42"/>
      <w:bookmarkStart w:id="43" w:name="_bookmark14"/>
      <w:bookmarkEnd w:id="43"/>
      <w:bookmarkStart w:id="44" w:name="215. -car- = -char- 车"/>
      <w:bookmarkEnd w:id="44"/>
      <w:r>
        <w:rPr>
          <w:spacing w:val="-4"/>
        </w:rPr>
        <w:t xml:space="preserve">-car- </w:t>
      </w:r>
      <w:r>
        <w:t xml:space="preserve">= </w:t>
      </w:r>
      <w:r>
        <w:rPr>
          <w:spacing w:val="-3"/>
        </w:rPr>
        <w:t>-char-</w:t>
      </w:r>
      <w:r>
        <w:rPr>
          <w:spacing w:val="79"/>
        </w:rPr>
        <w:t xml:space="preserve"> </w:t>
      </w:r>
      <w:r>
        <w:rPr>
          <w:rFonts w:hint="eastAsia" w:ascii="Microsoft JhengHei" w:eastAsia="Microsoft JhengHei"/>
        </w:rPr>
        <w:t>车</w:t>
      </w:r>
    </w:p>
    <w:p>
      <w:pPr>
        <w:pStyle w:val="3"/>
        <w:spacing w:before="360" w:line="256" w:lineRule="auto"/>
        <w:ind w:left="1000" w:right="215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来源于基础词 </w:t>
      </w:r>
      <w:r>
        <w:t>car</w:t>
      </w:r>
      <w:r>
        <w:rPr>
          <w:rFonts w:hint="eastAsia" w:ascii="宋体" w:hAnsi="宋体" w:eastAsia="宋体"/>
        </w:rPr>
        <w:t xml:space="preserve">；② 来源于拉丁语名词 </w:t>
      </w:r>
      <w:r>
        <w:t xml:space="preserve">carrus </w:t>
      </w:r>
      <w:r>
        <w:rPr>
          <w:rFonts w:hint="eastAsia" w:ascii="宋体" w:hAnsi="宋体" w:eastAsia="宋体"/>
        </w:rPr>
        <w:t xml:space="preserve">或拉丁语动词 </w:t>
      </w:r>
      <w:r>
        <w:t xml:space="preserve">currere </w:t>
      </w:r>
      <w:r>
        <w:rPr>
          <w:rFonts w:hint="eastAsia" w:ascii="宋体" w:hAnsi="宋体" w:eastAsia="宋体"/>
        </w:rPr>
        <w:t>车，所以说该词根分别具有</w:t>
      </w:r>
      <w:r>
        <w:t>“</w:t>
      </w:r>
      <w:r>
        <w:rPr>
          <w:rFonts w:hint="eastAsia" w:ascii="宋体" w:hAnsi="宋体" w:eastAsia="宋体"/>
        </w:rPr>
        <w:t>车</w:t>
      </w:r>
      <w:r>
        <w:t>”</w:t>
      </w:r>
      <w:r>
        <w:rPr>
          <w:rFonts w:hint="eastAsia" w:ascii="宋体" w:hAnsi="宋体" w:eastAsia="宋体"/>
        </w:rPr>
        <w:t>和</w:t>
      </w:r>
      <w:r>
        <w:t>“</w:t>
      </w:r>
      <w:r>
        <w:rPr>
          <w:rFonts w:hint="eastAsia" w:ascii="宋体" w:hAnsi="宋体" w:eastAsia="宋体"/>
        </w:rPr>
        <w:t>跑</w:t>
      </w:r>
      <w:r>
        <w:t>”</w:t>
      </w:r>
      <w:r>
        <w:rPr>
          <w:rFonts w:hint="eastAsia" w:ascii="宋体" w:hAnsi="宋体" w:eastAsia="宋体"/>
        </w:rPr>
        <w:t>的含义。</w:t>
      </w:r>
    </w:p>
    <w:p>
      <w:pPr>
        <w:spacing w:after="0" w:line="25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/>
        <w:rPr>
          <w:rFonts w:hint="eastAsia" w:ascii="宋体" w:eastAsia="宋体"/>
        </w:rPr>
      </w:pPr>
      <w:r>
        <w:rPr>
          <w:rFonts w:hint="eastAsia" w:ascii="宋体" w:eastAsia="宋体"/>
        </w:rPr>
        <w:t>【引申】车</w:t>
      </w:r>
      <w:r>
        <w:t>/</w:t>
      </w:r>
      <w:r>
        <w:rPr>
          <w:rFonts w:hint="eastAsia" w:ascii="宋体" w:eastAsia="宋体"/>
        </w:rPr>
        <w:t>运输</w:t>
      </w:r>
      <w:r>
        <w:t>/</w:t>
      </w:r>
      <w:r>
        <w:rPr>
          <w:rFonts w:hint="eastAsia" w:ascii="宋体" w:eastAsia="宋体"/>
        </w:rPr>
        <w:t>车费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charge [tʃɑːdʒ] vt.  </w:t>
      </w:r>
      <w:r>
        <w:rPr>
          <w:rFonts w:hint="eastAsia" w:ascii="宋体" w:hAnsi="宋体" w:eastAsia="宋体"/>
        </w:rPr>
        <w:t>装载；控诉；使充电；索（价）</w:t>
      </w:r>
      <w:r>
        <w:t xml:space="preserve">vi. </w:t>
      </w:r>
      <w:r>
        <w:rPr>
          <w:rFonts w:hint="eastAsia" w:ascii="宋体" w:hAnsi="宋体" w:eastAsia="宋体"/>
        </w:rPr>
        <w:t>索价；向前冲；记在账上；充电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51" w:firstLine="1260"/>
        <w:rPr>
          <w:rFonts w:hint="eastAsia" w:ascii="宋体" w:hAnsi="宋体" w:eastAsia="宋体"/>
        </w:rPr>
      </w:pPr>
      <w:r>
        <w:pict>
          <v:group id="_x0000_s1313" o:spid="_x0000_s1313" o:spt="203" style="position:absolute;left:0pt;margin-left:144.8pt;margin-top:58.95pt;height:392.45pt;width:390.4pt;mso-position-horizontal-relative:page;z-index:-210944;mso-width-relative:page;mso-height-relative:page;" coordorigin="2896,1179" coordsize="7808,7849">
            <o:lock v:ext="edit"/>
            <v:shape id="_x0000_s1314" o:spid="_x0000_s1314" o:spt="75" type="#_x0000_t75" style="position:absolute;left:2896;top:386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15" o:spid="_x0000_s1315" o:spt="75" type="#_x0000_t75" style="position:absolute;left:8020;top:362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16" o:spid="_x0000_s1316" o:spt="75" type="#_x0000_t75" style="position:absolute;left:8238;top:117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费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掌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；指</w:t>
      </w:r>
      <w:r>
        <w:rPr>
          <w:rFonts w:hint="eastAsia" w:ascii="宋体" w:hAnsi="宋体" w:eastAsia="宋体"/>
          <w:w w:val="100"/>
        </w:rPr>
        <w:t>责【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24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142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36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charger ['tʃɑːdʒə] n.  </w:t>
      </w:r>
      <w:r>
        <w:rPr>
          <w:rFonts w:hint="eastAsia" w:ascii="宋体" w:hAnsi="宋体" w:eastAsia="宋体"/>
        </w:rPr>
        <w:t>充电器；军马；袭击者；委托者；控诉者【词频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19349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6"/>
        <w:rPr>
          <w:rFonts w:hint="eastAsia" w:ascii="宋体" w:hAnsi="宋体" w:eastAsia="宋体"/>
        </w:rPr>
      </w:pPr>
      <w:r>
        <w:rPr>
          <w:w w:val="100"/>
        </w:rPr>
        <w:t>cha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tʃɑ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炉料</w:t>
      </w:r>
      <w:r>
        <w:rPr>
          <w:rFonts w:hint="eastAsia" w:ascii="宋体" w:hAnsi="宋体" w:eastAsia="宋体"/>
          <w:w w:val="100"/>
        </w:rPr>
        <w:t>；装料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承</w:t>
      </w:r>
      <w:r>
        <w:rPr>
          <w:rFonts w:hint="eastAsia" w:ascii="宋体" w:hAnsi="宋体" w:eastAsia="宋体"/>
          <w:w w:val="100"/>
        </w:rPr>
        <w:t>担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任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装</w:t>
      </w:r>
      <w:r>
        <w:rPr>
          <w:rFonts w:hint="eastAsia" w:ascii="宋体" w:hAnsi="宋体" w:eastAsia="宋体"/>
          <w:spacing w:val="-3"/>
          <w:w w:val="100"/>
        </w:rPr>
        <w:t>载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命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139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402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chargeable [ˈtʃɑ:dʒəbl] adj. </w:t>
      </w:r>
      <w:r>
        <w:rPr>
          <w:rFonts w:hint="eastAsia" w:ascii="宋体" w:hAnsi="宋体" w:eastAsia="宋体"/>
        </w:rPr>
        <w:t>可以控诉的，可记在某项账目上的，可充电的</w:t>
      </w:r>
    </w:p>
    <w:p>
      <w:pPr>
        <w:pStyle w:val="3"/>
        <w:spacing w:line="516" w:lineRule="auto"/>
        <w:ind w:right="2566"/>
        <w:rPr>
          <w:rFonts w:hint="eastAsia" w:ascii="宋体" w:hAnsi="宋体" w:eastAsia="宋体"/>
        </w:rPr>
      </w:pPr>
      <w:r>
        <w:t xml:space="preserve">charged [tʃɑːdʒd] adj. </w:t>
      </w:r>
      <w:r>
        <w:rPr>
          <w:rFonts w:hint="eastAsia" w:ascii="宋体" w:hAnsi="宋体" w:eastAsia="宋体"/>
        </w:rPr>
        <w:t xml:space="preserve">带电的；充满感情的；气氛紧张的 </w:t>
      </w:r>
      <w:r>
        <w:t xml:space="preserve">vt. </w:t>
      </w:r>
      <w:r>
        <w:rPr>
          <w:rFonts w:hint="eastAsia" w:ascii="宋体" w:hAnsi="宋体" w:eastAsia="宋体"/>
        </w:rPr>
        <w:t xml:space="preserve">填充【词频 </w:t>
      </w:r>
      <w:r>
        <w:t>15881</w:t>
      </w:r>
      <w:r>
        <w:rPr>
          <w:rFonts w:hint="eastAsia" w:ascii="宋体" w:hAnsi="宋体" w:eastAsia="宋体"/>
        </w:rPr>
        <w:t xml:space="preserve">】 </w:t>
      </w:r>
      <w:r>
        <w:t xml:space="preserve">uncharged [ʌn'tʃɑːdʒd] adj.  </w:t>
      </w:r>
      <w:r>
        <w:rPr>
          <w:rFonts w:hint="eastAsia" w:ascii="宋体" w:hAnsi="宋体" w:eastAsia="宋体"/>
        </w:rPr>
        <w:t>未装弹药的；</w:t>
      </w:r>
      <w:r>
        <w:t>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>无电荷的；没有被指控的</w:t>
      </w:r>
    </w:p>
    <w:p>
      <w:pPr>
        <w:pStyle w:val="8"/>
        <w:numPr>
          <w:ilvl w:val="0"/>
          <w:numId w:val="15"/>
        </w:numPr>
        <w:tabs>
          <w:tab w:val="left" w:pos="2508"/>
        </w:tabs>
        <w:spacing w:before="66" w:after="0" w:line="240" w:lineRule="auto"/>
        <w:ind w:left="160" w:right="0" w:firstLine="2100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w w:val="100"/>
          <w:sz w:val="21"/>
        </w:rPr>
        <w:t>卸货（</w:t>
      </w:r>
      <w:r>
        <w:rPr>
          <w:rFonts w:hint="eastAsia" w:ascii="宋体" w:eastAsia="宋体"/>
          <w:spacing w:val="-3"/>
          <w:w w:val="100"/>
          <w:sz w:val="21"/>
        </w:rPr>
        <w:t>过</w:t>
      </w:r>
      <w:r>
        <w:rPr>
          <w:rFonts w:hint="eastAsia" w:ascii="宋体" w:eastAsia="宋体"/>
          <w:w w:val="100"/>
          <w:sz w:val="21"/>
        </w:rPr>
        <w:t>去</w:t>
      </w:r>
      <w:r>
        <w:rPr>
          <w:rFonts w:hint="eastAsia" w:ascii="宋体" w:eastAsia="宋体"/>
          <w:spacing w:val="-3"/>
          <w:w w:val="100"/>
          <w:sz w:val="21"/>
        </w:rPr>
        <w:t>式</w:t>
      </w:r>
      <w:r>
        <w:rPr>
          <w:rFonts w:hint="eastAsia" w:ascii="宋体" w:eastAsia="宋体"/>
          <w:w w:val="100"/>
          <w:sz w:val="21"/>
        </w:rPr>
        <w:t>与</w:t>
      </w:r>
      <w:r>
        <w:rPr>
          <w:rFonts w:hint="eastAsia" w:ascii="宋体" w:eastAsia="宋体"/>
          <w:spacing w:val="-3"/>
          <w:w w:val="100"/>
          <w:sz w:val="21"/>
        </w:rPr>
        <w:t>过</w:t>
      </w:r>
      <w:r>
        <w:rPr>
          <w:rFonts w:hint="eastAsia" w:ascii="宋体" w:eastAsia="宋体"/>
          <w:w w:val="100"/>
          <w:sz w:val="21"/>
        </w:rPr>
        <w:t>去</w:t>
      </w:r>
      <w:r>
        <w:rPr>
          <w:rFonts w:hint="eastAsia" w:ascii="宋体" w:eastAsia="宋体"/>
          <w:spacing w:val="-3"/>
          <w:w w:val="100"/>
          <w:sz w:val="21"/>
        </w:rPr>
        <w:t>分</w:t>
      </w:r>
      <w:r>
        <w:rPr>
          <w:rFonts w:hint="eastAsia" w:ascii="宋体" w:eastAsia="宋体"/>
          <w:w w:val="100"/>
          <w:sz w:val="21"/>
        </w:rPr>
        <w:t>词</w:t>
      </w:r>
      <w:r>
        <w:rPr>
          <w:rFonts w:hint="eastAsia" w:ascii="宋体" w:eastAsia="宋体"/>
          <w:spacing w:val="-106"/>
          <w:w w:val="100"/>
          <w:sz w:val="21"/>
        </w:rPr>
        <w:t>）</w:t>
      </w:r>
      <w:r>
        <w:rPr>
          <w:rFonts w:hint="eastAsia" w:ascii="宋体" w:eastAsia="宋体"/>
          <w:spacing w:val="-3"/>
          <w:w w:val="100"/>
          <w:sz w:val="21"/>
        </w:rPr>
        <w:t>【</w:t>
      </w:r>
      <w:r>
        <w:rPr>
          <w:rFonts w:hint="eastAsia" w:ascii="宋体" w:eastAsia="宋体"/>
          <w:w w:val="100"/>
          <w:sz w:val="21"/>
        </w:rPr>
        <w:t>词频</w:t>
      </w:r>
      <w:r>
        <w:rPr>
          <w:rFonts w:hint="eastAsia" w:ascii="宋体" w:eastAsia="宋体"/>
          <w:spacing w:val="-54"/>
          <w:sz w:val="21"/>
        </w:rPr>
        <w:t xml:space="preserve"> </w:t>
      </w:r>
      <w:r>
        <w:rPr>
          <w:w w:val="100"/>
          <w:sz w:val="21"/>
        </w:rPr>
        <w:t>533</w:t>
      </w:r>
      <w:r>
        <w:rPr>
          <w:spacing w:val="-3"/>
          <w:w w:val="100"/>
          <w:sz w:val="21"/>
        </w:rPr>
        <w:t>9</w:t>
      </w:r>
      <w:r>
        <w:rPr>
          <w:spacing w:val="-1"/>
          <w:w w:val="100"/>
          <w:sz w:val="21"/>
        </w:rPr>
        <w:t>3</w:t>
      </w:r>
      <w:r>
        <w:rPr>
          <w:rFonts w:hint="eastAsia" w:ascii="宋体" w:eastAsia="宋体"/>
          <w:w w:val="100"/>
          <w:sz w:val="21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overcharge [əʊvə'tʃɑːdʒ] n.  </w:t>
      </w:r>
      <w:r>
        <w:rPr>
          <w:rFonts w:hint="eastAsia" w:ascii="宋体" w:hAnsi="宋体" w:eastAsia="宋体"/>
        </w:rPr>
        <w:t xml:space="preserve">过度充电；超载；装药过多 </w:t>
      </w:r>
      <w:r>
        <w:t xml:space="preserve">vt. </w:t>
      </w:r>
      <w:r>
        <w:rPr>
          <w:rFonts w:hint="eastAsia" w:ascii="宋体" w:hAnsi="宋体" w:eastAsia="宋体"/>
        </w:rPr>
        <w:t>对</w:t>
      </w:r>
      <w:r>
        <w:t>……</w:t>
      </w:r>
      <w:r>
        <w:rPr>
          <w:rFonts w:hint="eastAsia" w:ascii="宋体" w:hAnsi="宋体" w:eastAsia="宋体"/>
        </w:rPr>
        <w:t>索价过高；使</w:t>
      </w:r>
      <w:r>
        <w:t>……</w:t>
      </w:r>
      <w:r>
        <w:rPr>
          <w:rFonts w:hint="eastAsia" w:ascii="宋体" w:hAnsi="宋体" w:eastAsia="宋体"/>
        </w:rPr>
        <w:t>过度充电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15"/>
        </w:numPr>
        <w:tabs>
          <w:tab w:val="left" w:pos="2581"/>
        </w:tabs>
        <w:spacing w:before="0" w:after="0" w:line="516" w:lineRule="auto"/>
        <w:ind w:left="160" w:right="3437" w:firstLine="210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过度充电；讨价过高【词频</w:t>
      </w:r>
      <w:r>
        <w:rPr>
          <w:rFonts w:hint="eastAsia" w:ascii="宋体" w:hAnsi="宋体" w:eastAsia="宋体"/>
          <w:spacing w:val="-54"/>
          <w:sz w:val="21"/>
        </w:rPr>
        <w:t xml:space="preserve"> </w:t>
      </w:r>
      <w:r>
        <w:rPr>
          <w:sz w:val="21"/>
        </w:rPr>
        <w:t>22489</w:t>
      </w:r>
      <w:r>
        <w:rPr>
          <w:rFonts w:hint="eastAsia" w:ascii="宋体" w:hAnsi="宋体" w:eastAsia="宋体"/>
          <w:sz w:val="21"/>
        </w:rPr>
        <w:t>，</w:t>
      </w:r>
      <w:r>
        <w:rPr>
          <w:sz w:val="21"/>
        </w:rPr>
        <w:t>38626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>charge-coupled [tʃɑːdʒ-'kʌpld] adj. [</w:t>
      </w:r>
      <w:r>
        <w:rPr>
          <w:rFonts w:hint="eastAsia" w:ascii="宋体" w:hAnsi="宋体" w:eastAsia="宋体"/>
          <w:sz w:val="21"/>
        </w:rPr>
        <w:t>电子</w:t>
      </w:r>
      <w:r>
        <w:rPr>
          <w:sz w:val="21"/>
        </w:rPr>
        <w:t xml:space="preserve">] </w:t>
      </w:r>
      <w:r>
        <w:rPr>
          <w:rFonts w:hint="eastAsia" w:ascii="宋体" w:hAnsi="宋体" w:eastAsia="宋体"/>
          <w:sz w:val="21"/>
        </w:rPr>
        <w:t xml:space="preserve">电荷耦合的【词频 </w:t>
      </w:r>
      <w:r>
        <w:rPr>
          <w:sz w:val="21"/>
        </w:rPr>
        <w:t>38781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 xml:space="preserve">take-charge [teɪk-tʃɑːdʒ] adj.  </w:t>
      </w:r>
      <w:r>
        <w:rPr>
          <w:rFonts w:hint="eastAsia" w:ascii="宋体" w:hAnsi="宋体" w:eastAsia="宋体"/>
          <w:sz w:val="21"/>
        </w:rPr>
        <w:t>掌管的，负责的【词频</w:t>
      </w:r>
      <w:r>
        <w:rPr>
          <w:rFonts w:hint="eastAsia" w:ascii="宋体" w:hAnsi="宋体" w:eastAsia="宋体"/>
          <w:spacing w:val="-68"/>
          <w:sz w:val="21"/>
        </w:rPr>
        <w:t xml:space="preserve"> </w:t>
      </w:r>
      <w:r>
        <w:rPr>
          <w:sz w:val="21"/>
        </w:rPr>
        <w:t>33838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space-charge [speɪs-tʃɑːdʒ] n. 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空间电荷【词频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59176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93"/>
        <w:rPr>
          <w:rFonts w:hint="eastAsia" w:ascii="宋体" w:hAnsi="宋体" w:eastAsia="宋体"/>
        </w:rPr>
      </w:pPr>
      <w:r>
        <w:t xml:space="preserve">hard-charging [hɑ:d-'tʃɑːdʒɪŋ] adj. </w:t>
      </w:r>
      <w:r>
        <w:rPr>
          <w:rFonts w:hint="eastAsia" w:ascii="宋体" w:hAnsi="宋体" w:eastAsia="宋体"/>
        </w:rPr>
        <w:t xml:space="preserve">努力进取的，有干劲的【词频 </w:t>
      </w:r>
      <w:r>
        <w:t>31070</w:t>
      </w:r>
      <w:r>
        <w:rPr>
          <w:rFonts w:hint="eastAsia" w:ascii="宋体" w:hAnsi="宋体" w:eastAsia="宋体"/>
        </w:rPr>
        <w:t xml:space="preserve">】 </w:t>
      </w:r>
      <w:r>
        <w:t xml:space="preserve">turbocharger ['tɜːbəʊtʃɑːdʒə] n.  </w:t>
      </w:r>
      <w:r>
        <w:rPr>
          <w:rFonts w:hint="eastAsia" w:ascii="宋体" w:hAnsi="宋体" w:eastAsia="宋体"/>
        </w:rPr>
        <w:t>涡轮增压器【词频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37177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317" o:spid="_x0000_s1317" o:spt="203" style="position:absolute;left:0pt;margin-left:63.2pt;margin-top:17.35pt;height:80.25pt;width:77pt;mso-position-horizontal-relative:page;z-index:-210944;mso-width-relative:page;mso-height-relative:page;" coordorigin="1265,347" coordsize="1540,1605">
            <o:lock v:ext="edit"/>
            <v:shape id="_x0000_s1318" o:spid="_x0000_s1318" style="position:absolute;left:1265;top:582;height:1371;width:1299;" fillcolor="#C0C0C0" filled="t" stroked="f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>
              <v:path arrowok="t"/>
              <v:fill on="t" opacity="32896f" focussize="0,0"/>
              <v:stroke on="f"/>
              <v:imagedata o:title=""/>
              <o:lock v:ext="edit"/>
            </v:shape>
            <v:shape id="_x0000_s1319" o:spid="_x0000_s1319" o:spt="75" type="#_x0000_t75" style="position:absolute;left:2623;top:34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turbocharged ['tɜːbə(ʊ)tʃɑːdʒ] vt.  </w:t>
      </w:r>
      <w:r>
        <w:rPr>
          <w:rFonts w:hint="eastAsia" w:ascii="宋体" w:hAnsi="宋体" w:eastAsia="宋体"/>
        </w:rPr>
        <w:t>用涡轮给增压【词频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28973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3"/>
        <w:rPr>
          <w:rFonts w:hint="eastAsia" w:ascii="宋体" w:hAnsi="宋体" w:eastAsia="宋体"/>
        </w:rPr>
      </w:pPr>
      <w:r>
        <w:t xml:space="preserve">discharge [dɪsˈtʃɑ:dʒ] vt. &amp; vi.  </w:t>
      </w:r>
      <w:r>
        <w:rPr>
          <w:rFonts w:hint="eastAsia" w:ascii="宋体" w:hAnsi="宋体" w:eastAsia="宋体"/>
        </w:rPr>
        <w:t xml:space="preserve">放出；流出；开枪；发射 </w:t>
      </w:r>
      <w:r>
        <w:t>n.</w:t>
      </w:r>
      <w:r>
        <w:rPr>
          <w:rFonts w:hint="eastAsia" w:ascii="宋体" w:hAnsi="宋体" w:eastAsia="宋体"/>
        </w:rPr>
        <w:t>（气体、液体如水从管子里）流出；排放出的物体</w:t>
      </w:r>
    </w:p>
    <w:p>
      <w:pPr>
        <w:pStyle w:val="3"/>
        <w:spacing w:before="107"/>
        <w:ind w:left="2260"/>
        <w:rPr>
          <w:rFonts w:hint="eastAsia" w:asci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.</w:t>
      </w:r>
      <w:r>
        <w:rPr>
          <w:rFonts w:hint="eastAsia" w:ascii="宋体" w:eastAsia="宋体"/>
          <w:w w:val="100"/>
        </w:rPr>
        <w:t>（船、</w:t>
      </w:r>
      <w:r>
        <w:rPr>
          <w:rFonts w:hint="eastAsia" w:ascii="宋体" w:eastAsia="宋体"/>
          <w:spacing w:val="-3"/>
          <w:w w:val="100"/>
        </w:rPr>
        <w:t>飞</w:t>
      </w:r>
      <w:r>
        <w:rPr>
          <w:rFonts w:hint="eastAsia" w:ascii="宋体" w:eastAsia="宋体"/>
          <w:w w:val="100"/>
        </w:rPr>
        <w:t>机</w:t>
      </w:r>
      <w:r>
        <w:rPr>
          <w:rFonts w:hint="eastAsia" w:ascii="宋体" w:eastAsia="宋体"/>
          <w:spacing w:val="-3"/>
          <w:w w:val="100"/>
        </w:rPr>
        <w:t>等</w:t>
      </w:r>
      <w:r>
        <w:rPr>
          <w:rFonts w:hint="eastAsia" w:ascii="宋体" w:eastAsia="宋体"/>
          <w:w w:val="100"/>
        </w:rPr>
        <w:t>）卸</w:t>
      </w:r>
      <w:r>
        <w:rPr>
          <w:rFonts w:hint="eastAsia" w:ascii="宋体" w:eastAsia="宋体"/>
          <w:spacing w:val="-3"/>
          <w:w w:val="100"/>
        </w:rPr>
        <w:t>货</w:t>
      </w:r>
      <w:r>
        <w:rPr>
          <w:rFonts w:hint="eastAsia" w:ascii="宋体" w:eastAsia="宋体"/>
          <w:spacing w:val="-106"/>
          <w:w w:val="100"/>
        </w:rPr>
        <w:t>；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颜料</w:t>
      </w:r>
      <w:r>
        <w:rPr>
          <w:rFonts w:hint="eastAsia" w:ascii="宋体" w:eastAsia="宋体"/>
          <w:spacing w:val="-3"/>
          <w:w w:val="100"/>
        </w:rPr>
        <w:t>、</w:t>
      </w:r>
      <w:r>
        <w:rPr>
          <w:rFonts w:hint="eastAsia" w:ascii="宋体" w:eastAsia="宋体"/>
          <w:w w:val="100"/>
        </w:rPr>
        <w:t>墨</w:t>
      </w:r>
      <w:r>
        <w:rPr>
          <w:rFonts w:hint="eastAsia" w:ascii="宋体" w:eastAsia="宋体"/>
          <w:spacing w:val="-3"/>
          <w:w w:val="100"/>
        </w:rPr>
        <w:t>水</w:t>
      </w:r>
      <w:r>
        <w:rPr>
          <w:rFonts w:hint="eastAsia" w:ascii="宋体" w:eastAsia="宋体"/>
          <w:w w:val="100"/>
        </w:rPr>
        <w:t>或</w:t>
      </w:r>
      <w:r>
        <w:rPr>
          <w:rFonts w:hint="eastAsia" w:ascii="宋体" w:eastAsia="宋体"/>
          <w:spacing w:val="-2"/>
          <w:w w:val="100"/>
        </w:rPr>
        <w:t>染</w:t>
      </w:r>
      <w:r>
        <w:rPr>
          <w:rFonts w:hint="eastAsia" w:ascii="宋体" w:eastAsia="宋体"/>
          <w:w w:val="100"/>
        </w:rPr>
        <w:t>料</w:t>
      </w:r>
      <w:r>
        <w:rPr>
          <w:rFonts w:hint="eastAsia" w:ascii="宋体" w:eastAsia="宋体"/>
          <w:spacing w:val="-3"/>
          <w:w w:val="100"/>
        </w:rPr>
        <w:t>等</w:t>
      </w:r>
      <w:r>
        <w:rPr>
          <w:rFonts w:hint="eastAsia" w:ascii="宋体" w:eastAsia="宋体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化</w:t>
      </w:r>
      <w:r>
        <w:rPr>
          <w:rFonts w:hint="eastAsia" w:ascii="宋体" w:eastAsia="宋体"/>
          <w:w w:val="100"/>
        </w:rPr>
        <w:t>开；</w:t>
      </w:r>
      <w:r>
        <w:rPr>
          <w:rFonts w:hint="eastAsia" w:ascii="宋体" w:eastAsia="宋体"/>
          <w:spacing w:val="-3"/>
          <w:w w:val="100"/>
        </w:rPr>
        <w:t>卸</w:t>
      </w:r>
      <w:r>
        <w:rPr>
          <w:rFonts w:hint="eastAsia" w:ascii="宋体" w:eastAsia="宋体"/>
          <w:w w:val="100"/>
        </w:rPr>
        <w:t>掉</w:t>
      </w:r>
      <w:r>
        <w:rPr>
          <w:rFonts w:hint="eastAsia" w:ascii="宋体" w:eastAsia="宋体"/>
          <w:spacing w:val="-3"/>
          <w:w w:val="100"/>
        </w:rPr>
        <w:t>负</w:t>
      </w:r>
      <w:r>
        <w:rPr>
          <w:rFonts w:hint="eastAsia" w:ascii="宋体" w:eastAsia="宋体"/>
          <w:w w:val="100"/>
        </w:rPr>
        <w:t>担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或</w:t>
      </w:r>
      <w:r>
        <w:rPr>
          <w:rFonts w:hint="eastAsia" w:ascii="宋体" w:eastAsia="宋体"/>
          <w:spacing w:val="-3"/>
          <w:w w:val="100"/>
        </w:rPr>
        <w:t>负</w:t>
      </w:r>
      <w:r>
        <w:rPr>
          <w:rFonts w:hint="eastAsia" w:ascii="宋体" w:eastAsia="宋体"/>
          <w:w w:val="100"/>
        </w:rPr>
        <w:t>载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下客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07" w:firstLine="210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下（客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卸</w:t>
      </w:r>
      <w:r>
        <w:rPr>
          <w:rFonts w:hint="eastAsia" w:ascii="宋体" w:hAnsi="宋体" w:eastAsia="宋体"/>
          <w:w w:val="100"/>
        </w:rPr>
        <w:t>船；</w:t>
      </w:r>
      <w:r>
        <w:rPr>
          <w:rFonts w:hint="eastAsia" w:ascii="宋体" w:hAnsi="宋体" w:eastAsia="宋体"/>
          <w:spacing w:val="-3"/>
          <w:w w:val="100"/>
        </w:rPr>
        <w:t>免除</w:t>
      </w:r>
      <w:r>
        <w:rPr>
          <w:rFonts w:hint="eastAsia" w:ascii="宋体" w:hAnsi="宋体" w:eastAsia="宋体"/>
          <w:w w:val="100"/>
        </w:rPr>
        <w:t>（自</w:t>
      </w:r>
      <w:r>
        <w:rPr>
          <w:rFonts w:hint="eastAsia" w:ascii="宋体" w:hAnsi="宋体" w:eastAsia="宋体"/>
          <w:spacing w:val="-3"/>
          <w:w w:val="100"/>
        </w:rPr>
        <w:t>己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务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负</w:t>
      </w:r>
      <w:r>
        <w:rPr>
          <w:rFonts w:hint="eastAsia" w:ascii="宋体" w:hAnsi="宋体" w:eastAsia="宋体"/>
          <w:spacing w:val="-3"/>
          <w:w w:val="100"/>
        </w:rPr>
        <w:t>担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执行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6</w:t>
      </w:r>
      <w:r>
        <w:rPr>
          <w:w w:val="100"/>
        </w:rPr>
        <w:t>71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ha</w:t>
      </w:r>
      <w:r>
        <w:rPr>
          <w:spacing w:val="-6"/>
          <w:w w:val="100"/>
        </w:rPr>
        <w:t>r</w:t>
      </w:r>
      <w:r>
        <w:rPr>
          <w:w w:val="100"/>
        </w:rPr>
        <w:t>ged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tʃ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放电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泻</w:t>
      </w:r>
      <w:r>
        <w:rPr>
          <w:rFonts w:hint="eastAsia" w:ascii="宋体" w:hAnsi="宋体" w:eastAsia="宋体"/>
          <w:w w:val="100"/>
        </w:rPr>
        <w:t>出的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排出</w:t>
      </w:r>
      <w:r>
        <w:rPr>
          <w:rFonts w:hint="eastAsia" w:ascii="宋体" w:hAnsi="宋体" w:eastAsia="宋体"/>
          <w:spacing w:val="-2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ha</w:t>
      </w:r>
      <w:r>
        <w:rPr>
          <w:spacing w:val="-6"/>
          <w:w w:val="100"/>
        </w:rPr>
        <w:t>r</w:t>
      </w:r>
      <w:r>
        <w:rPr>
          <w:w w:val="100"/>
        </w:rPr>
        <w:t>ge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卸</w:t>
      </w:r>
      <w:r>
        <w:rPr>
          <w:rFonts w:hint="eastAsia" w:ascii="宋体" w:hAnsi="宋体" w:eastAsia="宋体"/>
          <w:w w:val="100"/>
        </w:rPr>
        <w:t>货【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377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discharger [dɪs'tʃɑrdʒɚ] n.  </w:t>
      </w:r>
      <w:r>
        <w:rPr>
          <w:rFonts w:hint="eastAsia" w:ascii="宋体" w:hAnsi="宋体" w:eastAsia="宋体"/>
        </w:rPr>
        <w:t>卸货人；履行者；</w:t>
      </w:r>
      <w:r>
        <w:t>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放电器；开释人【词频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48632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61"/>
        <w:rPr>
          <w:rFonts w:hint="eastAsia" w:ascii="宋体" w:hAnsi="宋体" w:eastAsia="宋体"/>
        </w:rPr>
      </w:pPr>
      <w:r>
        <w:t xml:space="preserve">recharge [riː'tʃɑːdʒ] vt. </w:t>
      </w:r>
      <w:r>
        <w:rPr>
          <w:rFonts w:hint="eastAsia" w:ascii="宋体" w:hAnsi="宋体" w:eastAsia="宋体"/>
        </w:rPr>
        <w:t xml:space="preserve">再充电；再袭击；再控告 </w:t>
      </w:r>
      <w:r>
        <w:t xml:space="preserve">n. </w:t>
      </w:r>
      <w:r>
        <w:rPr>
          <w:rFonts w:hint="eastAsia" w:ascii="宋体" w:hAnsi="宋体" w:eastAsia="宋体"/>
        </w:rPr>
        <w:t xml:space="preserve">再袭击；再装填 </w:t>
      </w:r>
      <w:r>
        <w:t xml:space="preserve">vi. </w:t>
      </w:r>
      <w:r>
        <w:rPr>
          <w:rFonts w:hint="eastAsia" w:ascii="宋体" w:hAnsi="宋体" w:eastAsia="宋体"/>
        </w:rPr>
        <w:t xml:space="preserve">再袭击【词频 </w:t>
      </w:r>
      <w:r>
        <w:t>14328</w:t>
      </w:r>
      <w:r>
        <w:rPr>
          <w:rFonts w:hint="eastAsia" w:ascii="宋体" w:hAnsi="宋体" w:eastAsia="宋体"/>
        </w:rPr>
        <w:t xml:space="preserve">】 </w:t>
      </w:r>
      <w:r>
        <w:t xml:space="preserve">rechargeable [riː'tʃɑːdʒəbl] adj.  </w:t>
      </w:r>
      <w:r>
        <w:rPr>
          <w:rFonts w:hint="eastAsia" w:ascii="宋体" w:hAnsi="宋体" w:eastAsia="宋体"/>
        </w:rPr>
        <w:t>可再充电的；收费的【词频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24597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recharger ['ri:tʃa:dʒə] n.  </w:t>
      </w:r>
      <w:r>
        <w:rPr>
          <w:rFonts w:hint="eastAsia" w:ascii="宋体" w:hAnsi="宋体" w:eastAsia="宋体"/>
        </w:rPr>
        <w:t>再装填器；充电器【词频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53595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2"/>
        <w:rPr>
          <w:rFonts w:hint="eastAsia" w:ascii="宋体" w:hAnsi="宋体" w:eastAsia="宋体"/>
        </w:rPr>
      </w:pPr>
      <w:r>
        <w:pict>
          <v:group id="_x0000_s1320" o:spid="_x0000_s1320" o:spt="203" style="position:absolute;left:0pt;margin-left:144.8pt;margin-top:12.15pt;height:392.45pt;width:390.4pt;mso-position-horizontal-relative:page;z-index:-210944;mso-width-relative:page;mso-height-relative:page;" coordorigin="2896,243" coordsize="7808,7849">
            <o:lock v:ext="edit"/>
            <v:shape id="_x0000_s1321" o:spid="_x0000_s1321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22" o:spid="_x0000_s1322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23" o:spid="_x0000_s1323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echa</w:t>
      </w:r>
      <w:r>
        <w:rPr>
          <w:spacing w:val="-7"/>
          <w:w w:val="100"/>
        </w:rPr>
        <w:t>r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tʃɑr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再充电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充</w:t>
      </w:r>
      <w:r>
        <w:rPr>
          <w:rFonts w:hint="eastAsia" w:ascii="宋体" w:hAnsi="宋体" w:eastAsia="宋体"/>
          <w:w w:val="100"/>
        </w:rPr>
        <w:t>装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反</w:t>
      </w:r>
      <w:r>
        <w:rPr>
          <w:rFonts w:hint="eastAsia" w:ascii="宋体" w:hAnsi="宋体" w:eastAsia="宋体"/>
          <w:spacing w:val="-3"/>
          <w:w w:val="100"/>
        </w:rPr>
        <w:t>击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猛攻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充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控</w:t>
      </w:r>
      <w:r>
        <w:rPr>
          <w:rFonts w:hint="eastAsia" w:ascii="宋体" w:hAnsi="宋体" w:eastAsia="宋体"/>
          <w:w w:val="100"/>
        </w:rPr>
        <w:t>告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4</w:t>
      </w:r>
      <w:r>
        <w:rPr>
          <w:w w:val="100"/>
        </w:rPr>
        <w:t>40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echa</w:t>
      </w:r>
      <w:r>
        <w:rPr>
          <w:spacing w:val="-7"/>
          <w:w w:val="100"/>
        </w:rPr>
        <w:t>r</w:t>
      </w:r>
      <w:r>
        <w:rPr>
          <w:w w:val="100"/>
        </w:rPr>
        <w:t>ged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ʃɑ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充电（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给（</w:t>
      </w:r>
      <w:r>
        <w:rPr>
          <w:rFonts w:hint="eastAsia" w:ascii="宋体" w:hAnsi="宋体" w:eastAsia="宋体"/>
          <w:spacing w:val="-3"/>
          <w:w w:val="100"/>
        </w:rPr>
        <w:t>枪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装</w:t>
      </w:r>
      <w:r>
        <w:rPr>
          <w:rFonts w:hint="eastAsia" w:ascii="宋体" w:hAnsi="宋体" w:eastAsia="宋体"/>
          <w:spacing w:val="-3"/>
          <w:w w:val="100"/>
        </w:rPr>
        <w:t>弹</w:t>
      </w:r>
      <w:r>
        <w:rPr>
          <w:rFonts w:hint="eastAsia" w:ascii="宋体" w:hAnsi="宋体" w:eastAsia="宋体"/>
          <w:w w:val="100"/>
        </w:rPr>
        <w:t>药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养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蓄锐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休</w:t>
      </w:r>
      <w:r>
        <w:rPr>
          <w:rFonts w:hint="eastAsia" w:ascii="宋体" w:hAnsi="宋体" w:eastAsia="宋体"/>
          <w:spacing w:val="-3"/>
          <w:w w:val="100"/>
        </w:rPr>
        <w:t>整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737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supercharge ['suːpətʃɑːdʒ] vt.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>增压；使</w:t>
      </w:r>
      <w:r>
        <w:t>…</w:t>
      </w:r>
      <w:r>
        <w:rPr>
          <w:rFonts w:hint="eastAsia" w:ascii="宋体" w:hAnsi="宋体" w:eastAsia="宋体"/>
        </w:rPr>
        <w:t>超载；使</w:t>
      </w:r>
      <w:r>
        <w:t>…</w:t>
      </w:r>
      <w:r>
        <w:rPr>
          <w:rFonts w:hint="eastAsia" w:ascii="宋体" w:hAnsi="宋体" w:eastAsia="宋体"/>
        </w:rPr>
        <w:t>过分；使</w:t>
      </w:r>
      <w:r>
        <w:t>…</w:t>
      </w:r>
      <w:r>
        <w:rPr>
          <w:rFonts w:hint="eastAsia" w:ascii="宋体" w:hAnsi="宋体" w:eastAsia="宋体"/>
        </w:rPr>
        <w:t xml:space="preserve">超负荷 </w:t>
      </w:r>
      <w:r>
        <w:t xml:space="preserve">n. </w:t>
      </w:r>
      <w:r>
        <w:rPr>
          <w:rFonts w:hint="eastAsia" w:ascii="宋体" w:hAnsi="宋体" w:eastAsia="宋体"/>
        </w:rPr>
        <w:t xml:space="preserve">超负荷；过荷【词频 </w:t>
      </w:r>
      <w:r>
        <w:t>51834</w:t>
      </w:r>
      <w:r>
        <w:rPr>
          <w:rFonts w:hint="eastAsia" w:ascii="宋体" w:hAnsi="宋体" w:eastAsia="宋体"/>
        </w:rPr>
        <w:t xml:space="preserve">】 </w:t>
      </w:r>
      <w:r>
        <w:t xml:space="preserve">supercharged ['supɚtʃɑrdʒd] adj. </w:t>
      </w:r>
      <w:r>
        <w:rPr>
          <w:rFonts w:hint="eastAsia" w:ascii="宋体" w:hAnsi="宋体" w:eastAsia="宋体"/>
        </w:rPr>
        <w:t>超动力的；增加动力的；变得更有效的</w:t>
      </w:r>
    </w:p>
    <w:p>
      <w:pPr>
        <w:pStyle w:val="8"/>
        <w:numPr>
          <w:ilvl w:val="1"/>
          <w:numId w:val="15"/>
        </w:numPr>
        <w:tabs>
          <w:tab w:val="left" w:pos="2929"/>
        </w:tabs>
        <w:spacing w:before="66" w:after="0" w:line="516" w:lineRule="auto"/>
        <w:ind w:left="160" w:right="2248" w:firstLine="2521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过份给</w:t>
      </w:r>
      <w:r>
        <w:rPr>
          <w:rFonts w:hint="eastAsia" w:ascii="宋体" w:hAnsi="宋体" w:eastAsia="宋体"/>
          <w:spacing w:val="-3"/>
          <w:w w:val="100"/>
          <w:sz w:val="21"/>
        </w:rPr>
        <w:t>与</w:t>
      </w:r>
      <w:r>
        <w:rPr>
          <w:rFonts w:hint="eastAsia" w:ascii="宋体" w:hAnsi="宋体" w:eastAsia="宋体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以</w:t>
      </w:r>
      <w:r>
        <w:rPr>
          <w:rFonts w:hint="eastAsia" w:ascii="宋体" w:hAnsi="宋体" w:eastAsia="宋体"/>
          <w:w w:val="100"/>
          <w:sz w:val="21"/>
        </w:rPr>
        <w:t>增</w:t>
      </w:r>
      <w:r>
        <w:rPr>
          <w:rFonts w:hint="eastAsia" w:ascii="宋体" w:hAnsi="宋体" w:eastAsia="宋体"/>
          <w:spacing w:val="-3"/>
          <w:w w:val="100"/>
          <w:sz w:val="21"/>
        </w:rPr>
        <w:t>压</w:t>
      </w:r>
      <w:r>
        <w:rPr>
          <w:rFonts w:hint="eastAsia" w:ascii="宋体" w:hAnsi="宋体" w:eastAsia="宋体"/>
          <w:w w:val="100"/>
          <w:sz w:val="21"/>
        </w:rPr>
        <w:t>器</w:t>
      </w:r>
      <w:r>
        <w:rPr>
          <w:rFonts w:hint="eastAsia" w:ascii="宋体" w:hAnsi="宋体" w:eastAsia="宋体"/>
          <w:spacing w:val="-3"/>
          <w:w w:val="100"/>
          <w:sz w:val="21"/>
        </w:rPr>
        <w:t>增</w:t>
      </w:r>
      <w:r>
        <w:rPr>
          <w:rFonts w:hint="eastAsia" w:ascii="宋体" w:hAnsi="宋体" w:eastAsia="宋体"/>
          <w:w w:val="100"/>
          <w:sz w:val="21"/>
        </w:rPr>
        <w:t>强（</w:t>
      </w:r>
      <w:r>
        <w:rPr>
          <w:rFonts w:hint="eastAsia" w:ascii="宋体" w:hAnsi="宋体" w:eastAsia="宋体"/>
          <w:spacing w:val="-3"/>
          <w:w w:val="100"/>
          <w:sz w:val="21"/>
        </w:rPr>
        <w:t>过</w:t>
      </w:r>
      <w:r>
        <w:rPr>
          <w:rFonts w:hint="eastAsia" w:ascii="宋体" w:hAnsi="宋体" w:eastAsia="宋体"/>
          <w:w w:val="100"/>
          <w:sz w:val="21"/>
        </w:rPr>
        <w:t>去</w:t>
      </w:r>
      <w:r>
        <w:rPr>
          <w:rFonts w:hint="eastAsia" w:ascii="宋体" w:hAnsi="宋体" w:eastAsia="宋体"/>
          <w:spacing w:val="-3"/>
          <w:w w:val="100"/>
          <w:sz w:val="21"/>
        </w:rPr>
        <w:t>分</w:t>
      </w:r>
      <w:r>
        <w:rPr>
          <w:rFonts w:hint="eastAsia" w:ascii="宋体" w:hAnsi="宋体" w:eastAsia="宋体"/>
          <w:w w:val="100"/>
          <w:sz w:val="21"/>
        </w:rPr>
        <w:t>词</w:t>
      </w:r>
      <w:r>
        <w:rPr>
          <w:rFonts w:hint="eastAsia" w:ascii="宋体" w:hAnsi="宋体" w:eastAsia="宋体"/>
          <w:spacing w:val="-108"/>
          <w:w w:val="100"/>
          <w:sz w:val="21"/>
        </w:rPr>
        <w:t>）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2</w:t>
      </w:r>
      <w:r>
        <w:rPr>
          <w:spacing w:val="-3"/>
          <w:w w:val="100"/>
          <w:sz w:val="21"/>
        </w:rPr>
        <w:t>37</w:t>
      </w:r>
      <w:r>
        <w:rPr>
          <w:w w:val="100"/>
          <w:sz w:val="21"/>
        </w:rPr>
        <w:t>89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>supercharger ['suːpətʃɑːdʒə] n. [</w:t>
      </w:r>
      <w:r>
        <w:rPr>
          <w:rFonts w:hint="eastAsia" w:ascii="宋体" w:hAnsi="宋体" w:eastAsia="宋体"/>
          <w:sz w:val="21"/>
        </w:rPr>
        <w:t>动力</w:t>
      </w:r>
      <w:r>
        <w:rPr>
          <w:sz w:val="21"/>
        </w:rPr>
        <w:t xml:space="preserve">]  </w:t>
      </w:r>
      <w:r>
        <w:rPr>
          <w:rFonts w:hint="eastAsia" w:ascii="宋体" w:hAnsi="宋体" w:eastAsia="宋体"/>
          <w:sz w:val="21"/>
        </w:rPr>
        <w:t>增压器【词频</w:t>
      </w:r>
      <w:r>
        <w:rPr>
          <w:rFonts w:hint="eastAsia" w:ascii="宋体" w:hAnsi="宋体" w:eastAsia="宋体"/>
          <w:spacing w:val="-65"/>
          <w:sz w:val="21"/>
        </w:rPr>
        <w:t xml:space="preserve"> </w:t>
      </w:r>
      <w:r>
        <w:rPr>
          <w:sz w:val="21"/>
        </w:rPr>
        <w:t>43362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201"/>
        <w:rPr>
          <w:rFonts w:hint="eastAsia" w:ascii="宋体" w:hAnsi="宋体" w:eastAsia="宋体"/>
        </w:rPr>
      </w:pPr>
      <w:r>
        <w:t xml:space="preserve">surcharge ['sɜːtʃɑːdʒ] n. </w:t>
      </w:r>
      <w:r>
        <w:rPr>
          <w:rFonts w:hint="eastAsia" w:ascii="宋体" w:hAnsi="宋体" w:eastAsia="宋体"/>
        </w:rPr>
        <w:t xml:space="preserve">超载；额外费 </w:t>
      </w:r>
      <w:r>
        <w:t xml:space="preserve">vt. </w:t>
      </w:r>
      <w:r>
        <w:rPr>
          <w:rFonts w:hint="eastAsia" w:ascii="宋体" w:hAnsi="宋体" w:eastAsia="宋体"/>
        </w:rPr>
        <w:t>追加罚款；使</w:t>
      </w:r>
      <w:r>
        <w:t>…</w:t>
      </w:r>
      <w:r>
        <w:rPr>
          <w:rFonts w:hint="eastAsia" w:ascii="宋体" w:hAnsi="宋体" w:eastAsia="宋体"/>
        </w:rPr>
        <w:t>装载过多；使</w:t>
      </w:r>
      <w:r>
        <w:t>…</w:t>
      </w:r>
      <w:r>
        <w:rPr>
          <w:rFonts w:hint="eastAsia" w:ascii="宋体" w:hAnsi="宋体" w:eastAsia="宋体"/>
        </w:rPr>
        <w:t xml:space="preserve">负担过重【词频 </w:t>
      </w:r>
      <w:r>
        <w:t>16696</w:t>
      </w:r>
      <w:r>
        <w:rPr>
          <w:rFonts w:hint="eastAsia" w:ascii="宋体" w:hAnsi="宋体" w:eastAsia="宋体"/>
        </w:rPr>
        <w:t>，</w:t>
      </w:r>
      <w:r>
        <w:t>35473</w:t>
      </w:r>
      <w:r>
        <w:rPr>
          <w:rFonts w:hint="eastAsia" w:ascii="宋体" w:hAnsi="宋体" w:eastAsia="宋体"/>
        </w:rPr>
        <w:t xml:space="preserve">】 </w:t>
      </w:r>
      <w:r>
        <w:t xml:space="preserve">carry ['kærɪ] vt.  </w:t>
      </w:r>
      <w:r>
        <w:rPr>
          <w:rFonts w:hint="eastAsia" w:ascii="宋体" w:hAnsi="宋体" w:eastAsia="宋体"/>
        </w:rPr>
        <w:t xml:space="preserve">拿，扛；携带；支持；搬运 </w:t>
      </w:r>
      <w:r>
        <w:t xml:space="preserve">vi. </w:t>
      </w:r>
      <w:r>
        <w:rPr>
          <w:rFonts w:hint="eastAsia" w:ascii="宋体" w:hAnsi="宋体" w:eastAsia="宋体"/>
        </w:rPr>
        <w:t>能达到；被携带；被搬运</w:t>
      </w:r>
    </w:p>
    <w:p>
      <w:pPr>
        <w:pStyle w:val="3"/>
        <w:ind w:left="142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运载；</w:t>
      </w:r>
      <w:r>
        <w:t>[</w:t>
      </w:r>
      <w:r>
        <w:rPr>
          <w:rFonts w:hint="eastAsia" w:ascii="宋体" w:eastAsia="宋体"/>
        </w:rPr>
        <w:t>计</w:t>
      </w:r>
      <w:r>
        <w:t xml:space="preserve">]  </w:t>
      </w:r>
      <w:r>
        <w:rPr>
          <w:rFonts w:hint="eastAsia" w:ascii="宋体" w:eastAsia="宋体"/>
        </w:rPr>
        <w:t>进位；射程【词频</w:t>
      </w:r>
      <w:r>
        <w:rPr>
          <w:rFonts w:hint="eastAsia" w:ascii="宋体" w:eastAsia="宋体"/>
          <w:spacing w:val="-59"/>
        </w:rPr>
        <w:t xml:space="preserve"> </w:t>
      </w:r>
      <w:r>
        <w:t>487</w:t>
      </w:r>
      <w:r>
        <w:rPr>
          <w:rFonts w:hint="eastAsia" w:ascii="宋体" w:eastAsia="宋体"/>
        </w:rPr>
        <w:t>，</w:t>
      </w:r>
      <w:r>
        <w:t>33480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98"/>
        <w:jc w:val="both"/>
        <w:rPr>
          <w:rFonts w:hint="eastAsia" w:ascii="宋体" w:hAnsi="宋体" w:eastAsia="宋体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r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r</w:t>
      </w:r>
      <w:r>
        <w:rPr>
          <w:spacing w:val="-2"/>
          <w:w w:val="100"/>
        </w:rPr>
        <w:t>ɪɪ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运</w:t>
      </w:r>
      <w:r>
        <w:rPr>
          <w:rFonts w:hint="eastAsia" w:ascii="宋体" w:hAnsi="宋体" w:eastAsia="宋体"/>
          <w:spacing w:val="-3"/>
          <w:w w:val="100"/>
        </w:rPr>
        <w:t>输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送的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运送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运载；</w:t>
      </w:r>
      <w:r>
        <w:rPr>
          <w:rFonts w:hint="eastAsia" w:ascii="宋体" w:hAnsi="宋体" w:eastAsia="宋体"/>
          <w:spacing w:val="-3"/>
          <w:w w:val="100"/>
        </w:rPr>
        <w:t>搬</w:t>
      </w:r>
      <w:r>
        <w:rPr>
          <w:rFonts w:hint="eastAsia" w:ascii="宋体" w:hAnsi="宋体" w:eastAsia="宋体"/>
          <w:w w:val="100"/>
        </w:rPr>
        <w:t>运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460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ær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运的</w:t>
      </w:r>
      <w:r>
        <w:rPr>
          <w:rFonts w:hint="eastAsia" w:ascii="宋体" w:hAnsi="宋体" w:eastAsia="宋体"/>
          <w:w w:val="100"/>
        </w:rPr>
        <w:t>；入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忘</w:t>
      </w:r>
      <w:r>
        <w:rPr>
          <w:rFonts w:hint="eastAsia" w:ascii="宋体" w:hAnsi="宋体" w:eastAsia="宋体"/>
          <w:spacing w:val="-3"/>
          <w:w w:val="100"/>
        </w:rPr>
        <w:t>我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保</w:t>
      </w:r>
      <w:r>
        <w:rPr>
          <w:rFonts w:hint="eastAsia" w:ascii="宋体" w:hAnsi="宋体" w:eastAsia="宋体"/>
          <w:spacing w:val="-3"/>
          <w:w w:val="100"/>
        </w:rPr>
        <w:t>持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；搬</w:t>
      </w:r>
      <w:r>
        <w:rPr>
          <w:rFonts w:hint="eastAsia" w:ascii="宋体" w:hAnsi="宋体" w:eastAsia="宋体"/>
          <w:w w:val="100"/>
        </w:rPr>
        <w:t>运【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864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carryall ['kærɪɔːl] n.  </w:t>
      </w:r>
      <w:r>
        <w:rPr>
          <w:rFonts w:hint="eastAsia" w:ascii="宋体" w:hAnsi="宋体" w:eastAsia="宋体"/>
        </w:rPr>
        <w:t>单马马车；旅行提袋；大型载客汽车；轮式铲运机【词频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47810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pict>
          <v:group id="_x0000_s1324" o:spid="_x0000_s1324" o:spt="203" style="position:absolute;left:0pt;margin-left:63.2pt;margin-top:32.95pt;height:80.25pt;width:77pt;mso-position-horizontal-relative:page;z-index:-210944;mso-width-relative:page;mso-height-relative:page;" coordorigin="1265,659" coordsize="1540,1605">
            <o:lock v:ext="edit"/>
            <v:shape id="_x0000_s1325" o:spid="_x0000_s132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326" o:spid="_x0000_s132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carry-on ['kæriɔn] n. </w:t>
      </w:r>
      <w:r>
        <w:rPr>
          <w:rFonts w:hint="eastAsia" w:ascii="宋体" w:hAnsi="宋体" w:eastAsia="宋体"/>
        </w:rPr>
        <w:t xml:space="preserve">手提行李，随身行李 </w:t>
      </w:r>
      <w:r>
        <w:t xml:space="preserve">adj. </w:t>
      </w:r>
      <w:r>
        <w:rPr>
          <w:rFonts w:hint="eastAsia" w:ascii="宋体" w:hAnsi="宋体" w:eastAsia="宋体"/>
        </w:rPr>
        <w:t xml:space="preserve">可随身携带的【词频 </w:t>
      </w:r>
      <w:r>
        <w:t>18756</w:t>
      </w:r>
      <w:r>
        <w:rPr>
          <w:rFonts w:hint="eastAsia" w:ascii="宋体" w:hAnsi="宋体" w:eastAsia="宋体"/>
        </w:rPr>
        <w:t xml:space="preserve">】 </w:t>
      </w:r>
      <w:r>
        <w:t xml:space="preserve">carryover [,kæri'əuvər] n.  </w:t>
      </w:r>
      <w:r>
        <w:rPr>
          <w:rFonts w:hint="eastAsia" w:ascii="宋体" w:hAnsi="宋体" w:eastAsia="宋体"/>
        </w:rPr>
        <w:t>移后扣减；移行【词频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30277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carry-over ['kæri,əuvə] n.  </w:t>
      </w:r>
      <w:r>
        <w:rPr>
          <w:rFonts w:hint="eastAsia" w:ascii="宋体" w:hAnsi="宋体" w:eastAsia="宋体"/>
        </w:rPr>
        <w:t>遗留；遗留物【词频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54890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01"/>
        <w:jc w:val="both"/>
        <w:rPr>
          <w:rFonts w:hint="eastAsia" w:ascii="宋体" w:hAnsi="宋体" w:eastAsia="宋体"/>
        </w:rPr>
      </w:pPr>
      <w:r>
        <w:t xml:space="preserve">carrier-based ['kæriəbeist] adj. </w:t>
      </w:r>
      <w:r>
        <w:rPr>
          <w:rFonts w:hint="eastAsia" w:ascii="宋体" w:hAnsi="宋体" w:eastAsia="宋体"/>
        </w:rPr>
        <w:t xml:space="preserve">舰载的；从航空母舰上起飞的【词频 </w:t>
      </w:r>
      <w:r>
        <w:t>53260</w:t>
      </w:r>
      <w:r>
        <w:rPr>
          <w:rFonts w:hint="eastAsia" w:ascii="宋体" w:hAnsi="宋体" w:eastAsia="宋体"/>
        </w:rPr>
        <w:t xml:space="preserve">】 </w:t>
      </w:r>
      <w:r>
        <w:t xml:space="preserve">card-carrying ['kɑ:d,kæriiŋ] adj. </w:t>
      </w:r>
      <w:r>
        <w:rPr>
          <w:rFonts w:hint="eastAsia" w:ascii="宋体" w:hAnsi="宋体" w:eastAsia="宋体"/>
        </w:rPr>
        <w:t xml:space="preserve">持有正式成员证的；正式的【词频 </w:t>
      </w:r>
      <w:r>
        <w:t>29030</w:t>
      </w:r>
      <w:r>
        <w:rPr>
          <w:rFonts w:hint="eastAsia" w:ascii="宋体" w:hAnsi="宋体" w:eastAsia="宋体"/>
        </w:rPr>
        <w:t xml:space="preserve">】 </w:t>
      </w:r>
      <w:r>
        <w:t xml:space="preserve">load-carrying [ləʊd-'kærɪɪŋ] adj.  </w:t>
      </w:r>
      <w:r>
        <w:rPr>
          <w:rFonts w:hint="eastAsia" w:ascii="宋体" w:hAnsi="宋体" w:eastAsia="宋体"/>
        </w:rPr>
        <w:t>承载的【词频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56822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jc w:val="both"/>
        <w:rPr>
          <w:rFonts w:hint="eastAsia" w:ascii="宋体" w:hAnsi="宋体" w:eastAsia="宋体"/>
        </w:rPr>
      </w:pPr>
      <w:r>
        <w:t xml:space="preserve">disease-carrying [dɪˈzi:z-'kærɪɪŋ] adj.  </w:t>
      </w:r>
      <w:r>
        <w:rPr>
          <w:rFonts w:hint="eastAsia" w:ascii="宋体" w:hAnsi="宋体" w:eastAsia="宋体"/>
        </w:rPr>
        <w:t>带有疾病的【词频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45363</w:t>
      </w:r>
      <w:r>
        <w:rPr>
          <w:rFonts w:hint="eastAsia" w:ascii="宋体" w:hAnsi="宋体" w:eastAsia="宋体"/>
        </w:rPr>
        <w:t>】</w:t>
      </w:r>
    </w:p>
    <w:p>
      <w:pPr>
        <w:spacing w:after="0"/>
        <w:jc w:val="both"/>
        <w:rPr>
          <w:rFonts w:hint="eastAsia" w:ascii="宋体" w:hAnsi="宋体" w:eastAsia="宋体"/>
        </w:rPr>
        <w:sectPr>
          <w:footerReference r:id="rId12" w:type="default"/>
          <w:pgSz w:w="11910" w:h="16840"/>
          <w:pgMar w:top="860" w:right="920" w:bottom="740" w:left="920" w:header="350" w:footer="554" w:gutter="0"/>
          <w:pgNumType w:start="4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359"/>
        <w:rPr>
          <w:rFonts w:hint="eastAsia" w:ascii="宋体" w:hAnsi="宋体" w:eastAsia="宋体"/>
        </w:rPr>
      </w:pPr>
      <w:r>
        <w:pict>
          <v:group id="_x0000_s1327" o:spid="_x0000_s1327" o:spt="203" style="position:absolute;left:0pt;margin-left:144.8pt;margin-top:115.3pt;height:392.45pt;width:390.4pt;mso-position-horizontal-relative:page;z-index:-210944;mso-width-relative:page;mso-height-relative:page;" coordorigin="2896,2306" coordsize="7808,7849">
            <o:lock v:ext="edit"/>
            <v:shape id="_x0000_s1328" o:spid="_x0000_s1328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29" o:spid="_x0000_s1329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30" o:spid="_x0000_s1330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化学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载</w:t>
      </w:r>
      <w:r>
        <w:rPr>
          <w:rFonts w:hint="eastAsia" w:ascii="宋体" w:hAnsi="宋体" w:eastAsia="宋体"/>
          <w:w w:val="100"/>
        </w:rPr>
        <w:t>体；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送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带</w:t>
      </w:r>
      <w:r>
        <w:rPr>
          <w:rFonts w:hint="eastAsia" w:ascii="宋体" w:hAnsi="宋体" w:eastAsia="宋体"/>
          <w:w w:val="100"/>
        </w:rPr>
        <w:t>菌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货</w:t>
      </w:r>
      <w:r>
        <w:rPr>
          <w:rFonts w:hint="eastAsia" w:ascii="宋体" w:hAnsi="宋体" w:eastAsia="宋体"/>
          <w:w w:val="100"/>
        </w:rPr>
        <w:t>架【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29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age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运输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运费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四</w:t>
      </w:r>
      <w:r>
        <w:rPr>
          <w:rFonts w:hint="eastAsia" w:ascii="宋体" w:hAnsi="宋体" w:eastAsia="宋体"/>
          <w:spacing w:val="-3"/>
          <w:w w:val="100"/>
        </w:rPr>
        <w:t>轮</w:t>
      </w:r>
      <w:r>
        <w:rPr>
          <w:rFonts w:hint="eastAsia" w:ascii="宋体" w:hAnsi="宋体" w:eastAsia="宋体"/>
          <w:w w:val="100"/>
        </w:rPr>
        <w:t>马</w:t>
      </w:r>
      <w:r>
        <w:rPr>
          <w:rFonts w:hint="eastAsia" w:ascii="宋体" w:hAnsi="宋体" w:eastAsia="宋体"/>
          <w:spacing w:val="-3"/>
          <w:w w:val="100"/>
        </w:rPr>
        <w:t>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举</w:t>
      </w:r>
      <w:r>
        <w:rPr>
          <w:rFonts w:hint="eastAsia" w:ascii="宋体" w:hAnsi="宋体" w:eastAsia="宋体"/>
          <w:w w:val="100"/>
        </w:rPr>
        <w:t>止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客车</w:t>
      </w:r>
      <w:r>
        <w:rPr>
          <w:rFonts w:hint="eastAsia" w:ascii="宋体" w:hAnsi="宋体" w:eastAsia="宋体"/>
          <w:spacing w:val="-3"/>
          <w:w w:val="100"/>
        </w:rPr>
        <w:t>厢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62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undercarriage ['ʌndəkærɪdʒ] n. </w:t>
      </w:r>
      <w:r>
        <w:rPr>
          <w:rFonts w:hint="eastAsia" w:ascii="宋体" w:hAnsi="宋体" w:eastAsia="宋体"/>
        </w:rPr>
        <w:t xml:space="preserve">飞机起落架，着陆装置；底盘【词频 </w:t>
      </w:r>
      <w:r>
        <w:t>36074</w:t>
      </w:r>
      <w:r>
        <w:rPr>
          <w:rFonts w:hint="eastAsia" w:ascii="宋体" w:hAnsi="宋体" w:eastAsia="宋体"/>
        </w:rPr>
        <w:t xml:space="preserve">】 </w:t>
      </w:r>
      <w:r>
        <w:t xml:space="preserve">carriageway ['kærɪdʒweɪ] n.  </w:t>
      </w:r>
      <w:r>
        <w:rPr>
          <w:rFonts w:hint="eastAsia" w:ascii="宋体" w:hAnsi="宋体" w:eastAsia="宋体"/>
        </w:rPr>
        <w:t>车道；马路【词频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58876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37"/>
        <w:rPr>
          <w:rFonts w:hint="eastAsia" w:ascii="宋体" w:hAnsi="宋体" w:eastAsia="宋体"/>
        </w:rPr>
      </w:pPr>
      <w:r>
        <w:t xml:space="preserve">miscarry [mɪs'kærɪ] vi. </w:t>
      </w:r>
      <w:r>
        <w:rPr>
          <w:rFonts w:hint="eastAsia" w:ascii="宋体" w:hAnsi="宋体" w:eastAsia="宋体"/>
        </w:rPr>
        <w:t xml:space="preserve">流产；失败；被误送【词频 </w:t>
      </w:r>
      <w:r>
        <w:rPr>
          <w:spacing w:val="-3"/>
        </w:rPr>
        <w:t>26611</w:t>
      </w:r>
      <w:r>
        <w:rPr>
          <w:rFonts w:hint="eastAsia" w:ascii="宋体" w:hAnsi="宋体" w:eastAsia="宋体"/>
          <w:spacing w:val="-3"/>
        </w:rPr>
        <w:t xml:space="preserve">】 </w:t>
      </w:r>
      <w:r>
        <w:t>miscarriage ['mɪskærɪdʒ] n. [</w:t>
      </w:r>
      <w:r>
        <w:rPr>
          <w:rFonts w:hint="eastAsia" w:ascii="宋体" w:hAnsi="宋体" w:eastAsia="宋体"/>
        </w:rPr>
        <w:t>妇产</w:t>
      </w:r>
      <w:r>
        <w:t xml:space="preserve">]  </w:t>
      </w:r>
      <w:r>
        <w:rPr>
          <w:rFonts w:hint="eastAsia" w:ascii="宋体" w:hAnsi="宋体" w:eastAsia="宋体"/>
        </w:rPr>
        <w:t>流产；失败；误送【词频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13461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chariot ['tʃærɪət] n. </w:t>
      </w:r>
      <w:r>
        <w:rPr>
          <w:rFonts w:hint="eastAsia" w:ascii="宋体" w:hAnsi="宋体" w:eastAsia="宋体"/>
        </w:rPr>
        <w:t xml:space="preserve">二轮战车 </w:t>
      </w:r>
      <w:r>
        <w:t xml:space="preserve">vt. </w:t>
      </w:r>
      <w:r>
        <w:rPr>
          <w:rFonts w:hint="eastAsia" w:ascii="宋体" w:hAnsi="宋体" w:eastAsia="宋体"/>
        </w:rPr>
        <w:t xml:space="preserve">驾驭 </w:t>
      </w:r>
      <w:r>
        <w:t xml:space="preserve">vi. </w:t>
      </w:r>
      <w:r>
        <w:rPr>
          <w:rFonts w:hint="eastAsia" w:ascii="宋体" w:hAnsi="宋体" w:eastAsia="宋体"/>
        </w:rPr>
        <w:t xml:space="preserve">乘战车；驾驭战车【词频 </w:t>
      </w:r>
      <w:r>
        <w:t>16460</w:t>
      </w:r>
      <w:r>
        <w:rPr>
          <w:rFonts w:hint="eastAsia" w:ascii="宋体" w:hAnsi="宋体" w:eastAsia="宋体"/>
        </w:rPr>
        <w:t xml:space="preserve">】 </w:t>
      </w:r>
      <w:r>
        <w:t xml:space="preserve">charioteer [tʃærɪə'tɪə] n.  </w:t>
      </w:r>
      <w:r>
        <w:rPr>
          <w:rFonts w:hint="eastAsia" w:ascii="宋体" w:hAnsi="宋体" w:eastAsia="宋体"/>
        </w:rPr>
        <w:t>战车的御者；御夫座【词频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44126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career [kə'rɪə] n.  </w:t>
      </w:r>
      <w:r>
        <w:rPr>
          <w:rFonts w:hint="eastAsia" w:ascii="宋体" w:hAnsi="宋体" w:eastAsia="宋体"/>
        </w:rPr>
        <w:t xml:space="preserve">生涯；职业；事业；速度，全速 </w:t>
      </w:r>
      <w:r>
        <w:t xml:space="preserve">adj. </w:t>
      </w:r>
      <w:r>
        <w:rPr>
          <w:rFonts w:hint="eastAsia" w:ascii="宋体" w:hAnsi="宋体" w:eastAsia="宋体"/>
        </w:rPr>
        <w:t>作为毕生职业的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1"/>
          <w:numId w:val="15"/>
        </w:numPr>
        <w:tabs>
          <w:tab w:val="left" w:pos="1740"/>
        </w:tabs>
        <w:spacing w:before="0" w:after="0" w:line="516" w:lineRule="auto"/>
        <w:ind w:left="160" w:right="4056" w:firstLine="126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全速前</w:t>
      </w:r>
      <w:r>
        <w:rPr>
          <w:rFonts w:hint="eastAsia" w:ascii="宋体" w:hAnsi="宋体" w:eastAsia="宋体"/>
          <w:spacing w:val="-3"/>
          <w:w w:val="100"/>
          <w:sz w:val="21"/>
        </w:rPr>
        <w:t>进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rFonts w:hint="eastAsia" w:ascii="宋体" w:hAnsi="宋体" w:eastAsia="宋体"/>
          <w:spacing w:val="-3"/>
          <w:w w:val="100"/>
          <w:sz w:val="21"/>
        </w:rPr>
        <w:t>猛</w:t>
      </w:r>
      <w:r>
        <w:rPr>
          <w:rFonts w:hint="eastAsia" w:ascii="宋体" w:hAnsi="宋体" w:eastAsia="宋体"/>
          <w:w w:val="100"/>
          <w:sz w:val="21"/>
        </w:rPr>
        <w:t>冲</w:t>
      </w:r>
      <w:r>
        <w:rPr>
          <w:rFonts w:hint="eastAsia" w:ascii="宋体" w:hAnsi="宋体" w:eastAsia="宋体"/>
          <w:spacing w:val="-3"/>
          <w:w w:val="100"/>
          <w:sz w:val="21"/>
        </w:rPr>
        <w:t>【词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w w:val="100"/>
          <w:sz w:val="21"/>
        </w:rPr>
        <w:t>74</w:t>
      </w:r>
      <w:r>
        <w:rPr>
          <w:spacing w:val="-3"/>
          <w:w w:val="100"/>
          <w:sz w:val="21"/>
        </w:rPr>
        <w:t>1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w w:val="100"/>
          <w:sz w:val="21"/>
        </w:rPr>
        <w:t>3</w:t>
      </w:r>
      <w:r>
        <w:rPr>
          <w:spacing w:val="-3"/>
          <w:w w:val="100"/>
          <w:sz w:val="21"/>
        </w:rPr>
        <w:t>7</w:t>
      </w:r>
      <w:r>
        <w:rPr>
          <w:w w:val="100"/>
          <w:sz w:val="21"/>
        </w:rPr>
        <w:t>35</w:t>
      </w:r>
      <w:r>
        <w:rPr>
          <w:spacing w:val="-1"/>
          <w:w w:val="100"/>
          <w:sz w:val="21"/>
        </w:rPr>
        <w:t>8</w:t>
      </w:r>
      <w:r>
        <w:rPr>
          <w:rFonts w:hint="eastAsia" w:ascii="宋体" w:hAnsi="宋体" w:eastAsia="宋体"/>
          <w:spacing w:val="-108"/>
          <w:w w:val="100"/>
          <w:sz w:val="21"/>
        </w:rPr>
        <w:t>】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spacing w:val="-2"/>
          <w:w w:val="100"/>
          <w:sz w:val="21"/>
        </w:rPr>
        <w:t>B</w:t>
      </w:r>
      <w:r>
        <w:rPr>
          <w:w w:val="100"/>
          <w:sz w:val="21"/>
        </w:rPr>
        <w:t>4M</w:t>
      </w:r>
      <w:r>
        <w:rPr>
          <w:spacing w:val="-3"/>
          <w:w w:val="100"/>
          <w:sz w:val="21"/>
        </w:rPr>
        <w:t>4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careerist [kə'rɪərɪst] n. </w:t>
      </w:r>
      <w:r>
        <w:rPr>
          <w:rFonts w:hint="eastAsia" w:ascii="宋体" w:hAnsi="宋体" w:eastAsia="宋体"/>
          <w:sz w:val="21"/>
        </w:rPr>
        <w:t xml:space="preserve">野心家；妄想发迹者【词频 </w:t>
      </w:r>
      <w:r>
        <w:rPr>
          <w:sz w:val="21"/>
        </w:rPr>
        <w:t>32379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 xml:space="preserve">careerism [kə'rɪərɪzəm] n.  </w:t>
      </w:r>
      <w:r>
        <w:rPr>
          <w:rFonts w:hint="eastAsia" w:ascii="宋体" w:hAnsi="宋体" w:eastAsia="宋体"/>
          <w:sz w:val="21"/>
        </w:rPr>
        <w:t>野心；追求名利【词频</w:t>
      </w:r>
      <w:r>
        <w:rPr>
          <w:rFonts w:hint="eastAsia" w:ascii="宋体" w:hAnsi="宋体" w:eastAsia="宋体"/>
          <w:spacing w:val="-64"/>
          <w:sz w:val="21"/>
        </w:rPr>
        <w:t xml:space="preserve"> </w:t>
      </w:r>
      <w:r>
        <w:rPr>
          <w:sz w:val="21"/>
        </w:rPr>
        <w:t>38708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4560"/>
        <w:rPr>
          <w:rFonts w:hint="eastAsia" w:ascii="宋体" w:hAnsi="宋体" w:eastAsia="宋体"/>
        </w:rPr>
      </w:pPr>
      <w:r>
        <w:t xml:space="preserve">career-low [kə'rɪə-ləʊ] adj. </w:t>
      </w:r>
      <w:r>
        <w:rPr>
          <w:rFonts w:hint="eastAsia" w:ascii="宋体" w:hAnsi="宋体" w:eastAsia="宋体"/>
        </w:rPr>
        <w:t xml:space="preserve">事业低谷的【词频 </w:t>
      </w:r>
      <w:r>
        <w:t>52878</w:t>
      </w:r>
      <w:r>
        <w:rPr>
          <w:rFonts w:hint="eastAsia" w:ascii="宋体" w:hAnsi="宋体" w:eastAsia="宋体"/>
        </w:rPr>
        <w:t xml:space="preserve">】 </w:t>
      </w:r>
      <w:r>
        <w:t xml:space="preserve">career-long [kə'rɪə-lɒŋ] adj. </w:t>
      </w:r>
      <w:r>
        <w:rPr>
          <w:rFonts w:hint="eastAsia" w:ascii="宋体" w:hAnsi="宋体" w:eastAsia="宋体"/>
        </w:rPr>
        <w:t xml:space="preserve">长事业生涯的【词频 </w:t>
      </w:r>
      <w:r>
        <w:t>44353</w:t>
      </w:r>
      <w:r>
        <w:rPr>
          <w:rFonts w:hint="eastAsia" w:ascii="宋体" w:hAnsi="宋体" w:eastAsia="宋体"/>
        </w:rPr>
        <w:t xml:space="preserve">】 </w:t>
      </w:r>
      <w:r>
        <w:t xml:space="preserve">career-best [kə'rɪə-best] adj. </w:t>
      </w:r>
      <w:r>
        <w:rPr>
          <w:rFonts w:hint="eastAsia" w:ascii="宋体" w:hAnsi="宋体" w:eastAsia="宋体"/>
        </w:rPr>
        <w:t xml:space="preserve">职业生涯最佳的【词频 </w:t>
      </w:r>
      <w:r>
        <w:t>37539</w:t>
      </w:r>
      <w:r>
        <w:rPr>
          <w:rFonts w:hint="eastAsia" w:ascii="宋体" w:hAnsi="宋体" w:eastAsia="宋体"/>
        </w:rPr>
        <w:t xml:space="preserve">】 </w:t>
      </w:r>
      <w:r>
        <w:t xml:space="preserve">career-ending [kə'rɪə-ˈendɪŋ] adj.  </w:t>
      </w:r>
      <w:r>
        <w:rPr>
          <w:rFonts w:hint="eastAsia" w:ascii="宋体" w:hAnsi="宋体" w:eastAsia="宋体"/>
        </w:rPr>
        <w:t>事业终结的【词频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36857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331" o:spid="_x0000_s1331" o:spt="203" style="position:absolute;left:0pt;margin-left:63.2pt;margin-top:1.7pt;height:80.25pt;width:77pt;mso-position-horizontal-relative:page;z-index:-210944;mso-width-relative:page;mso-height-relative:page;" coordorigin="1265,35" coordsize="1540,1605">
            <o:lock v:ext="edit"/>
            <v:shape id="_x0000_s1332" o:spid="_x0000_s133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33" o:spid="_x0000_s133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career-minded [kə'rɪə-ˈmaɪndɪd] adj.  </w:t>
      </w:r>
      <w:r>
        <w:rPr>
          <w:rFonts w:hint="eastAsia" w:ascii="宋体" w:hAnsi="宋体" w:eastAsia="宋体"/>
        </w:rPr>
        <w:t>有事业心的【词频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46555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59"/>
        <w:rPr>
          <w:rFonts w:hint="eastAsia" w:ascii="宋体" w:hAnsi="宋体" w:eastAsia="宋体"/>
        </w:rPr>
      </w:pPr>
      <w:r>
        <w:t xml:space="preserve">career-oriented [kə'rir'ɔriɛntid] adj. </w:t>
      </w:r>
      <w:r>
        <w:rPr>
          <w:rFonts w:hint="eastAsia" w:ascii="宋体" w:hAnsi="宋体" w:eastAsia="宋体"/>
        </w:rPr>
        <w:t xml:space="preserve">与将来的事业相关的【词频 </w:t>
      </w:r>
      <w:r>
        <w:t>42098</w:t>
      </w:r>
      <w:r>
        <w:rPr>
          <w:rFonts w:hint="eastAsia" w:ascii="宋体" w:hAnsi="宋体" w:eastAsia="宋体"/>
        </w:rPr>
        <w:t xml:space="preserve">】 </w:t>
      </w:r>
      <w:r>
        <w:t xml:space="preserve">career-threatening [kə'rɪə-ˈθretnɪŋ] adj. </w:t>
      </w:r>
      <w:r>
        <w:rPr>
          <w:rFonts w:hint="eastAsia" w:ascii="宋体" w:hAnsi="宋体" w:eastAsia="宋体"/>
        </w:rPr>
        <w:t xml:space="preserve">职业威胁的【词频 </w:t>
      </w:r>
      <w:r>
        <w:t>48012</w:t>
      </w:r>
      <w:r>
        <w:rPr>
          <w:rFonts w:hint="eastAsia" w:ascii="宋体" w:hAnsi="宋体" w:eastAsia="宋体"/>
        </w:rPr>
        <w:t xml:space="preserve">】 </w:t>
      </w:r>
      <w:r>
        <w:t xml:space="preserve">career-making [kə'rɪə-ˈmeɪkɪŋ] adj. </w:t>
      </w:r>
      <w:r>
        <w:rPr>
          <w:rFonts w:hint="eastAsia" w:ascii="宋体" w:hAnsi="宋体" w:eastAsia="宋体"/>
        </w:rPr>
        <w:t xml:space="preserve">职业生涯制定的【词频 </w:t>
      </w:r>
      <w:r>
        <w:t>52128</w:t>
      </w:r>
      <w:r>
        <w:rPr>
          <w:rFonts w:hint="eastAsia" w:ascii="宋体" w:hAnsi="宋体" w:eastAsia="宋体"/>
        </w:rPr>
        <w:t xml:space="preserve">】 </w:t>
      </w:r>
      <w:r>
        <w:t xml:space="preserve">two-career ['tu:kə'riə] adj.  </w:t>
      </w:r>
      <w:r>
        <w:rPr>
          <w:rFonts w:hint="eastAsia" w:ascii="宋体" w:hAnsi="宋体" w:eastAsia="宋体"/>
        </w:rPr>
        <w:t>双职工的【词频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38216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dual-career [ˈdju:əl-kə'rɪə] n.  </w:t>
      </w:r>
      <w:r>
        <w:rPr>
          <w:rFonts w:hint="eastAsia" w:ascii="宋体" w:hAnsi="宋体" w:eastAsia="宋体"/>
        </w:rPr>
        <w:t>双重职业【词频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45286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962"/>
        <w:rPr>
          <w:rFonts w:hint="eastAsia" w:ascii="宋体" w:hAnsi="宋体" w:eastAsia="宋体"/>
        </w:rPr>
      </w:pPr>
      <w:r>
        <w:t xml:space="preserve">cart [kɑːt] n. </w:t>
      </w:r>
      <w:r>
        <w:rPr>
          <w:rFonts w:hint="eastAsia" w:ascii="宋体" w:hAnsi="宋体" w:eastAsia="宋体"/>
        </w:rPr>
        <w:t xml:space="preserve">二轮运货马车 </w:t>
      </w:r>
      <w:r>
        <w:t xml:space="preserve">vt. </w:t>
      </w:r>
      <w:r>
        <w:rPr>
          <w:rFonts w:hint="eastAsia" w:ascii="宋体" w:hAnsi="宋体" w:eastAsia="宋体"/>
        </w:rPr>
        <w:t xml:space="preserve">用车装载 </w:t>
      </w:r>
      <w:r>
        <w:t xml:space="preserve">vi. </w:t>
      </w:r>
      <w:r>
        <w:rPr>
          <w:rFonts w:hint="eastAsia" w:ascii="宋体" w:hAnsi="宋体" w:eastAsia="宋体"/>
        </w:rPr>
        <w:t xml:space="preserve">驾运货马车；用运货车运送【词频 </w:t>
      </w:r>
      <w:r>
        <w:t>4085</w:t>
      </w:r>
      <w:r>
        <w:rPr>
          <w:rFonts w:hint="eastAsia" w:ascii="宋体" w:hAnsi="宋体" w:eastAsia="宋体"/>
        </w:rPr>
        <w:t>，</w:t>
      </w:r>
      <w:r>
        <w:t>14860</w:t>
      </w:r>
      <w:r>
        <w:rPr>
          <w:rFonts w:hint="eastAsia" w:ascii="宋体" w:hAnsi="宋体" w:eastAsia="宋体"/>
        </w:rPr>
        <w:t xml:space="preserve">】 </w:t>
      </w:r>
      <w:r>
        <w:t xml:space="preserve">carter ['kɑːtə] n.  </w:t>
      </w:r>
      <w:r>
        <w:rPr>
          <w:rFonts w:hint="eastAsia" w:ascii="宋体" w:hAnsi="宋体" w:eastAsia="宋体"/>
        </w:rPr>
        <w:t>运货马车夫，驾驶货车的人【词频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40939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pict>
          <v:group id="_x0000_s1334" o:spid="_x0000_s1334" o:spt="203" style="position:absolute;left:0pt;margin-left:144.8pt;margin-top:46.65pt;height:392.45pt;width:390.4pt;mso-position-horizontal-relative:page;z-index:-210944;mso-width-relative:page;mso-height-relative:page;" coordorigin="2896,933" coordsize="7808,7849">
            <o:lock v:ext="edit"/>
            <v:shape id="_x0000_s1335" o:spid="_x0000_s133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36" o:spid="_x0000_s133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37" o:spid="_x0000_s133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ca</w:t>
      </w:r>
      <w:r>
        <w:rPr>
          <w:spacing w:val="-2"/>
          <w:w w:val="100"/>
        </w:rPr>
        <w:t>rtw</w:t>
      </w:r>
      <w:r>
        <w:rPr>
          <w:w w:val="100"/>
        </w:rPr>
        <w:t>heel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kɑ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t</w:t>
      </w:r>
      <w:r>
        <w:rPr>
          <w:w w:val="100"/>
        </w:rPr>
        <w:t>w</w:t>
      </w:r>
      <w:r>
        <w:rPr>
          <w:spacing w:val="-2"/>
          <w:w w:val="100"/>
        </w:rPr>
        <w:t>iːl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车轮；横</w:t>
      </w:r>
      <w:r>
        <w:rPr>
          <w:rFonts w:hint="eastAsia" w:ascii="宋体" w:hAnsi="宋体" w:eastAsia="宋体"/>
          <w:spacing w:val="-3"/>
          <w:w w:val="100"/>
        </w:rPr>
        <w:t>翻</w:t>
      </w:r>
      <w:r>
        <w:rPr>
          <w:rFonts w:hint="eastAsia" w:ascii="宋体" w:hAnsi="宋体" w:eastAsia="宋体"/>
          <w:w w:val="100"/>
        </w:rPr>
        <w:t>筋</w:t>
      </w:r>
      <w:r>
        <w:rPr>
          <w:rFonts w:hint="eastAsia" w:ascii="宋体" w:hAnsi="宋体" w:eastAsia="宋体"/>
          <w:spacing w:val="-3"/>
          <w:w w:val="100"/>
        </w:rPr>
        <w:t>斗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元</w:t>
      </w:r>
      <w:r>
        <w:rPr>
          <w:rFonts w:hint="eastAsia" w:ascii="宋体" w:hAnsi="宋体" w:eastAsia="宋体"/>
          <w:spacing w:val="-3"/>
          <w:w w:val="100"/>
        </w:rPr>
        <w:t>银</w:t>
      </w:r>
      <w:r>
        <w:rPr>
          <w:rFonts w:hint="eastAsia" w:ascii="宋体" w:hAnsi="宋体" w:eastAsia="宋体"/>
          <w:w w:val="100"/>
        </w:rPr>
        <w:t>币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美金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7</w:t>
      </w:r>
      <w:r>
        <w:rPr>
          <w:w w:val="100"/>
        </w:rPr>
        <w:t>26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32</w:t>
      </w:r>
      <w:r>
        <w:rPr>
          <w:spacing w:val="-3"/>
          <w:w w:val="100"/>
        </w:rPr>
        <w:t>67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oxcart ['ɒkskɑːt] n.  </w:t>
      </w:r>
      <w:r>
        <w:rPr>
          <w:rFonts w:hint="eastAsia" w:ascii="宋体" w:hAnsi="宋体" w:eastAsia="宋体"/>
        </w:rPr>
        <w:t>牛车【词频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53018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pushcart ['pʊʃkɑːt] n.  </w:t>
      </w:r>
      <w:r>
        <w:rPr>
          <w:rFonts w:hint="eastAsia" w:ascii="宋体" w:hAnsi="宋体" w:eastAsia="宋体"/>
        </w:rPr>
        <w:t>手推车【词频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31786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handcart ['hæn(d)kɑːt] n.  </w:t>
      </w:r>
      <w:r>
        <w:rPr>
          <w:rFonts w:hint="eastAsia" w:ascii="宋体" w:hAnsi="宋体" w:eastAsia="宋体"/>
        </w:rPr>
        <w:t>手车；手推车【词频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36662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02"/>
        <w:rPr>
          <w:rFonts w:hint="eastAsia" w:ascii="宋体" w:hAnsi="宋体" w:eastAsia="宋体"/>
        </w:rPr>
      </w:pPr>
      <w:r>
        <w:t xml:space="preserve">go-cart ['ɡəukɑ:t] n. </w:t>
      </w:r>
      <w:r>
        <w:rPr>
          <w:rFonts w:hint="eastAsia" w:ascii="宋体" w:hAnsi="宋体" w:eastAsia="宋体"/>
        </w:rPr>
        <w:t xml:space="preserve">早期的轻便马车；学走器；手推车；竞赛用的微型单座汽车【词频 </w:t>
      </w:r>
      <w:r>
        <w:t>39109</w:t>
      </w:r>
      <w:r>
        <w:rPr>
          <w:rFonts w:hint="eastAsia" w:ascii="宋体" w:hAnsi="宋体" w:eastAsia="宋体"/>
        </w:rPr>
        <w:t>，</w:t>
      </w:r>
      <w:r>
        <w:t>48550</w:t>
      </w:r>
      <w:r>
        <w:rPr>
          <w:rFonts w:hint="eastAsia" w:ascii="宋体" w:hAnsi="宋体" w:eastAsia="宋体"/>
        </w:rPr>
        <w:t xml:space="preserve">】 </w:t>
      </w:r>
      <w:r>
        <w:t xml:space="preserve">car [kɑː] n.  </w:t>
      </w:r>
      <w:r>
        <w:rPr>
          <w:rFonts w:hint="eastAsia" w:ascii="宋体" w:hAnsi="宋体" w:eastAsia="宋体"/>
        </w:rPr>
        <w:t>汽车；车厢【词频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carless ['kɑːlɪs] adj.  </w:t>
      </w:r>
      <w:r>
        <w:rPr>
          <w:rFonts w:hint="eastAsia" w:ascii="宋体" w:hAnsi="宋体" w:eastAsia="宋体"/>
        </w:rPr>
        <w:t>没有汽车的；没有被提供汽车【词频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55690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91"/>
        <w:rPr>
          <w:rFonts w:hint="eastAsia" w:ascii="宋体" w:hAnsi="宋体" w:eastAsia="宋体"/>
        </w:rPr>
      </w:pPr>
      <w:r>
        <w:rPr>
          <w:w w:val="100"/>
        </w:rPr>
        <w:t>ca</w:t>
      </w:r>
      <w:r>
        <w:rPr>
          <w:spacing w:val="-6"/>
          <w:w w:val="100"/>
        </w:rPr>
        <w:t>r</w:t>
      </w:r>
      <w:r>
        <w:rPr>
          <w:w w:val="100"/>
        </w:rPr>
        <w:t>go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kɑ</w:t>
      </w:r>
      <w:r>
        <w:rPr>
          <w:spacing w:val="-2"/>
          <w:w w:val="100"/>
        </w:rPr>
        <w:t>ː</w:t>
      </w:r>
      <w:r>
        <w:rPr>
          <w:w w:val="100"/>
        </w:rPr>
        <w:t>gə</w:t>
      </w:r>
      <w:r>
        <w:rPr>
          <w:spacing w:val="-1"/>
          <w:w w:val="100"/>
        </w:rPr>
        <w:t>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货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，船</w:t>
      </w:r>
      <w:r>
        <w:rPr>
          <w:rFonts w:hint="eastAsia" w:ascii="宋体" w:hAnsi="宋体" w:eastAsia="宋体"/>
          <w:w w:val="100"/>
        </w:rPr>
        <w:t>货（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ca</w:t>
      </w:r>
      <w:r>
        <w:rPr>
          <w:spacing w:val="-6"/>
          <w:w w:val="100"/>
        </w:rPr>
        <w:t>r</w:t>
      </w:r>
      <w:r>
        <w:rPr>
          <w:w w:val="100"/>
        </w:rPr>
        <w:t>gos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ca</w:t>
      </w:r>
      <w:r>
        <w:rPr>
          <w:spacing w:val="-6"/>
          <w:w w:val="100"/>
        </w:rPr>
        <w:t>r</w:t>
      </w:r>
      <w:r>
        <w:rPr>
          <w:w w:val="100"/>
        </w:rPr>
        <w:t>goe</w:t>
      </w:r>
      <w:r>
        <w:rPr>
          <w:spacing w:val="-3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carload ['kɑːləʊd] n.  </w:t>
      </w:r>
      <w:r>
        <w:rPr>
          <w:rFonts w:hint="eastAsia" w:ascii="宋体" w:hAnsi="宋体" w:eastAsia="宋体"/>
        </w:rPr>
        <w:t xml:space="preserve">货车的最低载重量；车辆所载的货物【词频 </w:t>
      </w:r>
      <w:r>
        <w:t>26936</w:t>
      </w:r>
      <w:r>
        <w:rPr>
          <w:rFonts w:hint="eastAsia" w:ascii="宋体" w:hAnsi="宋体" w:eastAsia="宋体"/>
        </w:rPr>
        <w:t xml:space="preserve">】 </w:t>
      </w:r>
      <w:r>
        <w:t xml:space="preserve">carjack ['kɑ:dʒæk] n.  </w:t>
      </w:r>
      <w:r>
        <w:rPr>
          <w:rFonts w:hint="eastAsia" w:ascii="宋体" w:hAnsi="宋体" w:eastAsia="宋体"/>
        </w:rPr>
        <w:t>车辆起重器【词频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30214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07"/>
        <w:rPr>
          <w:rFonts w:hint="eastAsia" w:ascii="宋体" w:hAnsi="宋体" w:eastAsia="宋体"/>
        </w:rPr>
      </w:pPr>
      <w:r>
        <w:rPr>
          <w:w w:val="100"/>
        </w:rPr>
        <w:t>ca</w:t>
      </w:r>
      <w:r>
        <w:rPr>
          <w:spacing w:val="-2"/>
          <w:w w:val="100"/>
        </w:rPr>
        <w:t>rj</w:t>
      </w:r>
      <w:r>
        <w:rPr>
          <w:w w:val="100"/>
        </w:rPr>
        <w:t>ack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kɑ</w:t>
      </w:r>
      <w:r>
        <w:rPr>
          <w:spacing w:val="-1"/>
          <w:w w:val="100"/>
        </w:rPr>
        <w:t>r</w:t>
      </w:r>
      <w:r>
        <w:rPr>
          <w:w w:val="100"/>
        </w:rPr>
        <w:t>dʒækɪŋ]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武力</w:t>
      </w:r>
      <w:r>
        <w:rPr>
          <w:rFonts w:hint="eastAsia" w:ascii="宋体" w:hAnsi="宋体" w:eastAsia="宋体"/>
          <w:spacing w:val="-3"/>
          <w:w w:val="100"/>
        </w:rPr>
        <w:t>劫</w:t>
      </w:r>
      <w:r>
        <w:rPr>
          <w:rFonts w:hint="eastAsia" w:ascii="宋体" w:hAnsi="宋体" w:eastAsia="宋体"/>
          <w:w w:val="100"/>
        </w:rPr>
        <w:t>夺</w:t>
      </w:r>
      <w:r>
        <w:rPr>
          <w:rFonts w:hint="eastAsia" w:ascii="宋体" w:hAnsi="宋体" w:eastAsia="宋体"/>
          <w:spacing w:val="-3"/>
          <w:w w:val="100"/>
        </w:rPr>
        <w:t>汽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抢</w:t>
      </w:r>
      <w:r>
        <w:rPr>
          <w:rFonts w:hint="eastAsia" w:ascii="宋体" w:hAnsi="宋体" w:eastAsia="宋体"/>
          <w:spacing w:val="-3"/>
          <w:w w:val="100"/>
        </w:rPr>
        <w:t>劫</w:t>
      </w:r>
      <w:r>
        <w:rPr>
          <w:rFonts w:hint="eastAsia" w:ascii="宋体" w:hAnsi="宋体" w:eastAsia="宋体"/>
          <w:w w:val="100"/>
        </w:rPr>
        <w:t>司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财物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劫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carjacker ['kɑ:dʒækə] n.  </w:t>
      </w:r>
      <w:r>
        <w:rPr>
          <w:rFonts w:hint="eastAsia" w:ascii="宋体" w:hAnsi="宋体" w:eastAsia="宋体"/>
        </w:rPr>
        <w:t>劫车者【词频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37416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carpool ['kɑːpuːl] vt. </w:t>
      </w:r>
      <w:r>
        <w:rPr>
          <w:rFonts w:hint="eastAsia" w:ascii="宋体" w:hAnsi="宋体" w:eastAsia="宋体"/>
        </w:rPr>
        <w:t xml:space="preserve">合伙使用汽车 </w:t>
      </w:r>
      <w:r>
        <w:t xml:space="preserve">vi. </w:t>
      </w:r>
      <w:r>
        <w:rPr>
          <w:rFonts w:hint="eastAsia" w:ascii="宋体" w:hAnsi="宋体" w:eastAsia="宋体"/>
        </w:rPr>
        <w:t xml:space="preserve">合伙使用汽车【词频 </w:t>
      </w:r>
      <w:r>
        <w:t>28699</w:t>
      </w:r>
      <w:r>
        <w:rPr>
          <w:rFonts w:hint="eastAsia" w:ascii="宋体" w:hAnsi="宋体" w:eastAsia="宋体"/>
        </w:rPr>
        <w:t xml:space="preserve">】 </w:t>
      </w:r>
      <w:r>
        <w:t xml:space="preserve">carmaker ['kɑː,meɪkə] n.  </w:t>
      </w:r>
      <w:r>
        <w:rPr>
          <w:rFonts w:hint="eastAsia" w:ascii="宋体" w:hAnsi="宋体" w:eastAsia="宋体"/>
        </w:rPr>
        <w:t>汽车制造商【词频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17957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546"/>
        <w:rPr>
          <w:rFonts w:hint="eastAsia" w:ascii="宋体" w:hAnsi="宋体" w:eastAsia="宋体"/>
        </w:rPr>
      </w:pPr>
      <w:r>
        <w:pict>
          <v:group id="_x0000_s1338" o:spid="_x0000_s1338" o:spt="203" style="position:absolute;left:0pt;margin-left:63.2pt;margin-top:1.7pt;height:80.25pt;width:77pt;mso-position-horizontal-relative:page;z-index:-210944;mso-width-relative:page;mso-height-relative:page;" coordorigin="1265,35" coordsize="1540,1605">
            <o:lock v:ext="edit"/>
            <v:shape id="_x0000_s1339" o:spid="_x0000_s133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40" o:spid="_x0000_s134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carsick ['kɑːsɪk] adj. </w:t>
      </w:r>
      <w:r>
        <w:rPr>
          <w:rFonts w:hint="eastAsia" w:ascii="宋体" w:hAnsi="宋体" w:eastAsia="宋体"/>
        </w:rPr>
        <w:t xml:space="preserve">晕车的【词频 </w:t>
      </w:r>
      <w:r>
        <w:t>48715</w:t>
      </w:r>
      <w:r>
        <w:rPr>
          <w:rFonts w:hint="eastAsia" w:ascii="宋体" w:hAnsi="宋体" w:eastAsia="宋体"/>
        </w:rPr>
        <w:t xml:space="preserve">】 </w:t>
      </w:r>
      <w:r>
        <w:t xml:space="preserve">carwash ['kɑːwɒʃ] n. </w:t>
      </w:r>
      <w:r>
        <w:rPr>
          <w:rFonts w:hint="eastAsia" w:ascii="宋体" w:hAnsi="宋体" w:eastAsia="宋体"/>
        </w:rPr>
        <w:t xml:space="preserve">洗车场【词频 </w:t>
      </w:r>
      <w:r>
        <w:t>46984</w:t>
      </w:r>
      <w:r>
        <w:rPr>
          <w:rFonts w:hint="eastAsia" w:ascii="宋体" w:hAnsi="宋体" w:eastAsia="宋体"/>
        </w:rPr>
        <w:t xml:space="preserve">】 </w:t>
      </w:r>
      <w:r>
        <w:t xml:space="preserve">racecar ['reis,kɑ:] n.  </w:t>
      </w:r>
      <w:r>
        <w:rPr>
          <w:rFonts w:hint="eastAsia" w:ascii="宋体" w:hAnsi="宋体" w:eastAsia="宋体"/>
        </w:rPr>
        <w:t>赛车【词频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32061</w:t>
      </w:r>
      <w:r>
        <w:rPr>
          <w:rFonts w:hint="eastAsia" w:ascii="宋体" w:hAnsi="宋体" w:eastAsia="宋体"/>
        </w:rPr>
        <w:t>，</w:t>
      </w:r>
      <w:r>
        <w:t>34717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91"/>
        <w:rPr>
          <w:rFonts w:hint="eastAsia" w:ascii="宋体" w:hAnsi="宋体" w:eastAsia="宋体"/>
        </w:rPr>
      </w:pPr>
      <w:r>
        <w:t xml:space="preserve">boxcar ['bɒkskɑː] n. </w:t>
      </w:r>
      <w:r>
        <w:rPr>
          <w:rFonts w:hint="eastAsia" w:ascii="宋体" w:hAnsi="宋体" w:eastAsia="宋体"/>
        </w:rPr>
        <w:t xml:space="preserve">货车车厢；有盖货车【词频 </w:t>
      </w:r>
      <w:r>
        <w:t>20680</w:t>
      </w:r>
      <w:r>
        <w:rPr>
          <w:rFonts w:hint="eastAsia" w:ascii="宋体" w:hAnsi="宋体" w:eastAsia="宋体"/>
        </w:rPr>
        <w:t xml:space="preserve">】 </w:t>
      </w:r>
      <w:r>
        <w:t xml:space="preserve">railcar ['reɪlkɑː] n.  </w:t>
      </w:r>
      <w:r>
        <w:rPr>
          <w:rFonts w:hint="eastAsia" w:ascii="宋体" w:hAnsi="宋体" w:eastAsia="宋体"/>
        </w:rPr>
        <w:t>气动车，轨道车【词频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34566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sidecar ['saɪdkɑː] n.  </w:t>
      </w:r>
      <w:r>
        <w:rPr>
          <w:rFonts w:hint="eastAsia" w:ascii="宋体" w:hAnsi="宋体" w:eastAsia="宋体"/>
        </w:rPr>
        <w:t>轻快的双轮马车；跨斗【词频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36238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175"/>
        <w:rPr>
          <w:rFonts w:hint="eastAsia" w:ascii="宋体" w:hAnsi="宋体" w:eastAsia="宋体"/>
        </w:rPr>
      </w:pPr>
      <w:r>
        <w:t xml:space="preserve">streetcar ['striːtkɑː] n. </w:t>
      </w:r>
      <w:r>
        <w:rPr>
          <w:rFonts w:hint="eastAsia" w:ascii="宋体" w:hAnsi="宋体" w:eastAsia="宋体"/>
        </w:rPr>
        <w:t xml:space="preserve">有轨电车【词频 </w:t>
      </w:r>
      <w:r>
        <w:t>16405</w:t>
      </w:r>
      <w:r>
        <w:rPr>
          <w:rFonts w:hint="eastAsia" w:ascii="宋体" w:hAnsi="宋体" w:eastAsia="宋体"/>
        </w:rPr>
        <w:t xml:space="preserve">】 </w:t>
      </w:r>
      <w:r>
        <w:t>minicar ['mɪnɪkɑː] n. [</w:t>
      </w:r>
      <w:r>
        <w:rPr>
          <w:rFonts w:hint="eastAsia" w:ascii="宋体" w:hAnsi="宋体" w:eastAsia="宋体"/>
        </w:rPr>
        <w:t>车辆</w:t>
      </w:r>
      <w:r>
        <w:t xml:space="preserve">] </w:t>
      </w:r>
      <w:r>
        <w:rPr>
          <w:rFonts w:hint="eastAsia" w:ascii="宋体" w:hAnsi="宋体" w:eastAsia="宋体"/>
        </w:rPr>
        <w:t xml:space="preserve">微型小车【词频 </w:t>
      </w:r>
      <w:r>
        <w:t>58878</w:t>
      </w:r>
      <w:r>
        <w:rPr>
          <w:rFonts w:hint="eastAsia" w:ascii="宋体" w:hAnsi="宋体" w:eastAsia="宋体"/>
        </w:rPr>
        <w:t xml:space="preserve">】 </w:t>
      </w:r>
      <w:r>
        <w:t xml:space="preserve">hypercar [ˈhaɪpə(r)-kɑː] n.  </w:t>
      </w:r>
      <w:r>
        <w:rPr>
          <w:rFonts w:hint="eastAsia" w:ascii="宋体" w:hAnsi="宋体" w:eastAsia="宋体"/>
        </w:rPr>
        <w:t>超级汽车【词频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49826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25"/>
        <w:rPr>
          <w:rFonts w:hint="eastAsia" w:ascii="宋体" w:hAnsi="宋体" w:eastAsia="宋体"/>
        </w:rPr>
      </w:pPr>
      <w:r>
        <w:pict>
          <v:group id="_x0000_s1341" o:spid="_x0000_s1341" o:spt="203" style="position:absolute;left:0pt;margin-left:144.8pt;margin-top:15.45pt;height:392.45pt;width:390.4pt;mso-position-horizontal-relative:page;z-index:-210944;mso-width-relative:page;mso-height-relative:page;" coordorigin="2896,309" coordsize="7808,7849">
            <o:lock v:ext="edit"/>
            <v:shape id="_x0000_s1342" o:spid="_x0000_s134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43" o:spid="_x0000_s134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44" o:spid="_x0000_s134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car-rental [kɑː-ˈrentl] n. [</w:t>
      </w:r>
      <w:r>
        <w:rPr>
          <w:rFonts w:hint="eastAsia" w:ascii="宋体" w:hAnsi="宋体" w:eastAsia="宋体"/>
        </w:rPr>
        <w:t>租赁</w:t>
      </w:r>
      <w:r>
        <w:t xml:space="preserve">] </w:t>
      </w:r>
      <w:r>
        <w:rPr>
          <w:rFonts w:hint="eastAsia" w:ascii="宋体" w:hAnsi="宋体" w:eastAsia="宋体"/>
        </w:rPr>
        <w:t xml:space="preserve">汽车出租【词频 </w:t>
      </w:r>
      <w:r>
        <w:t>40230</w:t>
      </w:r>
      <w:r>
        <w:rPr>
          <w:rFonts w:hint="eastAsia" w:ascii="宋体" w:hAnsi="宋体" w:eastAsia="宋体"/>
        </w:rPr>
        <w:t xml:space="preserve">】 </w:t>
      </w:r>
      <w:r>
        <w:t xml:space="preserve">car-free [kɑː-] adj.  </w:t>
      </w:r>
      <w:r>
        <w:rPr>
          <w:rFonts w:hint="eastAsia" w:ascii="宋体" w:hAnsi="宋体" w:eastAsia="宋体"/>
        </w:rPr>
        <w:t>无车的【词频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43351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561"/>
        <w:rPr>
          <w:rFonts w:hint="eastAsia" w:ascii="宋体" w:hAnsi="宋体" w:eastAsia="宋体"/>
        </w:rPr>
      </w:pPr>
      <w:r>
        <w:t xml:space="preserve">car-pool [kɑː-puːl] n. </w:t>
      </w:r>
      <w:r>
        <w:rPr>
          <w:rFonts w:hint="eastAsia" w:ascii="宋体" w:hAnsi="宋体" w:eastAsia="宋体"/>
        </w:rPr>
        <w:t xml:space="preserve">合用小汽车【词频 </w:t>
      </w:r>
      <w:r>
        <w:t>45605</w:t>
      </w:r>
      <w:r>
        <w:rPr>
          <w:rFonts w:hint="eastAsia" w:ascii="宋体" w:hAnsi="宋体" w:eastAsia="宋体"/>
        </w:rPr>
        <w:t xml:space="preserve">】 </w:t>
      </w:r>
      <w:r>
        <w:t xml:space="preserve">car-based [kɑː-beɪst] </w:t>
      </w:r>
      <w:r>
        <w:rPr>
          <w:rFonts w:hint="eastAsia" w:ascii="宋体" w:hAnsi="宋体" w:eastAsia="宋体"/>
        </w:rPr>
        <w:t xml:space="preserve">基于汽车的【词频 </w:t>
      </w:r>
      <w:r>
        <w:t>47308</w:t>
      </w:r>
      <w:r>
        <w:rPr>
          <w:rFonts w:hint="eastAsia" w:ascii="宋体" w:hAnsi="宋体" w:eastAsia="宋体"/>
        </w:rPr>
        <w:t xml:space="preserve">】 </w:t>
      </w:r>
      <w:r>
        <w:t xml:space="preserve">car-buying [kɑː-'baɪɪŋ] n. </w:t>
      </w:r>
      <w:r>
        <w:rPr>
          <w:rFonts w:hint="eastAsia" w:ascii="宋体" w:hAnsi="宋体" w:eastAsia="宋体"/>
        </w:rPr>
        <w:t xml:space="preserve">购车【词频 </w:t>
      </w:r>
      <w:r>
        <w:t>47801</w:t>
      </w:r>
      <w:r>
        <w:rPr>
          <w:rFonts w:hint="eastAsia" w:ascii="宋体" w:hAnsi="宋体" w:eastAsia="宋体"/>
        </w:rPr>
        <w:t xml:space="preserve">】 </w:t>
      </w:r>
      <w:r>
        <w:t xml:space="preserve">car-bomb [kɑː-bɒm] n. </w:t>
      </w:r>
      <w:r>
        <w:rPr>
          <w:rFonts w:hint="eastAsia" w:ascii="宋体" w:hAnsi="宋体" w:eastAsia="宋体"/>
        </w:rPr>
        <w:t xml:space="preserve">汽车炸弹【词频 </w:t>
      </w:r>
      <w:r>
        <w:t>57216</w:t>
      </w:r>
      <w:r>
        <w:rPr>
          <w:rFonts w:hint="eastAsia" w:ascii="宋体" w:hAnsi="宋体" w:eastAsia="宋体"/>
        </w:rPr>
        <w:t xml:space="preserve">】 </w:t>
      </w:r>
      <w:r>
        <w:t xml:space="preserve">car-theft [kɑː-θeft] n.  </w:t>
      </w:r>
      <w:r>
        <w:rPr>
          <w:rFonts w:hint="eastAsia" w:ascii="宋体" w:hAnsi="宋体" w:eastAsia="宋体"/>
        </w:rPr>
        <w:t>偷车【词频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58356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24"/>
        <w:jc w:val="both"/>
        <w:rPr>
          <w:rFonts w:hint="eastAsia" w:ascii="宋体" w:hAnsi="宋体" w:eastAsia="宋体"/>
        </w:rPr>
      </w:pPr>
      <w:r>
        <w:t xml:space="preserve">car-sharing [kɑː-'ʃeərɪŋ] n. </w:t>
      </w:r>
      <w:r>
        <w:rPr>
          <w:rFonts w:hint="eastAsia" w:ascii="宋体" w:hAnsi="宋体" w:eastAsia="宋体"/>
        </w:rPr>
        <w:t xml:space="preserve">汽车共享【词频 </w:t>
      </w:r>
      <w:r>
        <w:t>58421</w:t>
      </w:r>
      <w:r>
        <w:rPr>
          <w:rFonts w:hint="eastAsia" w:ascii="宋体" w:hAnsi="宋体" w:eastAsia="宋体"/>
        </w:rPr>
        <w:t xml:space="preserve">】 </w:t>
      </w:r>
      <w:r>
        <w:t xml:space="preserve">in-car [ɪn-kɑː] adj. </w:t>
      </w:r>
      <w:r>
        <w:rPr>
          <w:rFonts w:hint="eastAsia" w:ascii="宋体" w:hAnsi="宋体" w:eastAsia="宋体"/>
        </w:rPr>
        <w:t xml:space="preserve">在汽车内使用的【词频 </w:t>
      </w:r>
      <w:r>
        <w:t>44073</w:t>
      </w:r>
      <w:r>
        <w:rPr>
          <w:rFonts w:hint="eastAsia" w:ascii="宋体" w:hAnsi="宋体" w:eastAsia="宋体"/>
        </w:rPr>
        <w:t xml:space="preserve">】 </w:t>
      </w:r>
      <w:r>
        <w:t xml:space="preserve">one-car [wʌn-kɑː] n.  </w:t>
      </w:r>
      <w:r>
        <w:rPr>
          <w:rFonts w:hint="eastAsia" w:ascii="宋体" w:hAnsi="宋体" w:eastAsia="宋体"/>
        </w:rPr>
        <w:t>一辆车【词频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41076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59"/>
        <w:rPr>
          <w:rFonts w:hint="eastAsia" w:ascii="宋体" w:hAnsi="宋体" w:eastAsia="宋体"/>
        </w:rPr>
      </w:pPr>
      <w:r>
        <w:pict>
          <v:group id="_x0000_s1345" o:spid="_x0000_s1345" o:spt="203" style="position:absolute;left:0pt;margin-left:63.2pt;margin-top:95.35pt;height:80.25pt;width:77pt;mso-position-horizontal-relative:page;z-index:-210944;mso-width-relative:page;mso-height-relative:page;" coordorigin="1265,1907" coordsize="1540,1605">
            <o:lock v:ext="edit"/>
            <v:shape id="_x0000_s1346" o:spid="_x0000_s1346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1347" o:spid="_x0000_s1347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two-car [tu:-kɑː] n. </w:t>
      </w:r>
      <w:r>
        <w:rPr>
          <w:rFonts w:hint="eastAsia" w:ascii="宋体" w:hAnsi="宋体" w:eastAsia="宋体"/>
        </w:rPr>
        <w:t xml:space="preserve">两用车【词频 </w:t>
      </w:r>
      <w:r>
        <w:t>25123</w:t>
      </w:r>
      <w:r>
        <w:rPr>
          <w:rFonts w:hint="eastAsia" w:ascii="宋体" w:hAnsi="宋体" w:eastAsia="宋体"/>
        </w:rPr>
        <w:t xml:space="preserve">】 </w:t>
      </w:r>
      <w:r>
        <w:t xml:space="preserve">three-car [θri:-kɑː] n. </w:t>
      </w:r>
      <w:r>
        <w:rPr>
          <w:rFonts w:hint="eastAsia" w:ascii="宋体" w:hAnsi="宋体" w:eastAsia="宋体"/>
        </w:rPr>
        <w:t xml:space="preserve">三车【词频 </w:t>
      </w:r>
      <w:r>
        <w:t>32124</w:t>
      </w:r>
      <w:r>
        <w:rPr>
          <w:rFonts w:hint="eastAsia" w:ascii="宋体" w:hAnsi="宋体" w:eastAsia="宋体"/>
        </w:rPr>
        <w:t xml:space="preserve">】 </w:t>
      </w:r>
      <w:r>
        <w:t xml:space="preserve">four-car [fɔ:(r)-kɑː] n. </w:t>
      </w:r>
      <w:r>
        <w:rPr>
          <w:rFonts w:hint="eastAsia" w:ascii="宋体" w:hAnsi="宋体" w:eastAsia="宋体"/>
        </w:rPr>
        <w:t xml:space="preserve">四车【词频 </w:t>
      </w:r>
      <w:r>
        <w:t>44371</w:t>
      </w:r>
      <w:r>
        <w:rPr>
          <w:rFonts w:hint="eastAsia" w:ascii="宋体" w:hAnsi="宋体" w:eastAsia="宋体"/>
        </w:rPr>
        <w:t xml:space="preserve">】 </w:t>
      </w:r>
      <w:r>
        <w:t xml:space="preserve">used-car [[ju:st-kɑː] n. </w:t>
      </w:r>
      <w:r>
        <w:rPr>
          <w:rFonts w:hint="eastAsia" w:ascii="宋体" w:hAnsi="宋体" w:eastAsia="宋体"/>
        </w:rPr>
        <w:t xml:space="preserve">二手车【词频 </w:t>
      </w:r>
      <w:r>
        <w:t>25444</w:t>
      </w:r>
      <w:r>
        <w:rPr>
          <w:rFonts w:hint="eastAsia" w:ascii="宋体" w:hAnsi="宋体" w:eastAsia="宋体"/>
        </w:rPr>
        <w:t xml:space="preserve">】 </w:t>
      </w:r>
      <w:r>
        <w:t xml:space="preserve">new-car [nju:-kɑː] n. </w:t>
      </w:r>
      <w:r>
        <w:rPr>
          <w:rFonts w:hint="eastAsia" w:ascii="宋体" w:hAnsi="宋体" w:eastAsia="宋体"/>
        </w:rPr>
        <w:t xml:space="preserve">新车【词频 </w:t>
      </w:r>
      <w:r>
        <w:t>28751</w:t>
      </w:r>
      <w:r>
        <w:rPr>
          <w:rFonts w:hint="eastAsia" w:ascii="宋体" w:hAnsi="宋体" w:eastAsia="宋体"/>
        </w:rPr>
        <w:t xml:space="preserve">】 </w:t>
      </w:r>
      <w:r>
        <w:t xml:space="preserve">sky-car [skaɪ-kɑː] n.  </w:t>
      </w:r>
      <w:r>
        <w:rPr>
          <w:rFonts w:hint="eastAsia" w:ascii="宋体" w:hAnsi="宋体" w:eastAsia="宋体"/>
        </w:rPr>
        <w:t>天车【词频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38357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rental-car [ˈrentl-kɑː] n.  </w:t>
      </w:r>
      <w:r>
        <w:rPr>
          <w:rFonts w:hint="eastAsia" w:ascii="宋体" w:hAnsi="宋体" w:eastAsia="宋体"/>
        </w:rPr>
        <w:t>出租</w:t>
      </w:r>
      <w:r>
        <w:t>-</w:t>
      </w:r>
      <w:r>
        <w:rPr>
          <w:rFonts w:hint="eastAsia" w:ascii="宋体" w:hAnsi="宋体" w:eastAsia="宋体"/>
        </w:rPr>
        <w:t>汽车【词频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39732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87"/>
        <w:rPr>
          <w:rFonts w:hint="eastAsia" w:ascii="宋体" w:hAnsi="宋体" w:eastAsia="宋体"/>
        </w:rPr>
      </w:pPr>
      <w:r>
        <w:t xml:space="preserve">stock-car ['stɔk,kɑ:] n. </w:t>
      </w:r>
      <w:r>
        <w:rPr>
          <w:rFonts w:hint="eastAsia" w:ascii="宋体" w:hAnsi="宋体" w:eastAsia="宋体"/>
        </w:rPr>
        <w:t xml:space="preserve">比赛汽车；家畜车【词频 </w:t>
      </w:r>
      <w:r>
        <w:t>40134</w:t>
      </w:r>
      <w:r>
        <w:rPr>
          <w:rFonts w:hint="eastAsia" w:ascii="宋体" w:hAnsi="宋体" w:eastAsia="宋体"/>
        </w:rPr>
        <w:t>，</w:t>
      </w:r>
      <w:r>
        <w:t>54947</w:t>
      </w:r>
      <w:r>
        <w:rPr>
          <w:rFonts w:hint="eastAsia" w:ascii="宋体" w:hAnsi="宋体" w:eastAsia="宋体"/>
        </w:rPr>
        <w:t xml:space="preserve">】 </w:t>
      </w:r>
      <w:r>
        <w:t xml:space="preserve">small-car [smɔ:l-kɑː] n.  </w:t>
      </w:r>
      <w:r>
        <w:rPr>
          <w:rFonts w:hint="eastAsia" w:ascii="宋体" w:hAnsi="宋体" w:eastAsia="宋体"/>
        </w:rPr>
        <w:t>小型车【词频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43581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487"/>
        <w:rPr>
          <w:rFonts w:hint="eastAsia" w:ascii="宋体" w:hAnsi="宋体" w:eastAsia="宋体"/>
        </w:rPr>
      </w:pPr>
      <w:r>
        <w:t xml:space="preserve">luxury-car [ˈlʌkʃəri-kɑː] n. </w:t>
      </w:r>
      <w:r>
        <w:rPr>
          <w:rFonts w:hint="eastAsia" w:ascii="宋体" w:hAnsi="宋体" w:eastAsia="宋体"/>
        </w:rPr>
        <w:t xml:space="preserve">豪华车【词频 </w:t>
      </w:r>
      <w:r>
        <w:t>43638</w:t>
      </w:r>
      <w:r>
        <w:rPr>
          <w:rFonts w:hint="eastAsia" w:ascii="宋体" w:hAnsi="宋体" w:eastAsia="宋体"/>
        </w:rPr>
        <w:t xml:space="preserve">】 </w:t>
      </w:r>
      <w:r>
        <w:t xml:space="preserve">single-car [ˈsɪŋgl-kɑː] n.  </w:t>
      </w:r>
      <w:r>
        <w:rPr>
          <w:rFonts w:hint="eastAsia" w:ascii="宋体" w:hAnsi="宋体" w:eastAsia="宋体"/>
        </w:rPr>
        <w:t>单一车辆【词频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50023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79"/>
        <w:rPr>
          <w:rFonts w:hint="eastAsia" w:ascii="宋体" w:hAnsi="宋体" w:eastAsia="宋体"/>
        </w:rPr>
      </w:pPr>
      <w:r>
        <w:pict>
          <v:group id="_x0000_s1348" o:spid="_x0000_s1348" o:spt="203" style="position:absolute;left:0pt;margin-left:144.8pt;margin-top:46.65pt;height:392.45pt;width:390.4pt;mso-position-horizontal-relative:page;z-index:-210944;mso-width-relative:page;mso-height-relative:page;" coordorigin="2896,933" coordsize="7808,7849">
            <o:lock v:ext="edit"/>
            <v:shape id="_x0000_s1349" o:spid="_x0000_s134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50" o:spid="_x0000_s135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51" o:spid="_x0000_s135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passenger-car [ˈpæsɪndʒə(r)-kɑː] n. </w:t>
      </w:r>
      <w:r>
        <w:rPr>
          <w:rFonts w:hint="eastAsia" w:ascii="宋体" w:hAnsi="宋体" w:eastAsia="宋体"/>
        </w:rPr>
        <w:t xml:space="preserve">载客汽车【词频 </w:t>
      </w:r>
      <w:r>
        <w:t>52324</w:t>
      </w:r>
      <w:r>
        <w:rPr>
          <w:rFonts w:hint="eastAsia" w:ascii="宋体" w:hAnsi="宋体" w:eastAsia="宋体"/>
        </w:rPr>
        <w:t xml:space="preserve">】 </w:t>
      </w:r>
      <w:r>
        <w:t xml:space="preserve">armored-car ['ɑ:məd-kɑː] n.  </w:t>
      </w:r>
      <w:r>
        <w:rPr>
          <w:rFonts w:hint="eastAsia" w:ascii="宋体" w:hAnsi="宋体" w:eastAsia="宋体"/>
        </w:rPr>
        <w:t>装甲车【词频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58481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left="2260" w:right="151" w:hanging="2101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a</w:t>
      </w:r>
      <w:r>
        <w:rPr>
          <w:spacing w:val="-4"/>
          <w:w w:val="100"/>
        </w:rPr>
        <w:t>-</w:t>
      </w:r>
      <w:r>
        <w:rPr>
          <w:w w:val="100"/>
        </w:rPr>
        <w:t>car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,kɑ</w:t>
      </w:r>
      <w:r>
        <w:rPr>
          <w:spacing w:val="-2"/>
          <w:w w:val="100"/>
        </w:rPr>
        <w:t>: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美国英语</w:t>
      </w:r>
      <w:r>
        <w:rPr>
          <w:spacing w:val="-4"/>
          <w:w w:val="100"/>
        </w:rPr>
        <w:t>]</w:t>
      </w:r>
      <w:r>
        <w:rPr>
          <w:rFonts w:hint="eastAsia" w:ascii="宋体" w:hAnsi="宋体" w:eastAsia="宋体"/>
          <w:w w:val="100"/>
        </w:rPr>
        <w:t>租</w:t>
      </w:r>
      <w:r>
        <w:rPr>
          <w:rFonts w:hint="eastAsia" w:ascii="宋体" w:hAnsi="宋体" w:eastAsia="宋体"/>
          <w:spacing w:val="-3"/>
          <w:w w:val="100"/>
        </w:rPr>
        <w:t>赁</w:t>
      </w:r>
      <w:r>
        <w:rPr>
          <w:rFonts w:hint="eastAsia" w:ascii="宋体" w:hAnsi="宋体" w:eastAsia="宋体"/>
          <w:w w:val="100"/>
        </w:rPr>
        <w:t>汽</w:t>
      </w:r>
      <w:r>
        <w:rPr>
          <w:rFonts w:hint="eastAsia" w:ascii="宋体" w:hAnsi="宋体" w:eastAsia="宋体"/>
          <w:spacing w:val="-3"/>
          <w:w w:val="100"/>
        </w:rPr>
        <w:t>车，</w:t>
      </w:r>
      <w:r>
        <w:rPr>
          <w:spacing w:val="-1"/>
          <w:w w:val="100"/>
        </w:rPr>
        <w:t>(</w:t>
      </w:r>
      <w:r>
        <w:rPr>
          <w:rFonts w:hint="eastAsia" w:ascii="宋体" w:hAnsi="宋体" w:eastAsia="宋体"/>
          <w:spacing w:val="-3"/>
          <w:w w:val="100"/>
        </w:rPr>
        <w:t>短</w:t>
      </w:r>
      <w:r>
        <w:rPr>
          <w:rFonts w:hint="eastAsia" w:ascii="宋体" w:hAnsi="宋体" w:eastAsia="宋体"/>
          <w:w w:val="100"/>
        </w:rPr>
        <w:t>期</w:t>
      </w:r>
      <w:r>
        <w:rPr>
          <w:spacing w:val="-4"/>
          <w:w w:val="100"/>
        </w:rPr>
        <w:t>)</w:t>
      </w:r>
      <w:r>
        <w:rPr>
          <w:rFonts w:hint="eastAsia" w:ascii="宋体" w:hAnsi="宋体" w:eastAsia="宋体"/>
          <w:w w:val="100"/>
        </w:rPr>
        <w:t>租用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汽车</w:t>
      </w:r>
      <w:r>
        <w:rPr>
          <w:spacing w:val="-4"/>
          <w:w w:val="100"/>
        </w:rPr>
        <w:t>(</w:t>
      </w:r>
      <w:r>
        <w:rPr>
          <w:rFonts w:hint="eastAsia" w:ascii="宋体" w:hAnsi="宋体" w:eastAsia="宋体"/>
          <w:w w:val="100"/>
        </w:rPr>
        <w:t>按</w:t>
      </w:r>
      <w:r>
        <w:rPr>
          <w:rFonts w:hint="eastAsia" w:ascii="宋体" w:hAnsi="宋体" w:eastAsia="宋体"/>
          <w:spacing w:val="-3"/>
          <w:w w:val="100"/>
        </w:rPr>
        <w:t>日、按</w:t>
      </w:r>
      <w:r>
        <w:rPr>
          <w:rFonts w:hint="eastAsia" w:ascii="宋体" w:hAnsi="宋体" w:eastAsia="宋体"/>
          <w:w w:val="100"/>
        </w:rPr>
        <w:t>周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另定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间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汽</w:t>
      </w:r>
      <w:r>
        <w:rPr>
          <w:rFonts w:hint="eastAsia" w:ascii="宋体" w:hAnsi="宋体" w:eastAsia="宋体"/>
          <w:spacing w:val="-3"/>
          <w:w w:val="100"/>
        </w:rPr>
        <w:t>车；租</w:t>
      </w:r>
      <w:r>
        <w:rPr>
          <w:rFonts w:hint="eastAsia" w:ascii="宋体" w:hAnsi="宋体" w:eastAsia="宋体"/>
          <w:w w:val="100"/>
        </w:rPr>
        <w:t>金可笼统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按</w:t>
      </w:r>
      <w:r>
        <w:rPr>
          <w:rFonts w:hint="eastAsia" w:ascii="宋体" w:hAnsi="宋体" w:eastAsia="宋体"/>
          <w:spacing w:val="-3"/>
          <w:w w:val="100"/>
        </w:rPr>
        <w:t>总</w:t>
      </w:r>
      <w:r>
        <w:rPr>
          <w:rFonts w:hint="eastAsia" w:ascii="宋体" w:hAnsi="宋体" w:eastAsia="宋体"/>
          <w:w w:val="100"/>
        </w:rPr>
        <w:t>里</w:t>
      </w:r>
      <w:r>
        <w:rPr>
          <w:rFonts w:hint="eastAsia" w:ascii="宋体" w:hAnsi="宋体" w:eastAsia="宋体"/>
          <w:spacing w:val="-3"/>
          <w:w w:val="100"/>
        </w:rPr>
        <w:t>程</w:t>
      </w:r>
      <w:r>
        <w:rPr>
          <w:rFonts w:hint="eastAsia" w:ascii="宋体" w:hAnsi="宋体" w:eastAsia="宋体"/>
          <w:w w:val="100"/>
        </w:rPr>
        <w:t>计</w:t>
      </w:r>
      <w:r>
        <w:rPr>
          <w:spacing w:val="-1"/>
          <w:w w:val="100"/>
        </w:rPr>
        <w:t>)</w:t>
      </w:r>
      <w:r>
        <w:rPr>
          <w:w w:val="100"/>
        </w:rPr>
        <w:t>3.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出租</w:t>
      </w:r>
      <w:r>
        <w:rPr>
          <w:rFonts w:hint="eastAsia" w:ascii="宋体" w:hAnsi="宋体" w:eastAsia="宋体"/>
          <w:spacing w:val="-3"/>
          <w:w w:val="100"/>
        </w:rPr>
        <w:t>汽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司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58</w:t>
      </w:r>
      <w:r>
        <w:rPr>
          <w:spacing w:val="-3"/>
          <w:w w:val="100"/>
        </w:rPr>
        <w:t>85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an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ærə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æ</w:t>
      </w:r>
      <w:r>
        <w:rPr>
          <w:w w:val="100"/>
        </w:rPr>
        <w:t>n;</w:t>
      </w:r>
      <w:r>
        <w:rPr>
          <w:spacing w:val="-1"/>
        </w:rPr>
        <w:t xml:space="preserve"> 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ærə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æ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</w:t>
      </w:r>
      <w:r>
        <w:rPr>
          <w:spacing w:val="-41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供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41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拖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44"/>
          <w:w w:val="100"/>
        </w:rPr>
        <w:t>，</w:t>
      </w:r>
      <w:r>
        <w:rPr>
          <w:rFonts w:hint="eastAsia" w:ascii="宋体" w:hAnsi="宋体" w:eastAsia="宋体"/>
          <w:w w:val="100"/>
        </w:rPr>
        <w:t>大篷</w:t>
      </w:r>
      <w:r>
        <w:rPr>
          <w:rFonts w:hint="eastAsia" w:ascii="宋体" w:hAnsi="宋体" w:eastAsia="宋体"/>
          <w:spacing w:val="-3"/>
          <w:w w:val="100"/>
        </w:rPr>
        <w:t>车</w:t>
      </w:r>
      <w:r>
        <w:rPr>
          <w:rFonts w:hint="eastAsia" w:ascii="宋体" w:hAnsi="宋体" w:eastAsia="宋体"/>
          <w:spacing w:val="-14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穿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沙</w:t>
      </w:r>
      <w:r>
        <w:rPr>
          <w:rFonts w:hint="eastAsia" w:ascii="宋体" w:hAnsi="宋体" w:eastAsia="宋体"/>
          <w:spacing w:val="-3"/>
          <w:w w:val="100"/>
        </w:rPr>
        <w:t>漠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带的</w:t>
      </w:r>
      <w:r>
        <w:rPr>
          <w:rFonts w:hint="eastAsia" w:ascii="宋体" w:hAnsi="宋体" w:eastAsia="宋体"/>
          <w:spacing w:val="-41"/>
          <w:w w:val="100"/>
        </w:rPr>
        <w:t>）</w:t>
      </w:r>
      <w:r>
        <w:rPr>
          <w:rFonts w:hint="eastAsia" w:ascii="宋体" w:hAnsi="宋体" w:eastAsia="宋体"/>
          <w:w w:val="100"/>
        </w:rPr>
        <w:t>旅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spacing w:val="-41"/>
          <w:w w:val="100"/>
        </w:rPr>
        <w:t>队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3"/>
          <w:w w:val="100"/>
        </w:rPr>
        <w:t>商</w:t>
      </w:r>
      <w:r>
        <w:rPr>
          <w:rFonts w:hint="eastAsia" w:ascii="宋体" w:hAnsi="宋体" w:eastAsia="宋体"/>
          <w:w w:val="100"/>
        </w:rPr>
        <w:t>队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44"/>
          <w:w w:val="100"/>
        </w:rPr>
        <w:t>；</w:t>
      </w:r>
      <w:r>
        <w:rPr>
          <w:spacing w:val="-2"/>
          <w:w w:val="100"/>
        </w:rPr>
        <w:t>&lt;</w:t>
      </w:r>
      <w:r>
        <w:rPr>
          <w:rFonts w:hint="eastAsia" w:ascii="宋体" w:hAnsi="宋体" w:eastAsia="宋体"/>
          <w:w w:val="100"/>
        </w:rPr>
        <w:t>英</w:t>
      </w:r>
      <w:r>
        <w:rPr>
          <w:w w:val="100"/>
        </w:rPr>
        <w:t>&gt;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活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8" w:firstLine="29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动住宅；</w:t>
      </w:r>
      <w:r>
        <w:t>&lt;</w:t>
      </w:r>
      <w:r>
        <w:rPr>
          <w:rFonts w:hint="eastAsia" w:ascii="宋体" w:hAnsi="宋体" w:eastAsia="宋体"/>
        </w:rPr>
        <w:t>美</w:t>
      </w:r>
      <w:r>
        <w:t>&gt;</w:t>
      </w:r>
      <w:r>
        <w:rPr>
          <w:rFonts w:hint="eastAsia" w:ascii="宋体" w:hAnsi="宋体" w:eastAsia="宋体"/>
        </w:rPr>
        <w:t xml:space="preserve">移民列车 </w:t>
      </w:r>
      <w:r>
        <w:t xml:space="preserve">vi. </w:t>
      </w:r>
      <w:r>
        <w:rPr>
          <w:rFonts w:hint="eastAsia" w:ascii="宋体" w:hAnsi="宋体" w:eastAsia="宋体"/>
        </w:rPr>
        <w:t xml:space="preserve">乘拖车度假；参加旅行队旅行【词频 </w:t>
      </w:r>
      <w:r>
        <w:t>10453</w:t>
      </w:r>
      <w:r>
        <w:rPr>
          <w:rFonts w:hint="eastAsia" w:ascii="宋体" w:hAnsi="宋体" w:eastAsia="宋体"/>
        </w:rPr>
        <w:t xml:space="preserve">】 </w:t>
      </w:r>
      <w:r>
        <w:t xml:space="preserve">carousel [,kærə'sel] n.  </w:t>
      </w:r>
      <w:r>
        <w:rPr>
          <w:rFonts w:hint="eastAsia" w:ascii="宋体" w:hAnsi="宋体" w:eastAsia="宋体"/>
        </w:rPr>
        <w:t>旋转木马；行李传送带；轮播【词频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18070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carpenter [ˈkɑːpəntə(r)] n.  </w:t>
      </w:r>
      <w:r>
        <w:rPr>
          <w:rFonts w:hint="eastAsia" w:ascii="宋体" w:hAnsi="宋体" w:eastAsia="宋体"/>
        </w:rPr>
        <w:t xml:space="preserve">木匠，木工 </w:t>
      </w:r>
      <w:r>
        <w:t xml:space="preserve">vi.  </w:t>
      </w:r>
      <w:r>
        <w:rPr>
          <w:rFonts w:hint="eastAsia" w:ascii="宋体" w:hAnsi="宋体" w:eastAsia="宋体"/>
        </w:rPr>
        <w:t xml:space="preserve">当木匠，做木匠工作 </w:t>
      </w:r>
      <w:r>
        <w:t xml:space="preserve">vt.  </w:t>
      </w:r>
      <w:r>
        <w:rPr>
          <w:rFonts w:hint="eastAsia" w:ascii="宋体" w:hAnsi="宋体" w:eastAsia="宋体"/>
        </w:rPr>
        <w:t>制作【词频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8205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361"/>
        </w:tabs>
        <w:spacing w:before="1" w:after="0" w:line="240" w:lineRule="auto"/>
        <w:ind w:left="3360" w:right="0" w:hanging="884"/>
        <w:jc w:val="left"/>
        <w:rPr>
          <w:rFonts w:hint="eastAsia" w:ascii="Microsoft JhengHei" w:eastAsia="Microsoft JhengHei"/>
        </w:rPr>
      </w:pPr>
      <w:bookmarkStart w:id="45" w:name="216. -clin- = -cli- = -cliv- 倾"/>
      <w:bookmarkEnd w:id="45"/>
      <w:bookmarkStart w:id="46" w:name="_bookmark15"/>
      <w:bookmarkEnd w:id="46"/>
      <w:bookmarkStart w:id="47" w:name="_bookmark15"/>
      <w:bookmarkEnd w:id="47"/>
      <w:r>
        <w:t>-clin- = -cli- = -cliv-</w:t>
      </w:r>
      <w:r>
        <w:rPr>
          <w:spacing w:val="69"/>
        </w:rPr>
        <w:t xml:space="preserve"> </w:t>
      </w:r>
      <w:r>
        <w:rPr>
          <w:rFonts w:hint="eastAsia" w:ascii="Microsoft JhengHei" w:eastAsia="Microsoft JhengHei"/>
        </w:rPr>
        <w:t>倾</w:t>
      </w:r>
    </w:p>
    <w:p>
      <w:pPr>
        <w:pStyle w:val="3"/>
        <w:spacing w:before="360"/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希</w:t>
      </w:r>
      <w:r>
        <w:rPr>
          <w:rFonts w:hint="eastAsia" w:ascii="宋体" w:eastAsia="宋体"/>
          <w:spacing w:val="-3"/>
          <w:w w:val="100"/>
        </w:rPr>
        <w:t>腊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k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ax</w:t>
      </w:r>
      <w:r>
        <w:rPr>
          <w:rFonts w:hint="eastAsia" w:ascii="宋体" w:eastAsia="宋体"/>
          <w:w w:val="100"/>
        </w:rPr>
        <w:t>（梯子</w:t>
      </w:r>
      <w:r>
        <w:rPr>
          <w:rFonts w:hint="eastAsia" w:ascii="宋体" w:eastAsia="宋体"/>
          <w:spacing w:val="-3"/>
          <w:w w:val="100"/>
        </w:rPr>
        <w:t>）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3"/>
          <w:w w:val="100"/>
        </w:rPr>
        <w:t>拉丁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1"/>
        </w:rPr>
        <w:t xml:space="preserve"> 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n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倾</w:t>
      </w:r>
      <w:r>
        <w:rPr>
          <w:rFonts w:hint="eastAsia" w:ascii="宋体" w:eastAsia="宋体"/>
          <w:w w:val="100"/>
        </w:rPr>
        <w:t>斜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下沉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均可</w:t>
      </w:r>
      <w:r>
        <w:rPr>
          <w:rFonts w:hint="eastAsia" w:ascii="宋体" w:eastAsia="宋体"/>
          <w:w w:val="100"/>
        </w:rPr>
        <w:t>追溯</w:t>
      </w:r>
      <w:r>
        <w:rPr>
          <w:rFonts w:hint="eastAsia" w:ascii="宋体" w:eastAsia="宋体"/>
          <w:spacing w:val="-3"/>
          <w:w w:val="100"/>
        </w:rPr>
        <w:t>至</w:t>
      </w:r>
      <w:r>
        <w:rPr>
          <w:rFonts w:hint="eastAsia" w:ascii="宋体" w:eastAsia="宋体"/>
          <w:w w:val="100"/>
        </w:rPr>
        <w:t>原</w:t>
      </w:r>
      <w:r>
        <w:rPr>
          <w:rFonts w:hint="eastAsia" w:ascii="宋体" w:eastAsia="宋体"/>
          <w:spacing w:val="-3"/>
          <w:w w:val="100"/>
        </w:rPr>
        <w:t>始</w:t>
      </w:r>
      <w:r>
        <w:rPr>
          <w:rFonts w:hint="eastAsia" w:ascii="宋体" w:eastAsia="宋体"/>
          <w:w w:val="100"/>
        </w:rPr>
        <w:t>印</w:t>
      </w:r>
      <w:r>
        <w:rPr>
          <w:rFonts w:hint="eastAsia" w:ascii="宋体" w:eastAsia="宋体"/>
          <w:spacing w:val="-3"/>
          <w:w w:val="100"/>
        </w:rPr>
        <w:t>欧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k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（倾斜</w:t>
      </w:r>
      <w:r>
        <w:rPr>
          <w:w w:val="100"/>
        </w:rPr>
        <w:t>,</w:t>
      </w:r>
    </w:p>
    <w:p>
      <w:pPr>
        <w:pStyle w:val="3"/>
        <w:spacing w:before="21"/>
        <w:ind w:left="983" w:right="8309"/>
        <w:jc w:val="center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斜面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37"/>
        <w:rPr>
          <w:rFonts w:hint="eastAsia" w:ascii="宋体" w:eastAsia="宋体"/>
        </w:rPr>
      </w:pPr>
      <w:r>
        <w:rPr>
          <w:rFonts w:hint="eastAsia" w:ascii="宋体" w:eastAsia="宋体"/>
        </w:rPr>
        <w:t>【引申】倾斜</w:t>
      </w:r>
      <w:r>
        <w:t>/</w:t>
      </w:r>
      <w:r>
        <w:rPr>
          <w:rFonts w:hint="eastAsia" w:ascii="宋体" w:eastAsia="宋体"/>
        </w:rPr>
        <w:t>斜坡</w:t>
      </w:r>
      <w:r>
        <w:t>/</w:t>
      </w:r>
      <w:r>
        <w:rPr>
          <w:rFonts w:hint="eastAsia" w:ascii="宋体" w:eastAsia="宋体"/>
        </w:rPr>
        <w:t>弯曲</w:t>
      </w:r>
    </w:p>
    <w:p>
      <w:pPr>
        <w:pStyle w:val="3"/>
        <w:spacing w:before="177" w:line="516" w:lineRule="auto"/>
        <w:ind w:right="98"/>
        <w:rPr>
          <w:rFonts w:hint="eastAsia" w:ascii="宋体" w:hAnsi="宋体" w:eastAsia="宋体"/>
        </w:rPr>
      </w:pPr>
      <w:r>
        <w:pict>
          <v:group id="_x0000_s1352" o:spid="_x0000_s1352" o:spt="203" style="position:absolute;left:0pt;margin-left:63.2pt;margin-top:83pt;height:80.25pt;width:77pt;mso-position-horizontal-relative:page;z-index:-210944;mso-width-relative:page;mso-height-relative:page;" coordorigin="1265,1661" coordsize="1540,1605">
            <o:lock v:ext="edit"/>
            <v:shape id="_x0000_s1353" o:spid="_x0000_s1353" style="position:absolute;left:1265;top:1895;height:1371;width:1299;" fillcolor="#C0C0C0" filled="t" stroked="f" coordorigin="1265,1895" coordsize="1299,1371" path="m1646,2926l1638,2918,1579,2991,1543,3038,1511,3078,1506,3000,1497,2921,1492,2888,1485,2840,1469,2757,1474,2747,1479,2736,1484,2726,1414,2736,1429,2773,1440,2808,1448,2840,1454,2869,1400,2931,1360,2977,1354,2920,1346,2862,1337,2802,1324,2738,1327,2728,1331,2717,1334,2707,1265,2722,1280,2755,1295,2793,1308,2836,1322,2884,1333,2931,1337,2968,1334,2994,1326,3010,1387,3029,1388,3016,1393,3000,1401,2982,1404,2977,1412,2962,1424,2941,1436,2922,1448,2904,1461,2888,1470,2931,1476,2970,1481,3006,1484,3038,1486,3067,1484,3092,1479,3111,1471,3126,1530,3143,1535,3123,1544,3101,1554,3078,1555,3077,1568,3050,1581,3029,1605,2991,1624,2961,1646,2926m1724,2995l1712,2991,1685,3050,1662,3101,1642,3142,1625,3175,1611,3203,1598,3225,1588,3241,1581,3253,1644,3265,1647,3234,1661,3180,1687,3100,1724,2995m2011,2443l2009,2428,2004,2418,1992,2402,1974,2380,1950,2353,1946,2355,1943,2357,1939,2359,1950,2389,1958,2416,1961,2440,1960,2460,1958,2479,1960,2490,1962,2492,1964,2494,1973,2494,1984,2487,1992,2483,2000,2475,2007,2464,2011,2456,2011,2443m2088,2822l2087,2807,2083,2792,2083,2789,2071,2791,2060,2792,2050,2790,2040,2785,2029,2778,2012,2766,1991,2749,1965,2726,1961,2729,1958,2733,1954,2736,1980,2765,2001,2787,2016,2805,2026,2816,2032,2827,2034,2835,2035,2836,2033,2844,2028,2852,1891,2989,1874,3002,1857,3007,1841,3003,1825,2991,1765,2931,1709,2875,1722,2863,1815,2770,1872,2713,1881,2722,1899,2740,1903,2728,1908,2713,1910,2707,1914,2696,1897,2682,1871,2657,1859,2645,1859,2700,1790,2770,1764,2745,1764,2795,1697,2863,1608,2774,1596,2762,1606,2751,1663,2694,1714,2745,1764,2795,1764,2745,1714,2694,1688,2669,1705,2652,1758,2599,1859,2700,1859,2645,1836,2622,1813,2599,1792,2578,1796,2549,1745,2549,1745,2587,1680,2652,1674,2624,1669,2597,1667,2580,1667,2665,1583,2749,1572,2749,1562,2750,1551,2751,1545,2715,1539,2682,1532,2653,1526,2629,1543,2612,1590,2565,1623,2532,1634,2565,1656,2631,1667,2665,1667,2580,1666,2572,1665,2549,1665,2532,1665,2527,1666,2511,1670,2495,1678,2481,1608,2479,1608,2521,1564,2565,1518,2612,1514,2598,1510,2582,1505,2565,1499,2547,1502,2537,1504,2527,1507,2517,1438,2532,1455,2564,1471,2600,1487,2639,1503,2682,1516,2728,1524,2776,1529,2824,1530,2873,1543,2873,1548,2851,1551,2827,1553,2802,1554,2774,1710,2931,1809,3029,1832,3047,1855,3053,1877,3048,1899,3031,1924,3007,2000,2931,2061,2869,2070,2861,2080,2846,2085,2835,2088,2822m2093,2235l2093,2201,2089,2192,2072,2176,2064,2171,2054,2170,2036,2173,2011,2178,1977,2186,1977,2194,2000,2200,2022,2207,2041,2216,2059,2226,2076,2239,2087,2241,2093,2235m2255,1899l2199,1896,2180,1895,2180,1937,2049,2068,2007,2110,2006,2098,2004,2088,2000,2079,1994,2072,1990,2068,1973,2060,1964,2059,1948,2062,1926,2068,1897,2076,1897,2085,1924,2092,1948,2101,1970,2113,1990,2127,1916,2201,1821,2296,1796,2275,1787,2283,1804,2310,1816,2335,1824,2357,1828,2378,1830,2397,1832,2407,1836,2412,1838,2414,1840,2412,1849,2412,1861,2399,1870,2382,1874,2374,1876,2363,1872,2355,1867,2347,1859,2336,1848,2323,1834,2308,1846,2296,2032,2110,2194,1948,2200,1967,2212,2007,2218,2026,2221,2025,2225,2024,2228,2024,2227,1978,2231,1948,2232,1943,2242,1916,2255,1899m2325,2206l2324,2191,2323,2186,2310,2190,2298,2191,2288,2189,2279,2184,2269,2177,2258,2169,2246,2159,2232,2146,2224,2154,2238,2172,2250,2187,2260,2200,2266,2209,2274,2222,2272,2232,2266,2243,2163,2346,2147,2361,2136,2370,2129,2374,2127,2374,2132,2357,2139,2336,2149,2301,2157,2266,2163,2232,2167,2200,2172,2166,2176,2127,2180,2085,2191,2068,2197,2060,2127,2053,2132,2094,2133,2136,2131,2177,2127,2218,2122,2259,2116,2295,2109,2328,2101,2357,2030,2285,2032,2273,2034,2261,2036,2249,1965,2279,1984,2296,2003,2314,2023,2334,2087,2397,2065,2449,2041,2499,2014,2548,1986,2595,1994,2599,2030,2550,2062,2503,2088,2458,2110,2416,2123,2424,2133,2422,2140,2416,2181,2374,2201,2355,2283,2272,2305,2249,2320,2227,2325,2206m2384,2078l2378,2068,2369,2060,2361,2055,2351,2052,2339,2050,2325,2049,2308,2052,2286,2057,2258,2066,2226,2076,2227,2080,2227,2083,2228,2087,2267,2089,2300,2093,2328,2099,2350,2108,2367,2117,2378,2119,2382,2114,2384,2112,2384,2078m2563,2359l2540,2338,2515,2314,2487,2287,2456,2256,2456,2245,2457,2235,2458,2224,2388,2247,2407,2264,2433,2288,2465,2320,2504,2359,2382,2481,2316,2416,2279,2378,2281,2366,2285,2342,2245,2357,2211,2369,2234,2390,2266,2421,2306,2460,2355,2508,2236,2627,2158,2549,2161,2538,2163,2528,2165,2517,2095,2544,2116,2563,2141,2586,2169,2614,2201,2646,2199,2654,2198,2662,2196,2671,2210,2670,2249,2669,2249,2639,2262,2627,2407,2481,2517,2371,2542,2397,2547,2387,2556,2371,2563,2359e">
              <v:path arrowok="t"/>
              <v:fill on="t" opacity="32896f" focussize="0,0"/>
              <v:stroke on="f"/>
              <v:imagedata o:title=""/>
              <o:lock v:ext="edit"/>
            </v:shape>
            <v:shape id="_x0000_s1354" o:spid="_x0000_s1354" o:spt="75" type="#_x0000_t75" style="position:absolute;left:2623;top:166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dec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下</w:t>
      </w:r>
      <w:r>
        <w:rPr>
          <w:rFonts w:hint="eastAsia" w:ascii="宋体" w:hAnsi="宋体" w:eastAsia="宋体"/>
          <w:spacing w:val="-3"/>
          <w:w w:val="100"/>
        </w:rPr>
        <w:t>降；</w:t>
      </w:r>
      <w:r>
        <w:rPr>
          <w:rFonts w:hint="eastAsia" w:ascii="宋体" w:hAnsi="宋体" w:eastAsia="宋体"/>
          <w:w w:val="100"/>
        </w:rPr>
        <w:t>衰退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斜面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下降</w:t>
      </w:r>
      <w:r>
        <w:rPr>
          <w:rFonts w:hint="eastAsia" w:ascii="宋体" w:hAnsi="宋体" w:eastAsia="宋体"/>
          <w:spacing w:val="-3"/>
          <w:w w:val="100"/>
        </w:rPr>
        <w:t>；衰</w:t>
      </w:r>
      <w:r>
        <w:rPr>
          <w:rFonts w:hint="eastAsia" w:ascii="宋体" w:hAnsi="宋体" w:eastAsia="宋体"/>
          <w:w w:val="100"/>
        </w:rPr>
        <w:t>落；</w:t>
      </w:r>
      <w:r>
        <w:rPr>
          <w:rFonts w:hint="eastAsia" w:ascii="宋体" w:hAnsi="宋体" w:eastAsia="宋体"/>
          <w:spacing w:val="-3"/>
          <w:w w:val="100"/>
        </w:rPr>
        <w:t>谢</w:t>
      </w:r>
      <w:r>
        <w:rPr>
          <w:rFonts w:hint="eastAsia" w:ascii="宋体" w:hAnsi="宋体" w:eastAsia="宋体"/>
          <w:w w:val="100"/>
        </w:rPr>
        <w:t>绝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谢</w:t>
      </w:r>
      <w:r>
        <w:rPr>
          <w:rFonts w:hint="eastAsia" w:ascii="宋体" w:hAnsi="宋体" w:eastAsia="宋体"/>
          <w:w w:val="100"/>
        </w:rPr>
        <w:t>绝；</w:t>
      </w:r>
      <w:r>
        <w:rPr>
          <w:rFonts w:hint="eastAsia" w:ascii="宋体" w:hAnsi="宋体" w:eastAsia="宋体"/>
          <w:spacing w:val="-3"/>
          <w:w w:val="100"/>
        </w:rPr>
        <w:t>婉拒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76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dec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下滑的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衰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倾</w:t>
      </w:r>
      <w:r>
        <w:rPr>
          <w:rFonts w:hint="eastAsia" w:ascii="宋体" w:hAnsi="宋体" w:eastAsia="宋体"/>
          <w:spacing w:val="-3"/>
          <w:w w:val="100"/>
        </w:rPr>
        <w:t>斜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下降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衰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婉</w:t>
      </w:r>
      <w:r>
        <w:rPr>
          <w:rFonts w:hint="eastAsia" w:ascii="宋体" w:hAnsi="宋体" w:eastAsia="宋体"/>
          <w:w w:val="100"/>
        </w:rPr>
        <w:t>谢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w w:val="100"/>
        </w:rPr>
        <w:t>dec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n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w w:val="100"/>
        </w:rPr>
        <w:t>形式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06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declinal [di'klainəl] adj. </w:t>
      </w:r>
      <w:r>
        <w:rPr>
          <w:rFonts w:hint="eastAsia" w:ascii="宋体" w:hAnsi="宋体" w:eastAsia="宋体"/>
        </w:rPr>
        <w:t>倾斜的，下倾的</w:t>
      </w:r>
    </w:p>
    <w:p>
      <w:pPr>
        <w:pStyle w:val="3"/>
        <w:rPr>
          <w:rFonts w:hint="eastAsia" w:ascii="宋体" w:eastAsia="宋体"/>
        </w:rPr>
      </w:pPr>
      <w:r>
        <w:t xml:space="preserve">declinate ['deklineit] adj. </w:t>
      </w:r>
      <w:r>
        <w:rPr>
          <w:rFonts w:hint="eastAsia" w:ascii="宋体" w:eastAsia="宋体"/>
        </w:rPr>
        <w:t>下倾的，斜向的，弯下的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declination [,deklɪ'neɪʃ(ə)n] n.  </w:t>
      </w:r>
      <w:r>
        <w:rPr>
          <w:rFonts w:hint="eastAsia" w:ascii="宋体" w:hAnsi="宋体" w:eastAsia="宋体"/>
        </w:rPr>
        <w:t>倾斜；偏差；衰微；下倾；赤纬；磁偏角【词频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24036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t xml:space="preserve">incline [ɪn'klaɪn] vi. </w:t>
      </w:r>
      <w:r>
        <w:rPr>
          <w:rFonts w:hint="eastAsia" w:ascii="宋体" w:hAnsi="宋体" w:eastAsia="宋体"/>
        </w:rPr>
        <w:t xml:space="preserve">倾斜；倾向；易于 </w:t>
      </w:r>
      <w:r>
        <w:t xml:space="preserve">vt. </w:t>
      </w:r>
      <w:r>
        <w:rPr>
          <w:rFonts w:hint="eastAsia" w:ascii="宋体" w:hAnsi="宋体" w:eastAsia="宋体"/>
        </w:rPr>
        <w:t xml:space="preserve">使倾斜；使倾向于 </w:t>
      </w:r>
      <w:r>
        <w:t xml:space="preserve">n. </w:t>
      </w:r>
      <w:r>
        <w:rPr>
          <w:rFonts w:hint="eastAsia" w:ascii="宋体" w:hAnsi="宋体" w:eastAsia="宋体"/>
        </w:rPr>
        <w:t xml:space="preserve">倾斜；斜面；斜坡【词频 </w:t>
      </w:r>
      <w:r>
        <w:t>13094</w:t>
      </w:r>
      <w:r>
        <w:rPr>
          <w:rFonts w:hint="eastAsia" w:ascii="宋体" w:hAnsi="宋体" w:eastAsia="宋体"/>
        </w:rPr>
        <w:t>，</w:t>
      </w:r>
      <w:r>
        <w:t>22700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趋向于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倾</w:t>
      </w:r>
      <w:r>
        <w:rPr>
          <w:rFonts w:hint="eastAsia" w:ascii="宋体" w:hAnsi="宋体" w:eastAsia="宋体"/>
          <w:spacing w:val="-3"/>
          <w:w w:val="100"/>
        </w:rPr>
        <w:t>向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676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inclinable [in'klainəbl] adj. </w:t>
      </w:r>
      <w:r>
        <w:rPr>
          <w:rFonts w:hint="eastAsia" w:ascii="宋体" w:hAnsi="宋体" w:eastAsia="宋体"/>
        </w:rPr>
        <w:t>倾向于</w:t>
      </w:r>
      <w:r>
        <w:t>…</w:t>
      </w:r>
      <w:r>
        <w:rPr>
          <w:rFonts w:hint="eastAsia" w:ascii="宋体" w:hAnsi="宋体" w:eastAsia="宋体"/>
        </w:rPr>
        <w:t>的，赞成</w:t>
      </w:r>
      <w:r>
        <w:t>…</w:t>
      </w:r>
      <w:r>
        <w:rPr>
          <w:rFonts w:hint="eastAsia" w:ascii="宋体" w:hAnsi="宋体" w:eastAsia="宋体"/>
        </w:rPr>
        <w:t>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inclination [ɪnklɪ'neɪʃ(ə)n] n.  </w:t>
      </w:r>
      <w:r>
        <w:rPr>
          <w:rFonts w:hint="eastAsia" w:ascii="宋体" w:hAnsi="宋体" w:eastAsia="宋体"/>
        </w:rPr>
        <w:t>倾向，爱好；斜坡【词频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8423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disincline [ˌdɪsɪn'klaɪn] vt. </w:t>
      </w:r>
      <w:r>
        <w:rPr>
          <w:rFonts w:hint="eastAsia" w:ascii="宋体" w:hAnsi="宋体" w:eastAsia="宋体"/>
        </w:rPr>
        <w:t>使讨厌，不感兴趣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愿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讨</w:t>
      </w:r>
      <w:r>
        <w:rPr>
          <w:rFonts w:hint="eastAsia" w:ascii="宋体" w:hAnsi="宋体" w:eastAsia="宋体"/>
          <w:w w:val="100"/>
        </w:rPr>
        <w:t>厌（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nc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disinclination [,dɪsɪnklɪ'neɪʃ(ə)n] n.  </w:t>
      </w:r>
      <w:r>
        <w:rPr>
          <w:rFonts w:hint="eastAsia" w:ascii="宋体" w:hAnsi="宋体" w:eastAsia="宋体"/>
        </w:rPr>
        <w:t>不感兴趣；厌恶；不起劲【词频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35060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355" o:spid="_x0000_s1355" o:spt="203" style="position:absolute;left:0pt;margin-left:144.8pt;margin-top:15.45pt;height:392.45pt;width:390.4pt;mso-position-horizontal-relative:page;z-index:-210944;mso-width-relative:page;mso-height-relative:page;" coordorigin="2896,309" coordsize="7808,7849">
            <o:lock v:ext="edit"/>
            <v:shape id="_x0000_s1356" o:spid="_x0000_s135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57" o:spid="_x0000_s135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58" o:spid="_x0000_s135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recline [rɪˈklaɪn] vi.  </w:t>
      </w:r>
      <w:r>
        <w:rPr>
          <w:rFonts w:hint="eastAsia" w:ascii="宋体" w:hAnsi="宋体" w:eastAsia="宋体"/>
        </w:rPr>
        <w:t xml:space="preserve">斜倚，倚靠，躺卧；依赖 </w:t>
      </w:r>
      <w:r>
        <w:t xml:space="preserve">vt. </w:t>
      </w:r>
      <w:r>
        <w:rPr>
          <w:rFonts w:hint="eastAsia" w:ascii="宋体" w:hAnsi="宋体" w:eastAsia="宋体"/>
        </w:rPr>
        <w:t>使躺下；使斜倚；靠；依靠，信赖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reclination [rɪklɪ'neɪʃn] n. </w:t>
      </w:r>
      <w:r>
        <w:rPr>
          <w:rFonts w:hint="eastAsia" w:ascii="宋体" w:hAnsi="宋体" w:eastAsia="宋体"/>
        </w:rPr>
        <w:t>针拔术；下弯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clime [klaɪm] n.  </w:t>
      </w:r>
      <w:r>
        <w:rPr>
          <w:rFonts w:hint="eastAsia" w:ascii="宋体" w:hAnsi="宋体" w:eastAsia="宋体"/>
        </w:rPr>
        <w:t>气候；地方【词频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23831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climate [ˈklaɪmɪt] n.  </w:t>
      </w:r>
      <w:r>
        <w:rPr>
          <w:rFonts w:hint="eastAsia" w:ascii="宋体" w:hAnsi="宋体" w:eastAsia="宋体"/>
        </w:rPr>
        <w:t>气候；风气；思潮；风土【词频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2115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39"/>
        <w:rPr>
          <w:rFonts w:hint="eastAsia" w:ascii="宋体" w:hAnsi="宋体" w:eastAsia="宋体"/>
        </w:rPr>
      </w:pPr>
      <w:r>
        <w:t xml:space="preserve">climatic [klaɪ'mætɪk] adj. </w:t>
      </w:r>
      <w:r>
        <w:rPr>
          <w:rFonts w:hint="eastAsia" w:ascii="宋体" w:hAnsi="宋体" w:eastAsia="宋体"/>
        </w:rPr>
        <w:t xml:space="preserve">气候的；气候上的；由气候引起的；受气候影响的【词频 </w:t>
      </w:r>
      <w:r>
        <w:t>13782</w:t>
      </w:r>
      <w:r>
        <w:rPr>
          <w:rFonts w:hint="eastAsia" w:ascii="宋体" w:hAnsi="宋体" w:eastAsia="宋体"/>
        </w:rPr>
        <w:t xml:space="preserve">】 </w:t>
      </w:r>
      <w:r>
        <w:t xml:space="preserve">climactic [klaɪ'mæktɪk] adj.  </w:t>
      </w:r>
      <w:r>
        <w:rPr>
          <w:rFonts w:hint="eastAsia" w:ascii="宋体" w:hAnsi="宋体" w:eastAsia="宋体"/>
        </w:rPr>
        <w:t>高潮的；顶点的；渐层法的【词频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19970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'm</w:t>
      </w:r>
      <w:r>
        <w:rPr>
          <w:spacing w:val="2"/>
          <w:w w:val="100"/>
        </w:rPr>
        <w:t>æ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气候上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由</w:t>
      </w:r>
      <w:r>
        <w:rPr>
          <w:rFonts w:hint="eastAsia" w:ascii="宋体" w:hAnsi="宋体" w:eastAsia="宋体"/>
          <w:spacing w:val="-3"/>
          <w:w w:val="100"/>
        </w:rPr>
        <w:t>气</w:t>
      </w:r>
      <w:r>
        <w:rPr>
          <w:rFonts w:hint="eastAsia" w:ascii="宋体" w:hAnsi="宋体" w:eastAsia="宋体"/>
          <w:w w:val="100"/>
        </w:rPr>
        <w:t>候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起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；风</w:t>
      </w:r>
      <w:r>
        <w:rPr>
          <w:rFonts w:hint="eastAsia" w:ascii="宋体" w:hAnsi="宋体" w:eastAsia="宋体"/>
          <w:spacing w:val="-3"/>
          <w:w w:val="100"/>
        </w:rPr>
        <w:t>土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rFonts w:hint="eastAsia" w:ascii="宋体" w:hAnsi="宋体" w:eastAsia="宋体"/>
          <w:w w:val="100"/>
        </w:rPr>
        <w:t>的副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63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anticlimactic [,æntɪklaɪ'mæktɪk] adj.  </w:t>
      </w:r>
      <w:r>
        <w:rPr>
          <w:rFonts w:hint="eastAsia" w:ascii="宋体" w:hAnsi="宋体" w:eastAsia="宋体"/>
        </w:rPr>
        <w:t>虎头蛇尾的；突降法的；突减的【词频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28851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microclimate ['maɪkrə(ʊ),klaɪmət] n. [</w:t>
      </w:r>
      <w:r>
        <w:rPr>
          <w:rFonts w:hint="eastAsia" w:ascii="宋体" w:hAnsi="宋体" w:eastAsia="宋体"/>
        </w:rPr>
        <w:t>农</w:t>
      </w:r>
      <w:r>
        <w:t>][</w:t>
      </w:r>
      <w:r>
        <w:rPr>
          <w:rFonts w:hint="eastAsia" w:ascii="宋体" w:hAnsi="宋体" w:eastAsia="宋体"/>
        </w:rPr>
        <w:t>气候</w:t>
      </w:r>
      <w:r>
        <w:t xml:space="preserve">]  </w:t>
      </w:r>
      <w:r>
        <w:rPr>
          <w:rFonts w:hint="eastAsia" w:ascii="宋体" w:hAnsi="宋体" w:eastAsia="宋体"/>
        </w:rPr>
        <w:t>小气候，</w:t>
      </w:r>
      <w:r>
        <w:t>[</w:t>
      </w:r>
      <w:r>
        <w:rPr>
          <w:rFonts w:hint="eastAsia" w:ascii="宋体" w:hAnsi="宋体" w:eastAsia="宋体"/>
        </w:rPr>
        <w:t>气候</w:t>
      </w:r>
      <w:r>
        <w:t xml:space="preserve">] </w:t>
      </w:r>
      <w:r>
        <w:rPr>
          <w:rFonts w:hint="eastAsia" w:ascii="宋体" w:hAnsi="宋体" w:eastAsia="宋体"/>
        </w:rPr>
        <w:t>微气候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30" w:firstLine="336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（指</w:t>
      </w:r>
      <w:r>
        <w:rPr>
          <w:rFonts w:hint="eastAsia" w:ascii="宋体" w:hAnsi="宋体" w:eastAsia="宋体"/>
          <w:spacing w:val="-3"/>
          <w:w w:val="100"/>
        </w:rPr>
        <w:t>森</w:t>
      </w:r>
      <w:r>
        <w:rPr>
          <w:rFonts w:hint="eastAsia" w:ascii="宋体" w:hAnsi="宋体" w:eastAsia="宋体"/>
          <w:w w:val="100"/>
        </w:rPr>
        <w:t>林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城</w:t>
      </w:r>
      <w:r>
        <w:rPr>
          <w:rFonts w:hint="eastAsia" w:ascii="宋体" w:hAnsi="宋体" w:eastAsia="宋体"/>
          <w:spacing w:val="-3"/>
          <w:w w:val="100"/>
        </w:rPr>
        <w:t>市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洞</w:t>
      </w:r>
      <w:r>
        <w:rPr>
          <w:rFonts w:hint="eastAsia" w:ascii="宋体" w:hAnsi="宋体" w:eastAsia="宋体"/>
          <w:w w:val="100"/>
        </w:rPr>
        <w:t>穴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局部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候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021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>climatology [klaɪmə'tɒlədʒɪ] n. [</w:t>
      </w:r>
      <w:r>
        <w:rPr>
          <w:rFonts w:hint="eastAsia" w:ascii="宋体" w:hAnsi="宋体" w:eastAsia="宋体"/>
        </w:rPr>
        <w:t>气候</w:t>
      </w:r>
      <w:r>
        <w:t xml:space="preserve">]  </w:t>
      </w:r>
      <w:r>
        <w:rPr>
          <w:rFonts w:hint="eastAsia" w:ascii="宋体" w:hAnsi="宋体" w:eastAsia="宋体"/>
        </w:rPr>
        <w:t>气候学；风土学【词频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42425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15"/>
        <w:rPr>
          <w:rFonts w:hint="eastAsia" w:ascii="宋体" w:hAnsi="宋体" w:eastAsia="宋体"/>
        </w:rPr>
      </w:pPr>
      <w:r>
        <w:t>climatological [ˌklaɪmətə'lɒdʒɪkl] adj. [</w:t>
      </w:r>
      <w:r>
        <w:rPr>
          <w:rFonts w:hint="eastAsia" w:ascii="宋体" w:hAnsi="宋体" w:eastAsia="宋体"/>
        </w:rPr>
        <w:t>气象学</w:t>
      </w:r>
      <w:r>
        <w:t>]</w:t>
      </w:r>
      <w:r>
        <w:rPr>
          <w:rFonts w:hint="eastAsia" w:ascii="宋体" w:hAnsi="宋体" w:eastAsia="宋体"/>
        </w:rPr>
        <w:t>与气候学有关的【词频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41640</w:t>
      </w:r>
      <w:r>
        <w:rPr>
          <w:rFonts w:hint="eastAsia" w:ascii="宋体" w:hAnsi="宋体" w:eastAsia="宋体"/>
        </w:rPr>
        <w:t xml:space="preserve">】 </w:t>
      </w:r>
      <w:r>
        <w:t xml:space="preserve">climate-controlled [ˈklaɪmɪt-kənˈtrəʊld] adj.  </w:t>
      </w:r>
      <w:r>
        <w:rPr>
          <w:rFonts w:hint="eastAsia" w:ascii="宋体" w:hAnsi="宋体" w:eastAsia="宋体"/>
        </w:rPr>
        <w:t>气候控制的【词频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34990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pict>
          <v:group id="_x0000_s1359" o:spid="_x0000_s1359" o:spt="203" style="position:absolute;left:0pt;margin-left:63.2pt;margin-top:1.7pt;height:80.25pt;width:77pt;mso-position-horizontal-relative:page;z-index:-210944;mso-width-relative:page;mso-height-relative:page;" coordorigin="1265,35" coordsize="1540,1605">
            <o:lock v:ext="edit"/>
            <v:shape id="_x0000_s1360" o:spid="_x0000_s136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361" o:spid="_x0000_s136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climate-change [ˈklaɪmɪt-tʃeɪndʒ] n. [</w:t>
      </w:r>
      <w:r>
        <w:rPr>
          <w:rFonts w:hint="eastAsia" w:ascii="宋体" w:hAnsi="宋体" w:eastAsia="宋体"/>
        </w:rPr>
        <w:t>气候</w:t>
      </w:r>
      <w:r>
        <w:t xml:space="preserve">] </w:t>
      </w:r>
      <w:r>
        <w:rPr>
          <w:rFonts w:hint="eastAsia" w:ascii="宋体" w:hAnsi="宋体" w:eastAsia="宋体"/>
        </w:rPr>
        <w:t xml:space="preserve">气候变化；气候变迁【词频 </w:t>
      </w:r>
      <w:r>
        <w:t>36430</w:t>
      </w:r>
      <w:r>
        <w:rPr>
          <w:rFonts w:hint="eastAsia" w:ascii="宋体" w:hAnsi="宋体" w:eastAsia="宋体"/>
        </w:rPr>
        <w:t xml:space="preserve">】 </w:t>
      </w:r>
      <w:r>
        <w:t>climate-control [ˈklaɪmɪt-kənˈtrəʊl] n. [</w:t>
      </w:r>
      <w:r>
        <w:rPr>
          <w:rFonts w:hint="eastAsia" w:ascii="宋体" w:hAnsi="宋体" w:eastAsia="宋体"/>
        </w:rPr>
        <w:t>气候</w:t>
      </w:r>
      <w:r>
        <w:t xml:space="preserve">]  </w:t>
      </w:r>
      <w:r>
        <w:rPr>
          <w:rFonts w:hint="eastAsia" w:ascii="宋体" w:hAnsi="宋体" w:eastAsia="宋体"/>
        </w:rPr>
        <w:t>气候控制【词频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54498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cold-climate [kəʊld-ˈklaɪmɪt] n. [</w:t>
      </w:r>
      <w:r>
        <w:rPr>
          <w:rFonts w:hint="eastAsia" w:ascii="宋体" w:hAnsi="宋体" w:eastAsia="宋体"/>
        </w:rPr>
        <w:t>气候</w:t>
      </w:r>
      <w:r>
        <w:t xml:space="preserve">]  </w:t>
      </w:r>
      <w:r>
        <w:rPr>
          <w:rFonts w:hint="eastAsia" w:ascii="宋体" w:hAnsi="宋体" w:eastAsia="宋体"/>
        </w:rPr>
        <w:t>寒冷气候【词频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57047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t xml:space="preserve">acclimate ['æklɪmeɪt; ə'klaɪmət] vi. </w:t>
      </w:r>
      <w:r>
        <w:rPr>
          <w:rFonts w:hint="eastAsia" w:ascii="宋体" w:hAnsi="宋体" w:eastAsia="宋体"/>
        </w:rPr>
        <w:t xml:space="preserve">服水土；适应新环境 </w:t>
      </w:r>
      <w:r>
        <w:t xml:space="preserve">vt. </w:t>
      </w:r>
      <w:r>
        <w:rPr>
          <w:rFonts w:hint="eastAsia" w:ascii="宋体" w:hAnsi="宋体" w:eastAsia="宋体"/>
        </w:rPr>
        <w:t xml:space="preserve">使适应；使服水土【词频 </w:t>
      </w:r>
      <w:r>
        <w:rPr>
          <w:spacing w:val="-3"/>
        </w:rPr>
        <w:t>22911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w w:val="100"/>
        </w:rPr>
        <w:t>acc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,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lə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适</w:t>
      </w:r>
      <w:r>
        <w:rPr>
          <w:rFonts w:hint="eastAsia" w:ascii="宋体" w:hAnsi="宋体" w:eastAsia="宋体"/>
          <w:spacing w:val="-3"/>
          <w:w w:val="100"/>
        </w:rPr>
        <w:t>应</w:t>
      </w:r>
      <w:r>
        <w:rPr>
          <w:rFonts w:hint="eastAsia" w:ascii="宋体" w:hAnsi="宋体" w:eastAsia="宋体"/>
          <w:w w:val="100"/>
        </w:rPr>
        <w:t>环</w:t>
      </w:r>
      <w:r>
        <w:rPr>
          <w:rFonts w:hint="eastAsia" w:ascii="宋体" w:hAnsi="宋体" w:eastAsia="宋体"/>
          <w:spacing w:val="-3"/>
          <w:w w:val="100"/>
        </w:rPr>
        <w:t>境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气</w:t>
      </w:r>
      <w:r>
        <w:rPr>
          <w:rFonts w:hint="eastAsia" w:ascii="宋体" w:hAnsi="宋体" w:eastAsia="宋体"/>
          <w:w w:val="100"/>
        </w:rPr>
        <w:t>候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水</w:t>
      </w:r>
      <w:r>
        <w:rPr>
          <w:rFonts w:hint="eastAsia" w:ascii="宋体" w:hAnsi="宋体" w:eastAsia="宋体"/>
          <w:spacing w:val="-3"/>
          <w:w w:val="100"/>
        </w:rPr>
        <w:t>土等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3</w:t>
      </w:r>
      <w:r>
        <w:rPr>
          <w:w w:val="100"/>
        </w:rPr>
        <w:t>86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acclimatize [ə'klaɪmətaɪz] vt.  </w:t>
      </w:r>
      <w:r>
        <w:rPr>
          <w:rFonts w:hint="eastAsia" w:ascii="宋体" w:hAnsi="宋体" w:eastAsia="宋体"/>
        </w:rPr>
        <w:t>使适应新环境，使服水土【词频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40493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acc</w:t>
      </w:r>
      <w:r>
        <w:rPr>
          <w:spacing w:val="-2"/>
          <w:w w:val="100"/>
        </w:rPr>
        <w:t>li</w:t>
      </w:r>
      <w:r>
        <w:rPr>
          <w:spacing w:val="-4"/>
          <w:w w:val="100"/>
        </w:rPr>
        <w:t>m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使适应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环</w:t>
      </w:r>
      <w:r>
        <w:rPr>
          <w:rFonts w:hint="eastAsia" w:ascii="宋体" w:hAnsi="宋体" w:eastAsia="宋体"/>
          <w:spacing w:val="-3"/>
          <w:w w:val="100"/>
        </w:rPr>
        <w:t>境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服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土（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89</w:t>
      </w:r>
      <w:r>
        <w:rPr>
          <w:w w:val="100"/>
        </w:rPr>
        <w:t>53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t xml:space="preserve">acclimatization [ə,klaɪmətɪ'zeʃən] n. </w:t>
      </w:r>
      <w:r>
        <w:rPr>
          <w:rFonts w:hint="eastAsia" w:ascii="宋体" w:hAnsi="宋体" w:eastAsia="宋体"/>
        </w:rPr>
        <w:t>适应环境；</w:t>
      </w:r>
      <w:r>
        <w:t>[</w:t>
      </w:r>
      <w:r>
        <w:rPr>
          <w:rFonts w:hint="eastAsia" w:ascii="宋体" w:hAnsi="宋体" w:eastAsia="宋体"/>
        </w:rPr>
        <w:t>动</w:t>
      </w:r>
      <w:r>
        <w:t>][</w:t>
      </w:r>
      <w:r>
        <w:rPr>
          <w:rFonts w:hint="eastAsia" w:ascii="宋体" w:hAnsi="宋体" w:eastAsia="宋体"/>
        </w:rPr>
        <w:t>进化</w:t>
      </w:r>
      <w:r>
        <w:t xml:space="preserve">] </w:t>
      </w:r>
      <w:r>
        <w:rPr>
          <w:rFonts w:hint="eastAsia" w:ascii="宋体" w:hAnsi="宋体" w:eastAsia="宋体"/>
        </w:rPr>
        <w:t>驯化；服水土；</w:t>
      </w:r>
      <w:r>
        <w:t>[</w:t>
      </w:r>
      <w:r>
        <w:rPr>
          <w:rFonts w:hint="eastAsia" w:ascii="宋体" w:hAnsi="宋体" w:eastAsia="宋体"/>
        </w:rPr>
        <w:t>气候</w:t>
      </w:r>
      <w:r>
        <w:t xml:space="preserve">] </w:t>
      </w:r>
      <w:r>
        <w:rPr>
          <w:rFonts w:hint="eastAsia" w:ascii="宋体" w:hAnsi="宋体" w:eastAsia="宋体"/>
        </w:rPr>
        <w:t xml:space="preserve">气候适应【词频 </w:t>
      </w:r>
      <w:r>
        <w:t>44347</w:t>
      </w:r>
      <w:r>
        <w:rPr>
          <w:rFonts w:hint="eastAsia" w:ascii="宋体" w:hAnsi="宋体" w:eastAsia="宋体"/>
        </w:rPr>
        <w:t xml:space="preserve">】 </w:t>
      </w:r>
      <w:r>
        <w:t>client ['klaɪənt] n. 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>客户；顾客；委托人【词频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1158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791"/>
        <w:rPr>
          <w:rFonts w:hint="eastAsia" w:ascii="宋体" w:hAnsi="宋体" w:eastAsia="宋体"/>
        </w:rPr>
      </w:pPr>
      <w:r>
        <w:pict>
          <v:group id="_x0000_s1362" o:spid="_x0000_s1362" o:spt="203" style="position:absolute;left:0pt;margin-left:144.8pt;margin-top:15.45pt;height:392.45pt;width:390.4pt;mso-position-horizontal-relative:page;z-index:-210944;mso-width-relative:page;mso-height-relative:page;" coordorigin="2896,309" coordsize="7808,7849">
            <o:lock v:ext="edit"/>
            <v:shape id="_x0000_s1363" o:spid="_x0000_s136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64" o:spid="_x0000_s136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65" o:spid="_x0000_s136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clientele [,kliːɒn'tel] n. </w:t>
      </w:r>
      <w:r>
        <w:rPr>
          <w:rFonts w:hint="eastAsia" w:ascii="宋体" w:hAnsi="宋体" w:eastAsia="宋体"/>
        </w:rPr>
        <w:t xml:space="preserve">客户；诉讼委托人【词频 </w:t>
      </w:r>
      <w:r>
        <w:t>10684</w:t>
      </w:r>
      <w:r>
        <w:rPr>
          <w:rFonts w:hint="eastAsia" w:ascii="宋体" w:hAnsi="宋体" w:eastAsia="宋体"/>
        </w:rPr>
        <w:t xml:space="preserve">】 </w:t>
      </w:r>
      <w:r>
        <w:t xml:space="preserve">clientelist [,kliːɒn'telist] n. </w:t>
      </w:r>
      <w:r>
        <w:rPr>
          <w:rFonts w:hint="eastAsia" w:ascii="宋体" w:hAnsi="宋体" w:eastAsia="宋体"/>
        </w:rPr>
        <w:t>依恃主义</w:t>
      </w:r>
    </w:p>
    <w:p>
      <w:pPr>
        <w:pStyle w:val="3"/>
        <w:rPr>
          <w:rFonts w:hint="eastAsia" w:ascii="宋体" w:hAnsi="宋体" w:eastAsia="宋体"/>
        </w:rPr>
      </w:pPr>
      <w:r>
        <w:t xml:space="preserve">clientelistic [,kliːɒn'telistik] adj.  </w:t>
      </w:r>
      <w:r>
        <w:rPr>
          <w:rFonts w:hint="eastAsia" w:ascii="宋体" w:hAnsi="宋体" w:eastAsia="宋体"/>
        </w:rPr>
        <w:t>侍从的【词频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42531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patron-client [ˈpeɪtrən-'klaɪənt] n.  </w:t>
      </w:r>
      <w:r>
        <w:rPr>
          <w:rFonts w:hint="eastAsia" w:ascii="宋体" w:hAnsi="宋体" w:eastAsia="宋体"/>
        </w:rPr>
        <w:t>恩庇侍从（国家机关和公民社会互动的模式之一，</w:t>
      </w:r>
      <w:r>
        <w:t>Patron-Client Theory</w:t>
      </w:r>
      <w:r>
        <w:rPr>
          <w:rFonts w:hint="eastAsia" w:ascii="宋体" w:hAnsi="宋体" w:eastAsia="宋体"/>
        </w:rPr>
        <w:t>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56" w:firstLine="29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侍从关系 主客关系【词频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36427</w:t>
      </w:r>
      <w:r>
        <w:rPr>
          <w:rFonts w:hint="eastAsia" w:ascii="宋体" w:hAnsi="宋体" w:eastAsia="宋体"/>
        </w:rPr>
        <w:t xml:space="preserve">】 </w:t>
      </w:r>
      <w:r>
        <w:t xml:space="preserve">lawyer-client [ˈlɔ:jə(r)-'klaɪənt] n. </w:t>
      </w:r>
      <w:r>
        <w:rPr>
          <w:rFonts w:hint="eastAsia" w:ascii="宋体" w:hAnsi="宋体" w:eastAsia="宋体"/>
        </w:rPr>
        <w:t xml:space="preserve">律师与委托人【词频 </w:t>
      </w:r>
      <w:r>
        <w:t>42359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临</w:t>
      </w:r>
      <w:r>
        <w:rPr>
          <w:rFonts w:hint="eastAsia" w:ascii="宋体" w:hAnsi="宋体" w:eastAsia="宋体"/>
          <w:spacing w:val="-3"/>
          <w:w w:val="100"/>
        </w:rPr>
        <w:t>床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诊</w:t>
      </w:r>
      <w:r>
        <w:rPr>
          <w:rFonts w:hint="eastAsia" w:ascii="宋体" w:hAnsi="宋体" w:eastAsia="宋体"/>
          <w:w w:val="100"/>
        </w:rPr>
        <w:t>所【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40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que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i: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诊所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门诊</w:t>
      </w:r>
      <w:r>
        <w:rPr>
          <w:rFonts w:hint="eastAsia" w:ascii="宋体" w:hAnsi="宋体" w:eastAsia="宋体"/>
          <w:spacing w:val="-3"/>
          <w:w w:val="100"/>
        </w:rPr>
        <w:t>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59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clinician [klɪ'nɪʃn] n.  </w:t>
      </w:r>
      <w:r>
        <w:rPr>
          <w:rFonts w:hint="eastAsia" w:ascii="宋体" w:hAnsi="宋体" w:eastAsia="宋体"/>
        </w:rPr>
        <w:t>临床医生【词频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10302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clinical ['klɪnɪk(ə)l] adj.  </w:t>
      </w:r>
      <w:r>
        <w:rPr>
          <w:rFonts w:hint="eastAsia" w:ascii="宋体" w:hAnsi="宋体" w:eastAsia="宋体"/>
        </w:rPr>
        <w:t>临床的；诊所的【词频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64"/>
        <w:rPr>
          <w:rFonts w:hint="eastAsia" w:ascii="宋体" w:hAnsi="宋体" w:eastAsia="宋体"/>
        </w:rPr>
      </w:pPr>
      <w:r>
        <w:pict>
          <v:group id="_x0000_s1366" o:spid="_x0000_s1366" o:spt="203" style="position:absolute;left:0pt;margin-left:63.2pt;margin-top:92.05pt;height:80.25pt;width:77pt;mso-position-horizontal-relative:page;z-index:-210944;mso-width-relative:page;mso-height-relative:page;" coordorigin="1265,1841" coordsize="1540,1605">
            <o:lock v:ext="edit"/>
            <v:shape id="_x0000_s1367" o:spid="_x0000_s1367" style="position:absolute;left:1265;top:2076;height:1371;width:1299;" fillcolor="#C0C0C0" filled="t" stroked="f" coordorigin="1265,2076" coordsize="1299,1371" path="m1646,3107l1638,3098,1579,3172,1543,3218,1511,3258,1506,3181,1497,3102,1492,3069,1485,3021,1469,2938,1474,2927,1479,2917,1484,2906,1414,2917,1429,2954,1440,2989,1448,3021,1454,3050,1400,3111,1360,3157,1354,3101,1346,3043,1337,2982,1324,2919,1327,2908,1331,2898,1334,2887,1265,2902,1280,2936,1295,2974,1308,3017,1322,3064,1333,3111,1337,3148,1334,3175,1326,3191,1387,3210,1388,3196,1393,3181,1401,3163,1404,3157,1412,3142,1424,3121,1436,3102,1448,3085,1461,3069,1470,3111,1476,3151,1481,3186,1484,3218,1486,3248,1484,3272,1479,3292,1471,3307,1530,3324,1535,3304,1544,3281,1554,3258,1555,3257,1568,3231,1581,3210,1605,3172,1624,3142,1646,3107m1724,3176l1712,3172,1685,3231,1662,3281,1642,3322,1625,3355,1611,3384,1598,3405,1588,3422,1581,3433,1644,3446,1647,3415,1661,3360,1687,3281,1724,3176m2011,2624l2009,2609,2004,2598,1992,2582,1974,2561,1950,2533,1946,2535,1943,2538,1939,2539,1950,2570,1958,2596,1961,2620,1960,2641,1958,2660,1960,2670,1962,2672,1964,2674,1973,2674,1984,2668,1992,2664,2000,2655,2007,2645,2011,2636,2011,2624m2088,3003l2087,2987,2083,2972,2083,2969,2071,2972,2060,2972,2050,2970,2040,2965,2029,2959,2012,2947,1991,2929,1965,2906,1961,2910,1958,2913,1954,2917,1980,2945,2001,2968,2016,2985,2026,2997,2032,3007,2034,3016,2035,3017,2033,3025,2028,3033,1891,3170,1874,3183,1857,3188,1841,3184,1825,3172,1765,3111,1709,3056,1722,3043,1815,2951,1872,2894,1881,2903,1899,2921,1903,2908,1908,2894,1910,2887,1914,2877,1897,2862,1871,2837,1859,2826,1859,2881,1790,2951,1764,2925,1764,2976,1697,3043,1608,2955,1596,2942,1606,2932,1663,2875,1714,2925,1764,2976,1764,2925,1714,2875,1688,2849,1705,2833,1758,2780,1859,2881,1859,2826,1836,2803,1813,2780,1792,2759,1796,2729,1745,2729,1745,2767,1680,2833,1674,2805,1669,2778,1667,2761,1667,2845,1583,2930,1572,2930,1562,2931,1551,2932,1545,2895,1539,2862,1532,2834,1526,2809,1543,2793,1590,2746,1623,2712,1634,2746,1656,2812,1667,2845,1667,2761,1666,2753,1665,2729,1665,2712,1665,2707,1666,2692,1670,2676,1678,2662,1608,2660,1608,2702,1564,2746,1518,2793,1514,2779,1510,2763,1505,2746,1499,2727,1502,2717,1504,2707,1507,2698,1438,2712,1455,2744,1471,2780,1487,2820,1503,2862,1516,2908,1524,2956,1529,3005,1530,3054,1543,3054,1548,3031,1551,3008,1553,2982,1554,2955,1710,3111,1809,3210,1832,3228,1855,3234,1877,3229,1899,3212,1924,3188,2000,3111,2061,3050,2070,3041,2080,3026,2085,3016,2088,3003m2093,2415l2093,2381,2089,2373,2072,2356,2064,2352,2054,2351,2036,2353,2011,2359,1977,2367,1977,2375,2000,2381,2022,2388,2041,2397,2059,2407,2076,2419,2087,2421,2093,2415m2255,2080l2199,2077,2180,2076,2180,2118,2049,2249,2007,2291,2006,2279,2004,2269,2000,2260,1994,2253,1990,2249,1973,2240,1964,2239,1948,2243,1926,2249,1897,2257,1897,2265,1924,2273,1948,2282,1970,2293,1990,2308,1916,2381,1821,2476,1796,2455,1787,2464,1804,2491,1816,2515,1824,2538,1828,2558,1830,2578,1832,2588,1836,2592,1838,2594,1840,2592,1849,2592,1861,2580,1870,2563,1874,2554,1876,2544,1872,2535,1867,2527,1859,2517,1848,2504,1834,2489,1846,2476,2032,2291,2194,2128,2200,2148,2212,2187,2218,2207,2221,2206,2225,2205,2228,2204,2227,2159,2231,2128,2232,2123,2242,2097,2255,2080m2325,2386l2324,2371,2323,2367,2310,2370,2298,2371,2288,2369,2279,2365,2269,2358,2258,2350,2246,2339,2232,2327,2224,2335,2238,2353,2250,2368,2260,2381,2266,2390,2274,2402,2272,2413,2266,2424,2163,2527,2147,2542,2136,2551,2129,2555,2127,2554,2132,2537,2139,2517,2149,2481,2157,2447,2163,2413,2167,2381,2172,2346,2176,2308,2180,2265,2191,2249,2197,2240,2127,2234,2132,2275,2133,2316,2131,2357,2127,2398,2122,2439,2116,2476,2109,2509,2101,2537,2030,2466,2032,2454,2034,2442,2036,2430,1965,2460,1984,2476,2003,2494,2023,2514,2087,2578,2065,2629,2041,2680,2014,2729,1986,2776,1994,2780,2030,2730,2062,2683,2088,2639,2110,2596,2123,2605,2133,2603,2140,2596,2181,2555,2201,2535,2283,2453,2305,2430,2320,2408,2325,2386m2384,2259l2378,2249,2369,2240,2361,2236,2351,2233,2339,2231,2325,2230,2308,2232,2286,2238,2258,2246,2226,2257,2227,2261,2227,2264,2228,2268,2267,2269,2300,2274,2328,2280,2350,2289,2367,2297,2378,2299,2382,2295,2384,2293,2384,2259m2563,2539l2540,2519,2515,2495,2487,2468,2456,2436,2456,2426,2457,2415,2458,2405,2388,2428,2407,2444,2433,2469,2465,2500,2504,2539,2382,2662,2316,2596,2279,2558,2281,2546,2285,2523,2245,2538,2211,2550,2234,2571,2266,2602,2306,2641,2355,2689,2236,2807,2158,2729,2161,2718,2163,2708,2165,2697,2095,2725,2116,2744,2141,2767,2169,2795,2201,2826,2199,2835,2198,2843,2196,2851,2210,2851,2249,2849,2249,2820,2262,2807,2407,2662,2517,2552,2542,2577,2547,2568,2556,2552,2563,2539e">
              <v:path arrowok="t"/>
              <v:fill on="t" opacity="32896f" focussize="0,0"/>
              <v:stroke on="f"/>
              <v:imagedata o:title=""/>
              <o:lock v:ext="edit"/>
            </v:shape>
            <v:shape id="_x0000_s1368" o:spid="_x0000_s1368" o:spt="75" type="#_x0000_t75" style="position:absolute;left:2623;top:184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clinically ['klinikli]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临床地；门诊部地；不偏不倚；通过临床诊断【词频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12104</w:t>
      </w:r>
      <w:r>
        <w:rPr>
          <w:rFonts w:hint="eastAsia" w:ascii="宋体" w:hAnsi="宋体" w:eastAsia="宋体"/>
        </w:rPr>
        <w:t xml:space="preserve">】 </w:t>
      </w:r>
      <w:r>
        <w:t xml:space="preserve">subclinical [sʌb'klɪnɪk(ə)l] adj.  </w:t>
      </w:r>
      <w:r>
        <w:rPr>
          <w:rFonts w:hint="eastAsia" w:ascii="宋体" w:hAnsi="宋体" w:eastAsia="宋体"/>
        </w:rPr>
        <w:t xml:space="preserve">亚临床的；临床症状不明显的【词频 </w:t>
      </w:r>
      <w:r>
        <w:t>40058</w:t>
      </w:r>
      <w:r>
        <w:rPr>
          <w:rFonts w:hint="eastAsia" w:ascii="宋体" w:hAnsi="宋体" w:eastAsia="宋体"/>
        </w:rPr>
        <w:t xml:space="preserve">】 </w:t>
      </w:r>
      <w:r>
        <w:t xml:space="preserve">preclinical [priː'klɪnɪk(ə)l] adj. </w:t>
      </w:r>
      <w:r>
        <w:rPr>
          <w:rFonts w:hint="eastAsia" w:ascii="宋体" w:hAnsi="宋体" w:eastAsia="宋体"/>
        </w:rPr>
        <w:t xml:space="preserve">临床前的；现出症状之前的潜伏期的【词频 </w:t>
      </w:r>
      <w:r>
        <w:t>44162</w:t>
      </w:r>
      <w:r>
        <w:rPr>
          <w:rFonts w:hint="eastAsia" w:ascii="宋体" w:hAnsi="宋体" w:eastAsia="宋体"/>
        </w:rPr>
        <w:t xml:space="preserve">】 </w:t>
      </w:r>
      <w:r>
        <w:t xml:space="preserve">non-clinical [nɒn-'klɪnɪk(ə)l] adj.  </w:t>
      </w:r>
      <w:r>
        <w:rPr>
          <w:rFonts w:hint="eastAsia" w:ascii="宋体" w:hAnsi="宋体" w:eastAsia="宋体"/>
        </w:rPr>
        <w:t>非临床的【词频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29769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4"/>
        <w:rPr>
          <w:rFonts w:hint="eastAsia" w:ascii="宋体" w:hAnsi="宋体" w:eastAsia="宋体"/>
        </w:rPr>
      </w:pPr>
      <w:r>
        <w:t xml:space="preserve">clinic-based ['klɪnɪk-beɪst] adj. </w:t>
      </w:r>
      <w:r>
        <w:rPr>
          <w:rFonts w:hint="eastAsia" w:ascii="宋体" w:hAnsi="宋体" w:eastAsia="宋体"/>
        </w:rPr>
        <w:t xml:space="preserve">以诊所为基础的【词频 </w:t>
      </w:r>
      <w:r>
        <w:t>53764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w w:val="100"/>
        </w:rPr>
        <w:t>ne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渐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群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种生</w:t>
      </w:r>
      <w:r>
        <w:rPr>
          <w:rFonts w:hint="eastAsia" w:ascii="宋体" w:hAnsi="宋体" w:eastAsia="宋体"/>
          <w:spacing w:val="-3"/>
          <w:w w:val="100"/>
        </w:rPr>
        <w:t>态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征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421</w:t>
      </w:r>
      <w:r>
        <w:rPr>
          <w:spacing w:val="-3"/>
          <w:w w:val="100"/>
        </w:rPr>
        <w:t>92</w:t>
      </w:r>
      <w:r>
        <w:rPr>
          <w:rFonts w:hint="eastAsia" w:ascii="宋体" w:hAnsi="宋体" w:eastAsia="宋体"/>
          <w:w w:val="100"/>
        </w:rPr>
        <w:t xml:space="preserve">】 </w:t>
      </w:r>
      <w:r>
        <w:t>anticline ['æntɪklaɪn] n. [</w:t>
      </w:r>
      <w:r>
        <w:rPr>
          <w:rFonts w:hint="eastAsia" w:ascii="宋体" w:hAnsi="宋体" w:eastAsia="宋体"/>
        </w:rPr>
        <w:t>地质</w:t>
      </w:r>
      <w:r>
        <w:t xml:space="preserve">]  </w:t>
      </w:r>
      <w:r>
        <w:rPr>
          <w:rFonts w:hint="eastAsia" w:ascii="宋体" w:hAnsi="宋体" w:eastAsia="宋体"/>
        </w:rPr>
        <w:t>背斜；背斜层【词频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59289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thermocline ['θɜːmə(ʊ)klaɪn] n. [</w:t>
      </w:r>
      <w:r>
        <w:rPr>
          <w:rFonts w:hint="eastAsia" w:ascii="宋体" w:hAnsi="宋体" w:eastAsia="宋体"/>
        </w:rPr>
        <w:t>海洋</w:t>
      </w:r>
      <w:r>
        <w:t xml:space="preserve">]  </w:t>
      </w:r>
      <w:r>
        <w:rPr>
          <w:rFonts w:hint="eastAsia" w:ascii="宋体" w:hAnsi="宋体" w:eastAsia="宋体"/>
        </w:rPr>
        <w:t>温跃层；</w:t>
      </w:r>
      <w:r>
        <w:t>[</w:t>
      </w:r>
      <w:r>
        <w:rPr>
          <w:rFonts w:hint="eastAsia" w:ascii="宋体" w:hAnsi="宋体" w:eastAsia="宋体"/>
        </w:rPr>
        <w:t>地质</w:t>
      </w:r>
      <w:r>
        <w:t xml:space="preserve">]  </w:t>
      </w:r>
      <w:r>
        <w:rPr>
          <w:rFonts w:hint="eastAsia" w:ascii="宋体" w:hAnsi="宋体" w:eastAsia="宋体"/>
        </w:rPr>
        <w:t>斜温层；变温层【词频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50641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recline [ɪn'klaɪn] vi.  </w:t>
      </w:r>
      <w:r>
        <w:rPr>
          <w:rFonts w:hint="eastAsia" w:ascii="宋体" w:hAnsi="宋体" w:eastAsia="宋体"/>
        </w:rPr>
        <w:t xml:space="preserve">倾斜；倾向；易于 </w:t>
      </w:r>
      <w:r>
        <w:t xml:space="preserve">vt.  </w:t>
      </w:r>
      <w:r>
        <w:rPr>
          <w:rFonts w:hint="eastAsia" w:ascii="宋体" w:hAnsi="宋体" w:eastAsia="宋体"/>
        </w:rPr>
        <w:t xml:space="preserve">使倾斜；使倾向于 </w:t>
      </w:r>
      <w:r>
        <w:t xml:space="preserve">n.  </w:t>
      </w:r>
      <w:r>
        <w:rPr>
          <w:rFonts w:hint="eastAsia" w:ascii="宋体" w:hAnsi="宋体" w:eastAsia="宋体"/>
        </w:rPr>
        <w:t>倾斜；斜面；斜坡【词频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16487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35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w w:val="100"/>
        </w:rPr>
        <w:t>ner</w:t>
      </w:r>
      <w:r>
        <w:t xml:space="preserve"> </w:t>
      </w:r>
      <w:r>
        <w:rPr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斜</w:t>
      </w:r>
      <w:r>
        <w:rPr>
          <w:rFonts w:hint="eastAsia" w:ascii="宋体" w:hAnsi="宋体" w:eastAsia="宋体"/>
          <w:spacing w:val="-3"/>
          <w:w w:val="100"/>
        </w:rPr>
        <w:t>靠</w:t>
      </w:r>
      <w:r>
        <w:rPr>
          <w:rFonts w:hint="eastAsia" w:ascii="宋体" w:hAnsi="宋体" w:eastAsia="宋体"/>
          <w:w w:val="100"/>
        </w:rPr>
        <w:t>著的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躺</w:t>
      </w:r>
      <w:r>
        <w:rPr>
          <w:rFonts w:hint="eastAsia" w:ascii="宋体" w:hAnsi="宋体" w:eastAsia="宋体"/>
          <w:w w:val="100"/>
        </w:rPr>
        <w:t>著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活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躺椅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w w:val="100"/>
        </w:rPr>
        <w:t>cha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reclining [rɪˈklaɪnɪŋ]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斜倚，倚靠，躺卧（现在分词）</w:t>
      </w:r>
      <w:r>
        <w:t xml:space="preserve">n. </w:t>
      </w:r>
      <w:r>
        <w:rPr>
          <w:rFonts w:hint="eastAsia" w:ascii="宋体" w:hAnsi="宋体" w:eastAsia="宋体"/>
        </w:rPr>
        <w:t xml:space="preserve">倾斜 </w:t>
      </w:r>
      <w:r>
        <w:t xml:space="preserve">adj. </w:t>
      </w:r>
      <w:r>
        <w:rPr>
          <w:rFonts w:hint="eastAsia" w:ascii="宋体" w:hAnsi="宋体" w:eastAsia="宋体"/>
        </w:rPr>
        <w:t xml:space="preserve">倾斜的【词频 </w:t>
      </w:r>
      <w:r>
        <w:t>23794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dec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下坡；倾</w:t>
      </w:r>
      <w:r>
        <w:rPr>
          <w:rFonts w:hint="eastAsia" w:ascii="宋体" w:hAnsi="宋体" w:eastAsia="宋体"/>
          <w:spacing w:val="-3"/>
          <w:w w:val="100"/>
        </w:rPr>
        <w:t>斜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d</w:t>
      </w:r>
      <w:r>
        <w:rPr>
          <w:spacing w:val="-3"/>
          <w:w w:val="100"/>
        </w:rPr>
        <w:t>e</w:t>
      </w:r>
      <w:r>
        <w:rPr>
          <w:w w:val="100"/>
        </w:rPr>
        <w:t>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47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569"/>
        <w:rPr>
          <w:rFonts w:hint="eastAsia" w:ascii="宋体" w:hAnsi="宋体" w:eastAsia="宋体"/>
        </w:rPr>
      </w:pPr>
      <w:r>
        <w:pict>
          <v:group id="_x0000_s1369" o:spid="_x0000_s1369" o:spt="203" style="position:absolute;left:0pt;margin-left:144.8pt;margin-top:15.45pt;height:392.45pt;width:390.4pt;mso-position-horizontal-relative:page;z-index:-210944;mso-width-relative:page;mso-height-relative:page;" coordorigin="2896,309" coordsize="7808,7849">
            <o:lock v:ext="edit"/>
            <v:shape id="_x0000_s1370" o:spid="_x0000_s137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71" o:spid="_x0000_s137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72" o:spid="_x0000_s137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倾向；</w:t>
      </w:r>
      <w:r>
        <w:rPr>
          <w:rFonts w:hint="eastAsia" w:ascii="宋体" w:hAnsi="宋体" w:eastAsia="宋体"/>
          <w:spacing w:val="-3"/>
          <w:w w:val="100"/>
        </w:rPr>
        <w:t>癖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-2"/>
          <w:w w:val="100"/>
        </w:rPr>
        <w:t>li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iti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46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declension [di'klenʃən] n. </w:t>
      </w:r>
      <w:r>
        <w:rPr>
          <w:rFonts w:hint="eastAsia" w:ascii="宋体" w:hAnsi="宋体" w:eastAsia="宋体"/>
        </w:rPr>
        <w:t>倾斜，下倾，衰落</w:t>
      </w:r>
    </w:p>
    <w:p>
      <w:pPr>
        <w:pStyle w:val="2"/>
        <w:numPr>
          <w:ilvl w:val="1"/>
          <w:numId w:val="13"/>
        </w:numPr>
        <w:tabs>
          <w:tab w:val="left" w:pos="3164"/>
        </w:tabs>
        <w:spacing w:before="78" w:after="0" w:line="240" w:lineRule="auto"/>
        <w:ind w:left="3163" w:right="0" w:hanging="884"/>
        <w:jc w:val="left"/>
        <w:rPr>
          <w:rFonts w:hint="eastAsia" w:ascii="Microsoft JhengHei" w:eastAsia="Microsoft JhengHei"/>
        </w:rPr>
      </w:pPr>
      <w:bookmarkStart w:id="48" w:name="_bookmark16"/>
      <w:bookmarkEnd w:id="48"/>
      <w:bookmarkStart w:id="49" w:name="217. -tach- = -tack- 钉，扣件"/>
      <w:bookmarkEnd w:id="49"/>
      <w:bookmarkStart w:id="50" w:name="_bookmark16"/>
      <w:bookmarkEnd w:id="50"/>
      <w:r>
        <w:t>-tach- = -tack-</w:t>
      </w:r>
      <w:r>
        <w:rPr>
          <w:spacing w:val="72"/>
        </w:rPr>
        <w:t xml:space="preserve"> </w:t>
      </w:r>
      <w:r>
        <w:rPr>
          <w:rFonts w:hint="eastAsia" w:ascii="Microsoft JhengHei" w:eastAsia="Microsoft JhengHei"/>
        </w:rPr>
        <w:t>钉，扣件</w:t>
      </w:r>
    </w:p>
    <w:p>
      <w:pPr>
        <w:pStyle w:val="3"/>
        <w:spacing w:before="360"/>
      </w:pPr>
      <w:r>
        <w:rPr>
          <w:rFonts w:hint="eastAsia" w:ascii="宋体" w:eastAsia="宋体"/>
        </w:rPr>
        <w:t xml:space="preserve">【词源】来源于古法语 </w:t>
      </w:r>
      <w:r>
        <w:t>tache</w:t>
      </w:r>
      <w:r>
        <w:rPr>
          <w:rFonts w:hint="eastAsia" w:ascii="宋体" w:eastAsia="宋体"/>
        </w:rPr>
        <w:t xml:space="preserve">（钉，扣件）或其在古北部法语的变体 </w:t>
      </w:r>
      <w:r>
        <w:t>taque</w:t>
      </w:r>
      <w:r>
        <w:rPr>
          <w:rFonts w:hint="eastAsia" w:ascii="宋体" w:eastAsia="宋体"/>
        </w:rPr>
        <w:t xml:space="preserve">；而其复合词 </w:t>
      </w:r>
      <w:r>
        <w:t xml:space="preserve">atachier </w:t>
      </w:r>
      <w:r>
        <w:rPr>
          <w:rFonts w:hint="eastAsia" w:ascii="宋体" w:eastAsia="宋体"/>
        </w:rPr>
        <w:t xml:space="preserve">和 </w:t>
      </w:r>
      <w:r>
        <w:t>attaquer</w:t>
      </w:r>
    </w:p>
    <w:p>
      <w:pPr>
        <w:pStyle w:val="3"/>
        <w:spacing w:before="21"/>
        <w:ind w:left="983" w:right="5729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>分别是英语</w:t>
      </w:r>
      <w:r>
        <w:rPr>
          <w:rFonts w:hint="eastAsia" w:ascii="宋体" w:eastAsia="宋体"/>
          <w:spacing w:val="-52"/>
        </w:rPr>
        <w:t xml:space="preserve"> </w:t>
      </w:r>
      <w:r>
        <w:t xml:space="preserve">attach </w:t>
      </w:r>
      <w:r>
        <w:rPr>
          <w:rFonts w:hint="eastAsia" w:ascii="宋体" w:eastAsia="宋体"/>
          <w:spacing w:val="6"/>
        </w:rPr>
        <w:t>和</w:t>
      </w:r>
      <w:r>
        <w:rPr>
          <w:spacing w:val="6"/>
        </w:rPr>
        <w:t xml:space="preserve">attack </w:t>
      </w:r>
      <w:r>
        <w:rPr>
          <w:rFonts w:hint="eastAsia" w:ascii="宋体" w:eastAsia="宋体"/>
        </w:rPr>
        <w:t>的词源。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【引申】打击</w:t>
      </w:r>
      <w:r>
        <w:t>/</w:t>
      </w:r>
      <w:r>
        <w:rPr>
          <w:rFonts w:hint="eastAsia" w:ascii="宋体" w:eastAsia="宋体"/>
        </w:rPr>
        <w:t>攻击</w:t>
      </w:r>
      <w:r>
        <w:t>/</w:t>
      </w:r>
      <w:r>
        <w:rPr>
          <w:rFonts w:hint="eastAsia" w:ascii="宋体" w:eastAsia="宋体"/>
        </w:rPr>
        <w:t>触动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attack [ə'tæk] n.  </w:t>
      </w:r>
      <w:r>
        <w:rPr>
          <w:rFonts w:hint="eastAsia" w:ascii="宋体" w:hAnsi="宋体" w:eastAsia="宋体"/>
        </w:rPr>
        <w:t xml:space="preserve">攻击；抨击；疾病发作 </w:t>
      </w:r>
      <w:r>
        <w:t xml:space="preserve">vt. </w:t>
      </w:r>
      <w:r>
        <w:rPr>
          <w:rFonts w:hint="eastAsia" w:ascii="宋体" w:hAnsi="宋体" w:eastAsia="宋体"/>
        </w:rPr>
        <w:t>攻击；抨击；动手干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79" w:firstLine="126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攻击；</w:t>
      </w:r>
      <w:r>
        <w:rPr>
          <w:rFonts w:hint="eastAsia" w:ascii="宋体" w:hAnsi="宋体" w:eastAsia="宋体"/>
          <w:spacing w:val="-3"/>
          <w:w w:val="100"/>
        </w:rPr>
        <w:t>腐</w:t>
      </w:r>
      <w:r>
        <w:rPr>
          <w:rFonts w:hint="eastAsia" w:ascii="宋体" w:hAnsi="宋体" w:eastAsia="宋体"/>
          <w:w w:val="100"/>
        </w:rPr>
        <w:t>蚀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79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154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attacker [ə'tækɚ] n.  </w:t>
      </w:r>
      <w:r>
        <w:rPr>
          <w:rFonts w:hint="eastAsia" w:ascii="宋体" w:hAnsi="宋体" w:eastAsia="宋体"/>
        </w:rPr>
        <w:t>攻击者；进攻者【词频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8870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tacke</w:t>
      </w:r>
      <w:r>
        <w:rPr>
          <w:w w:val="100"/>
        </w:rPr>
        <w:t>d</w:t>
      </w:r>
      <w:r>
        <w:rPr>
          <w:spacing w:val="-1"/>
        </w:rP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w w:val="100"/>
        </w:rPr>
        <w:t>v</w:t>
      </w:r>
      <w:r>
        <w:rPr>
          <w:spacing w:val="-3"/>
        </w:rPr>
        <w:t xml:space="preserve"> 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军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攻</w:t>
      </w:r>
      <w:r>
        <w:rPr>
          <w:rFonts w:hint="eastAsia" w:ascii="宋体" w:hAnsi="宋体" w:eastAsia="宋体"/>
          <w:w w:val="100"/>
        </w:rPr>
        <w:t>击；</w:t>
      </w:r>
      <w:r>
        <w:rPr>
          <w:rFonts w:hint="eastAsia" w:ascii="宋体" w:hAnsi="宋体" w:eastAsia="宋体"/>
          <w:spacing w:val="-3"/>
          <w:w w:val="100"/>
        </w:rPr>
        <w:t>侵</w:t>
      </w:r>
      <w:r>
        <w:rPr>
          <w:rFonts w:hint="eastAsia" w:ascii="宋体" w:hAnsi="宋体" w:eastAsia="宋体"/>
          <w:w w:val="100"/>
        </w:rPr>
        <w:t>害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52</w:t>
      </w:r>
      <w:r>
        <w:rPr>
          <w:spacing w:val="-3"/>
          <w:w w:val="100"/>
        </w:rPr>
        <w:t>2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军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攻击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攻；</w:t>
      </w:r>
      <w:r>
        <w:rPr>
          <w:rFonts w:hint="eastAsia" w:ascii="宋体" w:hAnsi="宋体" w:eastAsia="宋体"/>
          <w:w w:val="100"/>
        </w:rPr>
        <w:t>攻球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攻</w:t>
      </w:r>
      <w:r>
        <w:rPr>
          <w:rFonts w:hint="eastAsia" w:ascii="宋体" w:hAnsi="宋体" w:eastAsia="宋体"/>
          <w:w w:val="100"/>
        </w:rPr>
        <w:t>击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cyberattack ['saɪbərə'tæk] n.  </w:t>
      </w:r>
      <w:r>
        <w:rPr>
          <w:rFonts w:hint="eastAsia" w:ascii="宋体" w:hAnsi="宋体" w:eastAsia="宋体"/>
        </w:rPr>
        <w:t>网络攻击【词频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51076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79"/>
        <w:rPr>
          <w:rFonts w:hint="eastAsia" w:ascii="宋体" w:hAnsi="宋体" w:eastAsia="宋体"/>
        </w:rPr>
      </w:pPr>
      <w:r>
        <w:pict>
          <v:group id="_x0000_s1373" o:spid="_x0000_s1373" o:spt="203" style="position:absolute;left:0pt;margin-left:63.2pt;margin-top:46.25pt;height:80.25pt;width:77pt;mso-position-horizontal-relative:page;z-index:-210944;mso-width-relative:page;mso-height-relative:page;" coordorigin="1265,926" coordsize="1540,1605">
            <o:lock v:ext="edit"/>
            <v:shape id="_x0000_s1374" o:spid="_x0000_s1374" style="position:absolute;left:1265;top:1160;height:1371;width:1299;" fillcolor="#C0C0C0" filled="t" stroked="f" coordorigin="1265,1160" coordsize="1299,1371" path="m1646,2191l1638,2183,1579,2256,1543,2303,1511,2343,1506,2265,1497,2186,1492,2153,1485,2105,1469,2022,1474,2012,1479,2001,1484,1991,1414,2001,1429,2038,1440,2073,1448,2105,1454,2134,1400,2196,1360,2242,1354,2185,1346,2127,1337,2067,1324,2003,1327,1993,1331,1982,1334,1972,1265,1987,1280,2020,1295,2058,1308,2101,1322,2149,1333,2196,1337,2233,1334,2259,1326,2275,1387,2294,1388,2281,1393,2265,1401,2247,1404,2242,1412,2227,1424,2206,1436,2187,1448,2169,1461,2153,1470,2196,1476,2235,1481,2271,1484,2303,1486,2332,1484,2357,1479,2376,1471,2391,1530,2408,1535,2388,1544,2366,1554,2343,1555,2342,1568,2315,1581,2294,1605,2256,1624,2226,1646,2191m1724,2260l1712,2256,1685,2315,1662,2366,1642,2407,1625,2440,1611,2468,1598,2490,1588,2506,1581,2518,1644,2530,1647,2499,1661,2445,1687,2365,1724,2260m2011,1708l2009,1693,2004,1683,1992,1667,1974,1645,1950,1618,1946,1620,1943,1622,1939,1624,1950,1654,1958,1681,1961,1705,1960,1725,1958,1744,1960,1755,1962,1757,1964,1759,1973,1759,1984,1752,1992,1748,2000,1740,2007,1729,2011,1721,2011,1708m2088,2087l2087,2072,2083,2057,2083,2054,2071,2056,2060,2057,2050,2055,2040,2050,2029,2043,2012,2031,1991,2014,1965,1991,1961,1994,1958,1998,1954,2001,1980,2030,2001,2052,2016,2070,2026,2081,2032,2092,2034,2100,2035,2101,2033,2109,2028,2117,1891,2254,1874,2267,1857,2272,1841,2268,1825,2256,1765,2196,1709,2140,1722,2128,1815,2035,1872,1978,1881,1987,1899,2005,1903,1993,1908,1978,1910,1972,1914,1961,1897,1947,1871,1922,1859,1910,1859,1965,1790,2035,1764,2010,1764,2060,1697,2128,1608,2039,1596,2027,1606,2016,1663,1959,1714,2010,1764,2060,1764,2010,1714,1959,1688,1934,1705,1917,1758,1864,1859,1965,1859,1910,1836,1887,1813,1864,1792,1843,1796,1814,1745,1814,1745,1852,1680,1917,1674,1889,1669,1862,1667,1845,1667,1930,1583,2014,1572,2014,1562,2015,1551,2016,1545,1980,1539,1947,1532,1918,1526,1894,1543,1877,1590,1830,1623,1797,1634,1830,1656,1896,1667,1930,1667,1845,1666,1837,1665,1814,1665,1797,1665,1792,1666,1776,1670,1760,1678,1746,1608,1744,1608,1786,1564,1830,1518,1877,1514,1863,1510,1847,1505,1830,1499,1812,1502,1802,1504,1792,1507,1782,1438,1797,1455,1829,1471,1865,1487,1904,1503,1947,1516,1993,1524,2041,1529,2089,1530,2138,1543,2138,1548,2116,1551,2092,1553,2067,1554,2039,1710,2196,1809,2294,1832,2312,1855,2318,1877,2313,1899,2296,1924,2272,2000,2196,2061,2134,2070,2126,2080,2111,2085,2100,2088,2087m2093,1500l2093,1466,2089,1457,2072,1441,2064,1436,2054,1435,2036,1438,2011,1443,1977,1451,1977,1459,2000,1465,2022,1472,2041,1481,2059,1491,2076,1504,2087,1506,2093,1500m2255,1164l2199,1161,2180,1160,2180,1202,2049,1333,2007,1375,2006,1363,2004,1353,2000,1344,1994,1337,1990,1333,1973,1325,1964,1324,1948,1327,1926,1333,1897,1341,1897,1350,1924,1357,1948,1366,1970,1378,1990,1392,1916,1466,1821,1561,1796,1540,1787,1548,1804,1575,1816,1600,1824,1622,1828,1643,1830,1662,1832,1672,1836,1677,1838,1679,1840,1677,1849,1677,1861,1664,1870,1647,1874,1639,1876,1628,1872,1620,1867,1612,1859,1601,1848,1588,1834,1573,1846,1561,2032,1375,2194,1213,2200,1232,2212,1272,2218,1291,2221,1290,2225,1289,2228,1289,2227,1243,2231,1213,2232,1208,2242,1181,2255,1164m2325,1471l2324,1456,2323,1451,2310,1455,2298,1456,2288,1454,2279,1449,2269,1442,2258,1434,2246,1424,2232,1411,2224,1419,2238,1437,2250,1452,2260,1465,2266,1474,2274,1487,2272,1497,2266,1508,2163,1611,2147,1626,2136,1635,2129,1639,2127,1639,2132,1622,2139,1601,2149,1566,2157,1531,2163,1497,2167,1465,2172,1431,2176,1392,2180,1350,2191,1333,2197,1325,2127,1318,2132,1359,2133,1401,2131,1442,2127,1483,2122,1524,2116,1560,2109,1593,2101,1622,2030,1550,2032,1538,2034,1526,2036,1514,1965,1544,1984,1561,2003,1579,2023,1599,2087,1662,2065,1714,2041,1764,2014,1813,1986,1860,1994,1864,2030,1815,2062,1768,2088,1723,2110,1681,2123,1689,2133,1687,2140,1681,2181,1639,2201,1620,2283,1537,2305,1514,2320,1492,2325,1471m2384,1343l2378,1333,2369,1325,2361,1320,2351,1317,2339,1315,2325,1314,2308,1317,2286,1322,2258,1331,2226,1341,2227,1345,2227,1348,2228,1352,2267,1354,2300,1358,2328,1364,2350,1373,2367,1382,2378,1384,2382,1379,2384,1377,2384,1343m2563,1624l2540,1603,2515,1579,2487,1552,2456,1521,2456,1510,2457,1500,2458,1489,2388,1512,2407,1529,2433,1553,2465,1585,2504,1624,2382,1746,2316,1681,2279,1643,2281,1631,2285,1607,2245,1622,2211,1634,2234,1655,2266,1686,2306,1725,2355,1773,2236,1892,2158,1814,2161,1803,2163,1793,2165,1782,2095,1809,2116,1828,2141,1851,2169,1879,2201,1911,2199,1919,2198,1927,2196,1936,2210,1935,2249,1934,2249,1904,2262,1892,2407,1746,2517,1636,2542,1662,2547,1652,2556,1636,2563,1624e">
              <v:path arrowok="t"/>
              <v:fill on="t" opacity="32896f" focussize="0,0"/>
              <v:stroke on="f"/>
              <v:imagedata o:title=""/>
              <o:lock v:ext="edit"/>
            </v:shape>
            <v:shape id="_x0000_s1375" o:spid="_x0000_s1375" o:spt="75" type="#_x0000_t75" style="position:absolute;left:2623;top:926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counterattack ['kaʊntərə,tæk] vt. </w:t>
      </w:r>
      <w:r>
        <w:rPr>
          <w:rFonts w:hint="eastAsia" w:ascii="宋体" w:hAnsi="宋体" w:eastAsia="宋体"/>
        </w:rPr>
        <w:t xml:space="preserve">反击；反攻 </w:t>
      </w:r>
      <w:r>
        <w:t xml:space="preserve">vi. </w:t>
      </w:r>
      <w:r>
        <w:rPr>
          <w:rFonts w:hint="eastAsia" w:ascii="宋体" w:hAnsi="宋体" w:eastAsia="宋体"/>
        </w:rPr>
        <w:t xml:space="preserve">反击；反攻 </w:t>
      </w:r>
      <w:r>
        <w:t xml:space="preserve">n. </w:t>
      </w:r>
      <w:r>
        <w:rPr>
          <w:rFonts w:hint="eastAsia" w:ascii="宋体" w:hAnsi="宋体" w:eastAsia="宋体"/>
        </w:rPr>
        <w:t xml:space="preserve">反击；反攻【词频 </w:t>
      </w:r>
      <w:r>
        <w:t>17566</w:t>
      </w:r>
      <w:r>
        <w:rPr>
          <w:rFonts w:hint="eastAsia" w:ascii="宋体" w:hAnsi="宋体" w:eastAsia="宋体"/>
        </w:rPr>
        <w:t>，</w:t>
      </w:r>
      <w:r>
        <w:t>25072</w:t>
      </w:r>
      <w:r>
        <w:rPr>
          <w:rFonts w:hint="eastAsia" w:ascii="宋体" w:hAnsi="宋体" w:eastAsia="宋体"/>
        </w:rPr>
        <w:t xml:space="preserve">】 </w:t>
      </w:r>
      <w:r>
        <w:t>heart-attack [hɑːt-ə'tæk]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>心脏病发作【词频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36219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ground-attack [graʊnd-ə'tæk] n.  </w:t>
      </w:r>
      <w:r>
        <w:rPr>
          <w:rFonts w:hint="eastAsia" w:ascii="宋体" w:hAnsi="宋体" w:eastAsia="宋体"/>
        </w:rPr>
        <w:t>地面进攻【词频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57164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77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ach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使依</w:t>
      </w:r>
      <w:r>
        <w:rPr>
          <w:rFonts w:hint="eastAsia" w:ascii="宋体" w:hAnsi="宋体" w:eastAsia="宋体"/>
          <w:spacing w:val="-3"/>
          <w:w w:val="100"/>
        </w:rPr>
        <w:t>附；</w:t>
      </w:r>
      <w:r>
        <w:rPr>
          <w:rFonts w:hint="eastAsia" w:ascii="宋体" w:hAnsi="宋体" w:eastAsia="宋体"/>
          <w:w w:val="100"/>
        </w:rPr>
        <w:t>贴上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系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依恋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附加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附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伴</w:t>
      </w:r>
      <w:r>
        <w:rPr>
          <w:rFonts w:hint="eastAsia" w:ascii="宋体" w:hAnsi="宋体" w:eastAsia="宋体"/>
          <w:w w:val="100"/>
        </w:rPr>
        <w:t>随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2334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attache [ə'tæʃeɪ] n.  </w:t>
      </w:r>
      <w:r>
        <w:rPr>
          <w:rFonts w:hint="eastAsia" w:ascii="宋体" w:hAnsi="宋体" w:eastAsia="宋体"/>
        </w:rPr>
        <w:t>专员，公使；使馆随员；大使馆专员【词频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21325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ach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æt</w:t>
      </w:r>
      <w:r>
        <w:rPr>
          <w:spacing w:val="1"/>
          <w:w w:val="100"/>
        </w:rPr>
        <w:t>ʃ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附件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依</w:t>
      </w:r>
      <w:r>
        <w:rPr>
          <w:rFonts w:hint="eastAsia" w:ascii="宋体" w:hAnsi="宋体" w:eastAsia="宋体"/>
          <w:spacing w:val="-3"/>
          <w:w w:val="100"/>
        </w:rPr>
        <w:t>恋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连</w:t>
      </w:r>
      <w:r>
        <w:rPr>
          <w:rFonts w:hint="eastAsia" w:ascii="宋体" w:hAnsi="宋体" w:eastAsia="宋体"/>
          <w:w w:val="100"/>
        </w:rPr>
        <w:t>接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扣</w:t>
      </w:r>
      <w:r>
        <w:rPr>
          <w:rFonts w:hint="eastAsia" w:ascii="宋体" w:hAnsi="宋体" w:eastAsia="宋体"/>
          <w:w w:val="100"/>
        </w:rPr>
        <w:t>押财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61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ached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附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依</w:t>
      </w:r>
      <w:r>
        <w:rPr>
          <w:rFonts w:hint="eastAsia" w:ascii="宋体" w:hAnsi="宋体" w:eastAsia="宋体"/>
          <w:w w:val="100"/>
        </w:rPr>
        <w:t>恋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充</w:t>
      </w:r>
      <w:r>
        <w:rPr>
          <w:rFonts w:hint="eastAsia" w:ascii="宋体" w:hAnsi="宋体" w:eastAsia="宋体"/>
          <w:w w:val="100"/>
        </w:rPr>
        <w:t>满</w:t>
      </w:r>
      <w:r>
        <w:rPr>
          <w:rFonts w:hint="eastAsia" w:ascii="宋体" w:hAnsi="宋体" w:eastAsia="宋体"/>
          <w:spacing w:val="-3"/>
          <w:w w:val="100"/>
        </w:rPr>
        <w:t>爱</w:t>
      </w:r>
      <w:r>
        <w:rPr>
          <w:rFonts w:hint="eastAsia" w:ascii="宋体" w:hAnsi="宋体" w:eastAsia="宋体"/>
          <w:w w:val="100"/>
        </w:rPr>
        <w:t>心的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附上（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ach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152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unattached [ʌnə'tætʃt] adj.  </w:t>
      </w:r>
      <w:r>
        <w:rPr>
          <w:rFonts w:hint="eastAsia" w:ascii="宋体" w:hAnsi="宋体" w:eastAsia="宋体"/>
        </w:rPr>
        <w:t>独立的；未订婚的；未被查封的；未任命的【词频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23318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889"/>
        <w:rPr>
          <w:rFonts w:hint="eastAsia" w:ascii="宋体" w:hAnsi="宋体" w:eastAsia="宋体"/>
        </w:rPr>
      </w:pPr>
      <w:r>
        <w:t xml:space="preserve">no-strings-attached [nəʊ-striŋz-ə'tætʃt] adj. </w:t>
      </w:r>
      <w:r>
        <w:rPr>
          <w:rFonts w:hint="eastAsia" w:ascii="宋体" w:hAnsi="宋体" w:eastAsia="宋体"/>
        </w:rPr>
        <w:t xml:space="preserve">没有附加条件的；无附带限制的【词频 </w:t>
      </w:r>
      <w:r>
        <w:t>55650</w:t>
      </w:r>
      <w:r>
        <w:rPr>
          <w:rFonts w:hint="eastAsia" w:ascii="宋体" w:hAnsi="宋体" w:eastAsia="宋体"/>
        </w:rPr>
        <w:t xml:space="preserve">】 </w:t>
      </w:r>
      <w:r>
        <w:t xml:space="preserve">detach [dɪ'tætʃ] vt.  </w:t>
      </w:r>
      <w:r>
        <w:rPr>
          <w:rFonts w:hint="eastAsia" w:ascii="宋体" w:hAnsi="宋体" w:eastAsia="宋体"/>
        </w:rPr>
        <w:t>分离；派遣；使超然【词频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10675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05"/>
        <w:rPr>
          <w:rFonts w:hint="eastAsia" w:ascii="宋体" w:hAnsi="宋体" w:eastAsia="宋体"/>
        </w:rPr>
      </w:pPr>
      <w:r>
        <w:pict>
          <v:group id="_x0000_s1376" o:spid="_x0000_s1376" o:spt="203" style="position:absolute;left:0pt;margin-left:144.8pt;margin-top:46.65pt;height:392.45pt;width:390.4pt;mso-position-horizontal-relative:page;z-index:-210944;mso-width-relative:page;mso-height-relative:page;" coordorigin="2896,933" coordsize="7808,7849">
            <o:lock v:ext="edit"/>
            <v:shape id="_x0000_s1377" o:spid="_x0000_s137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78" o:spid="_x0000_s137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79" o:spid="_x0000_s137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de</w:t>
      </w:r>
      <w:r>
        <w:rPr>
          <w:spacing w:val="-2"/>
          <w:w w:val="100"/>
        </w:rPr>
        <w:t>t</w:t>
      </w:r>
      <w:r>
        <w:rPr>
          <w:w w:val="100"/>
        </w:rPr>
        <w:t>ached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分离的，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超</w:t>
      </w:r>
      <w:r>
        <w:rPr>
          <w:rFonts w:hint="eastAsia" w:ascii="宋体" w:hAnsi="宋体" w:eastAsia="宋体"/>
          <w:w w:val="100"/>
        </w:rPr>
        <w:t>然的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分离【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246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detachment [dɪ'tætʃm(ə)nt] n. </w:t>
      </w:r>
      <w:r>
        <w:rPr>
          <w:rFonts w:hint="eastAsia" w:ascii="宋体" w:hAnsi="宋体" w:eastAsia="宋体"/>
        </w:rPr>
        <w:t xml:space="preserve">分离，拆开；超然；分遣；分遣队【词频 </w:t>
      </w:r>
      <w:r>
        <w:rPr>
          <w:spacing w:val="-3"/>
        </w:rPr>
        <w:t>11077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detachable [dɪ'tætʃəbl] adj.  </w:t>
      </w:r>
      <w:r>
        <w:rPr>
          <w:rFonts w:hint="eastAsia" w:ascii="宋体" w:hAnsi="宋体" w:eastAsia="宋体"/>
        </w:rPr>
        <w:t>可分开的；可拆开的；可分遣的【词频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24016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64"/>
        <w:rPr>
          <w:rFonts w:hint="eastAsia" w:ascii="宋体" w:hAnsi="宋体" w:eastAsia="宋体"/>
        </w:rPr>
      </w:pPr>
      <w:r>
        <w:t xml:space="preserve">semi-detached [,semidi'tætʃt] adj. </w:t>
      </w:r>
      <w:r>
        <w:rPr>
          <w:rFonts w:hint="eastAsia" w:ascii="宋体" w:hAnsi="宋体" w:eastAsia="宋体"/>
        </w:rPr>
        <w:t xml:space="preserve">半独立屋，住宅【词频 </w:t>
      </w:r>
      <w:r>
        <w:t>52959</w:t>
      </w:r>
      <w:r>
        <w:rPr>
          <w:rFonts w:hint="eastAsia" w:ascii="宋体" w:hAnsi="宋体" w:eastAsia="宋体"/>
        </w:rPr>
        <w:t xml:space="preserve">】 </w:t>
      </w:r>
      <w:r>
        <w:t xml:space="preserve">touch [tʌtʃ] v.  </w:t>
      </w:r>
      <w:r>
        <w:rPr>
          <w:rFonts w:hint="eastAsia" w:ascii="宋体" w:hAnsi="宋体" w:eastAsia="宋体"/>
        </w:rPr>
        <w:t>触动；感动；使动心【</w:t>
      </w:r>
      <w:r>
        <w:t>X7M4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tack [tæk] n.  </w:t>
      </w:r>
      <w:r>
        <w:rPr>
          <w:rFonts w:hint="eastAsia" w:ascii="宋体" w:hAnsi="宋体" w:eastAsia="宋体"/>
        </w:rPr>
        <w:t xml:space="preserve">大头钉；粗缝；行动方针；食物 </w:t>
      </w:r>
      <w:r>
        <w:t xml:space="preserve">vt. </w:t>
      </w:r>
      <w:r>
        <w:rPr>
          <w:rFonts w:hint="eastAsia" w:ascii="宋体" w:hAnsi="宋体" w:eastAsia="宋体"/>
        </w:rPr>
        <w:t>附加；以大头针钉住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00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抢风航行；作文字形移动【词频</w:t>
      </w:r>
      <w:r>
        <w:rPr>
          <w:rFonts w:hint="eastAsia" w:ascii="宋体" w:eastAsia="宋体"/>
          <w:spacing w:val="-59"/>
        </w:rPr>
        <w:t xml:space="preserve"> </w:t>
      </w:r>
      <w:r>
        <w:t>10246</w:t>
      </w:r>
      <w:r>
        <w:rPr>
          <w:rFonts w:hint="eastAsia" w:ascii="宋体" w:eastAsia="宋体"/>
        </w:rPr>
        <w:t>，</w:t>
      </w:r>
      <w:r>
        <w:t>12095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ack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æk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w w:val="100"/>
        </w:rPr>
        <w:t>焊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w w:val="100"/>
        </w:rPr>
        <w:t>紧</w:t>
      </w:r>
      <w:r>
        <w:rPr>
          <w:rFonts w:hint="eastAsia" w:ascii="宋体" w:hAnsi="宋体" w:eastAsia="宋体"/>
          <w:spacing w:val="-3"/>
          <w:w w:val="100"/>
        </w:rPr>
        <w:t>钉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顶</w:t>
      </w:r>
      <w:r>
        <w:rPr>
          <w:rFonts w:hint="eastAsia" w:ascii="宋体" w:hAnsi="宋体" w:eastAsia="宋体"/>
          <w:w w:val="100"/>
        </w:rPr>
        <w:t>风</w:t>
      </w:r>
      <w:r>
        <w:rPr>
          <w:rFonts w:hint="eastAsia" w:ascii="宋体" w:hAnsi="宋体" w:eastAsia="宋体"/>
          <w:spacing w:val="-3"/>
          <w:w w:val="100"/>
        </w:rPr>
        <w:t>转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固</w:t>
      </w:r>
      <w:r>
        <w:rPr>
          <w:rFonts w:hint="eastAsia" w:ascii="宋体" w:hAnsi="宋体" w:eastAsia="宋体"/>
          <w:spacing w:val="-3"/>
          <w:w w:val="100"/>
        </w:rPr>
        <w:t>定住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暂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缝上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附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w w:val="100"/>
        </w:rPr>
        <w:t>改</w:t>
      </w:r>
      <w:r>
        <w:rPr>
          <w:rFonts w:hint="eastAsia" w:ascii="宋体" w:hAnsi="宋体" w:eastAsia="宋体"/>
          <w:spacing w:val="-3"/>
          <w:w w:val="100"/>
        </w:rPr>
        <w:t>变航</w:t>
      </w:r>
      <w:r>
        <w:rPr>
          <w:rFonts w:hint="eastAsia" w:ascii="宋体" w:hAnsi="宋体" w:eastAsia="宋体"/>
          <w:spacing w:val="-53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61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371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tacky ['tækɪ] adj.  </w:t>
      </w:r>
      <w:r>
        <w:rPr>
          <w:rFonts w:hint="eastAsia" w:ascii="宋体" w:hAnsi="宋体" w:eastAsia="宋体"/>
        </w:rPr>
        <w:t>俗气的；发黏的；缺乏教养或风度的【词频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14925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tackiness ['tækinɛs] n.  </w:t>
      </w:r>
      <w:r>
        <w:rPr>
          <w:rFonts w:hint="eastAsia" w:ascii="宋体" w:hAnsi="宋体" w:eastAsia="宋体"/>
        </w:rPr>
        <w:t>粘着性【词频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49890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41"/>
        <w:rPr>
          <w:rFonts w:hint="eastAsia" w:ascii="宋体" w:hAnsi="宋体" w:eastAsia="宋体"/>
        </w:rPr>
      </w:pPr>
      <w:r>
        <w:t xml:space="preserve">hardtack ['hɑːdtæk] n. </w:t>
      </w:r>
      <w:r>
        <w:rPr>
          <w:rFonts w:hint="eastAsia" w:ascii="宋体" w:hAnsi="宋体" w:eastAsia="宋体"/>
        </w:rPr>
        <w:t xml:space="preserve">硬饼干；硬面包【词频 </w:t>
      </w:r>
      <w:r>
        <w:t>41717</w:t>
      </w:r>
      <w:r>
        <w:rPr>
          <w:rFonts w:hint="eastAsia" w:ascii="宋体" w:hAnsi="宋体" w:eastAsia="宋体"/>
        </w:rPr>
        <w:t xml:space="preserve">】 </w:t>
      </w:r>
      <w:r>
        <w:t xml:space="preserve">thumbtack ['θʌmtæk] n.  </w:t>
      </w:r>
      <w:r>
        <w:rPr>
          <w:rFonts w:hint="eastAsia" w:ascii="宋体" w:hAnsi="宋体" w:eastAsia="宋体"/>
        </w:rPr>
        <w:t xml:space="preserve">图钉 </w:t>
      </w:r>
      <w:r>
        <w:t xml:space="preserve">vt.  </w:t>
      </w:r>
      <w:r>
        <w:rPr>
          <w:rFonts w:hint="eastAsia" w:ascii="宋体" w:hAnsi="宋体" w:eastAsia="宋体"/>
        </w:rPr>
        <w:t>用图钉钉住【词频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41734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025"/>
        </w:tabs>
        <w:spacing w:before="77" w:after="0" w:line="240" w:lineRule="auto"/>
        <w:ind w:left="4025" w:right="0" w:hanging="884"/>
        <w:jc w:val="left"/>
        <w:rPr>
          <w:rFonts w:hint="eastAsia" w:ascii="Microsoft JhengHei" w:eastAsia="Microsoft JhengHei"/>
        </w:rPr>
      </w:pPr>
      <w:bookmarkStart w:id="51" w:name="_bookmark17"/>
      <w:bookmarkEnd w:id="51"/>
      <w:bookmarkStart w:id="52" w:name="_bookmark17"/>
      <w:bookmarkEnd w:id="52"/>
      <w:bookmarkStart w:id="53" w:name="218. -optim- 最好的"/>
      <w:bookmarkEnd w:id="53"/>
      <w:r>
        <w:t>-optim-</w:t>
      </w:r>
      <w:r>
        <w:rPr>
          <w:spacing w:val="69"/>
        </w:rPr>
        <w:t xml:space="preserve"> </w:t>
      </w:r>
      <w:r>
        <w:rPr>
          <w:rFonts w:hint="eastAsia" w:ascii="Microsoft JhengHei" w:eastAsia="Microsoft JhengHei"/>
          <w:spacing w:val="2"/>
        </w:rPr>
        <w:t>最好的</w:t>
      </w:r>
    </w:p>
    <w:p>
      <w:pPr>
        <w:pStyle w:val="3"/>
        <w:spacing w:before="361"/>
        <w:rPr>
          <w:rFonts w:hint="eastAsia" w:ascii="宋体" w:eastAsia="宋体"/>
        </w:rPr>
      </w:pPr>
      <w:r>
        <w:pict>
          <v:group id="_x0000_s1380" o:spid="_x0000_s1380" o:spt="203" style="position:absolute;left:0pt;margin-left:63.2pt;margin-top:22pt;height:80.25pt;width:77pt;mso-position-horizontal-relative:page;z-index:-210944;mso-width-relative:page;mso-height-relative:page;" coordorigin="1265,440" coordsize="1540,1605">
            <o:lock v:ext="edit"/>
            <v:shape id="_x0000_s1381" o:spid="_x0000_s1381" style="position:absolute;left:1265;top:674;height:1371;width:1299;" fillcolor="#C0C0C0" filled="t" stroked="f" coordorigin="1265,674" coordsize="1299,1371" path="m1646,1705l1638,1697,1579,1771,1543,1817,1511,1857,1506,1780,1497,1701,1492,1667,1485,1620,1469,1537,1474,1526,1479,1516,1484,1505,1414,1516,1429,1553,1440,1588,1448,1620,1454,1648,1400,1710,1360,1756,1354,1700,1346,1642,1337,1581,1324,1518,1327,1507,1331,1497,1334,1486,1265,1501,1280,1535,1295,1573,1308,1615,1322,1663,1333,1710,1337,1747,1334,1774,1326,1790,1387,1809,1388,1795,1393,1780,1401,1762,1404,1756,1412,1741,1424,1720,1436,1701,1448,1684,1461,1667,1470,1710,1476,1749,1481,1785,1484,1817,1486,1846,1484,1871,1479,1891,1471,1906,1530,1922,1535,1902,1544,1880,1554,1857,1555,1856,1568,1830,1581,1808,1605,1771,1624,1741,1646,1705m1724,1775l1712,1771,1685,1830,1662,1880,1642,1921,1625,1954,1611,1982,1598,2004,1588,2021,1581,2032,1644,2045,1647,2014,1661,1959,1687,1879,1724,1775m2011,1223l2009,1208,2004,1197,1992,1181,1974,1159,1950,1132,1946,1134,1943,1136,1939,1138,1950,1168,1958,1195,1961,1219,1960,1240,1958,1258,1960,1269,1962,1271,1964,1273,1973,1273,1984,1267,1992,1263,2000,1254,2007,1244,2011,1235,2011,1223m2088,1602l2087,1586,2083,1571,2083,1568,2071,1571,2060,1571,2050,1569,2040,1564,2029,1558,2012,1546,1991,1528,1965,1505,1961,1509,1958,1512,1954,1516,1980,1544,2001,1567,2016,1584,2026,1596,2032,1606,2034,1615,2035,1615,2033,1624,2028,1632,1891,1769,1874,1782,1857,1786,1841,1783,1825,1771,1765,1710,1709,1655,1722,1642,1815,1549,1872,1492,1881,1502,1899,1520,1903,1507,1908,1492,1910,1486,1914,1475,1897,1461,1871,1436,1859,1425,1859,1480,1790,1549,1764,1524,1764,1575,1697,1642,1608,1554,1596,1541,1606,1530,1663,1474,1714,1524,1764,1575,1764,1524,1714,1474,1688,1448,1705,1431,1758,1379,1859,1480,1859,1425,1836,1402,1813,1379,1792,1357,1796,1328,1745,1328,1745,1366,1680,1431,1674,1403,1669,1377,1667,1360,1667,1444,1583,1528,1572,1529,1562,1530,1551,1530,1545,1494,1539,1461,1532,1433,1526,1408,1543,1391,1590,1344,1623,1311,1634,1345,1656,1411,1667,1444,1667,1360,1666,1351,1665,1328,1665,1311,1665,1306,1666,1290,1670,1275,1678,1261,1608,1258,1608,1301,1564,1345,1518,1391,1514,1378,1510,1362,1505,1344,1499,1326,1502,1316,1504,1306,1507,1296,1438,1311,1455,1343,1471,1379,1487,1418,1503,1461,1516,1507,1524,1555,1529,1604,1530,1653,1543,1653,1548,1630,1551,1606,1553,1581,1554,1554,1710,1710,1809,1808,1832,1826,1855,1833,1877,1827,1899,1811,1924,1786,2000,1710,2061,1648,2070,1640,2080,1625,2085,1615,2088,1602m2093,1014l2093,980,2089,972,2072,955,2064,951,2054,950,2036,952,2011,958,1977,965,1977,974,2000,980,2022,987,2041,995,2059,1006,2076,1018,2087,1020,2093,1014m2255,679l2199,676,2180,674,2180,717,2049,848,2007,890,2006,878,2004,867,2000,859,1994,852,1990,847,1973,839,1964,838,1948,841,1926,848,1897,856,1897,864,1924,872,1948,881,1970,892,1990,906,1916,980,1821,1075,1796,1054,1787,1062,1804,1089,1816,1114,1824,1136,1828,1157,1830,1176,1832,1187,1836,1191,1838,1193,1840,1191,1849,1191,1861,1178,1870,1161,1874,1153,1876,1143,1872,1134,1867,1126,1859,1116,1848,1103,1834,1088,1846,1075,2032,890,2194,727,2200,747,2212,786,2218,805,2221,805,2225,804,2228,803,2227,758,2231,727,2232,722,2242,696,2255,679m2325,985l2324,970,2323,965,2310,969,2298,970,2288,968,2279,963,2269,957,2258,948,2246,938,2232,925,2224,934,2238,952,2250,967,2260,980,2266,989,2274,1001,2272,1012,2266,1022,2163,1126,2147,1140,2136,1150,2129,1154,2127,1153,2132,1136,2139,1116,2149,1080,2157,1046,2163,1012,2167,979,2172,945,2176,906,2180,864,2191,847,2197,839,2127,833,2132,874,2133,915,2131,956,2127,997,2122,1038,2116,1075,2109,1107,2101,1136,2030,1065,2032,1053,2034,1041,2036,1029,1965,1058,1984,1075,2003,1093,2023,1113,2087,1176,2065,1228,2041,1279,2014,1327,1986,1374,1994,1379,2030,1329,2062,1282,2088,1238,2110,1195,2123,1204,2133,1202,2140,1195,2181,1154,2201,1134,2283,1052,2305,1029,2320,1006,2325,985m2384,858l2378,847,2369,839,2361,835,2351,831,2339,829,2325,828,2308,831,2286,837,2258,845,2226,856,2227,859,2227,863,2228,866,2267,868,2300,872,2328,879,2350,887,2367,896,2378,898,2382,894,2384,892,2384,858m2563,1138l2540,1118,2515,1094,2487,1066,2456,1035,2456,1024,2457,1014,2458,1003,2388,1027,2407,1043,2433,1067,2465,1099,2504,1138,2382,1261,2316,1195,2279,1157,2281,1145,2285,1121,2245,1136,2211,1149,2234,1170,2266,1200,2306,1240,2355,1288,2236,1406,2158,1328,2161,1317,2163,1307,2165,1296,2095,1324,2116,1342,2141,1366,2169,1394,2201,1425,2199,1433,2198,1442,2196,1450,2210,1450,2249,1448,2249,1419,2262,1406,2407,1261,2517,1151,2542,1176,2547,1167,2556,1151,2563,1138e">
              <v:path arrowok="t"/>
              <v:fill on="t" opacity="32896f" focussize="0,0"/>
              <v:stroke on="f"/>
              <v:imagedata o:title=""/>
              <o:lock v:ext="edit"/>
            </v:shape>
            <v:shape id="_x0000_s1382" o:spid="_x0000_s1382" o:spt="75" type="#_x0000_t75" style="position:absolute;left:2623;top:44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6"/>
        </w:rPr>
        <w:t xml:space="preserve"> </w:t>
      </w:r>
      <w:r>
        <w:t xml:space="preserve">optimum </w:t>
      </w:r>
      <w:r>
        <w:rPr>
          <w:rFonts w:hint="eastAsia" w:ascii="宋体" w:eastAsia="宋体"/>
        </w:rPr>
        <w:t>最好的。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【引申】最好</w:t>
      </w:r>
      <w:r>
        <w:t>/</w:t>
      </w:r>
      <w:r>
        <w:rPr>
          <w:rFonts w:hint="eastAsia" w:ascii="宋体" w:eastAsia="宋体"/>
        </w:rPr>
        <w:t>乐观</w:t>
      </w:r>
    </w:p>
    <w:p>
      <w:pPr>
        <w:pStyle w:val="3"/>
        <w:spacing w:before="177" w:line="516" w:lineRule="auto"/>
        <w:ind w:right="4356"/>
        <w:rPr>
          <w:rFonts w:hint="eastAsia" w:ascii="宋体" w:hAnsi="宋体" w:eastAsia="宋体"/>
        </w:rPr>
      </w:pPr>
      <w:r>
        <w:t xml:space="preserve">optimal ['ɒptɪm(ə)l] adj. </w:t>
      </w:r>
      <w:r>
        <w:rPr>
          <w:rFonts w:hint="eastAsia" w:ascii="宋体" w:hAnsi="宋体" w:eastAsia="宋体"/>
        </w:rPr>
        <w:t xml:space="preserve">最佳的；最理想的【词频 </w:t>
      </w:r>
      <w:r>
        <w:rPr>
          <w:spacing w:val="-3"/>
        </w:rPr>
        <w:t>7110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optimally ['əptəməli]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最佳；最适宜【词频 </w:t>
      </w:r>
      <w:r>
        <w:t>22677</w:t>
      </w:r>
      <w:r>
        <w:rPr>
          <w:rFonts w:hint="eastAsia" w:ascii="宋体" w:hAnsi="宋体" w:eastAsia="宋体"/>
        </w:rPr>
        <w:t xml:space="preserve">】 </w:t>
      </w:r>
      <w:r>
        <w:t xml:space="preserve">suboptimal [ɑptə'mɪstɪkli]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乐观地；乐天地【词频 </w:t>
      </w:r>
      <w:r>
        <w:t>31461</w:t>
      </w:r>
      <w:r>
        <w:rPr>
          <w:rFonts w:hint="eastAsia" w:ascii="宋体" w:hAnsi="宋体" w:eastAsia="宋体"/>
        </w:rPr>
        <w:t xml:space="preserve">】 </w:t>
      </w:r>
      <w:r>
        <w:t xml:space="preserve">optimism ['ɒptɪmɪz(ə)m] n. </w:t>
      </w:r>
      <w:r>
        <w:rPr>
          <w:rFonts w:hint="eastAsia" w:ascii="宋体" w:hAnsi="宋体" w:eastAsia="宋体"/>
        </w:rPr>
        <w:t xml:space="preserve">乐观；乐观主义【词频 </w:t>
      </w:r>
      <w:r>
        <w:t>5461</w:t>
      </w:r>
      <w:r>
        <w:rPr>
          <w:rFonts w:hint="eastAsia" w:ascii="宋体" w:hAnsi="宋体" w:eastAsia="宋体"/>
        </w:rPr>
        <w:t xml:space="preserve">】 </w:t>
      </w:r>
      <w:r>
        <w:t xml:space="preserve">optimist [ˈɒptɪmɪst] n.  </w:t>
      </w:r>
      <w:r>
        <w:rPr>
          <w:rFonts w:hint="eastAsia" w:ascii="宋体" w:hAnsi="宋体" w:eastAsia="宋体"/>
        </w:rPr>
        <w:t>乐观主义者；乐天派【词频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12138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11"/>
        <w:rPr>
          <w:rFonts w:hint="eastAsia" w:ascii="宋体" w:hAnsi="宋体" w:eastAsia="宋体"/>
        </w:rPr>
      </w:pPr>
      <w:r>
        <w:rPr>
          <w:w w:val="100"/>
        </w:rPr>
        <w:t>op</w:t>
      </w:r>
      <w:r>
        <w:rPr>
          <w:spacing w:val="-2"/>
          <w:w w:val="100"/>
        </w:rPr>
        <w:t>timi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'mɪ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乐观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乐</w:t>
      </w:r>
      <w:r>
        <w:rPr>
          <w:rFonts w:hint="eastAsia" w:ascii="宋体" w:hAnsi="宋体" w:eastAsia="宋体"/>
          <w:w w:val="100"/>
        </w:rPr>
        <w:t>观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optimistic(al) [ɒptɪ'mɪstɪk(əl)] adj. </w:t>
      </w:r>
      <w:r>
        <w:rPr>
          <w:rFonts w:hint="eastAsia" w:ascii="宋体" w:hAnsi="宋体" w:eastAsia="宋体"/>
        </w:rPr>
        <w:t>乐观的；乐观主义的</w:t>
      </w:r>
    </w:p>
    <w:p>
      <w:pPr>
        <w:pStyle w:val="3"/>
        <w:spacing w:line="516" w:lineRule="auto"/>
        <w:ind w:right="4013"/>
        <w:rPr>
          <w:rFonts w:hint="eastAsia" w:ascii="宋体" w:hAnsi="宋体" w:eastAsia="宋体"/>
        </w:rPr>
      </w:pPr>
      <w:r>
        <w:pict>
          <v:group id="_x0000_s1383" o:spid="_x0000_s1383" o:spt="203" style="position:absolute;left:0pt;margin-left:144.8pt;margin-top:46.65pt;height:392.45pt;width:390.4pt;mso-position-horizontal-relative:page;z-index:-210944;mso-width-relative:page;mso-height-relative:page;" coordorigin="2896,933" coordsize="7808,7849">
            <o:lock v:ext="edit"/>
            <v:shape id="_x0000_s1384" o:spid="_x0000_s138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85" o:spid="_x0000_s138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86" o:spid="_x0000_s138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optimistically [ɑptə'mɪstɪkli]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乐观地；乐天地【词频 </w:t>
      </w:r>
      <w:r>
        <w:t>23725</w:t>
      </w:r>
      <w:r>
        <w:rPr>
          <w:rFonts w:hint="eastAsia" w:ascii="宋体" w:hAnsi="宋体" w:eastAsia="宋体"/>
        </w:rPr>
        <w:t xml:space="preserve">】 </w:t>
      </w:r>
      <w:r>
        <w:t xml:space="preserve">over-optimistic [ˌəʊvərˌɒptɪˈmɪstɪk] adj.  </w:t>
      </w:r>
      <w:r>
        <w:rPr>
          <w:rFonts w:hint="eastAsia" w:ascii="宋体" w:hAnsi="宋体" w:eastAsia="宋体"/>
        </w:rPr>
        <w:t>过分乐观的【词频</w:t>
      </w:r>
      <w:r>
        <w:rPr>
          <w:rFonts w:hint="eastAsia" w:ascii="宋体" w:hAnsi="宋体" w:eastAsia="宋体"/>
          <w:spacing w:val="-78"/>
        </w:rPr>
        <w:t xml:space="preserve"> </w:t>
      </w:r>
      <w:r>
        <w:t>52125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op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'ɒ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最适宜的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佳</w:t>
      </w:r>
      <w:r>
        <w:rPr>
          <w:rFonts w:hint="eastAsia" w:ascii="宋体" w:hAnsi="宋体" w:eastAsia="宋体"/>
          <w:w w:val="100"/>
        </w:rPr>
        <w:t>效</w:t>
      </w:r>
      <w:r>
        <w:rPr>
          <w:rFonts w:hint="eastAsia" w:ascii="宋体" w:hAnsi="宋体" w:eastAsia="宋体"/>
          <w:spacing w:val="-3"/>
          <w:w w:val="100"/>
        </w:rPr>
        <w:t>果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适宜</w:t>
      </w:r>
      <w:r>
        <w:rPr>
          <w:rFonts w:hint="eastAsia" w:ascii="宋体" w:hAnsi="宋体" w:eastAsia="宋体"/>
          <w:spacing w:val="-3"/>
          <w:w w:val="100"/>
        </w:rPr>
        <w:t>条</w:t>
      </w:r>
      <w:r>
        <w:rPr>
          <w:rFonts w:hint="eastAsia" w:ascii="宋体" w:hAnsi="宋体" w:eastAsia="宋体"/>
          <w:w w:val="100"/>
        </w:rPr>
        <w:t>件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op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op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a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optimize ['ɒptɪmaɪz] vt.  </w:t>
      </w:r>
      <w:r>
        <w:rPr>
          <w:rFonts w:hint="eastAsia" w:ascii="宋体" w:hAnsi="宋体" w:eastAsia="宋体"/>
        </w:rPr>
        <w:t xml:space="preserve">使最优化，使完善 </w:t>
      </w:r>
      <w:r>
        <w:t xml:space="preserve">vi.  </w:t>
      </w:r>
      <w:r>
        <w:rPr>
          <w:rFonts w:hint="eastAsia" w:ascii="宋体" w:hAnsi="宋体" w:eastAsia="宋体"/>
        </w:rPr>
        <w:t>优化；持乐观态度【词频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rPr>
          <w:spacing w:val="-3"/>
        </w:rPr>
        <w:t>11922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optimized ['ɒptɪmaɪzd] adj.  </w:t>
      </w:r>
      <w:r>
        <w:rPr>
          <w:rFonts w:hint="eastAsia" w:ascii="宋体" w:hAnsi="宋体" w:eastAsia="宋体"/>
        </w:rPr>
        <w:t>最佳化的；尽量充分利用【词频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33994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8"/>
        <w:rPr>
          <w:rFonts w:hint="eastAsia" w:ascii="宋体" w:hAnsi="宋体" w:eastAsia="宋体"/>
        </w:rPr>
      </w:pPr>
      <w:r>
        <w:rPr>
          <w:w w:val="100"/>
        </w:rPr>
        <w:t>op</w:t>
      </w:r>
      <w:r>
        <w:rPr>
          <w:spacing w:val="-2"/>
          <w:w w:val="100"/>
        </w:rPr>
        <w:t>timi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ɑp</w:t>
      </w:r>
      <w:r>
        <w:rPr>
          <w:spacing w:val="-2"/>
          <w:w w:val="100"/>
        </w:rPr>
        <w:t>t</w:t>
      </w:r>
      <w:r>
        <w:rPr>
          <w:w w:val="100"/>
        </w:rPr>
        <w:t>ə</w:t>
      </w:r>
      <w:r>
        <w:rPr>
          <w:spacing w:val="2"/>
          <w:w w:val="100"/>
        </w:rPr>
        <w:t>,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优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佳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佳的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佳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26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optimization [,ɒptɪmaɪ'zeɪʃən] n.  </w:t>
      </w:r>
      <w:r>
        <w:rPr>
          <w:rFonts w:hint="eastAsia" w:ascii="宋体" w:hAnsi="宋体" w:eastAsia="宋体"/>
        </w:rPr>
        <w:t>最佳化，最优化【词频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3"/>
        </w:rPr>
        <w:t>17711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2"/>
        <w:numPr>
          <w:ilvl w:val="1"/>
          <w:numId w:val="13"/>
        </w:numPr>
        <w:tabs>
          <w:tab w:val="left" w:pos="3644"/>
        </w:tabs>
        <w:spacing w:before="77" w:after="0" w:line="240" w:lineRule="auto"/>
        <w:ind w:left="3643" w:right="0" w:hanging="883"/>
        <w:jc w:val="left"/>
        <w:rPr>
          <w:rFonts w:hint="eastAsia" w:ascii="Microsoft JhengHei" w:eastAsia="Microsoft JhengHei"/>
        </w:rPr>
      </w:pPr>
      <w:bookmarkStart w:id="54" w:name="_bookmark18"/>
      <w:bookmarkEnd w:id="54"/>
      <w:bookmarkStart w:id="55" w:name="_bookmark18"/>
      <w:bookmarkEnd w:id="55"/>
      <w:bookmarkStart w:id="56" w:name="219. -colon- = -col- 栖息"/>
      <w:bookmarkEnd w:id="56"/>
      <w:r>
        <w:t>-colon- = -col-</w:t>
      </w:r>
      <w:r>
        <w:rPr>
          <w:spacing w:val="70"/>
        </w:rPr>
        <w:t xml:space="preserve"> </w:t>
      </w:r>
      <w:r>
        <w:rPr>
          <w:rFonts w:hint="eastAsia" w:ascii="Microsoft JhengHei" w:eastAsia="Microsoft JhengHei"/>
        </w:rPr>
        <w:t>栖息</w:t>
      </w:r>
    </w:p>
    <w:p>
      <w:pPr>
        <w:pStyle w:val="3"/>
        <w:spacing w:before="360" w:line="256" w:lineRule="auto"/>
        <w:ind w:left="1000" w:right="215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【词源】来源于拉丁语动词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re</w:t>
      </w:r>
      <w:r>
        <w:rPr>
          <w:rFonts w:hint="eastAsia" w:ascii="宋体" w:eastAsia="宋体"/>
          <w:spacing w:val="-5"/>
          <w:w w:val="100"/>
        </w:rPr>
        <w:t>，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w w:val="100"/>
        </w:rPr>
        <w:t>cu</w:t>
      </w:r>
      <w:r>
        <w:rPr>
          <w:spacing w:val="-4"/>
          <w:w w:val="100"/>
        </w:rPr>
        <w:t>l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3"/>
          <w:w w:val="100"/>
        </w:rPr>
        <w:t>s</w:t>
      </w:r>
      <w:r>
        <w:rPr>
          <w:rFonts w:hint="eastAsia" w:ascii="宋体" w:eastAsia="宋体"/>
          <w:w w:val="100"/>
        </w:rPr>
        <w:t>（居住</w:t>
      </w:r>
      <w:r>
        <w:rPr>
          <w:rFonts w:hint="eastAsia" w:ascii="宋体" w:eastAsia="宋体"/>
          <w:spacing w:val="-5"/>
          <w:w w:val="100"/>
        </w:rPr>
        <w:t>，</w:t>
      </w:r>
      <w:r>
        <w:rPr>
          <w:rFonts w:hint="eastAsia" w:ascii="宋体" w:eastAsia="宋体"/>
          <w:w w:val="100"/>
        </w:rPr>
        <w:t>耕作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5"/>
          <w:w w:val="100"/>
        </w:rPr>
        <w:t>，</w:t>
      </w:r>
      <w:r>
        <w:rPr>
          <w:rFonts w:hint="eastAsia" w:ascii="宋体" w:eastAsia="宋体"/>
          <w:w w:val="100"/>
        </w:rPr>
        <w:t>过</w:t>
      </w:r>
      <w:r>
        <w:rPr>
          <w:rFonts w:hint="eastAsia" w:ascii="宋体" w:eastAsia="宋体"/>
          <w:spacing w:val="-3"/>
          <w:w w:val="100"/>
        </w:rPr>
        <w:t>去分</w:t>
      </w:r>
      <w:r>
        <w:rPr>
          <w:rFonts w:hint="eastAsia" w:ascii="宋体" w:eastAsia="宋体"/>
          <w:w w:val="100"/>
        </w:rPr>
        <w:t>词词</w:t>
      </w:r>
      <w:r>
        <w:rPr>
          <w:rFonts w:hint="eastAsia" w:ascii="宋体" w:eastAsia="宋体"/>
          <w:spacing w:val="-3"/>
          <w:w w:val="100"/>
        </w:rPr>
        <w:t>干</w:t>
      </w:r>
      <w:r>
        <w:rPr>
          <w:rFonts w:hint="eastAsia" w:ascii="宋体" w:eastAsia="宋体"/>
          <w:w w:val="100"/>
        </w:rPr>
        <w:t>为</w:t>
      </w:r>
      <w:r>
        <w:rPr>
          <w:spacing w:val="-4"/>
          <w:w w:val="100"/>
        </w:rPr>
        <w:t>-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此动</w:t>
      </w:r>
      <w:r>
        <w:rPr>
          <w:rFonts w:hint="eastAsia" w:ascii="宋体" w:eastAsia="宋体"/>
          <w:spacing w:val="-3"/>
          <w:w w:val="100"/>
        </w:rPr>
        <w:t>词在</w:t>
      </w:r>
      <w:r>
        <w:rPr>
          <w:rFonts w:hint="eastAsia" w:ascii="宋体" w:eastAsia="宋体"/>
          <w:w w:val="100"/>
        </w:rPr>
        <w:t>拉丁语</w:t>
      </w:r>
      <w:r>
        <w:rPr>
          <w:rFonts w:hint="eastAsia" w:ascii="宋体" w:eastAsia="宋体"/>
          <w:spacing w:val="-3"/>
          <w:w w:val="100"/>
        </w:rPr>
        <w:t>中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派</w:t>
      </w:r>
      <w:r>
        <w:rPr>
          <w:rFonts w:hint="eastAsia" w:ascii="宋体" w:eastAsia="宋体"/>
          <w:w w:val="100"/>
        </w:rPr>
        <w:t>生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有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o</w:t>
      </w:r>
      <w:r>
        <w:rPr>
          <w:w w:val="100"/>
        </w:rPr>
        <w:t>nu</w:t>
      </w:r>
      <w:r>
        <w:rPr>
          <w:spacing w:val="-4"/>
          <w:w w:val="100"/>
        </w:rPr>
        <w:t>s</w:t>
      </w:r>
      <w:r>
        <w:rPr>
          <w:rFonts w:hint="eastAsia" w:ascii="宋体" w:eastAsia="宋体"/>
          <w:w w:val="100"/>
        </w:rPr>
        <w:t>（农</w:t>
      </w:r>
      <w:r>
        <w:rPr>
          <w:rFonts w:hint="eastAsia" w:ascii="宋体" w:eastAsia="宋体"/>
          <w:spacing w:val="-3"/>
          <w:w w:val="100"/>
        </w:rPr>
        <w:t>夫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耕</w:t>
      </w:r>
      <w:r>
        <w:rPr>
          <w:rFonts w:hint="eastAsia" w:ascii="宋体" w:eastAsia="宋体"/>
          <w:w w:val="100"/>
        </w:rPr>
        <w:t>种</w:t>
      </w:r>
      <w:r>
        <w:rPr>
          <w:rFonts w:hint="eastAsia" w:ascii="宋体" w:eastAsia="宋体"/>
          <w:spacing w:val="-3"/>
          <w:w w:val="100"/>
        </w:rPr>
        <w:t>者）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3"/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a</w:t>
      </w:r>
      <w:r>
        <w:rPr>
          <w:rFonts w:hint="eastAsia" w:ascii="宋体" w:eastAsia="宋体"/>
          <w:w w:val="100"/>
        </w:rPr>
        <w:t>（殖</w:t>
      </w:r>
      <w:r>
        <w:rPr>
          <w:rFonts w:hint="eastAsia" w:ascii="宋体" w:eastAsia="宋体"/>
          <w:spacing w:val="-3"/>
          <w:w w:val="100"/>
        </w:rPr>
        <w:t>民</w:t>
      </w:r>
      <w:r>
        <w:rPr>
          <w:rFonts w:hint="eastAsia" w:ascii="宋体" w:eastAsia="宋体"/>
          <w:w w:val="100"/>
        </w:rPr>
        <w:t>地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其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干</w:t>
      </w:r>
      <w:r>
        <w:rPr>
          <w:rFonts w:hint="eastAsia" w:ascii="宋体" w:eastAsia="宋体"/>
          <w:w w:val="100"/>
        </w:rPr>
        <w:t>为</w:t>
      </w:r>
      <w:r>
        <w:rPr>
          <w:spacing w:val="-4"/>
          <w:w w:val="100"/>
        </w:rPr>
        <w:t>-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【引申】居住于</w:t>
      </w:r>
      <w:r>
        <w:t>/</w:t>
      </w:r>
      <w:r>
        <w:rPr>
          <w:rFonts w:hint="eastAsia" w:ascii="宋体" w:eastAsia="宋体"/>
        </w:rPr>
        <w:t>殖民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殖民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；移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群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栖</w:t>
      </w:r>
      <w:r>
        <w:rPr>
          <w:rFonts w:hint="eastAsia" w:ascii="宋体" w:hAnsi="宋体" w:eastAsia="宋体"/>
          <w:w w:val="100"/>
        </w:rPr>
        <w:t>息地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58"/>
          <w:w w:val="100"/>
        </w:rPr>
        <w:t>；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居民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民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58"/>
          <w:w w:val="100"/>
        </w:rPr>
        <w:t>；</w:t>
      </w:r>
      <w:r>
        <w:rPr>
          <w:rFonts w:hint="eastAsia" w:ascii="宋体" w:hAnsi="宋体" w:eastAsia="宋体"/>
          <w:w w:val="100"/>
        </w:rPr>
        <w:t>奉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主义</w:t>
      </w:r>
      <w:r>
        <w:rPr>
          <w:rFonts w:hint="eastAsia" w:ascii="宋体" w:hAnsi="宋体" w:eastAsia="宋体"/>
          <w:spacing w:val="-58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978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64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colonia [kə'louniə] n.  </w:t>
      </w:r>
      <w:r>
        <w:rPr>
          <w:rFonts w:hint="eastAsia" w:ascii="宋体" w:hAnsi="宋体" w:eastAsia="宋体"/>
        </w:rPr>
        <w:t>墨西哥裔美国人社区；殖民地【词频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32976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01"/>
        <w:rPr>
          <w:rFonts w:hint="eastAsia" w:ascii="宋体" w:hAnsi="宋体" w:eastAsia="宋体"/>
        </w:rPr>
      </w:pPr>
      <w:r>
        <w:pict>
          <v:group id="_x0000_s1387" o:spid="_x0000_s1387" o:spt="203" style="position:absolute;left:0pt;margin-left:63.2pt;margin-top:15.05pt;height:80.25pt;width:77pt;mso-position-horizontal-relative:page;z-index:-210944;mso-width-relative:page;mso-height-relative:page;" coordorigin="1265,302" coordsize="1540,1605">
            <o:lock v:ext="edit"/>
            <v:shape id="_x0000_s1388" o:spid="_x0000_s1388" style="position:absolute;left:1265;top:536;height:1371;width:1299;" fillcolor="#C0C0C0" filled="t" stroked="f" coordorigin="1265,536" coordsize="1299,1371" path="m1646,1567l1638,1559,1579,1632,1543,1679,1511,1719,1506,1641,1497,1562,1492,1529,1485,1481,1469,1398,1474,1388,1479,1377,1484,1367,1414,1377,1429,1414,1440,1449,1448,1481,1454,1510,1400,1572,1360,1618,1354,1561,1346,1503,1337,1443,1324,1379,1327,1369,1331,1358,1334,1348,1265,1363,1280,1396,1295,1434,1308,1477,1322,1525,1333,1572,1337,1609,1334,1635,1326,1651,1387,1670,1388,1657,1393,1641,1401,1623,1404,1618,1412,1603,1424,1582,1436,1563,1448,1545,1461,1529,1470,1572,1476,1611,1481,1647,1484,1679,1486,1708,1484,1733,1479,1752,1471,1767,1530,1784,1535,1764,1544,1742,1554,1719,1555,1718,1568,1691,1581,1670,1605,1632,1624,1602,1646,1567m1724,1636l1712,1632,1685,1691,1662,1742,1642,1783,1625,1816,1611,1844,1598,1866,1588,1882,1581,1894,1644,1906,1647,1875,1661,1821,1687,1741,1724,1636m2011,1084l2009,1069,2004,1059,1992,1043,1974,1021,1950,994,1946,996,1943,998,1939,1000,1950,1030,1958,1057,1961,1081,1960,1101,1958,1120,1960,1131,1962,1133,1964,1135,1973,1135,1984,1128,1992,1124,2000,1116,2007,1105,2011,1097,2011,1084m2088,1463l2087,1448,2083,1433,2083,1430,2071,1432,2060,1433,2050,1431,2040,1426,2029,1419,2012,1407,1991,1390,1965,1367,1961,1370,1958,1374,1954,1377,1980,1406,2001,1428,2016,1446,2026,1457,2032,1468,2034,1476,2035,1477,2033,1485,2028,1493,1891,1630,1874,1643,1857,1648,1841,1644,1825,1632,1765,1572,1709,1516,1722,1504,1815,1411,1872,1354,1881,1363,1899,1381,1903,1369,1908,1354,1910,1348,1914,1337,1897,1323,1871,1298,1859,1286,1859,1341,1790,1411,1764,1386,1764,1436,1697,1504,1608,1415,1596,1403,1606,1392,1663,1335,1714,1386,1764,1436,1764,1386,1714,1335,1688,1310,1705,1293,1758,1240,1859,1341,1859,1286,1836,1263,1813,1240,1792,1219,1796,1190,1745,1190,1745,1228,1680,1293,1674,1265,1669,1238,1667,1221,1667,1306,1583,1390,1572,1390,1562,1391,1551,1392,1545,1356,1539,1323,1532,1294,1526,1270,1543,1253,1590,1206,1623,1173,1634,1206,1656,1272,1667,1306,1667,1221,1666,1213,1665,1190,1665,1173,1665,1168,1666,1152,1670,1136,1678,1122,1608,1120,1608,1162,1564,1206,1518,1253,1514,1239,1510,1223,1505,1206,1499,1188,1502,1178,1504,1168,1507,1158,1438,1173,1455,1205,1471,1241,1487,1280,1503,1323,1516,1369,1524,1417,1529,1465,1530,1514,1543,1514,1548,1492,1551,1468,1553,1443,1554,1415,1710,1572,1809,1670,1832,1688,1855,1694,1877,1689,1899,1672,1924,1648,2000,1572,2061,1510,2070,1502,2080,1487,2085,1476,2088,1463m2093,876l2093,842,2089,833,2072,817,2064,812,2054,811,2036,814,2011,819,1977,827,1977,835,2000,841,2022,848,2041,857,2059,867,2076,880,2087,882,2093,876m2255,540l2199,537,2180,536,2180,578,2049,709,2007,751,2006,739,2004,729,2000,720,1994,713,1990,709,1973,701,1964,700,1948,703,1926,709,1897,717,1897,726,1924,733,1948,742,1970,754,1990,768,1916,842,1821,937,1796,916,1787,924,1804,951,1816,976,1824,998,1828,1019,1830,1038,1832,1048,1836,1053,1838,1055,1840,1053,1849,1053,1861,1040,1870,1023,1874,1015,1876,1004,1872,996,1867,988,1859,977,1848,964,1834,949,1846,937,2032,751,2194,589,2200,608,2212,648,2218,667,2221,666,2225,665,2228,665,2227,619,2231,589,2232,584,2242,557,2255,540m2325,847l2324,832,2323,827,2310,831,2298,832,2288,830,2279,825,2269,818,2258,810,2246,800,2232,787,2224,795,2238,813,2250,828,2260,841,2266,850,2274,863,2272,873,2266,884,2163,987,2147,1002,2136,1011,2129,1015,2127,1015,2132,998,2139,977,2149,942,2157,907,2163,873,2167,841,2172,807,2176,768,2180,726,2191,709,2197,701,2127,694,2132,735,2133,777,2131,818,2127,859,2122,900,2116,936,2109,969,2101,998,2030,926,2032,914,2034,902,2036,890,1965,920,1984,937,2003,955,2023,975,2087,1038,2065,1090,2041,1140,2014,1189,1986,1236,1994,1240,2030,1191,2062,1144,2088,1099,2110,1057,2123,1065,2133,1063,2140,1057,2181,1015,2201,996,2283,913,2305,890,2320,868,2325,847m2384,719l2378,709,2369,701,2361,696,2351,693,2339,691,2325,690,2308,693,2286,698,2258,707,2226,717,2227,721,2227,724,2228,728,2267,730,2300,734,2328,740,2350,749,2367,758,2378,760,2382,755,2384,753,2384,719m2563,1000l2540,979,2515,955,2487,928,2456,897,2456,886,2457,876,2458,865,2388,888,2407,905,2433,929,2465,961,2504,1000,2382,1122,2316,1057,2279,1019,2281,1007,2285,983,2245,998,2211,1010,2234,1031,2266,1062,2306,1101,2355,1149,2236,1268,2158,1190,2161,1179,2163,1169,2165,1158,2095,1185,2116,1204,2141,1227,2169,1255,2201,1287,2199,1295,2198,1303,2196,1312,2210,1311,2249,1310,2249,1280,2262,1268,2407,1122,2517,1012,2542,1038,2547,1028,2556,1012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1389" o:spid="_x0000_s1389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'l</w:t>
      </w:r>
      <w:r>
        <w:rPr>
          <w:spacing w:val="-1"/>
          <w:w w:val="100"/>
        </w:rPr>
        <w:t>əʊ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地居民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殖</w:t>
      </w:r>
      <w:r>
        <w:rPr>
          <w:rFonts w:hint="eastAsia" w:ascii="宋体" w:hAnsi="宋体" w:eastAsia="宋体"/>
          <w:w w:val="100"/>
        </w:rPr>
        <w:t>民的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614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colonialist [kə'ləʊnjəlɪst] n. </w:t>
      </w:r>
      <w:r>
        <w:rPr>
          <w:rFonts w:hint="eastAsia" w:ascii="宋体" w:hAnsi="宋体" w:eastAsia="宋体"/>
        </w:rPr>
        <w:t xml:space="preserve">殖民主义者 </w:t>
      </w:r>
      <w:r>
        <w:t xml:space="preserve">adj.  </w:t>
      </w:r>
      <w:r>
        <w:rPr>
          <w:rFonts w:hint="eastAsia" w:ascii="宋体" w:hAnsi="宋体" w:eastAsia="宋体"/>
        </w:rPr>
        <w:t xml:space="preserve">殖民主义者的【词频 </w:t>
      </w:r>
      <w:r>
        <w:t>29818</w:t>
      </w:r>
      <w:r>
        <w:rPr>
          <w:rFonts w:hint="eastAsia" w:ascii="宋体" w:hAnsi="宋体" w:eastAsia="宋体"/>
        </w:rPr>
        <w:t>，</w:t>
      </w:r>
      <w:r>
        <w:t>33437</w:t>
      </w:r>
      <w:r>
        <w:rPr>
          <w:rFonts w:hint="eastAsia" w:ascii="宋体" w:hAnsi="宋体" w:eastAsia="宋体"/>
        </w:rPr>
        <w:t xml:space="preserve">】 </w:t>
      </w:r>
      <w:r>
        <w:t xml:space="preserve">colonialism [kə'ləʊnɪəlɪz(ə)m] n.  </w:t>
      </w:r>
      <w:r>
        <w:rPr>
          <w:rFonts w:hint="eastAsia" w:ascii="宋体" w:hAnsi="宋体" w:eastAsia="宋体"/>
        </w:rPr>
        <w:t>殖民主义；殖民政策【词频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rPr>
          <w:spacing w:val="-3"/>
        </w:rPr>
        <w:t>11048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669"/>
        <w:rPr>
          <w:rFonts w:hint="eastAsia" w:ascii="宋体" w:hAnsi="宋体" w:eastAsia="宋体"/>
        </w:rPr>
      </w:pPr>
      <w:r>
        <w:t xml:space="preserve">precolonial [priːkə'ləʊnɪəl] adj. </w:t>
      </w:r>
      <w:r>
        <w:rPr>
          <w:rFonts w:hint="eastAsia" w:ascii="宋体" w:hAnsi="宋体" w:eastAsia="宋体"/>
        </w:rPr>
        <w:t xml:space="preserve">殖民地时期前的；沦为殖民地前的【词频 </w:t>
      </w:r>
      <w:r>
        <w:t>23720</w:t>
      </w:r>
      <w:r>
        <w:rPr>
          <w:rFonts w:hint="eastAsia" w:ascii="宋体" w:hAnsi="宋体" w:eastAsia="宋体"/>
        </w:rPr>
        <w:t xml:space="preserve">】 </w:t>
      </w:r>
      <w:r>
        <w:t xml:space="preserve">postcolonial [pəʊs(t)kə'ləʊnɪəl] adj.  </w:t>
      </w:r>
      <w:r>
        <w:rPr>
          <w:rFonts w:hint="eastAsia" w:ascii="宋体" w:hAnsi="宋体" w:eastAsia="宋体"/>
        </w:rPr>
        <w:t>殖民地时期之后的【词频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13407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95"/>
        <w:rPr>
          <w:rFonts w:hint="eastAsia" w:ascii="宋体" w:hAnsi="宋体" w:eastAsia="宋体"/>
        </w:rPr>
      </w:pPr>
      <w:r>
        <w:t xml:space="preserve">colonial-era [kə'ləʊnɪəl-'ɪərə] n. </w:t>
      </w:r>
      <w:r>
        <w:rPr>
          <w:rFonts w:hint="eastAsia" w:ascii="宋体" w:hAnsi="宋体" w:eastAsia="宋体"/>
        </w:rPr>
        <w:t xml:space="preserve">殖民时代【词频 </w:t>
      </w:r>
      <w:r>
        <w:t>37267</w:t>
      </w:r>
      <w:r>
        <w:rPr>
          <w:rFonts w:hint="eastAsia" w:ascii="宋体" w:hAnsi="宋体" w:eastAsia="宋体"/>
        </w:rPr>
        <w:t xml:space="preserve">】 </w:t>
      </w:r>
      <w:r>
        <w:t xml:space="preserve">colonial-style [kə'ləʊnɪəl-staɪl] n.  </w:t>
      </w:r>
      <w:r>
        <w:rPr>
          <w:rFonts w:hint="eastAsia" w:ascii="宋体" w:hAnsi="宋体" w:eastAsia="宋体"/>
        </w:rPr>
        <w:t>殖民时期风格【词频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37928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3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anti-colonial [æntɪ-kə'ləʊnɪəl] adj.  </w:t>
      </w:r>
      <w:r>
        <w:rPr>
          <w:rFonts w:hint="eastAsia" w:ascii="宋体" w:hAnsi="宋体" w:eastAsia="宋体"/>
        </w:rPr>
        <w:t>反殖民主义的【词频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28645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62"/>
        <w:rPr>
          <w:rFonts w:hint="eastAsia" w:ascii="宋体" w:hAnsi="宋体" w:eastAsia="宋体"/>
        </w:rPr>
      </w:pPr>
      <w:r>
        <w:t xml:space="preserve">neo-colonial [,ni:əukə'ləuniəl] adj. </w:t>
      </w:r>
      <w:r>
        <w:rPr>
          <w:rFonts w:hint="eastAsia" w:ascii="宋体" w:hAnsi="宋体" w:eastAsia="宋体"/>
        </w:rPr>
        <w:t xml:space="preserve">新殖民主义的 </w:t>
      </w:r>
      <w:r>
        <w:t xml:space="preserve">n. </w:t>
      </w:r>
      <w:r>
        <w:rPr>
          <w:rFonts w:hint="eastAsia" w:ascii="宋体" w:hAnsi="宋体" w:eastAsia="宋体"/>
        </w:rPr>
        <w:t xml:space="preserve">新殖民主义者【词频 </w:t>
      </w:r>
      <w:r>
        <w:t>33050</w:t>
      </w:r>
      <w:r>
        <w:rPr>
          <w:rFonts w:hint="eastAsia" w:ascii="宋体" w:hAnsi="宋体" w:eastAsia="宋体"/>
        </w:rPr>
        <w:t xml:space="preserve">】 </w:t>
      </w:r>
      <w:r>
        <w:t xml:space="preserve">cologne [kə'ləʊn] n.  </w:t>
      </w:r>
      <w:r>
        <w:rPr>
          <w:rFonts w:hint="eastAsia" w:ascii="宋体" w:hAnsi="宋体" w:eastAsia="宋体"/>
        </w:rPr>
        <w:t>古龙香水【词频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15987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390" o:spid="_x0000_s1390" o:spt="203" style="position:absolute;left:0pt;margin-left:144.8pt;margin-top:15.45pt;height:392.45pt;width:390.4pt;mso-position-horizontal-relative:page;z-index:-210944;mso-width-relative:page;mso-height-relative:page;" coordorigin="2896,309" coordsize="7808,7849">
            <o:lock v:ext="edit"/>
            <v:shape id="_x0000_s1391" o:spid="_x0000_s139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92" o:spid="_x0000_s139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393" o:spid="_x0000_s139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colonize ['kɑlənaɪz] vt. </w:t>
      </w:r>
      <w:r>
        <w:rPr>
          <w:rFonts w:hint="eastAsia" w:ascii="宋体" w:hAnsi="宋体" w:eastAsia="宋体"/>
        </w:rPr>
        <w:t>将</w:t>
      </w:r>
      <w:r>
        <w:t>…</w:t>
      </w:r>
      <w:r>
        <w:rPr>
          <w:rFonts w:hint="eastAsia" w:ascii="宋体" w:hAnsi="宋体" w:eastAsia="宋体"/>
        </w:rPr>
        <w:t>开拓为殖民地；移于殖民地；从他地非法把选民移入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260"/>
        <w:rPr>
          <w:rFonts w:hint="eastAsia" w:ascii="宋体" w:eastAsia="宋体"/>
        </w:rPr>
      </w:pPr>
      <w:r>
        <w:t xml:space="preserve">vi.  </w:t>
      </w:r>
      <w:r>
        <w:rPr>
          <w:rFonts w:hint="eastAsia" w:ascii="宋体" w:eastAsia="宋体"/>
        </w:rPr>
        <w:t>开拓殖民地；移居于殖民地【词频</w:t>
      </w:r>
      <w:r>
        <w:rPr>
          <w:rFonts w:hint="eastAsia" w:ascii="宋体" w:eastAsia="宋体"/>
          <w:spacing w:val="-56"/>
        </w:rPr>
        <w:t xml:space="preserve"> </w:t>
      </w:r>
      <w:r>
        <w:t>13721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73"/>
        <w:rPr>
          <w:rFonts w:hint="eastAsia" w:ascii="宋体" w:hAnsi="宋体" w:eastAsia="宋体"/>
        </w:rPr>
      </w:pPr>
      <w:r>
        <w:t xml:space="preserve">colonizer ['kɔlənaizə] n. </w:t>
      </w:r>
      <w:r>
        <w:rPr>
          <w:rFonts w:hint="eastAsia" w:ascii="宋体" w:hAnsi="宋体" w:eastAsia="宋体"/>
        </w:rPr>
        <w:t xml:space="preserve">殖民者；殖民地开拓者；移入选民；移民【词频 </w:t>
      </w:r>
      <w:r>
        <w:t>20042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[ˈkɔ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əˌ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开拓</w:t>
      </w:r>
      <w:r>
        <w:rPr>
          <w:rFonts w:hint="eastAsia" w:ascii="宋体" w:hAnsi="宋体" w:eastAsia="宋体"/>
          <w:spacing w:val="-3"/>
          <w:w w:val="100"/>
        </w:rPr>
        <w:t>殖</w:t>
      </w:r>
      <w:r>
        <w:rPr>
          <w:rFonts w:hint="eastAsia" w:ascii="宋体" w:hAnsi="宋体" w:eastAsia="宋体"/>
          <w:w w:val="100"/>
        </w:rPr>
        <w:t>民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民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地（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09</w:t>
      </w:r>
      <w:r>
        <w:rPr>
          <w:w w:val="100"/>
        </w:rPr>
        <w:t>13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əˌ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开拓</w:t>
      </w:r>
      <w:r>
        <w:rPr>
          <w:rFonts w:hint="eastAsia" w:ascii="宋体" w:hAnsi="宋体" w:eastAsia="宋体"/>
          <w:spacing w:val="-3"/>
          <w:w w:val="100"/>
        </w:rPr>
        <w:t>殖</w:t>
      </w:r>
      <w:r>
        <w:rPr>
          <w:rFonts w:hint="eastAsia" w:ascii="宋体" w:hAnsi="宋体" w:eastAsia="宋体"/>
          <w:w w:val="100"/>
        </w:rPr>
        <w:t>民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民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地（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247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colonization [,kɒlənaɪ'zeɪʃən] n.  </w:t>
      </w:r>
      <w:r>
        <w:rPr>
          <w:rFonts w:hint="eastAsia" w:ascii="宋体" w:hAnsi="宋体" w:eastAsia="宋体"/>
        </w:rPr>
        <w:t>殖民；殖民地化【词频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10874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27"/>
        <w:rPr>
          <w:rFonts w:hint="eastAsia" w:ascii="宋体" w:hAnsi="宋体" w:eastAsia="宋体"/>
        </w:rPr>
      </w:pPr>
      <w:r>
        <w:t xml:space="preserve">recolonize [riː'kɒlənaɪz] vt. </w:t>
      </w:r>
      <w:r>
        <w:rPr>
          <w:rFonts w:hint="eastAsia" w:ascii="宋体" w:hAnsi="宋体" w:eastAsia="宋体"/>
        </w:rPr>
        <w:t>再度移民到</w:t>
      </w:r>
      <w:r>
        <w:t>…</w:t>
      </w:r>
      <w:r>
        <w:rPr>
          <w:rFonts w:hint="eastAsia" w:ascii="宋体" w:hAnsi="宋体" w:eastAsia="宋体"/>
        </w:rPr>
        <w:t xml:space="preserve">；开拓殖民地【词频 </w:t>
      </w:r>
      <w:r>
        <w:t>45040</w:t>
      </w:r>
      <w:r>
        <w:rPr>
          <w:rFonts w:hint="eastAsia" w:ascii="宋体" w:hAnsi="宋体" w:eastAsia="宋体"/>
        </w:rPr>
        <w:t xml:space="preserve">】 </w:t>
      </w:r>
      <w:r>
        <w:t xml:space="preserve">recolonization [ri:,kɔlənai'zeiʃən] n. </w:t>
      </w:r>
      <w:r>
        <w:rPr>
          <w:rFonts w:hint="eastAsia" w:ascii="宋体" w:hAnsi="宋体" w:eastAsia="宋体"/>
        </w:rPr>
        <w:t xml:space="preserve">再度移民；开拓殖民地【词频 </w:t>
      </w:r>
      <w:r>
        <w:t>42245</w:t>
      </w:r>
      <w:r>
        <w:rPr>
          <w:rFonts w:hint="eastAsia" w:ascii="宋体" w:hAnsi="宋体" w:eastAsia="宋体"/>
        </w:rPr>
        <w:t xml:space="preserve">】 </w:t>
      </w:r>
      <w:r>
        <w:t xml:space="preserve">decolonize [diː'kɒlənaɪz] vt.  </w:t>
      </w:r>
      <w:r>
        <w:rPr>
          <w:rFonts w:hint="eastAsia" w:ascii="宋体" w:hAnsi="宋体" w:eastAsia="宋体"/>
        </w:rPr>
        <w:t>使非殖民化【词频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38677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rPr>
          <w:w w:val="100"/>
        </w:rPr>
        <w:t>deco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iː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式和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8</w:t>
      </w:r>
      <w:r>
        <w:rPr>
          <w:w w:val="100"/>
        </w:rPr>
        <w:t>12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deco</w:t>
      </w:r>
      <w:r>
        <w:rPr>
          <w:spacing w:val="-2"/>
          <w:w w:val="100"/>
        </w:rPr>
        <w:t>l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iː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使非殖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592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decolonization [diː,kələnaɪ'zeɪʃən] n.  </w:t>
      </w:r>
      <w:r>
        <w:rPr>
          <w:rFonts w:hint="eastAsia" w:ascii="宋体" w:hAnsi="宋体" w:eastAsia="宋体"/>
        </w:rPr>
        <w:t>非殖民地化，殖民地自治化【词频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23923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642"/>
        </w:tabs>
        <w:spacing w:before="77" w:after="0" w:line="240" w:lineRule="auto"/>
        <w:ind w:left="4641" w:right="0" w:hanging="883"/>
        <w:jc w:val="left"/>
        <w:rPr>
          <w:rFonts w:hint="eastAsia" w:ascii="Microsoft JhengHei" w:eastAsia="Microsoft JhengHei"/>
        </w:rPr>
      </w:pPr>
      <w:r>
        <w:pict>
          <v:group id="_x0000_s1394" o:spid="_x0000_s1394" o:spt="203" style="position:absolute;left:0pt;margin-left:63.2pt;margin-top:32.9pt;height:80.25pt;width:77pt;mso-position-horizontal-relative:page;z-index:-210944;mso-width-relative:page;mso-height-relative:page;" coordorigin="1265,659" coordsize="1540,1605">
            <o:lock v:ext="edit"/>
            <v:shape id="_x0000_s1395" o:spid="_x0000_s1395" style="position:absolute;left:1265;top:893;height:1371;width:1299;" fillcolor="#C0C0C0" filled="t" stroked="f" coordorigin="1265,893" coordsize="1299,1371" path="m1646,1924l1638,1916,1579,1990,1543,2036,1511,2076,1506,1999,1497,1920,1492,1886,1485,1838,1469,1756,1474,1745,1479,1735,1484,1724,1414,1735,1429,1771,1440,1806,1448,1839,1454,1867,1400,1929,1360,1975,1354,1919,1346,1861,1337,1800,1324,1737,1327,1726,1331,1716,1334,1705,1265,1720,1280,1754,1295,1791,1308,1834,1322,1882,1333,1929,1337,1966,1334,1992,1326,2009,1387,2028,1388,2014,1393,1999,1401,1981,1404,1975,1412,1960,1424,1939,1436,1920,1448,1903,1461,1886,1470,1929,1476,1968,1481,2004,1484,2036,1486,2065,1484,2090,1479,2110,1471,2125,1530,2141,1535,2121,1544,2099,1554,2076,1555,2075,1568,2049,1581,2027,1605,1990,1624,1959,1646,1924m1724,1994l1712,1990,1685,2049,1662,2099,1642,2140,1625,2173,1611,2201,1598,2223,1588,2239,1581,2251,1644,2264,1647,2233,1661,2178,1687,2098,1724,1994m2011,1442l2009,1427,2004,1416,1992,1400,1974,1378,1950,1351,1946,1353,1943,1355,1939,1357,1950,1387,1958,1414,1961,1438,1960,1459,1958,1477,1960,1488,1962,1490,1964,1492,1973,1492,1984,1486,1992,1482,2000,1473,2007,1463,2011,1454,2011,1442m2088,1820l2087,1805,2083,1790,2083,1787,2071,1789,2060,1790,2050,1788,2040,1783,2029,1777,2012,1765,1991,1747,1965,1724,1961,1728,1958,1731,1954,1735,1980,1763,2001,1786,2016,1803,2026,1815,2032,1825,2034,1833,2035,1834,2033,1843,2028,1851,1891,1988,1874,2001,1857,2005,1841,2001,1825,1990,1765,1929,1709,1874,1722,1861,1815,1768,1872,1711,1881,1721,1899,1739,1903,1726,1908,1711,1910,1705,1914,1694,1897,1680,1871,1655,1859,1643,1859,1699,1790,1768,1764,1743,1764,1794,1697,1861,1608,1773,1596,1760,1606,1749,1663,1693,1714,1743,1764,1794,1764,1743,1714,1693,1688,1667,1705,1650,1758,1598,1859,1699,1859,1643,1836,1621,1813,1598,1792,1576,1796,1547,1745,1547,1745,1585,1680,1650,1674,1622,1669,1595,1667,1579,1667,1663,1583,1747,1572,1748,1562,1749,1551,1749,1545,1713,1539,1680,1532,1652,1526,1627,1543,1610,1590,1563,1623,1530,1634,1563,1656,1630,1667,1663,1667,1579,1666,1570,1665,1547,1665,1530,1665,1525,1666,1509,1670,1493,1678,1480,1608,1477,1608,1520,1564,1563,1518,1610,1514,1596,1510,1581,1505,1563,1499,1545,1502,1535,1504,1525,1507,1515,1438,1530,1455,1562,1471,1598,1487,1637,1503,1680,1516,1726,1524,1774,1529,1823,1530,1872,1543,1872,1548,1849,1551,1825,1553,1800,1554,1773,1710,1929,1809,2027,1832,2045,1855,2051,1877,2046,1899,2030,1924,2005,2000,1929,2061,1867,2070,1859,2080,1844,2085,1833,2088,1820m2093,1233l2093,1199,2089,1191,2072,1174,2064,1170,2054,1168,2036,1171,2011,1176,1977,1184,1977,1193,2000,1198,2022,1205,2041,1214,2059,1225,2076,1237,2087,1239,2093,1233m2255,898l2199,895,2180,893,2180,936,2049,1066,2007,1109,2006,1097,2004,1086,2000,1078,1994,1071,1990,1066,1973,1058,1964,1057,1948,1060,1926,1066,1897,1075,1897,1083,1924,1091,1948,1100,1970,1111,1990,1125,1916,1199,1821,1294,1796,1273,1787,1281,1804,1308,1816,1333,1824,1355,1828,1376,1830,1395,1832,1406,1836,1410,1838,1412,1840,1410,1849,1410,1861,1397,1870,1380,1874,1372,1876,1362,1872,1353,1867,1345,1859,1335,1848,1322,1834,1307,1846,1294,2032,1109,2194,946,2200,966,2212,1005,2218,1024,2221,1024,2225,1023,2228,1022,2227,977,2231,946,2232,941,2242,915,2255,898m2325,1204l2324,1189,2323,1184,2310,1188,2298,1189,2288,1187,2279,1182,2269,1175,2258,1167,2246,1157,2232,1144,2224,1153,2238,1170,2250,1186,2260,1198,2266,1208,2274,1220,2272,1231,2266,1241,2163,1345,2147,1359,2136,1368,2129,1373,2127,1372,2132,1355,2139,1335,2149,1299,2157,1264,2163,1231,2167,1198,2172,1164,2176,1125,2180,1083,2191,1066,2197,1058,2127,1052,2132,1093,2133,1134,2131,1175,2127,1216,2122,1257,2116,1294,2109,1326,2101,1355,2030,1284,2032,1272,2034,1260,2036,1248,1965,1277,1984,1294,2003,1312,2023,1332,2087,1395,2065,1447,2041,1497,2014,1546,1986,1593,1994,1598,2030,1548,2062,1501,2088,1456,2110,1414,2123,1423,2133,1421,2140,1414,2181,1373,2201,1353,2283,1271,2305,1247,2320,1225,2325,1204m2384,1077l2378,1066,2369,1058,2361,1054,2351,1050,2339,1048,2325,1047,2308,1050,2286,1056,2258,1064,2226,1075,2227,1078,2227,1082,2228,1085,2267,1087,2300,1091,2328,1098,2350,1106,2367,1115,2378,1117,2382,1113,2384,1111,2384,1077m2563,1357l2540,1337,2515,1313,2487,1285,2456,1254,2456,1243,2457,1233,2458,1222,2388,1246,2407,1262,2433,1286,2465,1318,2504,1357,2382,1480,2316,1414,2279,1376,2281,1364,2285,1340,2245,1355,2211,1368,2234,1389,2266,1419,2306,1459,2355,1507,2236,1625,2158,1547,2161,1536,2163,1526,2165,1515,2095,1543,2116,1561,2141,1585,2169,1612,2201,1644,2199,1652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396" o:spid="_x0000_s139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bookmarkStart w:id="57" w:name="_bookmark19"/>
      <w:bookmarkEnd w:id="57"/>
      <w:bookmarkStart w:id="58" w:name="_bookmark19"/>
      <w:bookmarkEnd w:id="58"/>
      <w:bookmarkStart w:id="59" w:name="220. -fare- 去"/>
      <w:bookmarkEnd w:id="59"/>
      <w:r>
        <w:t>-fare-</w:t>
      </w:r>
      <w:r>
        <w:rPr>
          <w:spacing w:val="63"/>
        </w:rPr>
        <w:t xml:space="preserve"> </w:t>
      </w:r>
      <w:r>
        <w:rPr>
          <w:rFonts w:hint="eastAsia" w:ascii="Microsoft JhengHei" w:eastAsia="Microsoft JhengHei"/>
        </w:rPr>
        <w:t>去</w:t>
      </w:r>
    </w:p>
    <w:p>
      <w:pPr>
        <w:pStyle w:val="3"/>
        <w:spacing w:before="36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【词源】来源于古英语</w:t>
      </w:r>
      <w:r>
        <w:rPr>
          <w:rFonts w:hint="eastAsia" w:ascii="宋体" w:hAnsi="宋体" w:eastAsia="宋体"/>
          <w:spacing w:val="-55"/>
        </w:rPr>
        <w:t xml:space="preserve"> </w:t>
      </w:r>
      <w:r>
        <w:t xml:space="preserve">fær </w:t>
      </w:r>
      <w:r>
        <w:rPr>
          <w:rFonts w:hint="eastAsia" w:ascii="宋体" w:hAnsi="宋体" w:eastAsia="宋体"/>
        </w:rPr>
        <w:t>旅程</w:t>
      </w:r>
      <w:r>
        <w:t>/</w:t>
      </w:r>
      <w:r>
        <w:rPr>
          <w:rFonts w:hint="eastAsia" w:ascii="宋体" w:hAnsi="宋体" w:eastAsia="宋体"/>
        </w:rPr>
        <w:t>路程。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【引申】去</w:t>
      </w:r>
      <w:r>
        <w:t>/</w:t>
      </w:r>
      <w:r>
        <w:rPr>
          <w:rFonts w:hint="eastAsia" w:ascii="宋体" w:eastAsia="宋体"/>
        </w:rPr>
        <w:t>行进</w:t>
      </w:r>
      <w:r>
        <w:t>/</w:t>
      </w:r>
      <w:r>
        <w:rPr>
          <w:rFonts w:hint="eastAsia" w:ascii="宋体" w:eastAsia="宋体"/>
        </w:rPr>
        <w:t>进展</w:t>
      </w:r>
    </w:p>
    <w:p>
      <w:pPr>
        <w:pStyle w:val="3"/>
        <w:spacing w:before="177" w:line="516" w:lineRule="auto"/>
        <w:ind w:right="110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[f</w:t>
      </w:r>
      <w:r>
        <w:rPr>
          <w:w w:val="100"/>
        </w:rPr>
        <w:t>e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经营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展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遭遇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过活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票</w:t>
      </w:r>
      <w:r>
        <w:rPr>
          <w:rFonts w:hint="eastAsia" w:ascii="宋体" w:hAnsi="宋体" w:eastAsia="宋体"/>
          <w:w w:val="100"/>
        </w:rPr>
        <w:t>价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费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旅</w:t>
      </w:r>
      <w:r>
        <w:rPr>
          <w:rFonts w:hint="eastAsia" w:ascii="宋体" w:hAnsi="宋体" w:eastAsia="宋体"/>
          <w:w w:val="100"/>
        </w:rPr>
        <w:t>客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食</w:t>
      </w:r>
      <w:r>
        <w:rPr>
          <w:rFonts w:hint="eastAsia" w:ascii="宋体" w:hAnsi="宋体" w:eastAsia="宋体"/>
          <w:spacing w:val="-5"/>
          <w:w w:val="100"/>
        </w:rPr>
        <w:t>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w w:val="100"/>
        </w:rPr>
        <w:t>701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11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11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farewell [feə'wel] n. </w:t>
      </w:r>
      <w:r>
        <w:rPr>
          <w:rFonts w:hint="eastAsia" w:ascii="宋体" w:hAnsi="宋体" w:eastAsia="宋体"/>
        </w:rPr>
        <w:t>告别，辞别；再见【</w:t>
      </w:r>
      <w:r>
        <w:t>X8M6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l</w:t>
      </w:r>
      <w:r>
        <w:rPr>
          <w:spacing w:val="-1"/>
        </w:rPr>
        <w:t xml:space="preserve"> </w:t>
      </w:r>
      <w:r>
        <w:rPr>
          <w:spacing w:val="-1"/>
          <w:w w:val="100"/>
        </w:rPr>
        <w:t>[fe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别了</w:t>
      </w:r>
      <w:r>
        <w:rPr>
          <w:rFonts w:hint="eastAsia" w:ascii="宋体" w:hAnsi="宋体" w:eastAsia="宋体"/>
          <w:spacing w:val="-108"/>
          <w:w w:val="100"/>
        </w:rPr>
        <w:t>！</w:t>
      </w:r>
      <w:r>
        <w:rPr>
          <w:rFonts w:hint="eastAsia" w:ascii="宋体" w:hAnsi="宋体" w:eastAsia="宋体"/>
          <w:w w:val="100"/>
        </w:rPr>
        <w:t>（常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永</w:t>
      </w:r>
      <w:r>
        <w:rPr>
          <w:rFonts w:hint="eastAsia" w:ascii="宋体" w:hAnsi="宋体" w:eastAsia="宋体"/>
          <w:w w:val="100"/>
        </w:rPr>
        <w:t>别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易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见面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！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 xml:space="preserve">告别的 </w:t>
      </w:r>
      <w:r>
        <w:t xml:space="preserve">n.  </w:t>
      </w:r>
      <w:r>
        <w:rPr>
          <w:rFonts w:hint="eastAsia" w:ascii="宋体" w:eastAsia="宋体"/>
        </w:rPr>
        <w:t>告别，辞别；再见；再会【词频</w:t>
      </w:r>
      <w:r>
        <w:rPr>
          <w:rFonts w:hint="eastAsia" w:ascii="宋体" w:eastAsia="宋体"/>
          <w:spacing w:val="-62"/>
        </w:rPr>
        <w:t xml:space="preserve"> </w:t>
      </w:r>
      <w:r>
        <w:t>8270</w:t>
      </w:r>
      <w:r>
        <w:rPr>
          <w:rFonts w:hint="eastAsia" w:ascii="宋体" w:eastAsia="宋体"/>
        </w:rPr>
        <w:t>，</w:t>
      </w:r>
      <w:r>
        <w:t>22999</w:t>
      </w:r>
      <w:r>
        <w:rPr>
          <w:rFonts w:hint="eastAsia" w:ascii="宋体" w:eastAsia="宋体"/>
        </w:rPr>
        <w:t>】</w:t>
      </w:r>
    </w:p>
    <w:p>
      <w:pPr>
        <w:spacing w:after="0"/>
        <w:rPr>
          <w:rFonts w:hint="eastAsia" w:ascii="宋体" w:eastAsia="宋体"/>
        </w:rPr>
        <w:sectPr>
          <w:footerReference r:id="rId14" w:type="default"/>
          <w:pgSz w:w="11910" w:h="16840"/>
          <w:pgMar w:top="860" w:right="860" w:bottom="740" w:left="920" w:header="350" w:footer="554" w:gutter="0"/>
          <w:pgNumType w:start="5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2"/>
        <w:rPr>
          <w:rFonts w:hint="eastAsia" w:ascii="宋体" w:hAnsi="宋体" w:eastAsia="宋体"/>
        </w:rPr>
      </w:pP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w w:val="100"/>
        </w:rPr>
        <w:t>el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福</w:t>
      </w:r>
      <w:r>
        <w:rPr>
          <w:rFonts w:hint="eastAsia" w:ascii="宋体" w:hAnsi="宋体" w:eastAsia="宋体"/>
          <w:spacing w:val="-3"/>
          <w:w w:val="100"/>
        </w:rPr>
        <w:t>利；</w:t>
      </w:r>
      <w:r>
        <w:rPr>
          <w:rFonts w:hint="eastAsia" w:ascii="宋体" w:hAnsi="宋体" w:eastAsia="宋体"/>
          <w:w w:val="100"/>
        </w:rPr>
        <w:t>幸福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福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安</w:t>
      </w:r>
      <w:r>
        <w:rPr>
          <w:rFonts w:hint="eastAsia" w:ascii="宋体" w:hAnsi="宋体" w:eastAsia="宋体"/>
          <w:w w:val="100"/>
        </w:rPr>
        <w:t>宁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福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接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社会</w:t>
      </w:r>
      <w:r>
        <w:rPr>
          <w:rFonts w:hint="eastAsia" w:ascii="宋体" w:hAnsi="宋体" w:eastAsia="宋体"/>
          <w:spacing w:val="-3"/>
          <w:w w:val="100"/>
        </w:rPr>
        <w:t>救济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94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welfare-to-work ['welfeə-tə-wɜ:k] n.  </w:t>
      </w:r>
      <w:r>
        <w:rPr>
          <w:rFonts w:hint="eastAsia" w:ascii="宋体" w:hAnsi="宋体" w:eastAsia="宋体"/>
        </w:rPr>
        <w:t>福利到工作【词频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34598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child-welfare [tʃaɪld-'welfeə] n.  </w:t>
      </w:r>
      <w:r>
        <w:rPr>
          <w:rFonts w:hint="eastAsia" w:ascii="宋体" w:hAnsi="宋体" w:eastAsia="宋体"/>
        </w:rPr>
        <w:t>儿童福利；保育【词频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34985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55"/>
        <w:rPr>
          <w:rFonts w:hint="eastAsia" w:ascii="宋体" w:hAnsi="宋体" w:eastAsia="宋体"/>
        </w:rPr>
      </w:pPr>
      <w:r>
        <w:pict>
          <v:group id="_x0000_s1397" o:spid="_x0000_s1397" o:spt="203" style="position:absolute;left:0pt;margin-left:144.8pt;margin-top:12.15pt;height:392.45pt;width:390.4pt;mso-position-horizontal-relative:page;z-index:-210944;mso-width-relative:page;mso-height-relative:page;" coordorigin="2896,243" coordsize="7808,7849">
            <o:lock v:ext="edit"/>
            <v:shape id="_x0000_s1398" o:spid="_x0000_s1398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399" o:spid="_x0000_s1399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00" o:spid="_x0000_s1400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[ˈs</w:t>
      </w:r>
      <w:r>
        <w:rPr>
          <w:w w:val="100"/>
        </w:rPr>
        <w:t>ə</w:t>
      </w:r>
      <w:r>
        <w:rPr>
          <w:spacing w:val="-1"/>
          <w:w w:val="100"/>
        </w:rPr>
        <w:t>ʊʃ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e</w:t>
      </w:r>
      <w:r>
        <w:rPr>
          <w:w w:val="100"/>
        </w:rPr>
        <w:t>ə]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社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福</w:t>
      </w:r>
      <w:r>
        <w:rPr>
          <w:rFonts w:hint="eastAsia" w:ascii="宋体" w:hAnsi="宋体" w:eastAsia="宋体"/>
          <w:w w:val="100"/>
        </w:rPr>
        <w:t>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福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工作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t xml:space="preserve"> 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rk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668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carfare ['kɑːfeə] n.  </w:t>
      </w:r>
      <w:r>
        <w:rPr>
          <w:rFonts w:hint="eastAsia" w:ascii="宋体" w:hAnsi="宋体" w:eastAsia="宋体"/>
        </w:rPr>
        <w:t>车资，票价；电车费，汽车费【词频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54445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rf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wɔ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feə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战争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作战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2"/>
          <w:w w:val="100"/>
        </w:rPr>
        <w:t>战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1"/>
          <w:w w:val="100"/>
        </w:rPr>
        <w:t>rf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,ba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:</w:t>
      </w:r>
      <w:r>
        <w:rPr>
          <w:spacing w:val="-1"/>
          <w:w w:val="100"/>
        </w:rPr>
        <w:t>f</w:t>
      </w:r>
      <w:r>
        <w:rPr>
          <w:w w:val="100"/>
        </w:rPr>
        <w:t>ε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细</w:t>
      </w:r>
      <w:r>
        <w:rPr>
          <w:rFonts w:hint="eastAsia" w:ascii="宋体" w:hAnsi="宋体" w:eastAsia="宋体"/>
          <w:spacing w:val="-3"/>
          <w:w w:val="100"/>
        </w:rPr>
        <w:t>菌</w:t>
      </w:r>
      <w:r>
        <w:rPr>
          <w:rFonts w:hint="eastAsia" w:ascii="宋体" w:hAnsi="宋体" w:eastAsia="宋体"/>
          <w:w w:val="100"/>
        </w:rPr>
        <w:t>战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50"/>
          <w:w w:val="100"/>
        </w:rPr>
        <w:t>于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w w:val="100"/>
        </w:rPr>
        <w:t>wa</w:t>
      </w:r>
      <w:r>
        <w:rPr>
          <w:spacing w:val="-1"/>
          <w:w w:val="100"/>
        </w:rPr>
        <w:t>rf</w:t>
      </w:r>
      <w:r>
        <w:rPr>
          <w:w w:val="100"/>
        </w:rPr>
        <w:t>a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666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thoroughfare ['θʌrəfeə] n.  </w:t>
      </w:r>
      <w:r>
        <w:rPr>
          <w:rFonts w:hint="eastAsia" w:ascii="宋体" w:hAnsi="宋体" w:eastAsia="宋体"/>
        </w:rPr>
        <w:t>大道，通路【词频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15689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78"/>
        <w:rPr>
          <w:rFonts w:hint="eastAsia" w:ascii="宋体" w:hAnsi="宋体" w:eastAsia="宋体"/>
        </w:rPr>
      </w:pPr>
      <w:r>
        <w:t xml:space="preserve">wayfarer ['weɪfeərə] n. </w:t>
      </w:r>
      <w:r>
        <w:rPr>
          <w:rFonts w:hint="eastAsia" w:ascii="宋体" w:hAnsi="宋体" w:eastAsia="宋体"/>
        </w:rPr>
        <w:t xml:space="preserve">旅人，徒步旅行者【词频 </w:t>
      </w:r>
      <w:r>
        <w:t>34258</w:t>
      </w:r>
      <w:r>
        <w:rPr>
          <w:rFonts w:hint="eastAsia" w:ascii="宋体" w:hAnsi="宋体" w:eastAsia="宋体"/>
        </w:rPr>
        <w:t xml:space="preserve">】 </w:t>
      </w:r>
      <w:r>
        <w:t xml:space="preserve">seafarer ['siːfeərə] n.  </w:t>
      </w:r>
      <w:r>
        <w:rPr>
          <w:rFonts w:hint="eastAsia" w:ascii="宋体" w:hAnsi="宋体" w:eastAsia="宋体"/>
        </w:rPr>
        <w:t>船员；航海家【词频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29903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low-fare [ləʊ-feə] n.  </w:t>
      </w:r>
      <w:r>
        <w:rPr>
          <w:rFonts w:hint="eastAsia" w:ascii="宋体" w:hAnsi="宋体" w:eastAsia="宋体"/>
        </w:rPr>
        <w:t>低票价【词频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30718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98"/>
        <w:rPr>
          <w:rFonts w:hint="eastAsia" w:ascii="宋体" w:hAnsi="宋体" w:eastAsia="宋体"/>
        </w:rPr>
      </w:pPr>
      <w:r>
        <w:t xml:space="preserve">fare-thee-well ['feəði:ˌwel] n. </w:t>
      </w:r>
      <w:r>
        <w:rPr>
          <w:rFonts w:hint="eastAsia" w:ascii="宋体" w:hAnsi="宋体" w:eastAsia="宋体"/>
        </w:rPr>
        <w:t xml:space="preserve">完美的状态，完全的状态【词频 </w:t>
      </w:r>
      <w:r>
        <w:t>53452</w:t>
      </w:r>
      <w:r>
        <w:rPr>
          <w:rFonts w:hint="eastAsia" w:ascii="宋体" w:hAnsi="宋体" w:eastAsia="宋体"/>
        </w:rPr>
        <w:t xml:space="preserve">】 </w:t>
      </w:r>
      <w:r>
        <w:t xml:space="preserve">full-fare ['ful,feə] adj.  </w:t>
      </w:r>
      <w:r>
        <w:rPr>
          <w:rFonts w:hint="eastAsia" w:ascii="宋体" w:hAnsi="宋体" w:eastAsia="宋体"/>
        </w:rPr>
        <w:t>全价票【词频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55498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500"/>
        <w:rPr>
          <w:rFonts w:hint="eastAsia" w:ascii="宋体" w:hAnsi="宋体" w:eastAsia="宋体"/>
        </w:rPr>
      </w:pPr>
      <w:r>
        <w:t xml:space="preserve">airfare ['eəfeə(r)] n. </w:t>
      </w:r>
      <w:r>
        <w:rPr>
          <w:rFonts w:hint="eastAsia" w:ascii="宋体" w:hAnsi="宋体" w:eastAsia="宋体"/>
        </w:rPr>
        <w:t xml:space="preserve">飞机票价【词频 </w:t>
      </w:r>
      <w:r>
        <w:t>16267</w:t>
      </w:r>
      <w:r>
        <w:rPr>
          <w:rFonts w:hint="eastAsia" w:ascii="宋体" w:hAnsi="宋体" w:eastAsia="宋体"/>
        </w:rPr>
        <w:t xml:space="preserve">】 </w:t>
      </w:r>
      <w:r>
        <w:t xml:space="preserve">Workfare['wɝk'fɛr] n.  </w:t>
      </w:r>
      <w:r>
        <w:rPr>
          <w:rFonts w:hint="eastAsia" w:ascii="宋体" w:hAnsi="宋体" w:eastAsia="宋体"/>
        </w:rPr>
        <w:t>工作福利制【词频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28327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029"/>
        </w:tabs>
        <w:spacing w:before="77" w:after="0" w:line="240" w:lineRule="auto"/>
        <w:ind w:left="3029" w:right="0" w:hanging="884"/>
        <w:jc w:val="left"/>
        <w:rPr>
          <w:rFonts w:hint="eastAsia" w:ascii="Microsoft JhengHei" w:eastAsia="Microsoft JhengHei"/>
        </w:rPr>
      </w:pPr>
      <w:r>
        <w:pict>
          <v:group id="_x0000_s1401" o:spid="_x0000_s1401" o:spt="203" style="position:absolute;left:0pt;margin-left:63.2pt;margin-top:32.9pt;height:80.25pt;width:77pt;mso-position-horizontal-relative:page;z-index:-210944;mso-width-relative:page;mso-height-relative:page;" coordorigin="1265,659" coordsize="1540,1605">
            <o:lock v:ext="edit"/>
            <v:shape id="_x0000_s1402" o:spid="_x0000_s1402" style="position:absolute;left:1265;top:893;height:1371;width:1299;" fillcolor="#C0C0C0" filled="t" stroked="f" coordorigin="1265,893" coordsize="1299,1371" path="m1646,1924l1638,1916,1579,1990,1543,2036,1511,2076,1506,1999,1497,1920,1492,1886,1485,1838,1469,1756,1474,1745,1479,1735,1484,1724,1414,1735,1429,1771,1440,1806,1448,1839,1454,1867,1400,1929,1360,1975,1354,1919,1346,1861,1337,1800,1324,1737,1327,1726,1331,1716,1334,1705,1265,1720,1280,1754,1295,1791,1308,1834,1322,1882,1333,1929,1337,1966,1334,1992,1326,2009,1387,2028,1388,2014,1393,1999,1401,1981,1404,1975,1412,1960,1424,1939,1436,1920,1448,1903,1461,1886,1470,1929,1476,1968,1481,2004,1484,2036,1486,2065,1484,2090,1479,2110,1471,2125,1530,2141,1535,2121,1544,2099,1554,2076,1555,2075,1568,2049,1581,2027,1605,1990,1624,1959,1646,1924m1724,1994l1712,1990,1685,2049,1662,2099,1642,2140,1625,2173,1611,2201,1598,2223,1588,2239,1581,2251,1644,2264,1647,2233,1661,2178,1687,2098,1724,1994m2011,1442l2009,1427,2004,1416,1992,1400,1974,1378,1950,1351,1946,1353,1943,1355,1939,1357,1950,1387,1958,1414,1961,1438,1960,1459,1958,1477,1960,1488,1962,1490,1964,1492,1973,1492,1984,1486,1992,1482,2000,1473,2007,1463,2011,1454,2011,1442m2088,1820l2087,1805,2083,1790,2083,1787,2071,1789,2060,1790,2050,1788,2040,1783,2029,1777,2012,1765,1991,1747,1965,1724,1961,1728,1958,1731,1954,1735,1980,1763,2001,1786,2016,1803,2026,1815,2032,1825,2034,1833,2035,1834,2033,1843,2028,1851,1891,1988,1874,2001,1857,2005,1841,2001,1825,1990,1765,1929,1709,1874,1722,1861,1815,1768,1872,1711,1881,1721,1899,1739,1903,1726,1908,1711,1910,1705,1914,1694,1897,1680,1871,1655,1859,1643,1859,1699,1790,1768,1764,1743,1764,1794,1697,1861,1608,1773,1596,1760,1606,1749,1663,1693,1714,1743,1764,1794,1764,1743,1714,1693,1688,1667,1705,1650,1758,1598,1859,1699,1859,1643,1836,1621,1813,1598,1792,1576,1796,1547,1745,1547,1745,1585,1680,1650,1674,1622,1669,1595,1667,1579,1667,1663,1583,1747,1572,1748,1562,1749,1551,1749,1545,1713,1539,1680,1532,1652,1526,1627,1543,1610,1590,1563,1623,1530,1634,1563,1656,1630,1667,1663,1667,1579,1666,1570,1665,1547,1665,1530,1665,1525,1666,1509,1670,1493,1678,1480,1608,1477,1608,1520,1564,1563,1518,1610,1514,1596,1510,1581,1505,1563,1499,1545,1502,1535,1504,1525,1507,1515,1438,1530,1455,1562,1471,1598,1487,1637,1503,1680,1516,1726,1524,1774,1529,1823,1530,1872,1543,1872,1548,1849,1551,1825,1553,1800,1554,1773,1710,1929,1809,2027,1832,2045,1855,2051,1877,2046,1899,2030,1924,2005,2000,1929,2061,1867,2070,1859,2080,1844,2085,1833,2088,1820m2093,1233l2093,1199,2089,1191,2072,1174,2064,1170,2054,1168,2036,1171,2011,1176,1977,1184,1977,1193,2000,1198,2022,1205,2041,1214,2059,1225,2076,1237,2087,1239,2093,1233m2255,898l2199,895,2180,893,2180,936,2049,1066,2007,1109,2006,1097,2004,1086,2000,1078,1994,1071,1990,1066,1973,1058,1964,1057,1948,1060,1926,1066,1897,1075,1897,1083,1924,1091,1948,1100,1970,1111,1990,1125,1916,1199,1821,1294,1796,1273,1787,1281,1804,1308,1816,1333,1824,1355,1828,1376,1830,1395,1832,1406,1836,1410,1838,1412,1840,1410,1849,1410,1861,1397,1870,1380,1874,1372,1876,1362,1872,1353,1867,1345,1859,1335,1848,1322,1834,1307,1846,1294,2032,1109,2194,946,2200,966,2212,1005,2218,1024,2221,1024,2225,1023,2228,1022,2227,977,2231,946,2232,941,2242,915,2255,898m2325,1204l2324,1189,2323,1184,2310,1188,2298,1189,2288,1187,2279,1182,2269,1175,2258,1167,2246,1157,2232,1144,2224,1153,2238,1170,2250,1186,2260,1198,2266,1208,2274,1220,2272,1231,2266,1241,2163,1345,2147,1359,2136,1368,2129,1373,2127,1372,2132,1355,2139,1335,2149,1299,2157,1264,2163,1231,2167,1198,2172,1164,2176,1125,2180,1083,2191,1066,2197,1058,2127,1052,2132,1093,2133,1134,2131,1175,2127,1216,2122,1257,2116,1294,2109,1326,2101,1355,2030,1284,2032,1272,2034,1260,2036,1248,1965,1277,1984,1294,2003,1312,2023,1332,2087,1395,2065,1447,2041,1497,2014,1546,1986,1593,1994,1598,2030,1548,2062,1501,2088,1456,2110,1414,2123,1423,2133,1421,2140,1414,2181,1373,2201,1353,2283,1271,2305,1247,2320,1225,2325,1204m2384,1077l2378,1066,2369,1058,2361,1054,2351,1050,2339,1048,2325,1047,2308,1050,2286,1056,2258,1064,2226,1075,2227,1078,2227,1082,2228,1085,2267,1087,2300,1091,2328,1098,2350,1106,2367,1115,2378,1117,2382,1113,2384,1111,2384,1077m2563,1357l2540,1337,2515,1313,2487,1285,2456,1254,2456,1243,2457,1233,2458,1222,2388,1246,2407,1262,2433,1286,2465,1318,2504,1357,2382,1480,2316,1414,2279,1376,2281,1364,2285,1340,2245,1355,2211,1368,2234,1389,2266,1419,2306,1459,2355,1507,2236,1625,2158,1547,2161,1536,2163,1526,2165,1515,2095,1543,2116,1561,2141,1585,2169,1612,2201,1644,2199,1652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403" o:spid="_x0000_s140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bookmarkStart w:id="60" w:name="221. -ped- = -pod- = -patch- 脚"/>
      <w:bookmarkEnd w:id="60"/>
      <w:bookmarkStart w:id="61" w:name="_bookmark20"/>
      <w:bookmarkEnd w:id="61"/>
      <w:bookmarkStart w:id="62" w:name="_bookmark20"/>
      <w:bookmarkEnd w:id="62"/>
      <w:r>
        <w:t>-ped- = -pod- = -patch-</w:t>
      </w:r>
      <w:r>
        <w:rPr>
          <w:spacing w:val="67"/>
        </w:rPr>
        <w:t xml:space="preserve"> </w:t>
      </w:r>
      <w:r>
        <w:rPr>
          <w:rFonts w:hint="eastAsia" w:ascii="Microsoft JhengHei" w:eastAsia="Microsoft JhengHei"/>
        </w:rPr>
        <w:t>脚</w:t>
      </w:r>
    </w:p>
    <w:p>
      <w:pPr>
        <w:pStyle w:val="3"/>
        <w:spacing w:before="361" w:line="256" w:lineRule="auto"/>
        <w:ind w:left="1000" w:right="153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【词源】原始印欧语 </w:t>
      </w:r>
      <w:r>
        <w:t>ped-</w:t>
      </w:r>
      <w:r>
        <w:rPr>
          <w:rFonts w:hint="eastAsia" w:ascii="宋体" w:eastAsia="宋体"/>
        </w:rPr>
        <w:t>，</w:t>
      </w:r>
      <w:r>
        <w:t>pod-</w:t>
      </w:r>
      <w:r>
        <w:rPr>
          <w:rFonts w:hint="eastAsia" w:ascii="宋体" w:eastAsia="宋体"/>
        </w:rPr>
        <w:t xml:space="preserve">（足）在希腊语中的派生词有 </w:t>
      </w:r>
      <w:r>
        <w:t>pous</w:t>
      </w:r>
      <w:r>
        <w:rPr>
          <w:rFonts w:hint="eastAsia" w:ascii="宋体" w:eastAsia="宋体"/>
        </w:rPr>
        <w:t xml:space="preserve">（足）和 </w:t>
      </w:r>
      <w:r>
        <w:rPr>
          <w:w w:val="100"/>
        </w:rPr>
        <w:t>pedo</w:t>
      </w:r>
      <w:r>
        <w:rPr>
          <w:spacing w:val="-2"/>
          <w:w w:val="100"/>
        </w:rPr>
        <w:t>n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土</w:t>
      </w:r>
      <w:r>
        <w:rPr>
          <w:rFonts w:hint="eastAsia" w:ascii="宋体" w:eastAsia="宋体"/>
          <w:w w:val="100"/>
        </w:rPr>
        <w:t>壤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儿</w:t>
      </w:r>
      <w:r>
        <w:rPr>
          <w:rFonts w:hint="eastAsia" w:ascii="宋体" w:eastAsia="宋体"/>
          <w:spacing w:val="-3"/>
          <w:w w:val="100"/>
        </w:rPr>
        <w:t>童</w:t>
      </w:r>
      <w:r>
        <w:rPr>
          <w:rFonts w:hint="eastAsia" w:ascii="宋体" w:eastAsia="宋体"/>
          <w:w w:val="100"/>
        </w:rPr>
        <w:t>，足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；在拉丁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中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派</w:t>
      </w:r>
      <w:r>
        <w:rPr>
          <w:rFonts w:hint="eastAsia" w:ascii="宋体" w:eastAsia="宋体"/>
          <w:spacing w:val="-3"/>
          <w:w w:val="100"/>
        </w:rPr>
        <w:t>生词</w:t>
      </w:r>
      <w:r>
        <w:rPr>
          <w:rFonts w:hint="eastAsia" w:ascii="宋体" w:eastAsia="宋体"/>
          <w:w w:val="100"/>
        </w:rPr>
        <w:t>有</w:t>
      </w:r>
      <w:r>
        <w:rPr>
          <w:rFonts w:hint="eastAsia" w:ascii="宋体" w:eastAsia="宋体"/>
          <w:spacing w:val="-52"/>
        </w:rPr>
        <w:t xml:space="preserve"> </w:t>
      </w:r>
      <w:r>
        <w:t>pes</w:t>
      </w:r>
      <w:r>
        <w:rPr>
          <w:rFonts w:hint="eastAsia" w:ascii="宋体" w:eastAsia="宋体"/>
        </w:rPr>
        <w:t>，</w:t>
      </w:r>
      <w:r>
        <w:t>pedism</w:t>
      </w:r>
      <w:r>
        <w:rPr>
          <w:rFonts w:hint="eastAsia" w:ascii="宋体" w:eastAsia="宋体"/>
        </w:rPr>
        <w:t>（足）和</w:t>
      </w:r>
      <w:r>
        <w:t>podium</w:t>
      </w:r>
      <w:r>
        <w:rPr>
          <w:rFonts w:hint="eastAsia" w:ascii="宋体" w:eastAsia="宋体"/>
        </w:rPr>
        <w:t>（阳台，剧场的包厢）等。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【引申】足</w:t>
      </w:r>
      <w:r>
        <w:t>/</w:t>
      </w:r>
      <w:r>
        <w:rPr>
          <w:rFonts w:hint="eastAsia" w:ascii="宋体" w:eastAsia="宋体"/>
        </w:rPr>
        <w:t>步行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pedal</w:t>
      </w:r>
      <w:r>
        <w:rPr>
          <w:spacing w:val="-2"/>
        </w:rP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踩踏</w:t>
      </w:r>
      <w:r>
        <w:rPr>
          <w:rFonts w:hint="eastAsia" w:ascii="宋体" w:hAnsi="宋体" w:eastAsia="宋体"/>
          <w:spacing w:val="-3"/>
          <w:w w:val="100"/>
        </w:rPr>
        <w:t>板</w:t>
      </w:r>
      <w:r>
        <w:rPr>
          <w:rFonts w:hint="eastAsia" w:ascii="宋体" w:hAnsi="宋体" w:eastAsia="宋体"/>
          <w:w w:val="100"/>
        </w:rPr>
        <w:t>；骑车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踏</w:t>
      </w:r>
      <w:r>
        <w:rPr>
          <w:rFonts w:hint="eastAsia" w:ascii="宋体" w:hAnsi="宋体" w:eastAsia="宋体"/>
          <w:spacing w:val="-3"/>
          <w:w w:val="100"/>
        </w:rPr>
        <w:t>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脚</w:t>
      </w:r>
      <w:r>
        <w:rPr>
          <w:rFonts w:hint="eastAsia" w:ascii="宋体" w:hAnsi="宋体" w:eastAsia="宋体"/>
          <w:w w:val="100"/>
        </w:rPr>
        <w:t>蹬子</w:t>
      </w:r>
      <w:r>
        <w:rPr>
          <w:rFonts w:hint="eastAsia" w:ascii="宋体" w:hAnsi="宋体" w:eastAsia="宋体"/>
          <w:spacing w:val="-5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骑（自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1"/>
          <w:w w:val="100"/>
        </w:rPr>
        <w:t>踩</w:t>
      </w:r>
      <w:r>
        <w:rPr>
          <w:spacing w:val="-3"/>
          <w:w w:val="100"/>
        </w:rPr>
        <w:t>……</w:t>
      </w:r>
      <w:r>
        <w:rPr>
          <w:rFonts w:hint="eastAsia" w:ascii="宋体" w:hAnsi="宋体" w:eastAsia="宋体"/>
          <w:w w:val="100"/>
        </w:rPr>
        <w:t>的踏板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43" w:firstLine="1680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脚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脚</w:t>
      </w:r>
      <w:r>
        <w:rPr>
          <w:rFonts w:hint="eastAsia" w:ascii="宋体" w:hAnsi="宋体" w:eastAsia="宋体"/>
          <w:w w:val="100"/>
        </w:rPr>
        <w:t>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7914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976</w:t>
      </w:r>
      <w:r>
        <w:rPr>
          <w:spacing w:val="-2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peda</w:t>
      </w:r>
      <w:r>
        <w:rPr>
          <w:spacing w:val="-2"/>
          <w:w w:val="100"/>
        </w:rPr>
        <w:t>li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.&amp;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踩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踏</w:t>
      </w:r>
      <w:r>
        <w:rPr>
          <w:rFonts w:hint="eastAsia" w:ascii="宋体" w:hAnsi="宋体" w:eastAsia="宋体"/>
          <w:w w:val="100"/>
        </w:rPr>
        <w:t>板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383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biped ['baɪped] adj.  </w:t>
      </w:r>
      <w:r>
        <w:rPr>
          <w:rFonts w:hint="eastAsia" w:ascii="宋体" w:hAnsi="宋体" w:eastAsia="宋体"/>
        </w:rPr>
        <w:t xml:space="preserve">有两足的 </w:t>
      </w:r>
      <w:r>
        <w:t xml:space="preserve">n.  </w:t>
      </w:r>
      <w:r>
        <w:rPr>
          <w:rFonts w:hint="eastAsia" w:ascii="宋体" w:hAnsi="宋体" w:eastAsia="宋体"/>
        </w:rPr>
        <w:t>两足动物【词频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48566</w:t>
      </w:r>
      <w:r>
        <w:rPr>
          <w:rFonts w:hint="eastAsia" w:ascii="宋体" w:hAnsi="宋体" w:eastAsia="宋体"/>
        </w:rPr>
        <w:t>，</w:t>
      </w:r>
      <w:r>
        <w:t>52032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32"/>
        <w:rPr>
          <w:rFonts w:hint="eastAsia" w:ascii="宋体" w:hAnsi="宋体" w:eastAsia="宋体"/>
        </w:rPr>
      </w:pPr>
      <w:r>
        <w:t xml:space="preserve">bipedal [baɪ'piːd(ə)l] adj. </w:t>
      </w:r>
      <w:r>
        <w:rPr>
          <w:rFonts w:hint="eastAsia" w:ascii="宋体" w:hAnsi="宋体" w:eastAsia="宋体"/>
        </w:rPr>
        <w:t xml:space="preserve">两足动物的；二足的 </w:t>
      </w:r>
      <w:r>
        <w:t xml:space="preserve">n. </w:t>
      </w:r>
      <w:r>
        <w:rPr>
          <w:rFonts w:hint="eastAsia" w:ascii="宋体" w:hAnsi="宋体" w:eastAsia="宋体"/>
        </w:rPr>
        <w:t xml:space="preserve">两足动物【词频 </w:t>
      </w:r>
      <w:r>
        <w:t>32276</w:t>
      </w:r>
      <w:r>
        <w:rPr>
          <w:rFonts w:hint="eastAsia" w:ascii="宋体" w:hAnsi="宋体" w:eastAsia="宋体"/>
        </w:rPr>
        <w:t xml:space="preserve">】 </w:t>
      </w:r>
      <w:r>
        <w:t xml:space="preserve">bipedalism ['baɪpɛdl,ɪzəm] n.  </w:t>
      </w:r>
      <w:r>
        <w:rPr>
          <w:rFonts w:hint="eastAsia" w:ascii="宋体" w:hAnsi="宋体" w:eastAsia="宋体"/>
        </w:rPr>
        <w:t>用两足运动，二足性【词频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42016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pict>
          <v:group id="_x0000_s1404" o:spid="_x0000_s1404" o:spt="203" style="position:absolute;left:0pt;margin-left:144.8pt;margin-top:46.65pt;height:392.45pt;width:390.4pt;mso-position-horizontal-relative:page;z-index:-210944;mso-width-relative:page;mso-height-relative:page;" coordorigin="2896,933" coordsize="7808,7849">
            <o:lock v:ext="edit"/>
            <v:shape id="_x0000_s1405" o:spid="_x0000_s140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06" o:spid="_x0000_s140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07" o:spid="_x0000_s140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pede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徒步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缺</w:t>
      </w:r>
      <w:r>
        <w:rPr>
          <w:rFonts w:hint="eastAsia" w:ascii="宋体" w:hAnsi="宋体" w:eastAsia="宋体"/>
          <w:w w:val="100"/>
        </w:rPr>
        <w:t>乏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像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行人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w w:val="100"/>
        </w:rPr>
        <w:t>步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spacing w:val="-13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770</w:t>
      </w:r>
      <w:r>
        <w:rPr>
          <w:spacing w:val="-2"/>
          <w:w w:val="100"/>
        </w:rPr>
        <w:t>6</w:t>
      </w:r>
      <w:r>
        <w:rPr>
          <w:rFonts w:hint="eastAsia" w:ascii="宋体" w:hAnsi="宋体" w:eastAsia="宋体"/>
          <w:spacing w:val="-12"/>
          <w:w w:val="100"/>
        </w:rPr>
        <w:t>，</w:t>
      </w:r>
      <w:r>
        <w:rPr>
          <w:w w:val="100"/>
        </w:rPr>
        <w:t>443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1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1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pedestrianize [pəˈdestriənaɪz]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  <w:spacing w:val="-9"/>
        </w:rPr>
        <w:t>使（街道等）无车辆行驶，使成为行人专用区，步行</w:t>
      </w:r>
    </w:p>
    <w:p>
      <w:pPr>
        <w:pStyle w:val="3"/>
        <w:spacing w:line="516" w:lineRule="auto"/>
        <w:ind w:right="1786"/>
        <w:rPr>
          <w:rFonts w:hint="eastAsia" w:ascii="宋体" w:hAnsi="宋体" w:eastAsia="宋体"/>
        </w:rPr>
      </w:pPr>
      <w:r>
        <w:t xml:space="preserve">pedestrian-friendly [pɪˈdestrɪən-ˈfrendli] adj. </w:t>
      </w:r>
      <w:r>
        <w:rPr>
          <w:rFonts w:hint="eastAsia" w:ascii="宋体" w:hAnsi="宋体" w:eastAsia="宋体"/>
        </w:rPr>
        <w:t xml:space="preserve">行人友好型的，方便行人的【词频 </w:t>
      </w:r>
      <w:r>
        <w:t>38976</w:t>
      </w:r>
      <w:r>
        <w:rPr>
          <w:rFonts w:hint="eastAsia" w:ascii="宋体" w:hAnsi="宋体" w:eastAsia="宋体"/>
        </w:rPr>
        <w:t xml:space="preserve">】 </w:t>
      </w:r>
      <w:r>
        <w:t xml:space="preserve">expedite ['ekspɪdaɪt] vt. </w:t>
      </w:r>
      <w:r>
        <w:rPr>
          <w:rFonts w:hint="eastAsia" w:ascii="宋体" w:hAnsi="宋体" w:eastAsia="宋体"/>
        </w:rPr>
        <w:t xml:space="preserve">加快；促进；发出 </w:t>
      </w:r>
      <w:r>
        <w:t xml:space="preserve">adj. </w:t>
      </w:r>
      <w:r>
        <w:rPr>
          <w:rFonts w:hint="eastAsia" w:ascii="宋体" w:hAnsi="宋体" w:eastAsia="宋体"/>
        </w:rPr>
        <w:t xml:space="preserve">畅通的；迅速的；方便的【词频 </w:t>
      </w:r>
      <w:r>
        <w:t>19870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exped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ɪti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加快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派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ped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迅</w:t>
      </w:r>
      <w:r>
        <w:rPr>
          <w:rFonts w:hint="eastAsia" w:ascii="宋体" w:hAnsi="宋体" w:eastAsia="宋体"/>
          <w:spacing w:val="-3"/>
          <w:w w:val="100"/>
        </w:rPr>
        <w:t>速</w:t>
      </w:r>
      <w:r>
        <w:rPr>
          <w:rFonts w:hint="eastAsia" w:ascii="宋体" w:hAnsi="宋体" w:eastAsia="宋体"/>
          <w:w w:val="100"/>
        </w:rPr>
        <w:t>执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expediter ['ekspɪdaɪtə] n.  </w:t>
      </w:r>
      <w:r>
        <w:rPr>
          <w:rFonts w:hint="eastAsia" w:ascii="宋体" w:hAnsi="宋体" w:eastAsia="宋体"/>
        </w:rPr>
        <w:t>发布公报官员；稽查员【词频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52390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11"/>
        <w:rPr>
          <w:rFonts w:hint="eastAsia" w:ascii="宋体" w:hAnsi="宋体" w:eastAsia="宋体"/>
        </w:rPr>
      </w:pPr>
      <w:r>
        <w:t xml:space="preserve">expedition [ekspɪ'dɪʃ(ə)n] n. </w:t>
      </w:r>
      <w:r>
        <w:rPr>
          <w:rFonts w:hint="eastAsia" w:ascii="宋体" w:hAnsi="宋体" w:eastAsia="宋体"/>
        </w:rPr>
        <w:t xml:space="preserve">远征；探险队；迅速【词频 </w:t>
      </w:r>
      <w:r>
        <w:t>4698</w:t>
      </w:r>
      <w:r>
        <w:rPr>
          <w:rFonts w:hint="eastAsia" w:ascii="宋体" w:hAnsi="宋体" w:eastAsia="宋体"/>
        </w:rPr>
        <w:t xml:space="preserve">】 </w:t>
      </w:r>
      <w:r>
        <w:t xml:space="preserve">expeditionist [,ekspi'diʃənist] n. </w:t>
      </w:r>
      <w:r>
        <w:rPr>
          <w:rFonts w:hint="eastAsia" w:ascii="宋体" w:hAnsi="宋体" w:eastAsia="宋体"/>
        </w:rPr>
        <w:t>探险队员，远征队员</w:t>
      </w:r>
    </w:p>
    <w:p>
      <w:pPr>
        <w:pStyle w:val="3"/>
        <w:spacing w:line="516" w:lineRule="auto"/>
        <w:ind w:right="2339"/>
        <w:rPr>
          <w:rFonts w:hint="eastAsia" w:ascii="宋体" w:hAnsi="宋体" w:eastAsia="宋体"/>
        </w:rPr>
      </w:pPr>
      <w:r>
        <w:t xml:space="preserve">expeditionary [,ɛkspɪ'dɪʃən,ɛri] adj. </w:t>
      </w:r>
      <w:r>
        <w:rPr>
          <w:rFonts w:hint="eastAsia" w:ascii="宋体" w:hAnsi="宋体" w:eastAsia="宋体"/>
        </w:rPr>
        <w:t xml:space="preserve">远征的；探险的；讨伐的；考察的【词频 </w:t>
      </w:r>
      <w:r>
        <w:t>20253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exped</w:t>
      </w:r>
      <w:r>
        <w:rPr>
          <w:spacing w:val="-2"/>
          <w:w w:val="100"/>
        </w:rPr>
        <w:t>i</w:t>
      </w:r>
      <w:r>
        <w:rPr>
          <w:w w:val="100"/>
        </w:rPr>
        <w:t>ency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spi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便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宜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私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exp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w w:val="100"/>
        </w:rPr>
        <w:t>26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exped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spi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iə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私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宜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便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exp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2</w:t>
      </w:r>
      <w:r>
        <w:rPr>
          <w:w w:val="100"/>
        </w:rPr>
        <w:t>49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expedient [ɪk'spiːdɪənt] adj. </w:t>
      </w:r>
      <w:r>
        <w:rPr>
          <w:rFonts w:hint="eastAsia" w:ascii="宋体" w:hAnsi="宋体" w:eastAsia="宋体"/>
        </w:rPr>
        <w:t xml:space="preserve">权宜的；方便的；有利的 </w:t>
      </w:r>
      <w:r>
        <w:t xml:space="preserve">n. </w:t>
      </w:r>
      <w:r>
        <w:rPr>
          <w:rFonts w:hint="eastAsia" w:ascii="宋体" w:hAnsi="宋体" w:eastAsia="宋体"/>
        </w:rPr>
        <w:t xml:space="preserve">权宜之计；应急手段【词频 </w:t>
      </w:r>
      <w:r>
        <w:t>20845</w:t>
      </w:r>
      <w:r>
        <w:rPr>
          <w:rFonts w:hint="eastAsia" w:ascii="宋体" w:hAnsi="宋体" w:eastAsia="宋体"/>
        </w:rPr>
        <w:t>，</w:t>
      </w:r>
      <w:r>
        <w:t>28662</w:t>
      </w:r>
      <w:r>
        <w:rPr>
          <w:rFonts w:hint="eastAsia" w:ascii="宋体" w:hAnsi="宋体" w:eastAsia="宋体"/>
        </w:rPr>
        <w:t xml:space="preserve">】 </w:t>
      </w:r>
      <w:r>
        <w:t xml:space="preserve">expediently [iks'pi:diəntli]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方便地；得当地；便利地【词频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50108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pict>
          <v:group id="_x0000_s1408" o:spid="_x0000_s1408" o:spt="203" style="position:absolute;left:0pt;margin-left:63.2pt;margin-top:32.95pt;height:80.25pt;width:77pt;mso-position-horizontal-relative:page;z-index:-210944;mso-width-relative:page;mso-height-relative:page;" coordorigin="1265,659" coordsize="1540,1605">
            <o:lock v:ext="edit"/>
            <v:shape id="_x0000_s1409" o:spid="_x0000_s1409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410" o:spid="_x0000_s1410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expeditious [,ekspɪ'dɪʃəs] adj. </w:t>
      </w:r>
      <w:r>
        <w:rPr>
          <w:rFonts w:hint="eastAsia" w:ascii="宋体" w:hAnsi="宋体" w:eastAsia="宋体"/>
        </w:rPr>
        <w:t xml:space="preserve">迅速的；敏捷的【词频 </w:t>
      </w:r>
      <w:r>
        <w:t>29562</w:t>
      </w:r>
      <w:r>
        <w:rPr>
          <w:rFonts w:hint="eastAsia" w:ascii="宋体" w:hAnsi="宋体" w:eastAsia="宋体"/>
        </w:rPr>
        <w:t xml:space="preserve">】 </w:t>
      </w:r>
      <w:r>
        <w:t xml:space="preserve">expeditiously [,ekspi'diʃəsli]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迅速地；敏捷地【词频 </w:t>
      </w:r>
      <w:r>
        <w:t>26804</w:t>
      </w:r>
      <w:r>
        <w:rPr>
          <w:rFonts w:hint="eastAsia" w:ascii="宋体" w:hAnsi="宋体" w:eastAsia="宋体"/>
        </w:rPr>
        <w:t xml:space="preserve">】 </w:t>
      </w:r>
      <w:r>
        <w:t xml:space="preserve">impede[ɪm'piːd] vt.  </w:t>
      </w:r>
      <w:r>
        <w:rPr>
          <w:rFonts w:hint="eastAsia" w:ascii="宋体" w:hAnsi="宋体" w:eastAsia="宋体"/>
        </w:rPr>
        <w:t>阻碍；妨碍；阻止【词频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8965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pedi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pe</w:t>
      </w:r>
      <w:r>
        <w:rPr>
          <w:spacing w:val="-1"/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口</w:t>
      </w:r>
      <w:r>
        <w:rPr>
          <w:rFonts w:hint="eastAsia" w:ascii="宋体" w:hAnsi="宋体" w:eastAsia="宋体"/>
          <w:w w:val="100"/>
        </w:rPr>
        <w:t>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妨</w:t>
      </w:r>
      <w:r>
        <w:rPr>
          <w:rFonts w:hint="eastAsia" w:ascii="宋体" w:hAnsi="宋体" w:eastAsia="宋体"/>
          <w:spacing w:val="-3"/>
          <w:w w:val="100"/>
        </w:rPr>
        <w:t>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阻</w:t>
      </w:r>
      <w:r>
        <w:rPr>
          <w:rFonts w:hint="eastAsia" w:ascii="宋体" w:hAnsi="宋体" w:eastAsia="宋体"/>
          <w:w w:val="100"/>
        </w:rPr>
        <w:t>止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pedi</w:t>
      </w:r>
      <w:r>
        <w:rPr>
          <w:spacing w:val="-2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085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impedimental [im,pedi'mentəl]  </w:t>
      </w:r>
      <w:r>
        <w:rPr>
          <w:rFonts w:hint="eastAsia" w:ascii="宋体" w:hAnsi="宋体" w:eastAsia="宋体"/>
        </w:rPr>
        <w:t>妨碍的，阻碍的</w:t>
      </w:r>
      <w:r>
        <w:rPr>
          <w:rFonts w:hint="eastAsia" w:ascii="宋体" w:hAnsi="宋体" w:eastAsia="宋体"/>
          <w:spacing w:val="-63"/>
        </w:rPr>
        <w:t xml:space="preserve"> </w:t>
      </w:r>
      <w:r>
        <w:t>adj.</w:t>
      </w:r>
    </w:p>
    <w:p>
      <w:pPr>
        <w:pStyle w:val="3"/>
        <w:spacing w:line="516" w:lineRule="auto"/>
        <w:ind w:right="3880"/>
        <w:rPr>
          <w:rFonts w:hint="eastAsia" w:ascii="宋体" w:hAnsi="宋体" w:eastAsia="宋体"/>
        </w:rPr>
      </w:pPr>
      <w:r>
        <w:t xml:space="preserve">unimpeded [ʌnɪm'piːdɪd] adj. </w:t>
      </w:r>
      <w:r>
        <w:rPr>
          <w:rFonts w:hint="eastAsia" w:ascii="宋体" w:hAnsi="宋体" w:eastAsia="宋体"/>
        </w:rPr>
        <w:t xml:space="preserve">畅通无阻的；未受阻的【词频 </w:t>
      </w:r>
      <w:r>
        <w:t>22831</w:t>
      </w:r>
      <w:r>
        <w:rPr>
          <w:rFonts w:hint="eastAsia" w:ascii="宋体" w:hAnsi="宋体" w:eastAsia="宋体"/>
        </w:rPr>
        <w:t xml:space="preserve">】 </w:t>
      </w:r>
      <w:r>
        <w:t>impedance [ɪm'piːd(ə)ns] n. [</w:t>
      </w:r>
      <w:r>
        <w:rPr>
          <w:rFonts w:hint="eastAsia" w:ascii="宋体" w:hAnsi="宋体" w:eastAsia="宋体"/>
        </w:rPr>
        <w:t>电</w:t>
      </w:r>
      <w:r>
        <w:t xml:space="preserve">]  </w:t>
      </w:r>
      <w:r>
        <w:rPr>
          <w:rFonts w:hint="eastAsia" w:ascii="宋体" w:hAnsi="宋体" w:eastAsia="宋体"/>
        </w:rPr>
        <w:t>阻抗【词频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28142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32"/>
        <w:rPr>
          <w:rFonts w:hint="eastAsia" w:ascii="宋体" w:hAnsi="宋体" w:eastAsia="宋体"/>
        </w:rPr>
      </w:pPr>
      <w:r>
        <w:t xml:space="preserve">peddle ['ped(ə)l] vt. </w:t>
      </w:r>
      <w:r>
        <w:rPr>
          <w:rFonts w:hint="eastAsia" w:ascii="宋体" w:hAnsi="宋体" w:eastAsia="宋体"/>
        </w:rPr>
        <w:t xml:space="preserve">叫卖；兜售；散播 </w:t>
      </w:r>
      <w:r>
        <w:t xml:space="preserve">vi. </w:t>
      </w:r>
      <w:r>
        <w:rPr>
          <w:rFonts w:hint="eastAsia" w:ascii="宋体" w:hAnsi="宋体" w:eastAsia="宋体"/>
        </w:rPr>
        <w:t>沿街叫卖；忙于琐事 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11944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peddler ['pedlə] n.  </w:t>
      </w:r>
      <w:r>
        <w:rPr>
          <w:rFonts w:hint="eastAsia" w:ascii="宋体" w:hAnsi="宋体" w:eastAsia="宋体"/>
        </w:rPr>
        <w:t>小贩；传播者【词频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17340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pict>
          <v:group id="_x0000_s1411" o:spid="_x0000_s1411" o:spt="203" style="position:absolute;left:0pt;margin-left:144.8pt;margin-top:46.65pt;height:392.45pt;width:390.4pt;mso-position-horizontal-relative:page;z-index:-210944;mso-width-relative:page;mso-height-relative:page;" coordorigin="2896,933" coordsize="7808,7849">
            <o:lock v:ext="edit"/>
            <v:shape id="_x0000_s1412" o:spid="_x0000_s141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13" o:spid="_x0000_s141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14" o:spid="_x0000_s141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pedd</w:t>
      </w:r>
      <w:r>
        <w:rPr>
          <w:spacing w:val="-2"/>
          <w:w w:val="100"/>
        </w:rPr>
        <w:t>li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叫</w:t>
      </w:r>
      <w:r>
        <w:rPr>
          <w:rFonts w:hint="eastAsia" w:ascii="宋体" w:hAnsi="宋体" w:eastAsia="宋体"/>
          <w:spacing w:val="-3"/>
          <w:w w:val="100"/>
        </w:rPr>
        <w:t>卖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紧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琐</w:t>
      </w:r>
      <w:r>
        <w:rPr>
          <w:rFonts w:hint="eastAsia" w:ascii="宋体" w:hAnsi="宋体" w:eastAsia="宋体"/>
          <w:w w:val="100"/>
        </w:rPr>
        <w:t>碎的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行商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沿街</w:t>
      </w:r>
      <w:r>
        <w:rPr>
          <w:rFonts w:hint="eastAsia" w:ascii="宋体" w:hAnsi="宋体" w:eastAsia="宋体"/>
          <w:spacing w:val="-3"/>
          <w:w w:val="100"/>
        </w:rPr>
        <w:t>叫</w:t>
      </w:r>
      <w:r>
        <w:rPr>
          <w:rFonts w:hint="eastAsia" w:ascii="宋体" w:hAnsi="宋体" w:eastAsia="宋体"/>
          <w:spacing w:val="-53"/>
          <w:w w:val="100"/>
        </w:rPr>
        <w:t>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w w:val="100"/>
        </w:rPr>
        <w:t>pedd</w:t>
      </w:r>
      <w:r>
        <w:rPr>
          <w:spacing w:val="-4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59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50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patch [pætʃ] n.  </w:t>
      </w:r>
      <w:r>
        <w:rPr>
          <w:rFonts w:hint="eastAsia" w:ascii="宋体" w:hAnsi="宋体" w:eastAsia="宋体"/>
        </w:rPr>
        <w:t xml:space="preserve">眼罩；斑点；碎片；小块土地 </w:t>
      </w:r>
      <w:r>
        <w:t xml:space="preserve">vt.  </w:t>
      </w:r>
      <w:r>
        <w:rPr>
          <w:rFonts w:hint="eastAsia" w:ascii="宋体" w:hAnsi="宋体" w:eastAsia="宋体"/>
        </w:rPr>
        <w:t xml:space="preserve">修补；解决；掩饰 </w:t>
      </w:r>
      <w:r>
        <w:t xml:space="preserve">vi.  </w:t>
      </w:r>
      <w:r>
        <w:rPr>
          <w:rFonts w:hint="eastAsia" w:ascii="宋体" w:hAnsi="宋体" w:eastAsia="宋体"/>
        </w:rPr>
        <w:t xml:space="preserve">打补丁【词频 </w:t>
      </w:r>
      <w:r>
        <w:t>3338</w:t>
      </w:r>
      <w:r>
        <w:rPr>
          <w:rFonts w:hint="eastAsia" w:ascii="宋体" w:hAnsi="宋体" w:eastAsia="宋体"/>
        </w:rPr>
        <w:t>，</w:t>
      </w:r>
      <w:r>
        <w:t>10873</w:t>
      </w:r>
      <w:r>
        <w:rPr>
          <w:rFonts w:hint="eastAsia" w:ascii="宋体" w:hAnsi="宋体" w:eastAsia="宋体"/>
        </w:rPr>
        <w:t xml:space="preserve">】 </w:t>
      </w:r>
      <w:r>
        <w:t xml:space="preserve">patchy ['pætʃɪ] adj.  </w:t>
      </w:r>
      <w:r>
        <w:rPr>
          <w:rFonts w:hint="eastAsia" w:ascii="宋体" w:hAnsi="宋体" w:eastAsia="宋体"/>
        </w:rPr>
        <w:t>不调和的；拼凑成的；有补丁的【词频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22289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33"/>
        <w:rPr>
          <w:rFonts w:hint="eastAsia" w:ascii="宋体" w:hAnsi="宋体" w:eastAsia="宋体"/>
        </w:rPr>
      </w:pPr>
      <w:r>
        <w:t xml:space="preserve">patched ['pætʃid] adj. </w:t>
      </w:r>
      <w:r>
        <w:rPr>
          <w:rFonts w:hint="eastAsia" w:ascii="宋体" w:hAnsi="宋体" w:eastAsia="宋体"/>
        </w:rPr>
        <w:t xml:space="preserve">打补丁的【词频 </w:t>
      </w:r>
      <w:r>
        <w:rPr>
          <w:spacing w:val="-3"/>
        </w:rPr>
        <w:t>29211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patchiness ['pætʃiːnɪs] n.  </w:t>
      </w:r>
      <w:r>
        <w:rPr>
          <w:rFonts w:hint="eastAsia" w:ascii="宋体" w:hAnsi="宋体" w:eastAsia="宋体"/>
        </w:rPr>
        <w:t>补缀的性质【词频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54985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14"/>
        <w:rPr>
          <w:rFonts w:hint="eastAsia" w:ascii="宋体" w:hAnsi="宋体" w:eastAsia="宋体"/>
        </w:rPr>
      </w:pPr>
      <w:r>
        <w:t xml:space="preserve">patchwork ['pætʃwɜːk] n. </w:t>
      </w:r>
      <w:r>
        <w:rPr>
          <w:rFonts w:hint="eastAsia" w:ascii="宋体" w:hAnsi="宋体" w:eastAsia="宋体"/>
        </w:rPr>
        <w:t xml:space="preserve">拼缝物，拼缀物；混杂物【词频 </w:t>
      </w:r>
      <w:r>
        <w:t>13148</w:t>
      </w:r>
      <w:r>
        <w:rPr>
          <w:rFonts w:hint="eastAsia" w:ascii="宋体" w:hAnsi="宋体" w:eastAsia="宋体"/>
        </w:rPr>
        <w:t xml:space="preserve">】 </w:t>
      </w:r>
      <w:r>
        <w:t xml:space="preserve">eyepatch ['aɪpætʃ] n.  </w:t>
      </w:r>
      <w:r>
        <w:rPr>
          <w:rFonts w:hint="eastAsia" w:ascii="宋体" w:hAnsi="宋体" w:eastAsia="宋体"/>
        </w:rPr>
        <w:t>眼罩【词频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42748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patched-up ['pætʃid-ʌp] adj.  </w:t>
      </w:r>
      <w:r>
        <w:rPr>
          <w:rFonts w:hint="eastAsia" w:ascii="宋体" w:hAnsi="宋体" w:eastAsia="宋体"/>
        </w:rPr>
        <w:t>修补的【词频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56189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93"/>
        <w:rPr>
          <w:rFonts w:hint="eastAsia" w:ascii="宋体" w:hAnsi="宋体" w:eastAsia="宋体"/>
        </w:rPr>
      </w:pPr>
      <w:r>
        <w:t xml:space="preserve">dispatch [dɪˈspætʃ] n. </w:t>
      </w:r>
      <w:r>
        <w:rPr>
          <w:rFonts w:hint="eastAsia" w:ascii="宋体" w:hAnsi="宋体" w:eastAsia="宋体"/>
        </w:rPr>
        <w:t xml:space="preserve">派遣；急件 </w:t>
      </w:r>
      <w:r>
        <w:t xml:space="preserve">vt. </w:t>
      </w:r>
      <w:r>
        <w:rPr>
          <w:rFonts w:hint="eastAsia" w:ascii="宋体" w:hAnsi="宋体" w:eastAsia="宋体"/>
        </w:rPr>
        <w:t xml:space="preserve">派遣；分派【词频 </w:t>
      </w:r>
      <w:r>
        <w:t>7484</w:t>
      </w:r>
      <w:r>
        <w:rPr>
          <w:rFonts w:hint="eastAsia" w:ascii="宋体" w:hAnsi="宋体" w:eastAsia="宋体"/>
        </w:rPr>
        <w:t>，</w:t>
      </w:r>
      <w:r>
        <w:t>10513</w:t>
      </w:r>
      <w:r>
        <w:rPr>
          <w:rFonts w:hint="eastAsia" w:ascii="宋体" w:hAnsi="宋体" w:eastAsia="宋体"/>
        </w:rPr>
        <w:t xml:space="preserve">】 </w:t>
      </w:r>
      <w:r>
        <w:t xml:space="preserve">dispatcher [dɪs'pætʃə] n. </w:t>
      </w:r>
      <w:r>
        <w:rPr>
          <w:rFonts w:hint="eastAsia" w:ascii="宋体" w:hAnsi="宋体" w:eastAsia="宋体"/>
        </w:rPr>
        <w:t>调度员；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调度程序；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分配器【词频 </w:t>
      </w:r>
      <w:r>
        <w:t>13841</w:t>
      </w:r>
      <w:r>
        <w:rPr>
          <w:rFonts w:hint="eastAsia" w:ascii="宋体" w:hAnsi="宋体" w:eastAsia="宋体"/>
        </w:rPr>
        <w:t xml:space="preserve">】 </w:t>
      </w:r>
      <w:r>
        <w:t xml:space="preserve">despatch [dɪ'spætʃ] vt.  </w:t>
      </w:r>
      <w:r>
        <w:rPr>
          <w:rFonts w:hint="eastAsia" w:ascii="宋体" w:hAnsi="宋体" w:eastAsia="宋体"/>
        </w:rPr>
        <w:t xml:space="preserve">派遣；发送；匆匆吃下 </w:t>
      </w:r>
      <w:r>
        <w:t xml:space="preserve">vi. </w:t>
      </w:r>
      <w:r>
        <w:rPr>
          <w:rFonts w:hint="eastAsia" w:ascii="宋体" w:hAnsi="宋体" w:eastAsia="宋体"/>
        </w:rPr>
        <w:t>匆匆离开</w:t>
      </w:r>
    </w:p>
    <w:p>
      <w:pPr>
        <w:pStyle w:val="3"/>
        <w:spacing w:line="516" w:lineRule="auto"/>
        <w:ind w:right="3325" w:firstLine="168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派</w:t>
      </w:r>
      <w:r>
        <w:rPr>
          <w:rFonts w:hint="eastAsia" w:ascii="宋体" w:hAnsi="宋体" w:eastAsia="宋体"/>
          <w:w w:val="100"/>
        </w:rPr>
        <w:t>遣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送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4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c</w:t>
      </w:r>
      <w:r>
        <w:rPr>
          <w:spacing w:val="-1"/>
          <w:w w:val="100"/>
        </w:rPr>
        <w:t>h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90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57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dispatchable [dɪ'spætʃəbl] adj.  </w:t>
      </w:r>
      <w:r>
        <w:rPr>
          <w:rFonts w:hint="eastAsia" w:ascii="宋体" w:hAnsi="宋体" w:eastAsia="宋体"/>
        </w:rPr>
        <w:t>可调度的【词频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58534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00"/>
        <w:rPr>
          <w:rFonts w:hint="eastAsia" w:ascii="宋体" w:hAnsi="宋体" w:eastAsia="宋体"/>
        </w:rPr>
      </w:pPr>
      <w:r>
        <w:pict>
          <v:group id="_x0000_s1415" o:spid="_x0000_s1415" o:spt="203" style="position:absolute;left:0pt;margin-left:63.2pt;margin-top:32.95pt;height:80.25pt;width:77pt;mso-position-horizontal-relative:page;z-index:-210944;mso-width-relative:page;mso-height-relative:page;" coordorigin="1265,659" coordsize="1540,1605">
            <o:lock v:ext="edit"/>
            <v:shape id="_x0000_s1416" o:spid="_x0000_s141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417" o:spid="_x0000_s141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podium ['pəʊdɪəm] n. </w:t>
      </w:r>
      <w:r>
        <w:rPr>
          <w:rFonts w:hint="eastAsia" w:ascii="宋体" w:hAnsi="宋体" w:eastAsia="宋体"/>
        </w:rPr>
        <w:t xml:space="preserve">乐队指挥台；矮墙；墩座墙 复数 </w:t>
      </w:r>
      <w:r>
        <w:t>podia</w:t>
      </w:r>
      <w:r>
        <w:rPr>
          <w:rFonts w:hint="eastAsia" w:ascii="宋体" w:hAnsi="宋体" w:eastAsia="宋体"/>
        </w:rPr>
        <w:t xml:space="preserve">【词频 </w:t>
      </w:r>
      <w:r>
        <w:t>8105</w:t>
      </w:r>
      <w:r>
        <w:rPr>
          <w:rFonts w:hint="eastAsia" w:ascii="宋体" w:hAnsi="宋体" w:eastAsia="宋体"/>
        </w:rPr>
        <w:t xml:space="preserve">】 </w:t>
      </w:r>
      <w:r>
        <w:t>podiatric [pə'daɪətrɪk] adj. 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>（手）足医的【词频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41515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26"/>
        <w:rPr>
          <w:rFonts w:hint="eastAsia" w:ascii="宋体" w:hAnsi="宋体" w:eastAsia="宋体"/>
        </w:rPr>
      </w:pPr>
      <w:r>
        <w:t xml:space="preserve">podiatrist [pə'daɪətrɪst] n.  </w:t>
      </w:r>
      <w:r>
        <w:rPr>
          <w:rFonts w:hint="eastAsia" w:ascii="宋体" w:hAnsi="宋体" w:eastAsia="宋体"/>
        </w:rPr>
        <w:t xml:space="preserve">足病医生【词频 </w:t>
      </w:r>
      <w:r>
        <w:t>27916</w:t>
      </w:r>
      <w:r>
        <w:rPr>
          <w:rFonts w:hint="eastAsia" w:ascii="宋体" w:hAnsi="宋体" w:eastAsia="宋体"/>
        </w:rPr>
        <w:t xml:space="preserve">】 </w:t>
      </w:r>
      <w:r>
        <w:t xml:space="preserve">bipod ['baɪpɒd] n.  </w:t>
      </w:r>
      <w:r>
        <w:rPr>
          <w:rFonts w:hint="eastAsia" w:ascii="宋体" w:hAnsi="宋体" w:eastAsia="宋体"/>
        </w:rPr>
        <w:t xml:space="preserve">两脚台，两脚架【词频 </w:t>
      </w:r>
      <w:r>
        <w:t>58006</w:t>
      </w:r>
      <w:r>
        <w:rPr>
          <w:rFonts w:hint="eastAsia" w:ascii="宋体" w:hAnsi="宋体" w:eastAsia="宋体"/>
        </w:rPr>
        <w:t xml:space="preserve">】 </w:t>
      </w:r>
      <w:r>
        <w:t>tripod ['traɪpɒd] n. [</w:t>
      </w:r>
      <w:r>
        <w:rPr>
          <w:rFonts w:hint="eastAsia" w:ascii="宋体" w:hAnsi="宋体" w:eastAsia="宋体"/>
        </w:rPr>
        <w:t>摄</w:t>
      </w:r>
      <w:r>
        <w:t xml:space="preserve">] </w:t>
      </w:r>
      <w:r>
        <w:rPr>
          <w:rFonts w:hint="eastAsia" w:ascii="宋体" w:hAnsi="宋体" w:eastAsia="宋体"/>
        </w:rPr>
        <w:t xml:space="preserve">三脚架；三脚桌【词频 </w:t>
      </w:r>
      <w:r>
        <w:t>12000</w:t>
      </w:r>
      <w:r>
        <w:rPr>
          <w:rFonts w:hint="eastAsia" w:ascii="宋体" w:hAnsi="宋体" w:eastAsia="宋体"/>
        </w:rPr>
        <w:t xml:space="preserve">】 </w:t>
      </w:r>
      <w:r>
        <w:t xml:space="preserve">tripod-mounted </w:t>
      </w:r>
      <w:r>
        <w:rPr>
          <w:rFonts w:hint="eastAsia" w:ascii="宋体" w:hAnsi="宋体" w:eastAsia="宋体"/>
        </w:rPr>
        <w:t>三角架【词频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50919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tetrapod ['tetrəpɒd] n.  </w:t>
      </w:r>
      <w:r>
        <w:rPr>
          <w:rFonts w:hint="eastAsia" w:ascii="宋体" w:hAnsi="宋体" w:eastAsia="宋体"/>
        </w:rPr>
        <w:t xml:space="preserve">四足动物 </w:t>
      </w:r>
      <w:r>
        <w:t xml:space="preserve">adj.  </w:t>
      </w:r>
      <w:r>
        <w:rPr>
          <w:rFonts w:hint="eastAsia" w:ascii="宋体" w:hAnsi="宋体" w:eastAsia="宋体"/>
        </w:rPr>
        <w:t>四足动物的【词频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46870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jc w:val="both"/>
        <w:rPr>
          <w:rFonts w:hint="eastAsia" w:ascii="宋体" w:hAnsi="宋体" w:eastAsia="宋体"/>
        </w:rPr>
      </w:pPr>
      <w:r>
        <w:t xml:space="preserve">pediform ['pedifɔ:m] adj. </w:t>
      </w:r>
      <w:r>
        <w:rPr>
          <w:rFonts w:hint="eastAsia" w:ascii="宋体" w:hAnsi="宋体" w:eastAsia="宋体"/>
        </w:rPr>
        <w:t>足状的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jc w:val="both"/>
        <w:rPr>
          <w:rFonts w:hint="eastAsia" w:ascii="宋体" w:hAnsi="宋体" w:eastAsia="宋体"/>
        </w:rPr>
      </w:pPr>
      <w:r>
        <w:t>pedicure [ˈpedɪkjʊə(r)] n.</w:t>
      </w:r>
      <w:r>
        <w:rPr>
          <w:rFonts w:hint="eastAsia" w:ascii="宋体" w:hAnsi="宋体" w:eastAsia="宋体"/>
        </w:rPr>
        <w:t xml:space="preserve">（修趾甲）医师 </w:t>
      </w:r>
      <w:r>
        <w:t xml:space="preserve">vt. </w:t>
      </w:r>
      <w:r>
        <w:rPr>
          <w:rFonts w:hint="eastAsia" w:ascii="宋体" w:hAnsi="宋体" w:eastAsia="宋体"/>
        </w:rPr>
        <w:t>修脚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474"/>
        <w:jc w:val="both"/>
        <w:rPr>
          <w:rFonts w:hint="eastAsia" w:ascii="宋体" w:hAnsi="宋体" w:eastAsia="宋体"/>
        </w:rPr>
      </w:pPr>
      <w:r>
        <w:pict>
          <v:group id="_x0000_s1418" o:spid="_x0000_s1418" o:spt="203" style="position:absolute;left:0pt;margin-left:144.8pt;margin-top:43.35pt;height:392.45pt;width:390.4pt;mso-position-horizontal-relative:page;z-index:-209920;mso-width-relative:page;mso-height-relative:page;" coordorigin="2896,867" coordsize="7808,7849">
            <o:lock v:ext="edit"/>
            <v:shape id="_x0000_s1419" o:spid="_x0000_s1419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20" o:spid="_x0000_s1420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21" o:spid="_x0000_s1421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uniped ['ju:nɪped] adj. </w:t>
      </w:r>
      <w:r>
        <w:rPr>
          <w:rFonts w:hint="eastAsia" w:ascii="宋体" w:hAnsi="宋体" w:eastAsia="宋体"/>
        </w:rPr>
        <w:t xml:space="preserve">单足的，独腿的 </w:t>
      </w:r>
      <w:r>
        <w:t xml:space="preserve">soliped ['sɔliped] </w:t>
      </w:r>
      <w:r>
        <w:rPr>
          <w:rFonts w:hint="eastAsia" w:ascii="宋体" w:hAnsi="宋体" w:eastAsia="宋体"/>
        </w:rPr>
        <w:t xml:space="preserve">独脚的，独腿的 </w:t>
      </w:r>
      <w:r>
        <w:t>adj. biped ['baiped] n.</w:t>
      </w:r>
      <w:r>
        <w:rPr>
          <w:spacing w:val="51"/>
        </w:rPr>
        <w:t xml:space="preserve"> </w:t>
      </w:r>
      <w:r>
        <w:rPr>
          <w:rFonts w:hint="eastAsia" w:ascii="宋体" w:hAnsi="宋体" w:eastAsia="宋体"/>
        </w:rPr>
        <w:t>两足动物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quadruped [ˈkwɒdruped] n.  </w:t>
      </w:r>
      <w:r>
        <w:rPr>
          <w:rFonts w:hint="eastAsia" w:ascii="宋体" w:hAnsi="宋体" w:eastAsia="宋体"/>
        </w:rPr>
        <w:t xml:space="preserve">四足动物 </w:t>
      </w:r>
      <w:r>
        <w:t xml:space="preserve">adj. </w:t>
      </w:r>
      <w:r>
        <w:rPr>
          <w:rFonts w:hint="eastAsia" w:ascii="宋体" w:hAnsi="宋体" w:eastAsia="宋体"/>
        </w:rPr>
        <w:t>四足的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jc w:val="both"/>
        <w:rPr>
          <w:rFonts w:hint="eastAsia" w:ascii="宋体" w:eastAsia="宋体"/>
        </w:rPr>
      </w:pPr>
      <w:r>
        <w:t xml:space="preserve">centipede ['sentipi:d] n. </w:t>
      </w:r>
      <w:r>
        <w:rPr>
          <w:rFonts w:hint="eastAsia" w:ascii="宋体" w:eastAsia="宋体"/>
        </w:rPr>
        <w:t>蜈蚣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jc w:val="both"/>
        <w:rPr>
          <w:rFonts w:hint="eastAsia" w:ascii="宋体" w:hAnsi="宋体" w:eastAsia="宋体"/>
        </w:rPr>
      </w:pPr>
      <w:r>
        <w:t xml:space="preserve">multiped ['mʌltiped] n.  </w:t>
      </w:r>
      <w:r>
        <w:rPr>
          <w:rFonts w:hint="eastAsia" w:ascii="宋体" w:hAnsi="宋体" w:eastAsia="宋体"/>
        </w:rPr>
        <w:t xml:space="preserve">多足动物 </w:t>
      </w:r>
      <w:r>
        <w:t xml:space="preserve">adj. </w:t>
      </w:r>
      <w:r>
        <w:rPr>
          <w:rFonts w:hint="eastAsia" w:ascii="宋体" w:hAnsi="宋体" w:eastAsia="宋体"/>
        </w:rPr>
        <w:t>多足的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22"/>
        <w:jc w:val="both"/>
        <w:rPr>
          <w:rFonts w:hint="eastAsia" w:ascii="宋体" w:hAnsi="宋体" w:eastAsia="宋体"/>
        </w:rPr>
      </w:pPr>
      <w:r>
        <w:t xml:space="preserve">antipode ['æntɪpəʊd] n. </w:t>
      </w:r>
      <w:r>
        <w:rPr>
          <w:rFonts w:hint="eastAsia" w:ascii="宋体" w:hAnsi="宋体" w:eastAsia="宋体"/>
        </w:rPr>
        <w:t>正相反的事物；</w:t>
      </w:r>
      <w:r>
        <w:t>[</w:t>
      </w:r>
      <w:r>
        <w:rPr>
          <w:rFonts w:hint="eastAsia" w:ascii="宋体" w:hAnsi="宋体" w:eastAsia="宋体"/>
        </w:rPr>
        <w:t>有化</w:t>
      </w:r>
      <w:r>
        <w:t xml:space="preserve">] </w:t>
      </w:r>
      <w:r>
        <w:rPr>
          <w:rFonts w:hint="eastAsia" w:ascii="宋体" w:hAnsi="宋体" w:eastAsia="宋体"/>
        </w:rPr>
        <w:t xml:space="preserve">对映体【词频 </w:t>
      </w:r>
      <w:r>
        <w:t>49995</w:t>
      </w:r>
      <w:r>
        <w:rPr>
          <w:rFonts w:hint="eastAsia" w:ascii="宋体" w:hAnsi="宋体" w:eastAsia="宋体"/>
        </w:rPr>
        <w:t xml:space="preserve">】 </w:t>
      </w:r>
      <w:r>
        <w:t xml:space="preserve">sauropod ['sɔːrəpɒd] n. </w:t>
      </w:r>
      <w:r>
        <w:rPr>
          <w:rFonts w:hint="eastAsia" w:ascii="宋体" w:hAnsi="宋体" w:eastAsia="宋体"/>
        </w:rPr>
        <w:t xml:space="preserve">蜥脚类动物 </w:t>
      </w:r>
      <w:r>
        <w:t xml:space="preserve">adj. </w:t>
      </w:r>
      <w:r>
        <w:rPr>
          <w:rFonts w:hint="eastAsia" w:ascii="宋体" w:hAnsi="宋体" w:eastAsia="宋体"/>
        </w:rPr>
        <w:t xml:space="preserve">蜥脚类动物的【词频 </w:t>
      </w:r>
      <w:r>
        <w:t>33724</w:t>
      </w:r>
      <w:r>
        <w:rPr>
          <w:rFonts w:hint="eastAsia" w:ascii="宋体" w:hAnsi="宋体" w:eastAsia="宋体"/>
        </w:rPr>
        <w:t xml:space="preserve">】 </w:t>
      </w:r>
      <w:r>
        <w:t xml:space="preserve">copepod ['kəʊpɪpɒd] n.  </w:t>
      </w:r>
      <w:r>
        <w:rPr>
          <w:rFonts w:hint="eastAsia" w:ascii="宋体" w:hAnsi="宋体" w:eastAsia="宋体"/>
        </w:rPr>
        <w:t xml:space="preserve">桡足动物 </w:t>
      </w:r>
      <w:r>
        <w:t xml:space="preserve">adj.  </w:t>
      </w:r>
      <w:r>
        <w:rPr>
          <w:rFonts w:hint="eastAsia" w:ascii="宋体" w:hAnsi="宋体" w:eastAsia="宋体"/>
        </w:rPr>
        <w:t>桡脚类动物的【词频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43295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theropod ['θɪərə(ʊ)pɒd] n. </w:t>
      </w:r>
      <w:r>
        <w:rPr>
          <w:rFonts w:hint="eastAsia" w:ascii="宋体" w:hAnsi="宋体" w:eastAsia="宋体"/>
        </w:rPr>
        <w:t xml:space="preserve">兽脚类的肉食恐龙 </w:t>
      </w:r>
      <w:r>
        <w:t xml:space="preserve">adj. </w:t>
      </w:r>
      <w:r>
        <w:rPr>
          <w:rFonts w:hint="eastAsia" w:ascii="宋体" w:hAnsi="宋体" w:eastAsia="宋体"/>
        </w:rPr>
        <w:t xml:space="preserve">兽脚亚目的【词频 </w:t>
      </w:r>
      <w:r>
        <w:t>44042</w:t>
      </w:r>
      <w:r>
        <w:rPr>
          <w:rFonts w:hint="eastAsia" w:ascii="宋体" w:hAnsi="宋体" w:eastAsia="宋体"/>
        </w:rPr>
        <w:t xml:space="preserve">】 </w:t>
      </w:r>
      <w:r>
        <w:t>gastropod ['gæstrəpɒd] n. [</w:t>
      </w:r>
      <w:r>
        <w:rPr>
          <w:rFonts w:hint="eastAsia" w:ascii="宋体" w:hAnsi="宋体" w:eastAsia="宋体"/>
        </w:rPr>
        <w:t>无脊椎</w:t>
      </w:r>
      <w:r>
        <w:t xml:space="preserve">]  </w:t>
      </w:r>
      <w:r>
        <w:rPr>
          <w:rFonts w:hint="eastAsia" w:ascii="宋体" w:hAnsi="宋体" w:eastAsia="宋体"/>
        </w:rPr>
        <w:t>腹足类动物【词频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48565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brachiopod ['brækɪə(ʊ)pɒd] n.  </w:t>
      </w:r>
      <w:r>
        <w:rPr>
          <w:rFonts w:hint="eastAsia" w:ascii="宋体" w:hAnsi="宋体" w:eastAsia="宋体"/>
        </w:rPr>
        <w:t>腕足类动物的一种【词频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49549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91"/>
        <w:rPr>
          <w:rFonts w:hint="eastAsia" w:ascii="宋体" w:hAnsi="宋体" w:eastAsia="宋体"/>
        </w:rPr>
      </w:pPr>
      <w:r>
        <w:rPr>
          <w:w w:val="100"/>
        </w:rPr>
        <w:t>ps</w:t>
      </w:r>
      <w:r>
        <w:rPr>
          <w:spacing w:val="-1"/>
          <w:w w:val="100"/>
        </w:rPr>
        <w:t>e</w:t>
      </w:r>
      <w:r>
        <w:rPr>
          <w:w w:val="100"/>
        </w:rPr>
        <w:t>udo</w:t>
      </w:r>
      <w:r>
        <w:rPr>
          <w:spacing w:val="-3"/>
          <w:w w:val="100"/>
        </w:rPr>
        <w:t>p</w:t>
      </w:r>
      <w:r>
        <w:rPr>
          <w:w w:val="100"/>
        </w:rPr>
        <w:t>od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d</w:t>
      </w:r>
      <w:r>
        <w:rPr>
          <w:spacing w:val="-1"/>
          <w:w w:val="100"/>
        </w:rPr>
        <w:t>ə(ʊ)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无脊椎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伪足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植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假</w:t>
      </w:r>
      <w:r>
        <w:rPr>
          <w:rFonts w:hint="eastAsia" w:ascii="宋体" w:hAnsi="宋体" w:eastAsia="宋体"/>
          <w:spacing w:val="-3"/>
          <w:w w:val="100"/>
        </w:rPr>
        <w:t>足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ps</w:t>
      </w:r>
      <w:r>
        <w:rPr>
          <w:spacing w:val="-1"/>
          <w:w w:val="100"/>
        </w:rPr>
        <w:t>e</w:t>
      </w:r>
      <w:r>
        <w:rPr>
          <w:w w:val="100"/>
        </w:rPr>
        <w:t>u</w:t>
      </w:r>
      <w:r>
        <w:rPr>
          <w:spacing w:val="-3"/>
          <w:w w:val="100"/>
        </w:rPr>
        <w:t>d</w:t>
      </w:r>
      <w:r>
        <w:rPr>
          <w:w w:val="100"/>
        </w:rPr>
        <w:t>opod</w:t>
      </w:r>
      <w:r>
        <w:rPr>
          <w:spacing w:val="-2"/>
          <w:w w:val="100"/>
        </w:rPr>
        <w:t>i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53</w:t>
      </w:r>
      <w:r>
        <w:rPr>
          <w:spacing w:val="-3"/>
          <w:w w:val="100"/>
        </w:rPr>
        <w:t>2</w:t>
      </w:r>
      <w:r>
        <w:rPr>
          <w:w w:val="100"/>
        </w:rPr>
        <w:t>1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podiatry [pə(ʊ)'daɪətrɪ] n.  </w:t>
      </w:r>
      <w:r>
        <w:rPr>
          <w:rFonts w:hint="eastAsia" w:ascii="宋体" w:hAnsi="宋体" w:eastAsia="宋体"/>
        </w:rPr>
        <w:t>足部医疗；</w:t>
      </w:r>
      <w:r>
        <w:t>[</w:t>
      </w:r>
      <w:r>
        <w:rPr>
          <w:rFonts w:hint="eastAsia" w:ascii="宋体" w:hAnsi="宋体" w:eastAsia="宋体"/>
        </w:rPr>
        <w:t>外科</w:t>
      </w:r>
      <w:r>
        <w:t xml:space="preserve">]  </w:t>
      </w:r>
      <w:r>
        <w:rPr>
          <w:rFonts w:hint="eastAsia" w:ascii="宋体" w:hAnsi="宋体" w:eastAsia="宋体"/>
        </w:rPr>
        <w:t>脚病学【词频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58148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pict>
          <v:group id="_x0000_s1422" o:spid="_x0000_s1422" o:spt="203" style="position:absolute;left:0pt;margin-left:63.2pt;margin-top:1.7pt;height:80.25pt;width:77pt;mso-position-horizontal-relative:page;z-index:-210944;mso-width-relative:page;mso-height-relative:page;" coordorigin="1265,35" coordsize="1540,1605">
            <o:lock v:ext="edit"/>
            <v:shape id="_x0000_s1423" o:spid="_x0000_s142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424" o:spid="_x0000_s142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pedestal ['pedɪst(ə)l] n. </w:t>
      </w:r>
      <w:r>
        <w:rPr>
          <w:rFonts w:hint="eastAsia" w:ascii="宋体" w:hAnsi="宋体" w:eastAsia="宋体"/>
        </w:rPr>
        <w:t xml:space="preserve">基架，基座；基础 </w:t>
      </w:r>
      <w:r>
        <w:t xml:space="preserve">vt. </w:t>
      </w:r>
      <w:r>
        <w:rPr>
          <w:rFonts w:hint="eastAsia" w:ascii="宋体" w:hAnsi="宋体" w:eastAsia="宋体"/>
        </w:rPr>
        <w:t xml:space="preserve">搁在台上；支持；加座【词频 </w:t>
      </w:r>
      <w:r>
        <w:t>10776</w:t>
      </w:r>
      <w:r>
        <w:rPr>
          <w:rFonts w:hint="eastAsia" w:ascii="宋体" w:hAnsi="宋体" w:eastAsia="宋体"/>
        </w:rPr>
        <w:t xml:space="preserve">】 </w:t>
      </w:r>
      <w:r>
        <w:t xml:space="preserve">pedigree ['pedɪgriː] n.  </w:t>
      </w:r>
      <w:r>
        <w:rPr>
          <w:rFonts w:hint="eastAsia" w:ascii="宋体" w:hAnsi="宋体" w:eastAsia="宋体"/>
        </w:rPr>
        <w:t xml:space="preserve">血统；家谱 </w:t>
      </w:r>
      <w:r>
        <w:t xml:space="preserve">adj.  </w:t>
      </w:r>
      <w:r>
        <w:rPr>
          <w:rFonts w:hint="eastAsia" w:ascii="宋体" w:hAnsi="宋体" w:eastAsia="宋体"/>
        </w:rPr>
        <w:t>纯种的【词频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14920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pɛd</w:t>
      </w:r>
      <w:r>
        <w:rPr>
          <w:spacing w:val="-1"/>
          <w:w w:val="100"/>
        </w:rPr>
        <w:t>ə</w:t>
      </w:r>
      <w:r>
        <w:rPr>
          <w:w w:val="100"/>
        </w:rPr>
        <w:t>,g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血统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白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建立</w:t>
      </w:r>
      <w:r>
        <w:rPr>
          <w:rFonts w:hint="eastAsia" w:ascii="宋体" w:hAnsi="宋体" w:eastAsia="宋体"/>
          <w:spacing w:val="-3"/>
          <w:w w:val="100"/>
        </w:rPr>
        <w:t>纯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谱</w:t>
      </w:r>
      <w:r>
        <w:rPr>
          <w:rFonts w:hint="eastAsia" w:ascii="宋体" w:hAnsi="宋体" w:eastAsia="宋体"/>
          <w:spacing w:val="-3"/>
          <w:w w:val="100"/>
        </w:rPr>
        <w:t>而</w:t>
      </w:r>
      <w:r>
        <w:rPr>
          <w:rFonts w:hint="eastAsia" w:ascii="宋体" w:hAnsi="宋体" w:eastAsia="宋体"/>
          <w:w w:val="100"/>
        </w:rPr>
        <w:t>繁</w:t>
      </w:r>
      <w:r>
        <w:rPr>
          <w:rFonts w:hint="eastAsia" w:ascii="宋体" w:hAnsi="宋体" w:eastAsia="宋体"/>
          <w:spacing w:val="-3"/>
          <w:w w:val="100"/>
        </w:rPr>
        <w:t>育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391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lli</w:t>
      </w:r>
      <w:r>
        <w:rPr>
          <w:w w:val="100"/>
        </w:rPr>
        <w:t>pede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ɪlɪ</w:t>
      </w:r>
      <w:r>
        <w:rPr>
          <w:w w:val="100"/>
        </w:rPr>
        <w:t>p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脊</w:t>
      </w:r>
      <w:r>
        <w:rPr>
          <w:rFonts w:hint="eastAsia" w:ascii="宋体" w:hAnsi="宋体" w:eastAsia="宋体"/>
          <w:w w:val="100"/>
        </w:rPr>
        <w:t>椎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千</w:t>
      </w:r>
      <w:r>
        <w:rPr>
          <w:rFonts w:hint="eastAsia" w:ascii="宋体" w:hAnsi="宋体" w:eastAsia="宋体"/>
          <w:w w:val="100"/>
        </w:rPr>
        <w:t>足</w:t>
      </w:r>
      <w:r>
        <w:rPr>
          <w:rFonts w:hint="eastAsia" w:ascii="宋体" w:hAnsi="宋体" w:eastAsia="宋体"/>
          <w:spacing w:val="-3"/>
          <w:w w:val="100"/>
        </w:rPr>
        <w:t>虫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倍</w:t>
      </w:r>
      <w:r>
        <w:rPr>
          <w:rFonts w:hint="eastAsia" w:ascii="宋体" w:hAnsi="宋体" w:eastAsia="宋体"/>
          <w:w w:val="100"/>
        </w:rPr>
        <w:t>足</w:t>
      </w:r>
      <w:r>
        <w:rPr>
          <w:rFonts w:hint="eastAsia" w:ascii="宋体" w:hAnsi="宋体" w:eastAsia="宋体"/>
          <w:spacing w:val="-3"/>
          <w:w w:val="100"/>
        </w:rPr>
        <w:t>纲</w:t>
      </w:r>
      <w:r>
        <w:rPr>
          <w:rFonts w:hint="eastAsia" w:ascii="宋体" w:hAnsi="宋体" w:eastAsia="宋体"/>
          <w:w w:val="100"/>
        </w:rPr>
        <w:t>节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物（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ill</w:t>
      </w:r>
      <w:r>
        <w:rPr>
          <w:w w:val="100"/>
        </w:rPr>
        <w:t>eped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37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pedicab ['pedɪkæb] n.  </w:t>
      </w:r>
      <w:r>
        <w:rPr>
          <w:rFonts w:hint="eastAsia" w:ascii="宋体" w:hAnsi="宋体" w:eastAsia="宋体"/>
        </w:rPr>
        <w:t>三轮车【词频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49444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jc w:val="both"/>
        <w:rPr>
          <w:rFonts w:hint="eastAsia" w:ascii="宋体" w:hAnsi="宋体" w:eastAsia="宋体"/>
        </w:rPr>
      </w:pPr>
      <w:r>
        <w:t xml:space="preserve">pedicle ['pedɪk(ə)l] n.  </w:t>
      </w:r>
      <w:r>
        <w:rPr>
          <w:rFonts w:hint="eastAsia" w:ascii="宋体" w:hAnsi="宋体" w:eastAsia="宋体"/>
        </w:rPr>
        <w:t>蒂；</w:t>
      </w:r>
      <w:r>
        <w:t>[</w:t>
      </w:r>
      <w:r>
        <w:rPr>
          <w:rFonts w:hint="eastAsia" w:ascii="宋体" w:hAnsi="宋体" w:eastAsia="宋体"/>
        </w:rPr>
        <w:t>动</w:t>
      </w:r>
      <w:r>
        <w:t xml:space="preserve">]  </w:t>
      </w:r>
      <w:r>
        <w:rPr>
          <w:rFonts w:hint="eastAsia" w:ascii="宋体" w:hAnsi="宋体" w:eastAsia="宋体"/>
        </w:rPr>
        <w:t>肉茎；花梗【词频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59511</w:t>
      </w:r>
      <w:r>
        <w:rPr>
          <w:rFonts w:hint="eastAsia" w:ascii="宋体" w:hAnsi="宋体" w:eastAsia="宋体"/>
        </w:rPr>
        <w:t>】</w:t>
      </w:r>
    </w:p>
    <w:p>
      <w:pPr>
        <w:spacing w:after="0"/>
        <w:jc w:val="both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ped</w:t>
      </w:r>
      <w:r>
        <w:rPr>
          <w:spacing w:val="-2"/>
          <w:w w:val="100"/>
        </w:rPr>
        <w:t>i</w:t>
      </w:r>
      <w:r>
        <w:rPr>
          <w:w w:val="100"/>
        </w:rPr>
        <w:t>pa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ped</w:t>
      </w:r>
      <w:r>
        <w:rPr>
          <w:spacing w:val="-2"/>
          <w:w w:val="100"/>
        </w:rPr>
        <w:t>ɪ</w:t>
      </w:r>
      <w:r>
        <w:rPr>
          <w:w w:val="100"/>
        </w:rPr>
        <w:t>pæ</w:t>
      </w:r>
      <w:r>
        <w:rPr>
          <w:spacing w:val="-2"/>
          <w:w w:val="100"/>
        </w:rPr>
        <w:t>l</w:t>
      </w:r>
      <w:r>
        <w:rPr>
          <w:w w:val="100"/>
        </w:rPr>
        <w:t>p;</w:t>
      </w:r>
      <w:r>
        <w:rPr>
          <w:spacing w:val="1"/>
        </w:rPr>
        <w:t xml:space="preserve"> 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iː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l</w:t>
      </w:r>
      <w:r>
        <w:rPr>
          <w:w w:val="100"/>
        </w:rPr>
        <w:t>p]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须</w:t>
      </w:r>
      <w:r>
        <w:rPr>
          <w:rFonts w:hint="eastAsia" w:ascii="宋体" w:hAnsi="宋体" w:eastAsia="宋体"/>
          <w:w w:val="100"/>
        </w:rPr>
        <w:t>肢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p</w:t>
      </w:r>
      <w:r>
        <w:rPr>
          <w:w w:val="100"/>
        </w:rPr>
        <w:t>ed</w:t>
      </w:r>
      <w:r>
        <w:rPr>
          <w:spacing w:val="-2"/>
          <w:w w:val="100"/>
        </w:rPr>
        <w:t>i</w:t>
      </w:r>
      <w:r>
        <w:rPr>
          <w:w w:val="100"/>
        </w:rPr>
        <w:t>pa</w:t>
      </w:r>
      <w:r>
        <w:rPr>
          <w:spacing w:val="-2"/>
          <w:w w:val="100"/>
        </w:rPr>
        <w:t>l</w:t>
      </w:r>
      <w:r>
        <w:rPr>
          <w:w w:val="100"/>
        </w:rPr>
        <w:t>p</w:t>
      </w:r>
      <w:r>
        <w:rPr>
          <w:spacing w:val="-1"/>
          <w:w w:val="100"/>
        </w:rPr>
        <w:t>i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74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087"/>
        </w:tabs>
        <w:spacing w:before="0" w:after="0" w:line="240" w:lineRule="auto"/>
        <w:ind w:left="3086" w:right="0" w:hanging="884"/>
        <w:jc w:val="left"/>
        <w:rPr>
          <w:rFonts w:hint="eastAsia" w:ascii="Microsoft JhengHei" w:eastAsia="Microsoft JhengHei"/>
        </w:rPr>
      </w:pPr>
      <w:bookmarkStart w:id="63" w:name="222. -plor- 流出，哀叫，哀叹"/>
      <w:bookmarkEnd w:id="63"/>
      <w:bookmarkStart w:id="64" w:name="_bookmark21"/>
      <w:bookmarkEnd w:id="64"/>
      <w:bookmarkStart w:id="65" w:name="_bookmark21"/>
      <w:bookmarkEnd w:id="65"/>
      <w:r>
        <w:rPr>
          <w:spacing w:val="-4"/>
        </w:rPr>
        <w:t>-plor-</w:t>
      </w:r>
      <w:r>
        <w:rPr>
          <w:spacing w:val="89"/>
        </w:rPr>
        <w:t xml:space="preserve"> </w:t>
      </w:r>
      <w:r>
        <w:rPr>
          <w:rFonts w:hint="eastAsia" w:ascii="Microsoft JhengHei" w:eastAsia="Microsoft JhengHei"/>
        </w:rPr>
        <w:t>流出，哀叫，哀叹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5"/>
        </w:rPr>
        <w:t xml:space="preserve"> </w:t>
      </w:r>
      <w:r>
        <w:t xml:space="preserve">pluere </w:t>
      </w:r>
      <w:r>
        <w:rPr>
          <w:rFonts w:hint="eastAsia" w:ascii="宋体" w:eastAsia="宋体"/>
        </w:rPr>
        <w:t>流出。</w:t>
      </w:r>
    </w:p>
    <w:p>
      <w:pPr>
        <w:pStyle w:val="3"/>
        <w:spacing w:before="21"/>
        <w:rPr>
          <w:rFonts w:hint="eastAsia" w:ascii="宋体" w:eastAsia="宋体"/>
        </w:rPr>
      </w:pPr>
      <w:r>
        <w:pict>
          <v:group id="_x0000_s1425" o:spid="_x0000_s1425" o:spt="203" style="position:absolute;left:0pt;margin-left:144.8pt;margin-top:3.1pt;height:392.45pt;width:390.4pt;mso-position-horizontal-relative:page;z-index:-209920;mso-width-relative:page;mso-height-relative:page;" coordorigin="2896,62" coordsize="7808,7849">
            <o:lock v:ext="edit"/>
            <v:shape id="_x0000_s1426" o:spid="_x0000_s1426" o:spt="75" type="#_x0000_t75" style="position:absolute;left:2896;top:2752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27" o:spid="_x0000_s1427" o:spt="75" type="#_x0000_t75" style="position:absolute;left:8020;top:2505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28" o:spid="_x0000_s1428" o:spt="75" type="#_x0000_t75" style="position:absolute;left:8238;top:62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【引申】流</w:t>
      </w:r>
      <w:r>
        <w:t>/</w:t>
      </w:r>
      <w:r>
        <w:rPr>
          <w:rFonts w:hint="eastAsia" w:ascii="宋体" w:eastAsia="宋体"/>
        </w:rPr>
        <w:t>流动</w:t>
      </w:r>
    </w:p>
    <w:p>
      <w:pPr>
        <w:pStyle w:val="3"/>
        <w:spacing w:before="177" w:line="516" w:lineRule="auto"/>
        <w:ind w:right="1408"/>
        <w:rPr>
          <w:rFonts w:hint="eastAsia" w:ascii="宋体" w:hAnsi="宋体" w:eastAsia="宋体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探索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探测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探险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探索</w:t>
      </w:r>
      <w:r>
        <w:rPr>
          <w:rFonts w:hint="eastAsia" w:ascii="宋体" w:hAnsi="宋体" w:eastAsia="宋体"/>
          <w:spacing w:val="-3"/>
          <w:w w:val="100"/>
        </w:rPr>
        <w:t>；探</w:t>
      </w:r>
      <w:r>
        <w:rPr>
          <w:rFonts w:hint="eastAsia" w:ascii="宋体" w:hAnsi="宋体" w:eastAsia="宋体"/>
          <w:w w:val="100"/>
        </w:rPr>
        <w:t>测；</w:t>
      </w:r>
      <w:r>
        <w:rPr>
          <w:rFonts w:hint="eastAsia" w:ascii="宋体" w:hAnsi="宋体" w:eastAsia="宋体"/>
          <w:spacing w:val="-3"/>
          <w:w w:val="100"/>
        </w:rPr>
        <w:t>探</w:t>
      </w:r>
      <w:r>
        <w:rPr>
          <w:rFonts w:hint="eastAsia" w:ascii="宋体" w:hAnsi="宋体" w:eastAsia="宋体"/>
          <w:w w:val="100"/>
        </w:rPr>
        <w:t>险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P34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ks</w:t>
      </w:r>
      <w:r>
        <w:rPr>
          <w:spacing w:val="-6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勘查，探</w:t>
      </w:r>
      <w:r>
        <w:rPr>
          <w:rFonts w:hint="eastAsia" w:ascii="宋体" w:hAnsi="宋体" w:eastAsia="宋体"/>
          <w:spacing w:val="-3"/>
          <w:w w:val="100"/>
        </w:rPr>
        <w:t>测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勘</w:t>
      </w:r>
      <w:r>
        <w:rPr>
          <w:rFonts w:hint="eastAsia" w:ascii="宋体" w:hAnsi="宋体" w:eastAsia="宋体"/>
          <w:w w:val="100"/>
        </w:rPr>
        <w:t>探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探</w:t>
      </w:r>
      <w:r>
        <w:rPr>
          <w:rFonts w:hint="eastAsia" w:ascii="宋体" w:hAnsi="宋体" w:eastAsia="宋体"/>
          <w:w w:val="100"/>
        </w:rPr>
        <w:t>索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探</w:t>
      </w:r>
      <w:r>
        <w:rPr>
          <w:rFonts w:hint="eastAsia" w:ascii="宋体" w:hAnsi="宋体" w:eastAsia="宋体"/>
          <w:spacing w:val="-3"/>
          <w:w w:val="100"/>
        </w:rPr>
        <w:t>究，</w:t>
      </w:r>
      <w:r>
        <w:rPr>
          <w:rFonts w:hint="eastAsia" w:ascii="宋体" w:hAnsi="宋体" w:eastAsia="宋体"/>
          <w:w w:val="100"/>
        </w:rPr>
        <w:t>仔细</w:t>
      </w:r>
      <w:r>
        <w:rPr>
          <w:rFonts w:hint="eastAsia" w:ascii="宋体" w:hAnsi="宋体" w:eastAsia="宋体"/>
          <w:spacing w:val="-3"/>
          <w:w w:val="100"/>
        </w:rPr>
        <w:t>查</w:t>
      </w:r>
      <w:r>
        <w:rPr>
          <w:rFonts w:hint="eastAsia" w:ascii="宋体" w:hAnsi="宋体" w:eastAsia="宋体"/>
          <w:w w:val="100"/>
        </w:rPr>
        <w:t xml:space="preserve">看 </w:t>
      </w:r>
      <w:r>
        <w:t>unexplored [ʌnɪk'splɔːd] adj. [</w:t>
      </w:r>
      <w:r>
        <w:rPr>
          <w:rFonts w:hint="eastAsia" w:ascii="宋体" w:hAnsi="宋体" w:eastAsia="宋体"/>
        </w:rPr>
        <w:t>地质</w:t>
      </w:r>
      <w:r>
        <w:t xml:space="preserve">]  </w:t>
      </w:r>
      <w:r>
        <w:rPr>
          <w:rFonts w:hint="eastAsia" w:ascii="宋体" w:hAnsi="宋体" w:eastAsia="宋体"/>
        </w:rPr>
        <w:t>未勘查过的【词频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18404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22"/>
        <w:rPr>
          <w:rFonts w:hint="eastAsia" w:ascii="宋体" w:hAnsi="宋体" w:eastAsia="宋体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ek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rə(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)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探</w:t>
      </w:r>
      <w:r>
        <w:rPr>
          <w:rFonts w:hint="eastAsia" w:ascii="宋体" w:hAnsi="宋体" w:eastAsia="宋体"/>
          <w:w w:val="100"/>
        </w:rPr>
        <w:t>险家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勘</w:t>
      </w:r>
      <w:r>
        <w:rPr>
          <w:rFonts w:hint="eastAsia" w:ascii="宋体" w:hAnsi="宋体" w:eastAsia="宋体"/>
          <w:spacing w:val="-3"/>
          <w:w w:val="100"/>
        </w:rPr>
        <w:t>探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探</w:t>
      </w:r>
      <w:r>
        <w:rPr>
          <w:rFonts w:hint="eastAsia" w:ascii="宋体" w:hAnsi="宋体" w:eastAsia="宋体"/>
          <w:spacing w:val="-3"/>
          <w:w w:val="100"/>
        </w:rPr>
        <w:t>测</w:t>
      </w:r>
      <w:r>
        <w:rPr>
          <w:rFonts w:hint="eastAsia" w:ascii="宋体" w:hAnsi="宋体" w:eastAsia="宋体"/>
          <w:w w:val="100"/>
        </w:rPr>
        <w:t>器；</w:t>
      </w:r>
      <w:r>
        <w:rPr>
          <w:spacing w:val="-3"/>
          <w:w w:val="100"/>
        </w:rPr>
        <w:t>[</w:t>
      </w:r>
      <w:r>
        <w:rPr>
          <w:rFonts w:hint="eastAsia" w:ascii="宋体" w:hAnsi="宋体" w:eastAsia="宋体"/>
          <w:w w:val="100"/>
        </w:rPr>
        <w:t>医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w w:val="100"/>
        </w:rPr>
        <w:t>探</w:t>
      </w:r>
      <w:r>
        <w:rPr>
          <w:rFonts w:hint="eastAsia" w:ascii="宋体" w:hAnsi="宋体" w:eastAsia="宋体"/>
          <w:spacing w:val="-3"/>
          <w:w w:val="100"/>
        </w:rPr>
        <w:t>针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</w:t>
      </w:r>
      <w:r>
        <w:rPr>
          <w:spacing w:val="-3"/>
          <w:w w:val="100"/>
        </w:rPr>
        <w:t>9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探</w:t>
      </w:r>
      <w:r>
        <w:rPr>
          <w:rFonts w:hint="eastAsia" w:ascii="宋体" w:hAnsi="宋体" w:eastAsia="宋体"/>
          <w:w w:val="100"/>
        </w:rPr>
        <w:t>测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探</w:t>
      </w:r>
      <w:r>
        <w:rPr>
          <w:rFonts w:hint="eastAsia" w:ascii="宋体" w:hAnsi="宋体" w:eastAsia="宋体"/>
          <w:spacing w:val="-3"/>
          <w:w w:val="100"/>
        </w:rPr>
        <w:t>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踏</w:t>
      </w:r>
      <w:r>
        <w:rPr>
          <w:rFonts w:hint="eastAsia" w:ascii="宋体" w:hAnsi="宋体" w:eastAsia="宋体"/>
          <w:w w:val="100"/>
        </w:rPr>
        <w:t>勘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396"/>
        <w:rPr>
          <w:rFonts w:hint="eastAsia" w:ascii="宋体" w:hAnsi="宋体" w:eastAsia="宋体"/>
        </w:rPr>
      </w:pPr>
      <w:r>
        <w:t xml:space="preserve">exploratory [ɪk'splɒrət(ə)rɪ] adj. </w:t>
      </w:r>
      <w:r>
        <w:rPr>
          <w:rFonts w:hint="eastAsia" w:ascii="宋体" w:hAnsi="宋体" w:eastAsia="宋体"/>
        </w:rPr>
        <w:t xml:space="preserve">勘探的；探究的；考察的【词频 </w:t>
      </w:r>
      <w:r>
        <w:t>10670</w:t>
      </w:r>
      <w:r>
        <w:rPr>
          <w:rFonts w:hint="eastAsia" w:ascii="宋体" w:hAnsi="宋体" w:eastAsia="宋体"/>
        </w:rPr>
        <w:t xml:space="preserve">】 </w:t>
      </w:r>
      <w:r>
        <w:t xml:space="preserve">explorative [ik'splɔrətiv] adj. </w:t>
      </w:r>
      <w:r>
        <w:rPr>
          <w:rFonts w:hint="eastAsia" w:ascii="宋体" w:hAnsi="宋体" w:eastAsia="宋体"/>
        </w:rPr>
        <w:t xml:space="preserve">探究的；探险的；探测的【词频 </w:t>
      </w:r>
      <w:r>
        <w:t>53841</w:t>
      </w:r>
      <w:r>
        <w:rPr>
          <w:rFonts w:hint="eastAsia" w:ascii="宋体" w:hAnsi="宋体" w:eastAsia="宋体"/>
        </w:rPr>
        <w:t xml:space="preserve">】 </w:t>
      </w:r>
      <w:r>
        <w:t xml:space="preserve">deplore [dɪ'plɔː] vt. </w:t>
      </w:r>
      <w:r>
        <w:rPr>
          <w:rFonts w:hint="eastAsia" w:ascii="宋体" w:hAnsi="宋体" w:eastAsia="宋体"/>
        </w:rPr>
        <w:t>谴责；悲悼；哀叹；对</w:t>
      </w:r>
      <w:r>
        <w:t>…</w:t>
      </w:r>
      <w:r>
        <w:rPr>
          <w:rFonts w:hint="eastAsia" w:ascii="宋体" w:hAnsi="宋体" w:eastAsia="宋体"/>
        </w:rPr>
        <w:t xml:space="preserve">深感遗憾【词频 </w:t>
      </w:r>
      <w:r>
        <w:t>14483</w:t>
      </w:r>
      <w:r>
        <w:rPr>
          <w:rFonts w:hint="eastAsia" w:ascii="宋体" w:hAnsi="宋体" w:eastAsia="宋体"/>
        </w:rPr>
        <w:t xml:space="preserve">】 </w:t>
      </w:r>
      <w:r>
        <w:t xml:space="preserve">deplorable [dɪ'plɔːrəb(ə)l] adj. </w:t>
      </w:r>
      <w:r>
        <w:rPr>
          <w:rFonts w:hint="eastAsia" w:ascii="宋体" w:hAnsi="宋体" w:eastAsia="宋体"/>
        </w:rPr>
        <w:t xml:space="preserve">可叹的；凄惨的【词频 </w:t>
      </w:r>
      <w:r>
        <w:t>18458</w:t>
      </w:r>
      <w:r>
        <w:rPr>
          <w:rFonts w:hint="eastAsia" w:ascii="宋体" w:hAnsi="宋体" w:eastAsia="宋体"/>
        </w:rPr>
        <w:t xml:space="preserve">】 </w:t>
      </w:r>
      <w:r>
        <w:t xml:space="preserve">deplorably[dɪ'plɔrəbli] adv.  </w:t>
      </w:r>
      <w:r>
        <w:rPr>
          <w:rFonts w:hint="eastAsia" w:ascii="宋体" w:hAnsi="宋体" w:eastAsia="宋体"/>
        </w:rPr>
        <w:t xml:space="preserve">悲惨地；可叹地【词频 </w:t>
      </w:r>
      <w:r>
        <w:t>57358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62"/>
        <w:rPr>
          <w:rFonts w:hint="eastAsia" w:ascii="宋体" w:hAnsi="宋体" w:eastAsia="宋体"/>
        </w:rPr>
      </w:pPr>
      <w:r>
        <w:pict>
          <v:group id="_x0000_s1429" o:spid="_x0000_s1429" o:spt="203" style="position:absolute;left:0pt;margin-left:63.2pt;margin-top:61.85pt;height:80.25pt;width:77pt;mso-position-horizontal-relative:page;z-index:-209920;mso-width-relative:page;mso-height-relative:page;" coordorigin="1265,1238" coordsize="1540,1605">
            <o:lock v:ext="edit"/>
            <v:shape id="_x0000_s1430" o:spid="_x0000_s1430" style="position:absolute;left:1265;top:1472;height:1371;width:1299;" fillcolor="#C0C0C0" filled="t" stroked="f" coordorigin="1265,1472" coordsize="1299,1371" path="m1646,2503l1638,2495,1579,2568,1543,2615,1511,2655,1506,2577,1497,2498,1492,2465,1485,2417,1469,2334,1474,2324,1479,2313,1484,2303,1414,2313,1429,2350,1440,2385,1448,2417,1454,2446,1400,2508,1360,2554,1354,2497,1346,2439,1337,2379,1324,2315,1327,2305,1331,2294,1334,2284,1265,2299,1280,2332,1295,2370,1308,2413,1322,2461,1333,2508,1337,2545,1334,2571,1326,2587,1387,2606,1388,2593,1393,2577,1401,2559,1404,2554,1412,2539,1424,2518,1436,2499,1448,2481,1461,2465,1470,2508,1476,2547,1481,2583,1484,2615,1486,2644,1484,2669,1479,2688,1471,2703,1530,2720,1535,2700,1544,2678,1554,2655,1555,2654,1568,2627,1581,2606,1605,2568,1624,2538,1646,2503m1724,2572l1712,2568,1685,2627,1662,2678,1642,2719,1625,2752,1611,2780,1598,2802,1588,2818,1581,2830,1644,2842,1647,2811,1661,2757,1687,2677,1724,2572m2011,2020l2009,2005,2004,1995,1992,1979,1974,1957,1950,1930,1946,1932,1943,1934,1939,1936,1950,1966,1958,1993,1961,2017,1960,2037,1958,2056,1960,2067,1962,2069,1964,2071,1973,2071,1984,2064,1992,2060,2000,2052,2007,2041,2011,2033,2011,2020m2088,2399l2087,2384,2083,2369,2083,2366,2071,2368,2060,2369,2050,2367,2040,2362,2029,2355,2012,2343,1991,2326,1965,2303,1961,2306,1958,2310,1954,2313,1980,2342,2001,2364,2016,2382,2026,2393,2032,2404,2034,2412,2035,2413,2033,2421,2028,2429,1891,2566,1874,2579,1857,2584,1841,2580,1825,2568,1765,2508,1709,2452,1722,2440,1815,2347,1872,2290,1881,2299,1899,2317,1903,2305,1908,2290,1910,2284,1914,2273,1897,2259,1871,2234,1859,2222,1859,2277,1790,2347,1764,2322,1764,2372,1697,2440,1608,2351,1596,2339,1606,2328,1663,2271,1714,2322,1764,2372,1764,2322,1714,2271,1688,2246,1705,2229,1758,2176,1859,2277,1859,2222,1836,2199,1813,2176,1792,2155,1796,2126,1745,2126,1745,2164,1680,2229,1674,2201,1669,2174,1667,2157,1667,2242,1583,2326,1572,2326,1562,2327,1551,2328,1545,2292,1539,2259,1532,2230,1526,2206,1543,2189,1590,2142,1623,2109,1634,2142,1656,2208,1667,2242,1667,2157,1666,2149,1665,2126,1665,2109,1665,2104,1666,2088,1670,2072,1678,2058,1608,2056,1608,2098,1564,2142,1518,2189,1514,2175,1510,2159,1505,2142,1499,2124,1502,2114,1504,2104,1507,2094,1438,2109,1455,2141,1471,2177,1487,2216,1503,2259,1516,2305,1524,2353,1529,2401,1530,2450,1543,2450,1548,2428,1551,2404,1553,2379,1554,2351,1710,2508,1809,2606,1832,2624,1855,2630,1877,2625,1899,2608,1924,2584,2000,2508,2061,2446,2070,2438,2080,2423,2085,2412,2088,2399m2093,1812l2093,1778,2089,1769,2072,1753,2064,1748,2054,1747,2036,1750,2011,1755,1977,1763,1977,1771,2000,1777,2022,1784,2041,1793,2059,1803,2076,1816,2087,1818,2093,1812m2255,1476l2199,1473,2180,1472,2180,1514,2049,1645,2007,1687,2006,1675,2004,1665,2000,1656,1994,1649,1990,1645,1973,1637,1964,1636,1948,1639,1926,1645,1897,1653,1897,1662,1924,1669,1948,1678,1970,1690,1990,1704,1916,1778,1821,1873,1796,1852,1787,1860,1804,1887,1816,1912,1824,1934,1828,1955,1830,1974,1832,1984,1836,1989,1838,1991,1840,1989,1849,1989,1861,1976,1870,1959,1874,1951,1876,1940,1872,1932,1867,1924,1859,1913,1848,1900,1834,1885,1846,1873,2032,1687,2194,1525,2200,1544,2212,1584,2218,1603,2221,1602,2225,1601,2228,1601,2227,1555,2231,1525,2232,1520,2242,1493,2255,1476m2325,1783l2324,1768,2323,1763,2310,1767,2298,1768,2288,1766,2279,1761,2269,1754,2258,1746,2246,1736,2232,1723,2224,1731,2238,1749,2250,1764,2260,1777,2266,1786,2274,1799,2272,1809,2266,1820,2163,1923,2147,1938,2136,1947,2129,1951,2127,1951,2132,1934,2139,1913,2149,1878,2157,1843,2163,1809,2167,1777,2172,1743,2176,1704,2180,1662,2191,1645,2197,1637,2127,1630,2132,1671,2133,1713,2131,1754,2127,1795,2122,1836,2116,1872,2109,1905,2101,1934,2030,1862,2032,1850,2034,1838,2036,1826,1965,1856,1984,1873,2003,1891,2023,1911,2087,1974,2065,2026,2041,2076,2014,2125,1986,2172,1994,2176,2030,2127,2062,2080,2088,2035,2110,1993,2123,2001,2133,1999,2140,1993,2181,1951,2201,1932,2283,1849,2305,1826,2320,1804,2325,1783m2384,1655l2378,1645,2369,1637,2361,1632,2351,1629,2339,1627,2325,1626,2308,1629,2286,1634,2258,1643,2226,1653,2227,1657,2227,1660,2228,1664,2267,1666,2300,1670,2328,1676,2350,1685,2367,1694,2378,1696,2382,1691,2384,1689,2384,1655m2563,1936l2540,1915,2515,1891,2487,1864,2456,1833,2456,1822,2457,1812,2458,1801,2388,1824,2407,1841,2433,1865,2465,1897,2504,1936,2382,2058,2316,1993,2279,1955,2281,1943,2285,1919,2245,1934,2211,1946,2234,1967,2266,1998,2306,2037,2355,2085,2236,2204,2158,2126,2161,2115,2163,2105,2165,2094,2095,2121,2116,2140,2141,2163,2169,2191,2201,2223,2199,2231,2198,2239,2196,2248,2210,2247,2249,2246,2249,2216,2262,2204,2407,2058,2517,1948,2542,1974,2547,1964,2556,1948,2563,1936e">
              <v:path arrowok="t"/>
              <v:fill on="t" opacity="32896f" focussize="0,0"/>
              <v:stroke on="f"/>
              <v:imagedata o:title=""/>
              <o:lock v:ext="edit"/>
            </v:shape>
            <v:shape id="_x0000_s1431" o:spid="_x0000_s1431" o:spt="75" type="#_x0000_t75" style="position:absolute;left:2623;top:123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implore [ɪm'plɔː] vt. </w:t>
      </w:r>
      <w:r>
        <w:rPr>
          <w:rFonts w:hint="eastAsia" w:ascii="宋体" w:hAnsi="宋体" w:eastAsia="宋体"/>
        </w:rPr>
        <w:t xml:space="preserve">恳求或乞求 </w:t>
      </w:r>
      <w:r>
        <w:t xml:space="preserve">vi. </w:t>
      </w:r>
      <w:r>
        <w:rPr>
          <w:rFonts w:hint="eastAsia" w:ascii="宋体" w:hAnsi="宋体" w:eastAsia="宋体"/>
        </w:rPr>
        <w:t xml:space="preserve">恳求或乞求【词频 </w:t>
      </w:r>
      <w:r>
        <w:t>14191</w:t>
      </w:r>
      <w:r>
        <w:rPr>
          <w:rFonts w:hint="eastAsia" w:ascii="宋体" w:hAnsi="宋体" w:eastAsia="宋体"/>
        </w:rPr>
        <w:t xml:space="preserve">】 </w:t>
      </w:r>
      <w:r>
        <w:t xml:space="preserve">imploration [,ɪmplə'reʃən] n. </w:t>
      </w:r>
      <w:r>
        <w:rPr>
          <w:rFonts w:hint="eastAsia" w:ascii="宋体" w:hAnsi="宋体" w:eastAsia="宋体"/>
        </w:rPr>
        <w:t>恳求；乞求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恳求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哀</w:t>
      </w:r>
      <w:r>
        <w:rPr>
          <w:rFonts w:hint="eastAsia" w:ascii="宋体" w:hAnsi="宋体" w:eastAsia="宋体"/>
          <w:w w:val="100"/>
        </w:rPr>
        <w:t>求的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恳求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7</w:t>
      </w:r>
      <w:r>
        <w:rPr>
          <w:w w:val="100"/>
        </w:rPr>
        <w:t>39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imploringly [im'plɔ:riŋli]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恳求地；哀求地【词频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46822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039"/>
        </w:tabs>
        <w:spacing w:before="77" w:after="0" w:line="240" w:lineRule="auto"/>
        <w:ind w:left="3038" w:right="0" w:hanging="884"/>
        <w:jc w:val="left"/>
        <w:rPr>
          <w:rFonts w:hint="eastAsia" w:ascii="Microsoft JhengHei" w:eastAsia="Microsoft JhengHei"/>
        </w:rPr>
      </w:pPr>
      <w:bookmarkStart w:id="66" w:name="_bookmark22"/>
      <w:bookmarkEnd w:id="66"/>
      <w:bookmarkStart w:id="67" w:name="_bookmark22"/>
      <w:bookmarkEnd w:id="67"/>
      <w:bookmarkStart w:id="68" w:name="223. -gest- = -gist- = -ger- 运送"/>
      <w:bookmarkEnd w:id="68"/>
      <w:r>
        <w:t xml:space="preserve">-gest- = -gist- = </w:t>
      </w:r>
      <w:r>
        <w:rPr>
          <w:spacing w:val="-4"/>
        </w:rPr>
        <w:t>-ger-</w:t>
      </w:r>
      <w:r>
        <w:rPr>
          <w:spacing w:val="72"/>
        </w:rPr>
        <w:t xml:space="preserve"> </w:t>
      </w:r>
      <w:r>
        <w:rPr>
          <w:rFonts w:hint="eastAsia" w:ascii="Microsoft JhengHei" w:eastAsia="Microsoft JhengHei"/>
        </w:rPr>
        <w:t>运送</w:t>
      </w:r>
    </w:p>
    <w:p>
      <w:pPr>
        <w:pStyle w:val="3"/>
        <w:spacing w:before="360" w:line="256" w:lineRule="auto"/>
        <w:ind w:left="1000" w:right="151" w:hanging="84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9"/>
        </w:rPr>
        <w:t xml:space="preserve"> </w:t>
      </w:r>
      <w:r>
        <w:rPr>
          <w:w w:val="100"/>
        </w:rPr>
        <w:t>g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9"/>
        </w:rPr>
        <w:t xml:space="preserve"> </w:t>
      </w:r>
      <w:r>
        <w:rPr>
          <w:rFonts w:hint="eastAsia" w:ascii="宋体" w:eastAsia="宋体"/>
          <w:w w:val="100"/>
        </w:rPr>
        <w:t>运</w:t>
      </w:r>
      <w:r>
        <w:rPr>
          <w:rFonts w:hint="eastAsia" w:ascii="宋体" w:eastAsia="宋体"/>
          <w:spacing w:val="-3"/>
          <w:w w:val="100"/>
        </w:rPr>
        <w:t>送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它</w:t>
      </w:r>
      <w:r>
        <w:rPr>
          <w:rFonts w:hint="eastAsia" w:ascii="宋体" w:eastAsia="宋体"/>
          <w:w w:val="100"/>
        </w:rPr>
        <w:t>们</w:t>
      </w:r>
      <w:r>
        <w:rPr>
          <w:rFonts w:hint="eastAsia" w:ascii="宋体" w:eastAsia="宋体"/>
          <w:spacing w:val="-3"/>
          <w:w w:val="100"/>
        </w:rPr>
        <w:t>同</w:t>
      </w:r>
      <w:r>
        <w:rPr>
          <w:rFonts w:hint="eastAsia" w:ascii="宋体" w:eastAsia="宋体"/>
          <w:w w:val="100"/>
        </w:rPr>
        <w:t>属</w:t>
      </w:r>
      <w:r>
        <w:rPr>
          <w:rFonts w:hint="eastAsia" w:ascii="宋体" w:eastAsia="宋体"/>
          <w:spacing w:val="-3"/>
          <w:w w:val="100"/>
        </w:rPr>
        <w:t>一对</w:t>
      </w:r>
      <w:r>
        <w:rPr>
          <w:rFonts w:hint="eastAsia" w:ascii="宋体" w:eastAsia="宋体"/>
          <w:w w:val="100"/>
        </w:rPr>
        <w:t>同源</w:t>
      </w:r>
      <w:r>
        <w:rPr>
          <w:rFonts w:hint="eastAsia" w:ascii="宋体" w:eastAsia="宋体"/>
          <w:spacing w:val="-3"/>
          <w:w w:val="100"/>
        </w:rPr>
        <w:t>异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-3"/>
          <w:w w:val="100"/>
        </w:rPr>
        <w:t>根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前</w:t>
      </w:r>
      <w:r>
        <w:rPr>
          <w:rFonts w:hint="eastAsia" w:ascii="宋体" w:eastAsia="宋体"/>
          <w:w w:val="100"/>
        </w:rPr>
        <w:t>者</w:t>
      </w:r>
      <w:r>
        <w:rPr>
          <w:rFonts w:hint="eastAsia" w:ascii="宋体" w:eastAsia="宋体"/>
          <w:spacing w:val="-3"/>
          <w:w w:val="100"/>
        </w:rPr>
        <w:t>是</w:t>
      </w:r>
      <w:r>
        <w:rPr>
          <w:rFonts w:hint="eastAsia" w:ascii="宋体" w:eastAsia="宋体"/>
          <w:w w:val="100"/>
        </w:rPr>
        <w:t>此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的不</w:t>
      </w:r>
      <w:r>
        <w:rPr>
          <w:rFonts w:hint="eastAsia" w:ascii="宋体" w:eastAsia="宋体"/>
          <w:spacing w:val="-3"/>
          <w:w w:val="100"/>
        </w:rPr>
        <w:t>定</w:t>
      </w:r>
      <w:r>
        <w:rPr>
          <w:rFonts w:hint="eastAsia" w:ascii="宋体" w:eastAsia="宋体"/>
          <w:w w:val="100"/>
        </w:rPr>
        <w:t>式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干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后</w:t>
      </w:r>
      <w:r>
        <w:rPr>
          <w:rFonts w:hint="eastAsia" w:ascii="宋体" w:eastAsia="宋体"/>
          <w:spacing w:val="-3"/>
          <w:w w:val="100"/>
        </w:rPr>
        <w:t>者</w:t>
      </w:r>
      <w:r>
        <w:rPr>
          <w:rFonts w:hint="eastAsia" w:ascii="宋体" w:eastAsia="宋体"/>
          <w:w w:val="100"/>
        </w:rPr>
        <w:t>是</w:t>
      </w:r>
      <w:r>
        <w:rPr>
          <w:rFonts w:hint="eastAsia" w:ascii="宋体" w:eastAsia="宋体"/>
          <w:spacing w:val="-3"/>
          <w:w w:val="100"/>
        </w:rPr>
        <w:t>此</w:t>
      </w:r>
      <w:r>
        <w:rPr>
          <w:rFonts w:hint="eastAsia" w:ascii="宋体" w:eastAsia="宋体"/>
          <w:w w:val="100"/>
        </w:rPr>
        <w:t>词的动名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干</w:t>
      </w:r>
      <w:r>
        <w:rPr>
          <w:rFonts w:hint="eastAsia" w:ascii="宋体" w:eastAsia="宋体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其</w:t>
      </w:r>
      <w:r>
        <w:rPr>
          <w:rFonts w:hint="eastAsia" w:ascii="宋体" w:eastAsia="宋体"/>
          <w:w w:val="100"/>
        </w:rPr>
        <w:t>中，</w:t>
      </w:r>
      <w:r>
        <w:rPr>
          <w:spacing w:val="-4"/>
          <w:w w:val="100"/>
        </w:rPr>
        <w:t>-</w:t>
      </w:r>
      <w:r>
        <w:rPr>
          <w:w w:val="100"/>
        </w:rPr>
        <w:t>ge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-</w:t>
      </w:r>
      <w:r>
        <w:rPr>
          <w:rFonts w:hint="eastAsia" w:ascii="宋体" w:eastAsia="宋体"/>
          <w:w w:val="100"/>
        </w:rPr>
        <w:t>派生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汇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能</w:t>
      </w:r>
      <w:r>
        <w:rPr>
          <w:rFonts w:hint="eastAsia" w:ascii="宋体" w:eastAsia="宋体"/>
          <w:spacing w:val="-3"/>
          <w:w w:val="100"/>
        </w:rPr>
        <w:t>力</w:t>
      </w:r>
      <w:r>
        <w:rPr>
          <w:rFonts w:hint="eastAsia" w:ascii="宋体" w:eastAsia="宋体"/>
          <w:w w:val="100"/>
        </w:rPr>
        <w:t>远</w:t>
      </w:r>
      <w:r>
        <w:rPr>
          <w:rFonts w:hint="eastAsia" w:ascii="宋体" w:eastAsia="宋体"/>
          <w:spacing w:val="-3"/>
          <w:w w:val="100"/>
        </w:rPr>
        <w:t>不</w:t>
      </w:r>
      <w:r>
        <w:rPr>
          <w:rFonts w:hint="eastAsia" w:ascii="宋体" w:eastAsia="宋体"/>
          <w:w w:val="100"/>
        </w:rPr>
        <w:t>如</w:t>
      </w:r>
      <w:r>
        <w:rPr>
          <w:spacing w:val="-4"/>
          <w:w w:val="100"/>
        </w:rPr>
        <w:t>-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，它仅仅</w:t>
      </w:r>
      <w:r>
        <w:rPr>
          <w:rFonts w:hint="eastAsia" w:ascii="宋体" w:eastAsia="宋体"/>
          <w:spacing w:val="-3"/>
          <w:w w:val="100"/>
        </w:rPr>
        <w:t>在</w:t>
      </w:r>
      <w:r>
        <w:rPr>
          <w:rFonts w:hint="eastAsia" w:ascii="宋体" w:eastAsia="宋体"/>
          <w:w w:val="100"/>
        </w:rPr>
        <w:t>少数</w:t>
      </w:r>
      <w:r>
        <w:rPr>
          <w:rFonts w:hint="eastAsia" w:ascii="宋体" w:eastAsia="宋体"/>
          <w:spacing w:val="-3"/>
          <w:w w:val="100"/>
        </w:rPr>
        <w:t>几</w:t>
      </w:r>
      <w:r>
        <w:rPr>
          <w:rFonts w:hint="eastAsia" w:ascii="宋体" w:eastAsia="宋体"/>
          <w:w w:val="100"/>
        </w:rPr>
        <w:t>个</w:t>
      </w:r>
      <w:r>
        <w:rPr>
          <w:rFonts w:hint="eastAsia" w:ascii="宋体" w:eastAsia="宋体"/>
          <w:spacing w:val="-3"/>
          <w:w w:val="100"/>
        </w:rPr>
        <w:t>词中</w:t>
      </w:r>
      <w:r>
        <w:rPr>
          <w:rFonts w:hint="eastAsia" w:ascii="宋体" w:eastAsia="宋体"/>
          <w:w w:val="100"/>
        </w:rPr>
        <w:t>出现。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【引申】携带</w:t>
      </w:r>
      <w:r>
        <w:t>/</w:t>
      </w:r>
      <w:r>
        <w:rPr>
          <w:rFonts w:hint="eastAsia" w:ascii="宋体" w:eastAsia="宋体"/>
        </w:rPr>
        <w:t>传输</w:t>
      </w:r>
      <w:r>
        <w:t>/</w:t>
      </w:r>
      <w:r>
        <w:rPr>
          <w:rFonts w:hint="eastAsia" w:ascii="宋体" w:eastAsia="宋体"/>
        </w:rPr>
        <w:t>带来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suggest [sə'dʒest] vt.  </w:t>
      </w:r>
      <w:r>
        <w:rPr>
          <w:rFonts w:hint="eastAsia" w:ascii="宋体" w:hAnsi="宋体" w:eastAsia="宋体"/>
        </w:rPr>
        <w:t>提议，建议；启发；使人想起；显示；暗示【词频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430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suggestion [sə'dʒestʃ(ə)n] n.  </w:t>
      </w:r>
      <w:r>
        <w:rPr>
          <w:rFonts w:hint="eastAsia" w:ascii="宋体" w:hAnsi="宋体" w:eastAsia="宋体"/>
        </w:rPr>
        <w:t>建议；示意；微量，细微的迹象【词频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2523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sugg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[sə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暗示的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建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暗</w:t>
      </w:r>
      <w:r>
        <w:rPr>
          <w:rFonts w:hint="eastAsia" w:ascii="宋体" w:hAnsi="宋体" w:eastAsia="宋体"/>
          <w:w w:val="100"/>
        </w:rPr>
        <w:t>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想起</w:t>
      </w:r>
      <w:r>
        <w:rPr>
          <w:rFonts w:hint="eastAsia" w:ascii="宋体" w:hAnsi="宋体" w:eastAsia="宋体"/>
          <w:w w:val="100"/>
        </w:rPr>
        <w:t>；启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suggestive [sə'dʒestɪv] adj.  </w:t>
      </w:r>
      <w:r>
        <w:rPr>
          <w:rFonts w:hint="eastAsia" w:ascii="宋体" w:hAnsi="宋体" w:eastAsia="宋体"/>
        </w:rPr>
        <w:t>暗示的；提示的；影射的【词频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10978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pict>
          <v:group id="_x0000_s1432" o:spid="_x0000_s1432" o:spt="203" style="position:absolute;left:0pt;margin-left:144.8pt;margin-top:15.45pt;height:392.45pt;width:390.4pt;mso-position-horizontal-relative:page;z-index:-209920;mso-width-relative:page;mso-height-relative:page;" coordorigin="2896,309" coordsize="7808,7849">
            <o:lock v:ext="edit"/>
            <v:shape id="_x0000_s1433" o:spid="_x0000_s143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34" o:spid="_x0000_s143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35" o:spid="_x0000_s143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suggestively [sə'dʒestivli]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提示地；引起联想地；暗示地【词频 </w:t>
      </w:r>
      <w:r>
        <w:t>30175</w:t>
      </w:r>
      <w:r>
        <w:rPr>
          <w:rFonts w:hint="eastAsia" w:ascii="宋体" w:hAnsi="宋体" w:eastAsia="宋体"/>
        </w:rPr>
        <w:t xml:space="preserve">】 </w:t>
      </w:r>
      <w:r>
        <w:t xml:space="preserve">suggestiveness [sə'dʒestɪvnɪs] n.  </w:t>
      </w:r>
      <w:r>
        <w:rPr>
          <w:rFonts w:hint="eastAsia" w:ascii="宋体" w:hAnsi="宋体" w:eastAsia="宋体"/>
        </w:rPr>
        <w:t>暗示性，启发性【词频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45406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83"/>
        <w:jc w:val="both"/>
        <w:rPr>
          <w:rFonts w:hint="eastAsia" w:ascii="宋体" w:hAnsi="宋体" w:eastAsia="宋体"/>
        </w:rPr>
      </w:pPr>
      <w:r>
        <w:t xml:space="preserve">suggestible [sə'dʒestɪb(ə)l] adj. </w:t>
      </w:r>
      <w:r>
        <w:rPr>
          <w:rFonts w:hint="eastAsia" w:ascii="宋体" w:hAnsi="宋体" w:eastAsia="宋体"/>
        </w:rPr>
        <w:t xml:space="preserve">可建议的；耳根软的；易受影响的【词频 </w:t>
      </w:r>
      <w:r>
        <w:t>41921</w:t>
      </w:r>
      <w:r>
        <w:rPr>
          <w:rFonts w:hint="eastAsia" w:ascii="宋体" w:hAnsi="宋体" w:eastAsia="宋体"/>
        </w:rPr>
        <w:t xml:space="preserve">】 </w:t>
      </w:r>
      <w:r>
        <w:t xml:space="preserve">suggestibility [səg,dʒɛstə'bɪləti] n. </w:t>
      </w:r>
      <w:r>
        <w:rPr>
          <w:rFonts w:hint="eastAsia" w:ascii="宋体" w:hAnsi="宋体" w:eastAsia="宋体"/>
        </w:rPr>
        <w:t xml:space="preserve">暗示感受性；可教唆；被暗示性【词频 </w:t>
      </w:r>
      <w:r>
        <w:t>48807</w:t>
      </w:r>
      <w:r>
        <w:rPr>
          <w:rFonts w:hint="eastAsia" w:ascii="宋体" w:hAnsi="宋体" w:eastAsia="宋体"/>
        </w:rPr>
        <w:t xml:space="preserve">】 </w:t>
      </w:r>
      <w:r>
        <w:t xml:space="preserve">congest [kən'dʒest] vt. </w:t>
      </w:r>
      <w:r>
        <w:rPr>
          <w:rFonts w:hint="eastAsia" w:ascii="宋体" w:hAnsi="宋体" w:eastAsia="宋体"/>
        </w:rPr>
        <w:t>使充血；充塞</w:t>
      </w:r>
    </w:p>
    <w:p>
      <w:pPr>
        <w:pStyle w:val="3"/>
        <w:spacing w:line="516" w:lineRule="auto"/>
        <w:ind w:right="1807"/>
        <w:rPr>
          <w:rFonts w:hint="eastAsia" w:ascii="宋体" w:hAnsi="宋体" w:eastAsia="宋体"/>
        </w:rPr>
      </w:pPr>
      <w:r>
        <w:rPr>
          <w:w w:val="100"/>
        </w:rPr>
        <w:t>conge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堵塞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拥</w:t>
      </w:r>
      <w:r>
        <w:rPr>
          <w:rFonts w:hint="eastAsia" w:ascii="宋体" w:hAnsi="宋体" w:eastAsia="宋体"/>
          <w:w w:val="100"/>
        </w:rPr>
        <w:t>挤的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挤满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超负</w:t>
      </w:r>
      <w:r>
        <w:rPr>
          <w:rFonts w:hint="eastAsia" w:ascii="宋体" w:hAnsi="宋体" w:eastAsia="宋体"/>
          <w:spacing w:val="-3"/>
          <w:w w:val="100"/>
        </w:rPr>
        <w:t>荷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拥</w:t>
      </w:r>
      <w:r>
        <w:rPr>
          <w:rFonts w:hint="eastAsia" w:ascii="宋体" w:hAnsi="宋体" w:eastAsia="宋体"/>
          <w:spacing w:val="-3"/>
          <w:w w:val="100"/>
        </w:rPr>
        <w:t>挤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拥</w:t>
      </w:r>
      <w:r>
        <w:rPr>
          <w:rFonts w:hint="eastAsia" w:ascii="宋体" w:hAnsi="宋体" w:eastAsia="宋体"/>
          <w:w w:val="100"/>
        </w:rPr>
        <w:t>塞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淤</w:t>
      </w:r>
      <w:r>
        <w:rPr>
          <w:rFonts w:hint="eastAsia" w:ascii="宋体" w:hAnsi="宋体" w:eastAsia="宋体"/>
          <w:spacing w:val="-3"/>
          <w:w w:val="100"/>
        </w:rPr>
        <w:t>血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91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congestive [kən'dʒɛstɪv] adj. </w:t>
      </w:r>
      <w:r>
        <w:rPr>
          <w:rFonts w:hint="eastAsia" w:ascii="宋体" w:hAnsi="宋体" w:eastAsia="宋体"/>
        </w:rPr>
        <w:t xml:space="preserve">充血的，充血性的【词频 </w:t>
      </w:r>
      <w:r>
        <w:t>20810</w:t>
      </w:r>
      <w:r>
        <w:rPr>
          <w:rFonts w:hint="eastAsia" w:ascii="宋体" w:hAnsi="宋体" w:eastAsia="宋体"/>
        </w:rPr>
        <w:t xml:space="preserve">】 </w:t>
      </w:r>
      <w:r>
        <w:t xml:space="preserve">decongestant [diːk(ə)n'dʒest(ə)nt] n.  </w:t>
      </w:r>
      <w:r>
        <w:rPr>
          <w:rFonts w:hint="eastAsia" w:ascii="宋体" w:hAnsi="宋体" w:eastAsia="宋体"/>
        </w:rPr>
        <w:t>解充血药【词频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30670</w:t>
      </w:r>
      <w:r>
        <w:rPr>
          <w:rFonts w:hint="eastAsia" w:ascii="宋体" w:hAnsi="宋体" w:eastAsia="宋体"/>
        </w:rPr>
        <w:t>，</w:t>
      </w:r>
      <w:r>
        <w:t>48139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24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t xml:space="preserve"> </w:t>
      </w:r>
      <w:r>
        <w:rPr>
          <w:w w:val="100"/>
        </w:rPr>
        <w:t>[d</w:t>
      </w:r>
      <w:r>
        <w:rPr>
          <w:spacing w:val="1"/>
          <w:w w:val="100"/>
        </w:rPr>
        <w:t>i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消化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吸收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融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贯通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消化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文</w:t>
      </w:r>
      <w:r>
        <w:rPr>
          <w:rFonts w:hint="eastAsia" w:ascii="宋体" w:hAnsi="宋体" w:eastAsia="宋体"/>
          <w:w w:val="100"/>
        </w:rPr>
        <w:t>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摘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96</w:t>
      </w:r>
      <w:r>
        <w:rPr>
          <w:spacing w:val="-3"/>
          <w:w w:val="100"/>
        </w:rPr>
        <w:t>54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306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digester [dɪ'dʒestə] n.  </w:t>
      </w:r>
      <w:r>
        <w:rPr>
          <w:rFonts w:hint="eastAsia" w:ascii="宋体" w:hAnsi="宋体" w:eastAsia="宋体"/>
        </w:rPr>
        <w:t>沼气池；做摘要者；助消化食品；汇编者；蒸炼器【词频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26221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ˈ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消化（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透彻</w:t>
      </w:r>
      <w:r>
        <w:rPr>
          <w:rFonts w:hint="eastAsia" w:ascii="宋体" w:hAnsi="宋体" w:eastAsia="宋体"/>
          <w:spacing w:val="-3"/>
          <w:w w:val="100"/>
        </w:rPr>
        <w:t>了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摘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47</w:t>
      </w:r>
      <w:r>
        <w:rPr>
          <w:spacing w:val="-3"/>
          <w:w w:val="100"/>
        </w:rPr>
        <w:t>26</w:t>
      </w:r>
      <w:r>
        <w:rPr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57"/>
        <w:rPr>
          <w:rFonts w:hint="eastAsia" w:ascii="宋体" w:hAnsi="宋体" w:eastAsia="宋体"/>
        </w:rPr>
      </w:pPr>
      <w:r>
        <w:pict>
          <v:group id="_x0000_s1436" o:spid="_x0000_s1436" o:spt="203" style="position:absolute;left:0pt;margin-left:63.2pt;margin-top:29.65pt;height:80.25pt;width:77pt;mso-position-horizontal-relative:page;z-index:-209920;mso-width-relative:page;mso-height-relative:page;" coordorigin="1265,593" coordsize="1540,1605">
            <o:lock v:ext="edit"/>
            <v:shape id="_x0000_s1437" o:spid="_x0000_s1437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438" o:spid="_x0000_s1438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undigested [ʌndɪ'dʒestɪd] adj. </w:t>
      </w:r>
      <w:r>
        <w:rPr>
          <w:rFonts w:hint="eastAsia" w:ascii="宋体" w:hAnsi="宋体" w:eastAsia="宋体"/>
        </w:rPr>
        <w:t xml:space="preserve">未经整理的；未出售的；未经消化的；未被市场吸收的【词频 </w:t>
      </w:r>
      <w:r>
        <w:t>36251</w:t>
      </w:r>
      <w:r>
        <w:rPr>
          <w:rFonts w:hint="eastAsia" w:ascii="宋体" w:hAnsi="宋体" w:eastAsia="宋体"/>
        </w:rPr>
        <w:t xml:space="preserve">】 </w:t>
      </w:r>
      <w:r>
        <w:t xml:space="preserve">digestion [daɪ'dʒestʃ(ə)n] n.  </w:t>
      </w:r>
      <w:r>
        <w:rPr>
          <w:rFonts w:hint="eastAsia" w:ascii="宋体" w:hAnsi="宋体" w:eastAsia="宋体"/>
        </w:rPr>
        <w:t>消化；领悟【词频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14444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88"/>
        <w:rPr>
          <w:rFonts w:hint="eastAsia" w:ascii="宋体" w:hAnsi="宋体" w:eastAsia="宋体"/>
        </w:rPr>
      </w:pPr>
      <w:r>
        <w:t xml:space="preserve">indigestion [ɪndɪ'dʒestʃ(ə)n] n.  </w:t>
      </w:r>
      <w:r>
        <w:rPr>
          <w:rFonts w:hint="eastAsia" w:ascii="宋体" w:hAnsi="宋体" w:eastAsia="宋体"/>
        </w:rPr>
        <w:t xml:space="preserve">消化不良；不消化【词频 </w:t>
      </w:r>
      <w:r>
        <w:t>21726</w:t>
      </w:r>
      <w:r>
        <w:rPr>
          <w:rFonts w:hint="eastAsia" w:ascii="宋体" w:hAnsi="宋体" w:eastAsia="宋体"/>
        </w:rPr>
        <w:t xml:space="preserve">】 </w:t>
      </w:r>
      <w:r>
        <w:t xml:space="preserve">digestible [daɪ'dʒestəbl] adj. </w:t>
      </w:r>
      <w:r>
        <w:rPr>
          <w:rFonts w:hint="eastAsia" w:ascii="宋体" w:hAnsi="宋体" w:eastAsia="宋体"/>
        </w:rPr>
        <w:t xml:space="preserve">易消化的；可摘要的【词频 </w:t>
      </w:r>
      <w:r>
        <w:t>32313</w:t>
      </w:r>
      <w:r>
        <w:rPr>
          <w:rFonts w:hint="eastAsia" w:ascii="宋体" w:hAnsi="宋体" w:eastAsia="宋体"/>
        </w:rPr>
        <w:t xml:space="preserve">】 </w:t>
      </w:r>
      <w:r>
        <w:t xml:space="preserve">indigestible [ɪndɪ'dʒestɪb(ə)l] adj. </w:t>
      </w:r>
      <w:r>
        <w:rPr>
          <w:rFonts w:hint="eastAsia" w:ascii="宋体" w:hAnsi="宋体" w:eastAsia="宋体"/>
        </w:rPr>
        <w:t xml:space="preserve">难消化的；难理解的【词频 </w:t>
      </w:r>
      <w:r>
        <w:t>35693</w:t>
      </w:r>
      <w:r>
        <w:rPr>
          <w:rFonts w:hint="eastAsia" w:ascii="宋体" w:hAnsi="宋体" w:eastAsia="宋体"/>
        </w:rPr>
        <w:t xml:space="preserve">】 </w:t>
      </w:r>
      <w:r>
        <w:t xml:space="preserve">digestibility [daɪdʒɛstə'bɪləti] n.  </w:t>
      </w:r>
      <w:r>
        <w:rPr>
          <w:rFonts w:hint="eastAsia" w:ascii="宋体" w:hAnsi="宋体" w:eastAsia="宋体"/>
        </w:rPr>
        <w:t xml:space="preserve">消化性；可消化性【词频 </w:t>
      </w:r>
      <w:r>
        <w:t>52712</w:t>
      </w:r>
      <w:r>
        <w:rPr>
          <w:rFonts w:hint="eastAsia" w:ascii="宋体" w:hAnsi="宋体" w:eastAsia="宋体"/>
        </w:rPr>
        <w:t xml:space="preserve">】 </w:t>
      </w:r>
      <w:r>
        <w:t xml:space="preserve">digestive [daɪ'dʒestɪv] adj.  </w:t>
      </w:r>
      <w:r>
        <w:rPr>
          <w:rFonts w:hint="eastAsia" w:ascii="宋体" w:hAnsi="宋体" w:eastAsia="宋体"/>
        </w:rPr>
        <w:t xml:space="preserve">消化的；助消化的 </w:t>
      </w:r>
      <w:r>
        <w:t xml:space="preserve">n.  </w:t>
      </w:r>
      <w:r>
        <w:rPr>
          <w:rFonts w:hint="eastAsia" w:ascii="宋体" w:hAnsi="宋体" w:eastAsia="宋体"/>
        </w:rPr>
        <w:t>助消化药【词频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12259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871"/>
        <w:rPr>
          <w:rFonts w:hint="eastAsia" w:ascii="宋体" w:hAnsi="宋体" w:eastAsia="宋体"/>
        </w:rPr>
      </w:pPr>
      <w:r>
        <w:t xml:space="preserve">aerodigestive [ˌɛərəʊdɪˈdʒɛstɪv] adj. </w:t>
      </w:r>
      <w:r>
        <w:rPr>
          <w:rFonts w:hint="eastAsia" w:ascii="宋体" w:hAnsi="宋体" w:eastAsia="宋体"/>
        </w:rPr>
        <w:t xml:space="preserve">上呼吸消化道的【词频 </w:t>
      </w:r>
      <w:r>
        <w:t>47097</w:t>
      </w:r>
      <w:r>
        <w:rPr>
          <w:rFonts w:hint="eastAsia" w:ascii="宋体" w:hAnsi="宋体" w:eastAsia="宋体"/>
        </w:rPr>
        <w:t xml:space="preserve">】 </w:t>
      </w:r>
      <w:r>
        <w:t xml:space="preserve">ingest [ɪn'dʒest] vt. </w:t>
      </w:r>
      <w:r>
        <w:rPr>
          <w:rFonts w:hint="eastAsia" w:ascii="宋体" w:hAnsi="宋体" w:eastAsia="宋体"/>
        </w:rPr>
        <w:t xml:space="preserve">摄取；咽下；吸收；接待【词频 </w:t>
      </w:r>
      <w:r>
        <w:t>14831</w:t>
      </w:r>
      <w:r>
        <w:rPr>
          <w:rFonts w:hint="eastAsia" w:ascii="宋体" w:hAnsi="宋体" w:eastAsia="宋体"/>
        </w:rPr>
        <w:t xml:space="preserve">】 </w:t>
      </w:r>
      <w:r>
        <w:t xml:space="preserve">ingestion [ɪn'dʒestʃən] n.  </w:t>
      </w:r>
      <w:r>
        <w:rPr>
          <w:rFonts w:hint="eastAsia" w:ascii="宋体" w:hAnsi="宋体" w:eastAsia="宋体"/>
        </w:rPr>
        <w:t>摄取；吸收；咽下【词频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21526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pict>
          <v:group id="_x0000_s1439" o:spid="_x0000_s1439" o:spt="203" style="position:absolute;left:0pt;margin-left:144.8pt;margin-top:15.45pt;height:392.45pt;width:390.4pt;mso-position-horizontal-relative:page;z-index:-209920;mso-width-relative:page;mso-height-relative:page;" coordorigin="2896,309" coordsize="7808,7849">
            <o:lock v:ext="edit"/>
            <v:shape id="_x0000_s1440" o:spid="_x0000_s144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41" o:spid="_x0000_s144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42" o:spid="_x0000_s144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ˈdʒ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t xml:space="preserve"> </w:t>
      </w:r>
      <w:r>
        <w:rPr>
          <w:spacing w:val="-18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&lt;</w:t>
      </w:r>
      <w:r>
        <w:rPr>
          <w:rFonts w:hint="eastAsia" w:ascii="宋体" w:hAnsi="宋体" w:eastAsia="宋体"/>
          <w:w w:val="100"/>
        </w:rPr>
        <w:t>正</w:t>
      </w:r>
      <w:r>
        <w:rPr>
          <w:spacing w:val="-1"/>
          <w:w w:val="100"/>
        </w:rPr>
        <w:t>&gt;</w:t>
      </w:r>
      <w:r>
        <w:rPr>
          <w:rFonts w:hint="eastAsia" w:ascii="宋体" w:hAnsi="宋体" w:eastAsia="宋体"/>
          <w:w w:val="100"/>
        </w:rPr>
        <w:t>吃，</w:t>
      </w:r>
      <w:r>
        <w:rPr>
          <w:rFonts w:hint="eastAsia" w:ascii="宋体" w:hAnsi="宋体" w:eastAsia="宋体"/>
          <w:spacing w:val="-3"/>
          <w:w w:val="100"/>
        </w:rPr>
        <w:t>吞</w:t>
      </w:r>
      <w:r>
        <w:rPr>
          <w:rFonts w:hint="eastAsia" w:ascii="宋体" w:hAnsi="宋体" w:eastAsia="宋体"/>
          <w:w w:val="100"/>
        </w:rPr>
        <w:t>下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获</w:t>
      </w:r>
      <w:r>
        <w:rPr>
          <w:rFonts w:hint="eastAsia" w:ascii="宋体" w:hAnsi="宋体" w:eastAsia="宋体"/>
          <w:w w:val="100"/>
        </w:rPr>
        <w:t>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373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gestation [dʒe'steɪʃ(ə)n] n.  </w:t>
      </w:r>
      <w:r>
        <w:rPr>
          <w:rFonts w:hint="eastAsia" w:ascii="宋体" w:hAnsi="宋体" w:eastAsia="宋体"/>
        </w:rPr>
        <w:t>酝酿；怀孕；妊娠期【词频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20988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83"/>
        <w:rPr>
          <w:rFonts w:hint="eastAsia" w:ascii="宋体" w:hAnsi="宋体" w:eastAsia="宋体"/>
        </w:rPr>
      </w:pPr>
      <w:r>
        <w:t xml:space="preserve">gestational [dʒe'steiʃənəl] adj. </w:t>
      </w:r>
      <w:r>
        <w:rPr>
          <w:rFonts w:hint="eastAsia" w:ascii="宋体" w:hAnsi="宋体" w:eastAsia="宋体"/>
        </w:rPr>
        <w:t xml:space="preserve">妊娠期的；受孕的【词频 </w:t>
      </w:r>
      <w:r>
        <w:t>29306</w:t>
      </w:r>
      <w:r>
        <w:rPr>
          <w:rFonts w:hint="eastAsia" w:ascii="宋体" w:hAnsi="宋体" w:eastAsia="宋体"/>
        </w:rPr>
        <w:t xml:space="preserve">】 </w:t>
      </w:r>
      <w:r>
        <w:t>progestin [pro'dʒɛstɪn] n. 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>孕酮；黄体酮【词频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30249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99"/>
        <w:rPr>
          <w:rFonts w:hint="eastAsia" w:ascii="宋体" w:hAnsi="宋体" w:eastAsia="宋体"/>
        </w:rPr>
      </w:pPr>
      <w:r>
        <w:t>progesterone [prə'dʒestərəʊn] n. [</w:t>
      </w:r>
      <w:r>
        <w:rPr>
          <w:rFonts w:hint="eastAsia" w:ascii="宋体" w:hAnsi="宋体" w:eastAsia="宋体"/>
        </w:rPr>
        <w:t>生化</w:t>
      </w:r>
      <w:r>
        <w:t xml:space="preserve">] </w:t>
      </w:r>
      <w:r>
        <w:rPr>
          <w:rFonts w:hint="eastAsia" w:ascii="宋体" w:hAnsi="宋体" w:eastAsia="宋体"/>
        </w:rPr>
        <w:t>黄体酮，</w:t>
      </w:r>
      <w:r>
        <w:t>[</w:t>
      </w:r>
      <w:r>
        <w:rPr>
          <w:rFonts w:hint="eastAsia" w:ascii="宋体" w:hAnsi="宋体" w:eastAsia="宋体"/>
        </w:rPr>
        <w:t>生化</w:t>
      </w:r>
      <w:r>
        <w:t xml:space="preserve">] </w:t>
      </w:r>
      <w:r>
        <w:rPr>
          <w:rFonts w:hint="eastAsia" w:ascii="宋体" w:hAnsi="宋体" w:eastAsia="宋体"/>
        </w:rPr>
        <w:t xml:space="preserve">孕酮【词频 </w:t>
      </w:r>
      <w:r>
        <w:t>22335</w:t>
      </w:r>
      <w:r>
        <w:rPr>
          <w:rFonts w:hint="eastAsia" w:ascii="宋体" w:hAnsi="宋体" w:eastAsia="宋体"/>
        </w:rPr>
        <w:t xml:space="preserve">】 </w:t>
      </w:r>
      <w:r>
        <w:t xml:space="preserve">gist [dʒɪst] n.  </w:t>
      </w:r>
      <w:r>
        <w:rPr>
          <w:rFonts w:hint="eastAsia" w:ascii="宋体" w:hAnsi="宋体" w:eastAsia="宋体"/>
        </w:rPr>
        <w:t>主旨，要点；依据【词频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18553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84"/>
        <w:rPr>
          <w:rFonts w:hint="eastAsia" w:ascii="宋体" w:hAnsi="宋体" w:eastAsia="宋体"/>
        </w:rPr>
      </w:pPr>
      <w:r>
        <w:t xml:space="preserve">registry ['redʒɪstrɪ] n. </w:t>
      </w:r>
      <w:r>
        <w:rPr>
          <w:rFonts w:hint="eastAsia" w:ascii="宋体" w:hAnsi="宋体" w:eastAsia="宋体"/>
        </w:rPr>
        <w:t>注册；登记处；挂号处；船舶的国籍 复数</w:t>
      </w:r>
      <w:r>
        <w:t>:registries</w:t>
      </w:r>
      <w:r>
        <w:rPr>
          <w:rFonts w:hint="eastAsia" w:ascii="宋体" w:hAnsi="宋体" w:eastAsia="宋体"/>
        </w:rPr>
        <w:t xml:space="preserve">【词频 </w:t>
      </w:r>
      <w:r>
        <w:t>13083</w:t>
      </w:r>
      <w:r>
        <w:rPr>
          <w:rFonts w:hint="eastAsia" w:ascii="宋体" w:hAnsi="宋体" w:eastAsia="宋体"/>
        </w:rPr>
        <w:t xml:space="preserve">】 </w:t>
      </w:r>
      <w:r>
        <w:t xml:space="preserve">registrar ['redʒɪstrɑː; ,redʒɪ'strɑː] n. </w:t>
      </w:r>
      <w:r>
        <w:rPr>
          <w:rFonts w:hint="eastAsia" w:ascii="宋体" w:hAnsi="宋体" w:eastAsia="宋体"/>
        </w:rPr>
        <w:t xml:space="preserve">登记员；注册主任；专科住院医师【词频 </w:t>
      </w:r>
      <w:r>
        <w:t>19840</w:t>
      </w:r>
      <w:r>
        <w:rPr>
          <w:rFonts w:hint="eastAsia" w:ascii="宋体" w:hAnsi="宋体" w:eastAsia="宋体"/>
        </w:rPr>
        <w:t xml:space="preserve">】 </w:t>
      </w:r>
      <w:r>
        <w:t xml:space="preserve">registrant ['redʒɪstr(ə)nt] n.  </w:t>
      </w:r>
      <w:r>
        <w:rPr>
          <w:rFonts w:hint="eastAsia" w:ascii="宋体" w:hAnsi="宋体" w:eastAsia="宋体"/>
        </w:rPr>
        <w:t>登记者【词频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32217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register ['redʒɪstə] vt.  </w:t>
      </w:r>
      <w:r>
        <w:rPr>
          <w:rFonts w:hint="eastAsia" w:ascii="宋体" w:hAnsi="宋体" w:eastAsia="宋体"/>
        </w:rPr>
        <w:t>登记；注册；记录；挂号邮寄；把</w:t>
      </w:r>
      <w:r>
        <w:t>…</w:t>
      </w:r>
      <w:r>
        <w:rPr>
          <w:rFonts w:hint="eastAsia" w:ascii="宋体" w:hAnsi="宋体" w:eastAsia="宋体"/>
        </w:rPr>
        <w:t xml:space="preserve">挂号；正式提出 </w:t>
      </w:r>
      <w:r>
        <w:t xml:space="preserve">vi. </w:t>
      </w:r>
      <w:r>
        <w:rPr>
          <w:rFonts w:hint="eastAsia" w:ascii="宋体" w:hAnsi="宋体" w:eastAsia="宋体"/>
        </w:rPr>
        <w:t>登记；注册；挂号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登记；注册；记录；寄存器；登记簿【词频</w:t>
      </w:r>
      <w:r>
        <w:rPr>
          <w:rFonts w:hint="eastAsia" w:ascii="宋体" w:eastAsia="宋体"/>
          <w:spacing w:val="-60"/>
        </w:rPr>
        <w:t xml:space="preserve"> </w:t>
      </w:r>
      <w:r>
        <w:t>3193</w:t>
      </w:r>
      <w:r>
        <w:rPr>
          <w:rFonts w:hint="eastAsia" w:ascii="宋体" w:eastAsia="宋体"/>
        </w:rPr>
        <w:t>，</w:t>
      </w:r>
      <w:r>
        <w:t>5402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61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eg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注册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登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3"/>
          <w:w w:val="100"/>
        </w:rPr>
        <w:t>畜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附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血</w:t>
      </w:r>
      <w:r>
        <w:rPr>
          <w:rFonts w:hint="eastAsia" w:ascii="宋体" w:hAnsi="宋体" w:eastAsia="宋体"/>
          <w:spacing w:val="-3"/>
          <w:w w:val="100"/>
        </w:rPr>
        <w:t>统证</w:t>
      </w:r>
      <w:r>
        <w:rPr>
          <w:rFonts w:hint="eastAsia" w:ascii="宋体" w:hAnsi="宋体" w:eastAsia="宋体"/>
          <w:w w:val="100"/>
        </w:rPr>
        <w:t>明的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>unregistered [ʌn'redʒɪstəd] adj. 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未注册的；未登记的【词频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26086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443" o:spid="_x0000_s1443" o:spt="203" style="position:absolute;left:0pt;margin-left:63.2pt;margin-top:1.7pt;height:80.25pt;width:77pt;mso-position-horizontal-relative:page;z-index:-209920;mso-width-relative:page;mso-height-relative:page;" coordorigin="1265,35" coordsize="1540,1605">
            <o:lock v:ext="edit"/>
            <v:shape id="_x0000_s1444" o:spid="_x0000_s144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445" o:spid="_x0000_s144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registration [redʒɪ'streɪʃ(ə)n] n.  </w:t>
      </w:r>
      <w:r>
        <w:rPr>
          <w:rFonts w:hint="eastAsia" w:ascii="宋体" w:hAnsi="宋体" w:eastAsia="宋体"/>
        </w:rPr>
        <w:t>登记；注册；挂号【词频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5438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47"/>
        <w:rPr>
          <w:rFonts w:hint="eastAsia" w:ascii="宋体" w:hAnsi="宋体" w:eastAsia="宋体"/>
        </w:rPr>
      </w:pPr>
      <w:r>
        <w:t>re-registration ['reɪredʒɪstr'eɪʃn] n. 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重新登记，重新注册【词频 </w:t>
      </w:r>
      <w:r>
        <w:rPr>
          <w:spacing w:val="-3"/>
        </w:rPr>
        <w:t>59115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voter-registration [ˈvəʊtə(r)-redʒɪ'streɪʃ(ə)n] n.  </w:t>
      </w:r>
      <w:r>
        <w:rPr>
          <w:rFonts w:hint="eastAsia" w:ascii="宋体" w:hAnsi="宋体" w:eastAsia="宋体"/>
        </w:rPr>
        <w:t>选民登记【词频</w:t>
      </w:r>
      <w:r>
        <w:rPr>
          <w:rFonts w:hint="eastAsia" w:ascii="宋体" w:hAnsi="宋体" w:eastAsia="宋体"/>
          <w:spacing w:val="-78"/>
        </w:rPr>
        <w:t xml:space="preserve"> </w:t>
      </w:r>
      <w:r>
        <w:t>40005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pre-registration [p'ri:redʒɪstr'eɪʃn] n. 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>预注册；预先登记【词频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47925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18"/>
        <w:rPr>
          <w:rFonts w:hint="eastAsia" w:ascii="宋体" w:hAnsi="宋体" w:eastAsia="宋体"/>
        </w:rPr>
      </w:pP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姿态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手势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势</w:t>
      </w:r>
      <w:r>
        <w:rPr>
          <w:rFonts w:hint="eastAsia" w:ascii="宋体" w:hAnsi="宋体" w:eastAsia="宋体"/>
          <w:w w:val="100"/>
        </w:rPr>
        <w:t>；用</w:t>
      </w:r>
      <w:r>
        <w:rPr>
          <w:rFonts w:hint="eastAsia" w:ascii="宋体" w:hAnsi="宋体" w:eastAsia="宋体"/>
          <w:spacing w:val="-3"/>
          <w:w w:val="100"/>
        </w:rPr>
        <w:t>动作</w:t>
      </w:r>
      <w:r>
        <w:rPr>
          <w:rFonts w:hint="eastAsia" w:ascii="宋体" w:hAnsi="宋体" w:eastAsia="宋体"/>
          <w:w w:val="100"/>
        </w:rPr>
        <w:t>示意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表示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7</w:t>
      </w:r>
      <w:r>
        <w:rPr>
          <w:w w:val="100"/>
        </w:rPr>
        <w:t>03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gestural ['dʒestʃərəl] adj.  </w:t>
      </w:r>
      <w:r>
        <w:rPr>
          <w:rFonts w:hint="eastAsia" w:ascii="宋体" w:hAnsi="宋体" w:eastAsia="宋体"/>
        </w:rPr>
        <w:t>手势的；示意动作的【词频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32725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[ˈdʒ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ʃər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做手势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打</w:t>
      </w:r>
      <w:r>
        <w:rPr>
          <w:rFonts w:hint="eastAsia" w:ascii="宋体" w:hAnsi="宋体" w:eastAsia="宋体"/>
          <w:spacing w:val="-3"/>
          <w:w w:val="100"/>
        </w:rPr>
        <w:t>手势</w:t>
      </w:r>
      <w:r>
        <w:rPr>
          <w:rFonts w:hint="eastAsia" w:ascii="宋体" w:hAnsi="宋体" w:eastAsia="宋体"/>
          <w:w w:val="100"/>
        </w:rPr>
        <w:t>（变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势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示</w:t>
      </w:r>
      <w:r>
        <w:rPr>
          <w:rFonts w:hint="eastAsia" w:ascii="宋体" w:hAnsi="宋体" w:eastAsia="宋体"/>
          <w:spacing w:val="-3"/>
          <w:w w:val="100"/>
        </w:rPr>
        <w:t>（变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w w:val="100"/>
        </w:rPr>
        <w:t>513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姿</w:t>
      </w:r>
      <w:r>
        <w:rPr>
          <w:rFonts w:hint="eastAsia" w:ascii="宋体" w:hAnsi="宋体" w:eastAsia="宋体"/>
          <w:w w:val="100"/>
        </w:rPr>
        <w:t>势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讲</w:t>
      </w:r>
      <w:r>
        <w:rPr>
          <w:rFonts w:hint="eastAsia" w:ascii="宋体" w:hAnsi="宋体" w:eastAsia="宋体"/>
          <w:spacing w:val="-3"/>
          <w:w w:val="100"/>
        </w:rPr>
        <w:t>话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做手势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势谈</w:t>
      </w:r>
      <w:r>
        <w:rPr>
          <w:rFonts w:hint="eastAsia" w:ascii="宋体" w:hAnsi="宋体" w:eastAsia="宋体"/>
          <w:spacing w:val="-3"/>
          <w:w w:val="100"/>
        </w:rPr>
        <w:t>话；</w:t>
      </w:r>
      <w:r>
        <w:rPr>
          <w:rFonts w:hint="eastAsia" w:ascii="宋体" w:hAnsi="宋体" w:eastAsia="宋体"/>
          <w:w w:val="100"/>
        </w:rPr>
        <w:t>做姿</w:t>
      </w:r>
      <w:r>
        <w:rPr>
          <w:rFonts w:hint="eastAsia" w:ascii="宋体" w:hAnsi="宋体" w:eastAsia="宋体"/>
          <w:spacing w:val="-3"/>
          <w:w w:val="100"/>
        </w:rPr>
        <w:t>势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达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015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gesticulation [dʒə,stɪkjʊ'leɪʃ(ə)n] n.  </w:t>
      </w:r>
      <w:r>
        <w:rPr>
          <w:rFonts w:hint="eastAsia" w:ascii="宋体" w:hAnsi="宋体" w:eastAsia="宋体"/>
        </w:rPr>
        <w:t>手势；姿势；示意动作【词频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43121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446" o:spid="_x0000_s1446" o:spt="203" style="position:absolute;left:0pt;margin-left:144.8pt;margin-top:15.45pt;height:392.45pt;width:390.4pt;mso-position-horizontal-relative:page;z-index:-209920;mso-width-relative:page;mso-height-relative:page;" coordorigin="2896,309" coordsize="7808,7849">
            <o:lock v:ext="edit"/>
            <v:shape id="_x0000_s1447" o:spid="_x0000_s144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48" o:spid="_x0000_s144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49" o:spid="_x0000_s144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gestate [dʒe'steɪt] vt.  </w:t>
      </w:r>
      <w:r>
        <w:rPr>
          <w:rFonts w:hint="eastAsia" w:ascii="宋体" w:hAnsi="宋体" w:eastAsia="宋体"/>
        </w:rPr>
        <w:t xml:space="preserve">使怀孕 </w:t>
      </w:r>
      <w:r>
        <w:t xml:space="preserve">vi.  </w:t>
      </w:r>
      <w:r>
        <w:rPr>
          <w:rFonts w:hint="eastAsia" w:ascii="宋体" w:hAnsi="宋体" w:eastAsia="宋体"/>
        </w:rPr>
        <w:t>孕育，创案【词频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40130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ge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e</w:t>
      </w:r>
      <w:r>
        <w:rPr>
          <w:spacing w:val="-1"/>
          <w:w w:val="100"/>
        </w:rPr>
        <w:t>ˈ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怀</w:t>
      </w:r>
      <w:r>
        <w:rPr>
          <w:rFonts w:hint="eastAsia" w:ascii="宋体" w:hAnsi="宋体" w:eastAsia="宋体"/>
          <w:w w:val="100"/>
        </w:rPr>
        <w:t>孕；</w:t>
      </w:r>
      <w:r>
        <w:rPr>
          <w:rFonts w:hint="eastAsia" w:ascii="宋体" w:hAnsi="宋体" w:eastAsia="宋体"/>
          <w:spacing w:val="-3"/>
          <w:w w:val="100"/>
        </w:rPr>
        <w:t>怀</w:t>
      </w:r>
      <w:r>
        <w:rPr>
          <w:rFonts w:hint="eastAsia" w:ascii="宋体" w:hAnsi="宋体" w:eastAsia="宋体"/>
          <w:w w:val="100"/>
        </w:rPr>
        <w:t>孕</w:t>
      </w:r>
      <w:r>
        <w:rPr>
          <w:rFonts w:hint="eastAsia" w:ascii="宋体" w:hAnsi="宋体" w:eastAsia="宋体"/>
          <w:spacing w:val="-3"/>
          <w:w w:val="100"/>
        </w:rPr>
        <w:t>期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主意</w:t>
      </w:r>
      <w:r>
        <w:rPr>
          <w:rFonts w:hint="eastAsia" w:ascii="宋体" w:hAnsi="宋体" w:eastAsia="宋体"/>
          <w:w w:val="100"/>
        </w:rPr>
        <w:t>等的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构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酝</w:t>
      </w:r>
      <w:r>
        <w:rPr>
          <w:rFonts w:hint="eastAsia" w:ascii="宋体" w:hAnsi="宋体" w:eastAsia="宋体"/>
          <w:w w:val="100"/>
        </w:rPr>
        <w:t>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孕</w:t>
      </w:r>
      <w:r>
        <w:rPr>
          <w:rFonts w:hint="eastAsia" w:ascii="宋体" w:hAnsi="宋体" w:eastAsia="宋体"/>
          <w:spacing w:val="-3"/>
          <w:w w:val="100"/>
        </w:rPr>
        <w:t>育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程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209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gestational [dʒe'steɪʃənəl] adj.  </w:t>
      </w:r>
      <w:r>
        <w:rPr>
          <w:rFonts w:hint="eastAsia" w:ascii="宋体" w:hAnsi="宋体" w:eastAsia="宋体"/>
        </w:rPr>
        <w:t>妊娠期的【词频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29306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98"/>
        <w:rPr>
          <w:rFonts w:hint="eastAsia" w:ascii="宋体" w:hAnsi="宋体" w:eastAsia="宋体"/>
        </w:rPr>
      </w:pPr>
      <w:r>
        <w:rPr>
          <w:w w:val="100"/>
        </w:rPr>
        <w:t>exagge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ˈ</w:t>
      </w:r>
      <w:r>
        <w:rPr>
          <w:spacing w:val="-3"/>
          <w:w w:val="100"/>
        </w:rPr>
        <w:t>z</w:t>
      </w:r>
      <w:r>
        <w:rPr>
          <w:w w:val="100"/>
        </w:rPr>
        <w:t>æd</w:t>
      </w:r>
      <w:r>
        <w:rPr>
          <w:spacing w:val="-1"/>
          <w:w w:val="100"/>
        </w:rPr>
        <w:t>ʒəre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&amp;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（使）</w:t>
      </w:r>
      <w:r>
        <w:rPr>
          <w:rFonts w:hint="eastAsia" w:ascii="宋体" w:hAnsi="宋体" w:eastAsia="宋体"/>
          <w:spacing w:val="-3"/>
          <w:w w:val="100"/>
        </w:rPr>
        <w:t>扩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增加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夸</w:t>
      </w:r>
      <w:r>
        <w:rPr>
          <w:rFonts w:hint="eastAsia" w:ascii="宋体" w:hAnsi="宋体" w:eastAsia="宋体"/>
          <w:spacing w:val="-3"/>
          <w:w w:val="100"/>
        </w:rPr>
        <w:t>张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39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exaggeration [ɪgˌzædʒəˈreɪʃn] n. </w:t>
      </w:r>
      <w:r>
        <w:rPr>
          <w:rFonts w:hint="eastAsia" w:ascii="宋体" w:hAnsi="宋体" w:eastAsia="宋体"/>
        </w:rPr>
        <w:t xml:space="preserve">夸张；夸大；夸张的言语；夸张的手法【词频 </w:t>
      </w:r>
      <w:r>
        <w:rPr>
          <w:spacing w:val="-4"/>
        </w:rPr>
        <w:t>11152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exaggerated [ɪgˈzædʒəreɪtɪd] adj. </w:t>
      </w:r>
      <w:r>
        <w:rPr>
          <w:rFonts w:hint="eastAsia" w:ascii="宋体" w:hAnsi="宋体" w:eastAsia="宋体"/>
        </w:rPr>
        <w:t>夸大的，言过其实的；过大的，逾常的</w:t>
      </w:r>
    </w:p>
    <w:p>
      <w:pPr>
        <w:pStyle w:val="3"/>
        <w:spacing w:line="516" w:lineRule="auto"/>
        <w:ind w:right="2764" w:firstLine="2521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（使）</w:t>
      </w:r>
      <w:r>
        <w:rPr>
          <w:rFonts w:hint="eastAsia" w:ascii="宋体" w:hAnsi="宋体" w:eastAsia="宋体"/>
          <w:spacing w:val="-3"/>
          <w:w w:val="100"/>
        </w:rPr>
        <w:t>扩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100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exaggeratedly [ɪgˈzædʒəreɪtɪdli]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夸张地【词频 </w:t>
      </w:r>
      <w:r>
        <w:t>42052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belligerent [bəˈlɪdʒərənt] adj. </w:t>
      </w:r>
      <w:r>
        <w:rPr>
          <w:rFonts w:hint="eastAsia" w:ascii="宋体" w:hAnsi="宋体" w:eastAsia="宋体"/>
        </w:rPr>
        <w:t>交战的；卷入冲突的；好战的；交战国的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84" w:firstLine="252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交战国，交战者；参加斗殴的人或集团【词频 </w:t>
      </w:r>
      <w:r>
        <w:t>16670</w:t>
      </w:r>
      <w:r>
        <w:rPr>
          <w:rFonts w:hint="eastAsia" w:ascii="宋体" w:hAnsi="宋体" w:eastAsia="宋体"/>
        </w:rPr>
        <w:t>，</w:t>
      </w:r>
      <w:r>
        <w:t>34505</w:t>
      </w:r>
      <w:r>
        <w:rPr>
          <w:rFonts w:hint="eastAsia" w:ascii="宋体" w:hAnsi="宋体" w:eastAsia="宋体"/>
        </w:rPr>
        <w:t xml:space="preserve">】 </w:t>
      </w:r>
      <w:r>
        <w:t xml:space="preserve">belligerently [bəˈlɪdʒərənt] adv.  </w:t>
      </w:r>
      <w:r>
        <w:rPr>
          <w:rFonts w:hint="eastAsia" w:ascii="宋体" w:hAnsi="宋体" w:eastAsia="宋体"/>
        </w:rPr>
        <w:t xml:space="preserve">好战地【词频 </w:t>
      </w:r>
      <w:r>
        <w:t>40809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55"/>
        <w:rPr>
          <w:rFonts w:hint="eastAsia" w:ascii="宋体" w:hAnsi="宋体" w:eastAsia="宋体"/>
        </w:rPr>
      </w:pPr>
      <w:r>
        <w:pict>
          <v:group id="_x0000_s1450" o:spid="_x0000_s1450" o:spt="203" style="position:absolute;left:0pt;margin-left:63.2pt;margin-top:64.15pt;height:80.25pt;width:77pt;mso-position-horizontal-relative:page;z-index:-209920;mso-width-relative:page;mso-height-relative:page;" coordorigin="1265,1283" coordsize="1540,1605">
            <o:lock v:ext="edit"/>
            <v:shape id="_x0000_s1451" o:spid="_x0000_s1451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452" o:spid="_x0000_s1452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belligerence [bə'lɪdʒərəns] n. </w:t>
      </w:r>
      <w:r>
        <w:rPr>
          <w:rFonts w:hint="eastAsia" w:ascii="宋体" w:hAnsi="宋体" w:eastAsia="宋体"/>
        </w:rPr>
        <w:t xml:space="preserve">交战，好战，斗争性【词频 </w:t>
      </w:r>
      <w:r>
        <w:t>29960</w:t>
      </w:r>
      <w:r>
        <w:rPr>
          <w:rFonts w:hint="eastAsia" w:ascii="宋体" w:hAnsi="宋体" w:eastAsia="宋体"/>
        </w:rPr>
        <w:t xml:space="preserve">】 </w:t>
      </w:r>
      <w:r>
        <w:t xml:space="preserve">belligerency [bɪ'lɪdʒərənsɪ] n.  </w:t>
      </w:r>
      <w:r>
        <w:rPr>
          <w:rFonts w:hint="eastAsia" w:ascii="宋体" w:hAnsi="宋体" w:eastAsia="宋体"/>
        </w:rPr>
        <w:t>交战状态【词频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48291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366"/>
        </w:tabs>
        <w:spacing w:before="78" w:after="0" w:line="240" w:lineRule="auto"/>
        <w:ind w:left="4365" w:right="0" w:hanging="883"/>
        <w:jc w:val="left"/>
        <w:rPr>
          <w:rFonts w:hint="eastAsia" w:ascii="Microsoft JhengHei" w:eastAsia="Microsoft JhengHei"/>
        </w:rPr>
      </w:pPr>
      <w:bookmarkStart w:id="69" w:name="224. -mun- 公共"/>
      <w:bookmarkEnd w:id="69"/>
      <w:bookmarkStart w:id="70" w:name="_bookmark23"/>
      <w:bookmarkEnd w:id="70"/>
      <w:bookmarkStart w:id="71" w:name="_bookmark23"/>
      <w:bookmarkEnd w:id="71"/>
      <w:r>
        <w:t>-mun-</w:t>
      </w:r>
      <w:r>
        <w:rPr>
          <w:spacing w:val="77"/>
        </w:rPr>
        <w:t xml:space="preserve"> </w:t>
      </w:r>
      <w:r>
        <w:rPr>
          <w:rFonts w:hint="eastAsia" w:ascii="Microsoft JhengHei" w:eastAsia="Microsoft JhengHei"/>
        </w:rPr>
        <w:t>公共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【词源】拉丁语形容词</w:t>
      </w:r>
      <w:r>
        <w:rPr>
          <w:rFonts w:hint="eastAsia" w:ascii="宋体" w:eastAsia="宋体"/>
          <w:spacing w:val="-60"/>
        </w:rPr>
        <w:t xml:space="preserve"> </w:t>
      </w:r>
      <w:r>
        <w:t>commun.is, -is, -e(</w:t>
      </w:r>
      <w:r>
        <w:rPr>
          <w:rFonts w:hint="eastAsia" w:ascii="宋体" w:eastAsia="宋体"/>
        </w:rPr>
        <w:t>公共的</w:t>
      </w:r>
      <w:r>
        <w:t>)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【引申】公共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t xml:space="preserve">commune ['kɒmjuːn] vi. </w:t>
      </w:r>
      <w:r>
        <w:rPr>
          <w:rFonts w:hint="eastAsia" w:ascii="宋体" w:hAnsi="宋体" w:eastAsia="宋体"/>
        </w:rPr>
        <w:t xml:space="preserve">谈心，亲密交谈；密切联系 </w:t>
      </w:r>
      <w:r>
        <w:t xml:space="preserve">n. </w:t>
      </w:r>
      <w:r>
        <w:rPr>
          <w:rFonts w:hint="eastAsia" w:ascii="宋体" w:hAnsi="宋体" w:eastAsia="宋体"/>
        </w:rPr>
        <w:t xml:space="preserve">公社【词频 </w:t>
      </w:r>
      <w:r>
        <w:t>14648</w:t>
      </w:r>
      <w:r>
        <w:rPr>
          <w:rFonts w:hint="eastAsia" w:ascii="宋体" w:hAnsi="宋体" w:eastAsia="宋体"/>
        </w:rPr>
        <w:t>，</w:t>
      </w:r>
      <w:r>
        <w:t>31369</w:t>
      </w:r>
      <w:r>
        <w:rPr>
          <w:rFonts w:hint="eastAsia" w:ascii="宋体" w:hAnsi="宋体" w:eastAsia="宋体"/>
        </w:rPr>
        <w:t xml:space="preserve">】 </w:t>
      </w:r>
      <w:r>
        <w:t xml:space="preserve">communique [kə'mju:nɪkeɪ] n.  </w:t>
      </w:r>
      <w:r>
        <w:rPr>
          <w:rFonts w:hint="eastAsia" w:ascii="宋体" w:hAnsi="宋体" w:eastAsia="宋体"/>
        </w:rPr>
        <w:t>公报，官报【词频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17654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communicant [kə'mjuːnɪk(ə)nt] n.  </w:t>
      </w:r>
      <w:r>
        <w:rPr>
          <w:rFonts w:hint="eastAsia" w:ascii="宋体" w:hAnsi="宋体" w:eastAsia="宋体"/>
        </w:rPr>
        <w:t xml:space="preserve">通知者；报导者；领受圣餐者 </w:t>
      </w:r>
      <w:r>
        <w:t xml:space="preserve">adj.  </w:t>
      </w:r>
      <w:r>
        <w:rPr>
          <w:rFonts w:hint="eastAsia" w:ascii="宋体" w:hAnsi="宋体" w:eastAsia="宋体"/>
        </w:rPr>
        <w:t>传达消息的【词频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37582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incommunicado [,ɪnkəmjuːnɪ'kɑːdəʊ] adj.  </w:t>
      </w:r>
      <w:r>
        <w:rPr>
          <w:rFonts w:hint="eastAsia" w:ascii="宋体" w:hAnsi="宋体" w:eastAsia="宋体"/>
        </w:rPr>
        <w:t>被单独监禁的 不愿被打扰的【词频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42740</w:t>
      </w:r>
      <w:r>
        <w:rPr>
          <w:rFonts w:hint="eastAsia" w:ascii="宋体" w:hAnsi="宋体" w:eastAsia="宋体"/>
        </w:rPr>
        <w:t>，</w:t>
      </w:r>
      <w:r>
        <w:t>43713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通讯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传达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w w:val="100"/>
        </w:rPr>
        <w:t>感染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传</w:t>
      </w:r>
      <w:r>
        <w:rPr>
          <w:rFonts w:hint="eastAsia" w:ascii="宋体" w:hAnsi="宋体" w:eastAsia="宋体"/>
          <w:w w:val="100"/>
        </w:rPr>
        <w:t>达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w w:val="100"/>
        </w:rPr>
        <w:t>感</w:t>
      </w:r>
      <w:r>
        <w:rPr>
          <w:rFonts w:hint="eastAsia" w:ascii="宋体" w:hAnsi="宋体" w:eastAsia="宋体"/>
          <w:spacing w:val="-3"/>
          <w:w w:val="100"/>
        </w:rPr>
        <w:t>染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spacing w:val="-20"/>
          <w:w w:val="100"/>
        </w:rPr>
        <w:t>露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2688</w:t>
      </w:r>
      <w:r>
        <w:rPr>
          <w:rFonts w:hint="eastAsia" w:ascii="宋体" w:hAnsi="宋体" w:eastAsia="宋体"/>
          <w:spacing w:val="-12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communicator [kə'mjuːnɪkeɪtə] n.  </w:t>
      </w:r>
      <w:r>
        <w:rPr>
          <w:rFonts w:hint="eastAsia" w:ascii="宋体" w:hAnsi="宋体" w:eastAsia="宋体"/>
        </w:rPr>
        <w:t>传播者；发报机；通信员【词频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13923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pict>
          <v:group id="_x0000_s1453" o:spid="_x0000_s1453" o:spt="203" style="position:absolute;left:0pt;margin-left:144.8pt;margin-top:15.45pt;height:392.45pt;width:390.4pt;mso-position-horizontal-relative:page;z-index:-209920;mso-width-relative:page;mso-height-relative:page;" coordorigin="2896,309" coordsize="7808,7849">
            <o:lock v:ext="edit"/>
            <v:shape id="_x0000_s1454" o:spid="_x0000_s145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55" o:spid="_x0000_s145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56" o:spid="_x0000_s145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,ke</w:t>
      </w:r>
      <w:r>
        <w:rPr>
          <w:spacing w:val="-2"/>
          <w:w w:val="100"/>
        </w:rPr>
        <w:t>ɪtɪ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交流；</w:t>
      </w:r>
      <w:r>
        <w:rPr>
          <w:rFonts w:hint="eastAsia" w:ascii="宋体" w:hAnsi="宋体" w:eastAsia="宋体"/>
          <w:spacing w:val="-3"/>
          <w:w w:val="100"/>
        </w:rPr>
        <w:t>传</w:t>
      </w:r>
      <w:r>
        <w:rPr>
          <w:rFonts w:hint="eastAsia" w:ascii="宋体" w:hAnsi="宋体" w:eastAsia="宋体"/>
          <w:w w:val="100"/>
        </w:rPr>
        <w:t>播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；传</w:t>
      </w:r>
      <w:r>
        <w:rPr>
          <w:rFonts w:hint="eastAsia" w:ascii="宋体" w:hAnsi="宋体" w:eastAsia="宋体"/>
          <w:spacing w:val="-3"/>
          <w:w w:val="100"/>
        </w:rPr>
        <w:t>递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246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communicative [kə'mjuːnɪkətɪv] adj. </w:t>
      </w:r>
      <w:r>
        <w:rPr>
          <w:rFonts w:hint="eastAsia" w:ascii="宋体" w:hAnsi="宋体" w:eastAsia="宋体"/>
        </w:rPr>
        <w:t xml:space="preserve">交际的；爱说话的，健谈的；无隐讳交谈的【词频 </w:t>
      </w:r>
      <w:r>
        <w:t>16043</w:t>
      </w:r>
      <w:r>
        <w:rPr>
          <w:rFonts w:hint="eastAsia" w:ascii="宋体" w:hAnsi="宋体" w:eastAsia="宋体"/>
        </w:rPr>
        <w:t xml:space="preserve">】 </w:t>
      </w:r>
      <w:r>
        <w:t xml:space="preserve">uncommunicative [ʌnkə'mjuːnɪkətɪv] adj.  </w:t>
      </w:r>
      <w:r>
        <w:rPr>
          <w:rFonts w:hint="eastAsia" w:ascii="宋体" w:hAnsi="宋体" w:eastAsia="宋体"/>
        </w:rPr>
        <w:t>沉默寡言的，拘礼的【词频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35965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57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讯</w:t>
      </w:r>
      <w:r>
        <w:rPr>
          <w:rFonts w:hint="eastAsia" w:ascii="宋体" w:hAnsi="宋体" w:eastAsia="宋体"/>
          <w:spacing w:val="-1"/>
          <w:w w:val="100"/>
        </w:rPr>
        <w:t>，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w w:val="100"/>
        </w:rPr>
        <w:t>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w w:val="100"/>
        </w:rPr>
        <w:t>信；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信</w:t>
      </w:r>
      <w:r>
        <w:rPr>
          <w:rFonts w:hint="eastAsia" w:ascii="宋体" w:hAnsi="宋体" w:eastAsia="宋体"/>
          <w:spacing w:val="-3"/>
          <w:w w:val="100"/>
        </w:rPr>
        <w:t>函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12</w:t>
      </w:r>
      <w:r>
        <w:rPr>
          <w:w w:val="100"/>
        </w:rPr>
        <w:t>54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communicational [kəmjuːnɪ'keɪʃənəl] adj. </w:t>
      </w:r>
      <w:r>
        <w:rPr>
          <w:rFonts w:hint="eastAsia" w:ascii="宋体" w:hAnsi="宋体" w:eastAsia="宋体"/>
        </w:rPr>
        <w:t xml:space="preserve">通信的；通讯的；交往的【词频 </w:t>
      </w:r>
      <w:r>
        <w:t>53534</w:t>
      </w:r>
      <w:r>
        <w:rPr>
          <w:rFonts w:hint="eastAsia" w:ascii="宋体" w:hAnsi="宋体" w:eastAsia="宋体"/>
        </w:rPr>
        <w:t xml:space="preserve">】 </w:t>
      </w:r>
      <w:r>
        <w:t xml:space="preserve">miscommunication [mɪskəmjuːnɪ'keɪʃn] n.  </w:t>
      </w:r>
      <w:r>
        <w:rPr>
          <w:rFonts w:hint="eastAsia" w:ascii="宋体" w:hAnsi="宋体" w:eastAsia="宋体"/>
        </w:rPr>
        <w:t>错误传达【词频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25749</w:t>
      </w:r>
      <w:r>
        <w:rPr>
          <w:rFonts w:hint="eastAsia" w:ascii="宋体" w:hAnsi="宋体" w:eastAsia="宋体"/>
        </w:rPr>
        <w:t>，</w:t>
      </w:r>
      <w:r>
        <w:t>23696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18"/>
        <w:rPr>
          <w:rFonts w:hint="eastAsia" w:ascii="宋体" w:hAnsi="宋体" w:eastAsia="宋体"/>
        </w:rPr>
      </w:pPr>
      <w:r>
        <w:t xml:space="preserve">communicable [kə'mjuːnɪkəb(ə)l] adj. </w:t>
      </w:r>
      <w:r>
        <w:rPr>
          <w:rFonts w:hint="eastAsia" w:ascii="宋体" w:hAnsi="宋体" w:eastAsia="宋体"/>
        </w:rPr>
        <w:t xml:space="preserve">可传达的；会传染的；爱说话的【词频 </w:t>
      </w:r>
      <w:r>
        <w:t>24571</w:t>
      </w:r>
      <w:r>
        <w:rPr>
          <w:rFonts w:hint="eastAsia" w:ascii="宋体" w:hAnsi="宋体" w:eastAsia="宋体"/>
        </w:rPr>
        <w:t xml:space="preserve">】 </w:t>
      </w:r>
      <w:r>
        <w:t xml:space="preserve">communicability [kəˈmju:nɪkəbɪlətɪ] n.  </w:t>
      </w:r>
      <w:r>
        <w:rPr>
          <w:rFonts w:hint="eastAsia" w:ascii="宋体" w:hAnsi="宋体" w:eastAsia="宋体"/>
        </w:rPr>
        <w:t>传染性；沟通度【词频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58913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self-communication [self-kəmjuːnɪ'keɪʃ(ə)n] n.  </w:t>
      </w:r>
      <w:r>
        <w:rPr>
          <w:rFonts w:hint="eastAsia" w:ascii="宋体" w:hAnsi="宋体" w:eastAsia="宋体"/>
        </w:rPr>
        <w:t>自我通传【词频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55419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telecommunications ['telɪkə,mjuːnɪ'keɪʃənz] n.  </w:t>
      </w:r>
      <w:r>
        <w:rPr>
          <w:rFonts w:hint="eastAsia" w:ascii="宋体" w:hAnsi="宋体" w:eastAsia="宋体"/>
        </w:rPr>
        <w:t>通讯行业：服务类型变更，缴纳话费，账户总览等所有业务均可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44" w:firstLine="3992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通过移动设备完成【词频 </w:t>
      </w:r>
      <w:r>
        <w:t>6117</w:t>
      </w:r>
      <w:r>
        <w:rPr>
          <w:rFonts w:hint="eastAsia" w:ascii="宋体" w:hAnsi="宋体" w:eastAsia="宋体"/>
        </w:rPr>
        <w:t xml:space="preserve">】 </w:t>
      </w:r>
      <w:r>
        <w:t xml:space="preserve">excommunicate [,ekskə'mjuːnɪkeɪt] vt.  </w:t>
      </w:r>
      <w:r>
        <w:rPr>
          <w:rFonts w:hint="eastAsia" w:ascii="宋体" w:hAnsi="宋体" w:eastAsia="宋体"/>
        </w:rPr>
        <w:t>逐出教会；把</w:t>
      </w:r>
      <w:r>
        <w:t>…</w:t>
      </w:r>
      <w:r>
        <w:rPr>
          <w:rFonts w:hint="eastAsia" w:ascii="宋体" w:hAnsi="宋体" w:eastAsia="宋体"/>
        </w:rPr>
        <w:t xml:space="preserve">逐出教会 </w:t>
      </w:r>
      <w:r>
        <w:t xml:space="preserve">adj. </w:t>
      </w:r>
      <w:r>
        <w:rPr>
          <w:rFonts w:hint="eastAsia" w:ascii="宋体" w:hAnsi="宋体" w:eastAsia="宋体"/>
        </w:rPr>
        <w:t>被逐出教会的</w:t>
      </w:r>
    </w:p>
    <w:p>
      <w:pPr>
        <w:pStyle w:val="3"/>
        <w:ind w:left="3521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被逐出教会的人【词频</w:t>
      </w:r>
      <w:r>
        <w:rPr>
          <w:rFonts w:hint="eastAsia" w:ascii="宋体" w:eastAsia="宋体"/>
          <w:spacing w:val="-56"/>
        </w:rPr>
        <w:t xml:space="preserve"> </w:t>
      </w:r>
      <w:r>
        <w:t>26669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pict>
          <v:group id="_x0000_s1457" o:spid="_x0000_s1457" o:spt="203" style="position:absolute;left:0pt;margin-left:63.2pt;margin-top:-1.55pt;height:80.25pt;width:77pt;mso-position-horizontal-relative:page;z-index:-209920;mso-width-relative:page;mso-height-relative:page;" coordorigin="1265,-31" coordsize="1540,1605">
            <o:lock v:ext="edit"/>
            <v:shape id="_x0000_s1458" o:spid="_x0000_s1458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459" o:spid="_x0000_s1459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exco</w:t>
      </w:r>
      <w:r>
        <w:rPr>
          <w:spacing w:val="-4"/>
          <w:w w:val="100"/>
        </w:rPr>
        <w:t>mm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[ˌ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əˈ</w:t>
      </w:r>
      <w:r>
        <w:rPr>
          <w:spacing w:val="-2"/>
          <w:w w:val="100"/>
        </w:rPr>
        <w:t>m</w:t>
      </w:r>
      <w:r>
        <w:rPr>
          <w:spacing w:val="1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ˌ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开除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籍，</w:t>
      </w:r>
      <w:r>
        <w:rPr>
          <w:rFonts w:hint="eastAsia" w:ascii="宋体" w:hAnsi="宋体" w:eastAsia="宋体"/>
          <w:spacing w:val="-3"/>
          <w:w w:val="100"/>
        </w:rPr>
        <w:t>把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逐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教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55</w:t>
      </w:r>
      <w:r>
        <w:rPr>
          <w:w w:val="100"/>
        </w:rPr>
        <w:t>96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excommunication ['ɛkskə,mjʊnə'keʃən] n.  </w:t>
      </w:r>
      <w:r>
        <w:rPr>
          <w:rFonts w:hint="eastAsia" w:ascii="宋体" w:hAnsi="宋体" w:eastAsia="宋体"/>
        </w:rPr>
        <w:t>逐出教会【词频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29294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20"/>
        <w:rPr>
          <w:rFonts w:hint="eastAsia" w:ascii="宋体" w:hAnsi="宋体" w:eastAsia="宋体"/>
        </w:rPr>
      </w:pPr>
      <w:r>
        <w:t xml:space="preserve">community [kəˈmju:nətɪ] n. </w:t>
      </w:r>
      <w:r>
        <w:rPr>
          <w:rFonts w:hint="eastAsia" w:ascii="宋体" w:hAnsi="宋体" w:eastAsia="宋体"/>
        </w:rPr>
        <w:t>社区；</w:t>
      </w:r>
      <w:r>
        <w:t>[</w:t>
      </w:r>
      <w:r>
        <w:rPr>
          <w:rFonts w:hint="eastAsia" w:ascii="宋体" w:hAnsi="宋体" w:eastAsia="宋体"/>
        </w:rPr>
        <w:t>生态</w:t>
      </w:r>
      <w:r>
        <w:t xml:space="preserve">] </w:t>
      </w:r>
      <w:r>
        <w:rPr>
          <w:rFonts w:hint="eastAsia" w:ascii="宋体" w:hAnsi="宋体" w:eastAsia="宋体"/>
        </w:rPr>
        <w:t xml:space="preserve">群落；共同体；团体 复数 </w:t>
      </w:r>
      <w:r>
        <w:t>communities</w:t>
      </w:r>
      <w:r>
        <w:rPr>
          <w:rFonts w:hint="eastAsia" w:ascii="宋体" w:hAnsi="宋体" w:eastAsia="宋体"/>
        </w:rPr>
        <w:t xml:space="preserve">【词频 </w:t>
      </w:r>
      <w:r>
        <w:t>296</w:t>
      </w:r>
      <w:r>
        <w:rPr>
          <w:rFonts w:hint="eastAsia" w:ascii="宋体" w:hAnsi="宋体" w:eastAsia="宋体"/>
        </w:rPr>
        <w:t xml:space="preserve">】 </w:t>
      </w:r>
      <w:r>
        <w:t xml:space="preserve">community-wide [kəˈmju:nətɪ-waɪd] adj.  </w:t>
      </w:r>
      <w:r>
        <w:rPr>
          <w:rFonts w:hint="eastAsia" w:ascii="宋体" w:hAnsi="宋体" w:eastAsia="宋体"/>
        </w:rPr>
        <w:t>全社区性的【词频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31581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43"/>
        <w:rPr>
          <w:rFonts w:hint="eastAsia" w:ascii="宋体" w:hAnsi="宋体" w:eastAsia="宋体"/>
        </w:rPr>
      </w:pPr>
      <w:r>
        <w:t xml:space="preserve">community-based [kəˈmju:nətɪ-beɪst] adj. </w:t>
      </w:r>
      <w:r>
        <w:rPr>
          <w:rFonts w:hint="eastAsia" w:ascii="宋体" w:hAnsi="宋体" w:eastAsia="宋体"/>
        </w:rPr>
        <w:t xml:space="preserve">社区的；以社区为基础的【词频 </w:t>
      </w:r>
      <w:r>
        <w:rPr>
          <w:spacing w:val="-3"/>
        </w:rPr>
        <w:t>11464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community-building [kəˈmju:nətɪ-ˈbɪldɪŋ] n.  </w:t>
      </w:r>
      <w:r>
        <w:rPr>
          <w:rFonts w:hint="eastAsia" w:ascii="宋体" w:hAnsi="宋体" w:eastAsia="宋体"/>
        </w:rPr>
        <w:t>社区建设【词频</w:t>
      </w:r>
      <w:r>
        <w:rPr>
          <w:rFonts w:hint="eastAsia" w:ascii="宋体" w:hAnsi="宋体" w:eastAsia="宋体"/>
          <w:spacing w:val="-77"/>
        </w:rPr>
        <w:t xml:space="preserve"> </w:t>
      </w:r>
      <w:r>
        <w:t>46646</w:t>
      </w:r>
      <w:r>
        <w:rPr>
          <w:rFonts w:hint="eastAsia" w:ascii="宋体" w:hAnsi="宋体" w:eastAsia="宋体"/>
        </w:rPr>
        <w:t>，</w:t>
      </w:r>
      <w:r>
        <w:t>57629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5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490"/>
        <w:rPr>
          <w:rFonts w:hint="eastAsia" w:ascii="宋体" w:hAnsi="宋体" w:eastAsia="宋体"/>
        </w:rPr>
      </w:pPr>
      <w:r>
        <w:t xml:space="preserve">community-dwelling [kəˈmju:nətɪ-ˈdwelɪŋ] n. </w:t>
      </w:r>
      <w:r>
        <w:rPr>
          <w:rFonts w:hint="eastAsia" w:ascii="宋体" w:hAnsi="宋体" w:eastAsia="宋体"/>
        </w:rPr>
        <w:t>小区住宅</w:t>
      </w:r>
      <w:r>
        <w:t xml:space="preserve">, </w:t>
      </w:r>
      <w:r>
        <w:rPr>
          <w:rFonts w:hint="eastAsia" w:ascii="宋体" w:hAnsi="宋体" w:eastAsia="宋体"/>
        </w:rPr>
        <w:t>居住在社区</w:t>
      </w:r>
      <w:r>
        <w:t xml:space="preserve">, </w:t>
      </w:r>
      <w:r>
        <w:rPr>
          <w:rFonts w:hint="eastAsia" w:ascii="宋体" w:hAnsi="宋体" w:eastAsia="宋体"/>
        </w:rPr>
        <w:t xml:space="preserve">社区住房【词频 </w:t>
      </w:r>
      <w:r>
        <w:t>43692</w:t>
      </w:r>
      <w:r>
        <w:rPr>
          <w:rFonts w:hint="eastAsia" w:ascii="宋体" w:hAnsi="宋体" w:eastAsia="宋体"/>
        </w:rPr>
        <w:t xml:space="preserve">】 </w:t>
      </w:r>
      <w:r>
        <w:t xml:space="preserve">community-college [kəˈmju:nətɪ-ˈkɒlɪdʒ] n.  </w:t>
      </w:r>
      <w:r>
        <w:rPr>
          <w:rFonts w:hint="eastAsia" w:ascii="宋体" w:hAnsi="宋体" w:eastAsia="宋体"/>
        </w:rPr>
        <w:t>社区学院，社区大学【词频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51251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47"/>
        <w:rPr>
          <w:rFonts w:hint="eastAsia" w:ascii="宋体" w:hAnsi="宋体" w:eastAsia="宋体"/>
        </w:rPr>
      </w:pPr>
      <w:r>
        <w:pict>
          <v:group id="_x0000_s1460" o:spid="_x0000_s1460" o:spt="203" style="position:absolute;left:0pt;margin-left:144.8pt;margin-top:46.65pt;height:392.45pt;width:390.4pt;mso-position-horizontal-relative:page;z-index:-209920;mso-width-relative:page;mso-height-relative:page;" coordorigin="2896,933" coordsize="7808,7849">
            <o:lock v:ext="edit"/>
            <v:shape id="_x0000_s1461" o:spid="_x0000_s146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62" o:spid="_x0000_s146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63" o:spid="_x0000_s146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community-minded [kəˈmju:nətɪ-ˈmaɪndɪd] adj. </w:t>
      </w:r>
      <w:r>
        <w:rPr>
          <w:rFonts w:hint="eastAsia" w:ascii="宋体" w:hAnsi="宋体" w:eastAsia="宋体"/>
        </w:rPr>
        <w:t xml:space="preserve">有社会意识的 有社区意识的【词频 </w:t>
      </w:r>
      <w:r>
        <w:t>57865</w:t>
      </w:r>
      <w:r>
        <w:rPr>
          <w:rFonts w:hint="eastAsia" w:ascii="宋体" w:hAnsi="宋体" w:eastAsia="宋体"/>
        </w:rPr>
        <w:t xml:space="preserve">】 </w:t>
      </w:r>
      <w:r>
        <w:t xml:space="preserve">community-oriented [kəˈmju:nətɪ-'ɔ:rɪəntɪd] adj. </w:t>
      </w:r>
      <w:r>
        <w:rPr>
          <w:rFonts w:hint="eastAsia" w:ascii="宋体" w:hAnsi="宋体" w:eastAsia="宋体"/>
        </w:rPr>
        <w:t xml:space="preserve">社区导向的；向的【词频 </w:t>
      </w:r>
      <w:r>
        <w:t>38774</w:t>
      </w:r>
      <w:r>
        <w:rPr>
          <w:rFonts w:hint="eastAsia" w:ascii="宋体" w:hAnsi="宋体" w:eastAsia="宋体"/>
        </w:rPr>
        <w:t xml:space="preserve">】 </w:t>
      </w:r>
      <w:r>
        <w:t xml:space="preserve">community-development [kəˈmju:nətɪ-dɪˈveləpmənt] n. </w:t>
      </w:r>
      <w:r>
        <w:rPr>
          <w:rFonts w:hint="eastAsia" w:ascii="宋体" w:hAnsi="宋体" w:eastAsia="宋体"/>
        </w:rPr>
        <w:t xml:space="preserve">社区发展；群落发生【词频 </w:t>
      </w:r>
      <w:r>
        <w:t>51432</w:t>
      </w:r>
      <w:r>
        <w:rPr>
          <w:rFonts w:hint="eastAsia" w:ascii="宋体" w:hAnsi="宋体" w:eastAsia="宋体"/>
        </w:rPr>
        <w:t xml:space="preserve">】 </w:t>
      </w:r>
      <w:r>
        <w:t xml:space="preserve">school-community [sku:l-kəˈmju:nətɪ] n.  </w:t>
      </w:r>
      <w:r>
        <w:rPr>
          <w:rFonts w:hint="eastAsia" w:ascii="宋体" w:hAnsi="宋体" w:eastAsia="宋体"/>
        </w:rPr>
        <w:t>学校共同体【词频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52464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t xml:space="preserve">immune [ɪ'mjuːn] adj. </w:t>
      </w:r>
      <w:r>
        <w:rPr>
          <w:rFonts w:hint="eastAsia" w:ascii="宋体" w:hAnsi="宋体" w:eastAsia="宋体"/>
        </w:rPr>
        <w:t>免疫的；免于</w:t>
      </w:r>
      <w:r>
        <w:t>……</w:t>
      </w:r>
      <w:r>
        <w:rPr>
          <w:rFonts w:hint="eastAsia" w:ascii="宋体" w:hAnsi="宋体" w:eastAsia="宋体"/>
        </w:rPr>
        <w:t xml:space="preserve">的，免除的 </w:t>
      </w:r>
      <w:r>
        <w:t xml:space="preserve">n. </w:t>
      </w:r>
      <w:r>
        <w:rPr>
          <w:rFonts w:hint="eastAsia" w:ascii="宋体" w:hAnsi="宋体" w:eastAsia="宋体"/>
        </w:rPr>
        <w:t xml:space="preserve">免疫者；免除者【词频 </w:t>
      </w:r>
      <w:r>
        <w:t>4233</w:t>
      </w:r>
      <w:r>
        <w:rPr>
          <w:rFonts w:hint="eastAsia" w:ascii="宋体" w:hAnsi="宋体" w:eastAsia="宋体"/>
        </w:rPr>
        <w:t xml:space="preserve">】 </w:t>
      </w:r>
      <w:r>
        <w:t xml:space="preserve">autoimmune [,ɔːtəʊɪ'mjuːn] adj.  </w:t>
      </w:r>
      <w:r>
        <w:rPr>
          <w:rFonts w:hint="eastAsia" w:ascii="宋体" w:hAnsi="宋体" w:eastAsia="宋体"/>
        </w:rPr>
        <w:t>自身免疫的；自体免疫的【词频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17469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t xml:space="preserve"> </w:t>
      </w:r>
      <w:r>
        <w:rPr>
          <w:spacing w:val="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免</w:t>
      </w:r>
      <w:r>
        <w:rPr>
          <w:rFonts w:hint="eastAsia" w:ascii="宋体" w:hAnsi="宋体" w:eastAsia="宋体"/>
          <w:w w:val="100"/>
        </w:rPr>
        <w:t>疫力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豁</w:t>
      </w:r>
      <w:r>
        <w:rPr>
          <w:rFonts w:hint="eastAsia" w:ascii="宋体" w:hAnsi="宋体" w:eastAsia="宋体"/>
          <w:spacing w:val="-3"/>
          <w:w w:val="100"/>
        </w:rPr>
        <w:t>免</w:t>
      </w:r>
      <w:r>
        <w:rPr>
          <w:rFonts w:hint="eastAsia" w:ascii="宋体" w:hAnsi="宋体" w:eastAsia="宋体"/>
          <w:w w:val="100"/>
        </w:rPr>
        <w:t>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免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70</w:t>
      </w:r>
      <w:r>
        <w:rPr>
          <w:spacing w:val="-3"/>
          <w:w w:val="100"/>
        </w:rPr>
        <w:t>46</w:t>
      </w:r>
      <w:r>
        <w:rPr>
          <w:rFonts w:hint="eastAsia" w:ascii="宋体" w:hAnsi="宋体" w:eastAsia="宋体"/>
          <w:w w:val="100"/>
        </w:rPr>
        <w:t xml:space="preserve">】 </w:t>
      </w:r>
      <w:r>
        <w:t>autoimmunity [,ɔ:təui'mju:nəti] n. [</w:t>
      </w:r>
      <w:r>
        <w:rPr>
          <w:rFonts w:hint="eastAsia" w:ascii="宋体" w:hAnsi="宋体" w:eastAsia="宋体"/>
        </w:rPr>
        <w:t>免疫</w:t>
      </w:r>
      <w:r>
        <w:t xml:space="preserve">] </w:t>
      </w:r>
      <w:r>
        <w:rPr>
          <w:rFonts w:hint="eastAsia" w:ascii="宋体" w:hAnsi="宋体" w:eastAsia="宋体"/>
        </w:rPr>
        <w:t>自身免疫；</w:t>
      </w:r>
      <w:r>
        <w:t>[</w:t>
      </w:r>
      <w:r>
        <w:rPr>
          <w:rFonts w:hint="eastAsia" w:ascii="宋体" w:hAnsi="宋体" w:eastAsia="宋体"/>
        </w:rPr>
        <w:t>免疫</w:t>
      </w:r>
      <w:r>
        <w:t xml:space="preserve">] </w:t>
      </w:r>
      <w:r>
        <w:rPr>
          <w:rFonts w:hint="eastAsia" w:ascii="宋体" w:hAnsi="宋体" w:eastAsia="宋体"/>
        </w:rPr>
        <w:t xml:space="preserve">自身免疫性【词频 </w:t>
      </w:r>
      <w:r>
        <w:t>51819</w:t>
      </w:r>
      <w:r>
        <w:rPr>
          <w:rFonts w:hint="eastAsia" w:ascii="宋体" w:hAnsi="宋体" w:eastAsia="宋体"/>
        </w:rPr>
        <w:t xml:space="preserve">】 </w:t>
      </w:r>
      <w:r>
        <w:t xml:space="preserve">immunize ['ɪmjʊ'naɪz] vt.  </w:t>
      </w:r>
      <w:r>
        <w:rPr>
          <w:rFonts w:hint="eastAsia" w:ascii="宋体" w:hAnsi="宋体" w:eastAsia="宋体"/>
        </w:rPr>
        <w:t>使免疫；赋予免疫性【词频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19340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免</w:t>
      </w:r>
      <w:r>
        <w:rPr>
          <w:rFonts w:hint="eastAsia" w:ascii="宋体" w:hAnsi="宋体" w:eastAsia="宋体"/>
          <w:spacing w:val="-3"/>
          <w:w w:val="100"/>
        </w:rPr>
        <w:t>疫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免</w:t>
      </w:r>
      <w:r>
        <w:rPr>
          <w:rFonts w:hint="eastAsia" w:ascii="宋体" w:hAnsi="宋体" w:eastAsia="宋体"/>
          <w:w w:val="100"/>
        </w:rPr>
        <w:t>疫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68</w:t>
      </w:r>
      <w:r>
        <w:rPr>
          <w:w w:val="100"/>
        </w:rPr>
        <w:t>09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immunization [,ɪmjuːnaɪ'zeɪʃən] n.  </w:t>
      </w:r>
      <w:r>
        <w:rPr>
          <w:rFonts w:hint="eastAsia" w:ascii="宋体" w:hAnsi="宋体" w:eastAsia="宋体"/>
        </w:rPr>
        <w:t>免疫【词频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13503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pict>
          <v:group id="_x0000_s1464" o:spid="_x0000_s1464" o:spt="203" style="position:absolute;left:0pt;margin-left:63.2pt;margin-top:95.35pt;height:80.25pt;width:77pt;mso-position-horizontal-relative:page;z-index:-209920;mso-width-relative:page;mso-height-relative:page;" coordorigin="1265,1907" coordsize="1540,1605">
            <o:lock v:ext="edit"/>
            <v:shape id="_x0000_s1465" o:spid="_x0000_s1465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1466" o:spid="_x0000_s1466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immunology [ɪmjʊ'nɒlədʒɪ] n. [</w:t>
      </w:r>
      <w:r>
        <w:rPr>
          <w:rFonts w:hint="eastAsia" w:ascii="宋体" w:hAnsi="宋体" w:eastAsia="宋体"/>
        </w:rPr>
        <w:t>免疫</w:t>
      </w:r>
      <w:r>
        <w:t xml:space="preserve">] </w:t>
      </w:r>
      <w:r>
        <w:rPr>
          <w:rFonts w:hint="eastAsia" w:ascii="宋体" w:hAnsi="宋体" w:eastAsia="宋体"/>
        </w:rPr>
        <w:t xml:space="preserve">免疫学【词频 </w:t>
      </w:r>
      <w:r>
        <w:t>25730</w:t>
      </w:r>
      <w:r>
        <w:rPr>
          <w:rFonts w:hint="eastAsia" w:ascii="宋体" w:hAnsi="宋体" w:eastAsia="宋体"/>
        </w:rPr>
        <w:t xml:space="preserve">】 </w:t>
      </w:r>
      <w:r>
        <w:t xml:space="preserve">immunologist [,ɪmjə'nɑlədʒəst] n. </w:t>
      </w:r>
      <w:r>
        <w:rPr>
          <w:rFonts w:hint="eastAsia" w:ascii="宋体" w:hAnsi="宋体" w:eastAsia="宋体"/>
        </w:rPr>
        <w:t xml:space="preserve">免疫学者【词频 </w:t>
      </w:r>
      <w:r>
        <w:t>32220</w:t>
      </w:r>
      <w:r>
        <w:rPr>
          <w:rFonts w:hint="eastAsia" w:ascii="宋体" w:hAnsi="宋体" w:eastAsia="宋体"/>
        </w:rPr>
        <w:t xml:space="preserve">】 </w:t>
      </w:r>
      <w:r>
        <w:t xml:space="preserve">immunologic [,imjunə'lɔdʒik] adj. </w:t>
      </w:r>
      <w:r>
        <w:rPr>
          <w:rFonts w:hint="eastAsia" w:ascii="宋体" w:hAnsi="宋体" w:eastAsia="宋体"/>
        </w:rPr>
        <w:t xml:space="preserve">免疫学的【词频 </w:t>
      </w:r>
      <w:r>
        <w:t>38177</w:t>
      </w:r>
      <w:r>
        <w:rPr>
          <w:rFonts w:hint="eastAsia" w:ascii="宋体" w:hAnsi="宋体" w:eastAsia="宋体"/>
        </w:rPr>
        <w:t xml:space="preserve">】 </w:t>
      </w:r>
      <w:r>
        <w:t xml:space="preserve">immunological [,ɪmjʊnə'lɒdʒɪkəl] adj. </w:t>
      </w:r>
      <w:r>
        <w:rPr>
          <w:rFonts w:hint="eastAsia" w:ascii="宋体" w:hAnsi="宋体" w:eastAsia="宋体"/>
        </w:rPr>
        <w:t xml:space="preserve">免疫学的【词频 </w:t>
      </w:r>
      <w:r>
        <w:t>30975</w:t>
      </w:r>
      <w:r>
        <w:rPr>
          <w:rFonts w:hint="eastAsia" w:ascii="宋体" w:hAnsi="宋体" w:eastAsia="宋体"/>
        </w:rPr>
        <w:t xml:space="preserve">】 </w:t>
      </w:r>
      <w:r>
        <w:t xml:space="preserve">immunologically [,imjunə'lɔdʒikəli]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免疫地【词频 </w:t>
      </w:r>
      <w:r>
        <w:t>54787</w:t>
      </w:r>
      <w:r>
        <w:rPr>
          <w:rFonts w:hint="eastAsia" w:ascii="宋体" w:hAnsi="宋体" w:eastAsia="宋体"/>
        </w:rPr>
        <w:t xml:space="preserve">】 </w:t>
      </w:r>
      <w:r>
        <w:t xml:space="preserve">immunoassay [,ɪmjʊnəʊ'æseɪ] n.  </w:t>
      </w:r>
      <w:r>
        <w:rPr>
          <w:rFonts w:hint="eastAsia" w:ascii="宋体" w:hAnsi="宋体" w:eastAsia="宋体"/>
        </w:rPr>
        <w:t>免疫分析，免疫测定【词频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54254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10"/>
        <w:rPr>
          <w:rFonts w:hint="eastAsia" w:ascii="宋体" w:hAnsi="宋体" w:eastAsia="宋体"/>
        </w:rPr>
      </w:pPr>
      <w:r>
        <w:t>immunoglobulin [,ɪmjʊnəʊ'glɒbjʊlɪn] n. [</w:t>
      </w:r>
      <w:r>
        <w:rPr>
          <w:rFonts w:hint="eastAsia" w:ascii="宋体" w:hAnsi="宋体" w:eastAsia="宋体"/>
        </w:rPr>
        <w:t>免疫</w:t>
      </w:r>
      <w:r>
        <w:t>][</w:t>
      </w:r>
      <w:r>
        <w:rPr>
          <w:rFonts w:hint="eastAsia" w:ascii="宋体" w:hAnsi="宋体" w:eastAsia="宋体"/>
        </w:rPr>
        <w:t>生化</w:t>
      </w:r>
      <w:r>
        <w:t xml:space="preserve">] </w:t>
      </w:r>
      <w:r>
        <w:rPr>
          <w:rFonts w:hint="eastAsia" w:ascii="宋体" w:hAnsi="宋体" w:eastAsia="宋体"/>
        </w:rPr>
        <w:t xml:space="preserve">免疫球蛋白；免疫血球素【词频 </w:t>
      </w:r>
      <w:r>
        <w:t>31434</w:t>
      </w:r>
      <w:r>
        <w:rPr>
          <w:rFonts w:hint="eastAsia" w:ascii="宋体" w:hAnsi="宋体" w:eastAsia="宋体"/>
        </w:rPr>
        <w:t xml:space="preserve">】 </w:t>
      </w:r>
      <w:r>
        <w:t xml:space="preserve">immunocompetent [,ɪmjʊnəʊ'kɒmpɪtənt] adj.  </w:t>
      </w:r>
      <w:r>
        <w:rPr>
          <w:rFonts w:hint="eastAsia" w:ascii="宋体" w:hAnsi="宋体" w:eastAsia="宋体"/>
        </w:rPr>
        <w:t>免疫活性的【词频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48154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immunocompromised [,ɪmjəno'kɑmprəmaɪzd] adj.  </w:t>
      </w:r>
      <w:r>
        <w:rPr>
          <w:rFonts w:hint="eastAsia" w:ascii="宋体" w:hAnsi="宋体" w:eastAsia="宋体"/>
        </w:rPr>
        <w:t>免疫功能不全的【词频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39778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16" w:type="default"/>
          <w:pgSz w:w="11910" w:h="16840"/>
          <w:pgMar w:top="860" w:right="920" w:bottom="740" w:left="920" w:header="350" w:footer="554" w:gutter="0"/>
          <w:pgNumType w:start="6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820"/>
        <w:rPr>
          <w:rFonts w:hint="eastAsia" w:ascii="宋体" w:hAnsi="宋体" w:eastAsia="宋体"/>
        </w:rPr>
      </w:pPr>
      <w:r>
        <w:pict>
          <v:group id="_x0000_s1467" o:spid="_x0000_s1467" o:spt="203" style="position:absolute;left:0pt;margin-left:144.8pt;margin-top:115.3pt;height:392.45pt;width:390.4pt;mso-position-horizontal-relative:page;z-index:-209920;mso-width-relative:page;mso-height-relative:page;" coordorigin="2896,2306" coordsize="7808,7849">
            <o:lock v:ext="edit"/>
            <v:shape id="_x0000_s1468" o:spid="_x0000_s1468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69" o:spid="_x0000_s1469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70" o:spid="_x0000_s1470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immunohistochemical ['imjunəu,histəu'kemikəl] adj. </w:t>
      </w:r>
      <w:r>
        <w:rPr>
          <w:rFonts w:hint="eastAsia" w:ascii="宋体" w:hAnsi="宋体" w:eastAsia="宋体"/>
        </w:rPr>
        <w:t xml:space="preserve">免疫组织化学的【词频 </w:t>
      </w:r>
      <w:r>
        <w:t>36683</w:t>
      </w:r>
      <w:r>
        <w:rPr>
          <w:rFonts w:hint="eastAsia" w:ascii="宋体" w:hAnsi="宋体" w:eastAsia="宋体"/>
        </w:rPr>
        <w:t xml:space="preserve">】 </w:t>
      </w:r>
      <w:r>
        <w:t>immunofluorescence [,ɪmjʊnəʊ,flʊə'res(ə)ns] n. [</w:t>
      </w:r>
      <w:r>
        <w:rPr>
          <w:rFonts w:hint="eastAsia" w:ascii="宋体" w:hAnsi="宋体" w:eastAsia="宋体"/>
        </w:rPr>
        <w:t>免疫</w:t>
      </w:r>
      <w:r>
        <w:t xml:space="preserve">] </w:t>
      </w:r>
      <w:r>
        <w:rPr>
          <w:rFonts w:hint="eastAsia" w:ascii="宋体" w:hAnsi="宋体" w:eastAsia="宋体"/>
        </w:rPr>
        <w:t xml:space="preserve">免疫荧光；萤光免疫检验法【词频 </w:t>
      </w:r>
      <w:r>
        <w:t>47185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unode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100"/>
        </w:rPr>
        <w:t>ʊ</w:t>
      </w:r>
      <w:r>
        <w:rPr>
          <w:w w:val="100"/>
        </w:rPr>
        <w:t>n</w:t>
      </w:r>
      <w:r>
        <w:rPr>
          <w:spacing w:val="-1"/>
          <w:w w:val="100"/>
        </w:rPr>
        <w:t>əʊ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免疫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免疫</w:t>
      </w:r>
      <w:r>
        <w:rPr>
          <w:rFonts w:hint="eastAsia" w:ascii="宋体" w:hAnsi="宋体" w:eastAsia="宋体"/>
          <w:w w:val="100"/>
        </w:rPr>
        <w:t>缺陷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u</w:t>
      </w:r>
      <w:r>
        <w:rPr>
          <w:w w:val="100"/>
        </w:rPr>
        <w:t>node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677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immune-mediated [ɪ'mjuːn-ˈmi:dieitid] adj.  </w:t>
      </w:r>
      <w:r>
        <w:rPr>
          <w:rFonts w:hint="eastAsia" w:ascii="宋体" w:hAnsi="宋体" w:eastAsia="宋体"/>
        </w:rPr>
        <w:t>免疫介导的【词频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52372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immune-system [ɪ'mjuːn-ˈsɪstəm] n. [</w:t>
      </w:r>
      <w:r>
        <w:rPr>
          <w:rFonts w:hint="eastAsia" w:ascii="宋体" w:hAnsi="宋体" w:eastAsia="宋体"/>
        </w:rPr>
        <w:t>免疫</w:t>
      </w:r>
      <w:r>
        <w:t xml:space="preserve">]  </w:t>
      </w:r>
      <w:r>
        <w:rPr>
          <w:rFonts w:hint="eastAsia" w:ascii="宋体" w:hAnsi="宋体" w:eastAsia="宋体"/>
        </w:rPr>
        <w:t>免疫系统【词频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36520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t xml:space="preserve">communist ['kɒmjʊnɪst] n. </w:t>
      </w:r>
      <w:r>
        <w:rPr>
          <w:rFonts w:hint="eastAsia" w:ascii="宋体" w:hAnsi="宋体" w:eastAsia="宋体"/>
        </w:rPr>
        <w:t xml:space="preserve">共产党员；共产主义者 </w:t>
      </w:r>
      <w:r>
        <w:t xml:space="preserve">adj. </w:t>
      </w:r>
      <w:r>
        <w:rPr>
          <w:rFonts w:hint="eastAsia" w:ascii="宋体" w:hAnsi="宋体" w:eastAsia="宋体"/>
        </w:rPr>
        <w:t xml:space="preserve">共产主义的【词频 </w:t>
      </w:r>
      <w:r>
        <w:t>6428</w:t>
      </w:r>
      <w:r>
        <w:rPr>
          <w:rFonts w:hint="eastAsia" w:ascii="宋体" w:hAnsi="宋体" w:eastAsia="宋体"/>
        </w:rPr>
        <w:t>，</w:t>
      </w:r>
      <w:r>
        <w:t>12362</w:t>
      </w:r>
      <w:r>
        <w:rPr>
          <w:rFonts w:hint="eastAsia" w:ascii="宋体" w:hAnsi="宋体" w:eastAsia="宋体"/>
        </w:rPr>
        <w:t xml:space="preserve">】 </w:t>
      </w:r>
      <w:r>
        <w:t xml:space="preserve">communistic [,kəmjʊ'nɪstɪk] adj.  </w:t>
      </w:r>
      <w:r>
        <w:rPr>
          <w:rFonts w:hint="eastAsia" w:ascii="宋体" w:hAnsi="宋体" w:eastAsia="宋体"/>
        </w:rPr>
        <w:t>共产主义的；共产主义者的【词频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45346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communism ['kɒmjʊnɪz(ə)m] n.  </w:t>
      </w:r>
      <w:r>
        <w:rPr>
          <w:rFonts w:hint="eastAsia" w:ascii="宋体" w:hAnsi="宋体" w:eastAsia="宋体"/>
        </w:rPr>
        <w:t>共产主义【词频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7195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21"/>
        <w:rPr>
          <w:rFonts w:hint="eastAsia" w:ascii="宋体" w:hAnsi="宋体" w:eastAsia="宋体"/>
        </w:rPr>
      </w:pPr>
      <w:r>
        <w:t xml:space="preserve">communion [kə'mjuːnjən] n. </w:t>
      </w:r>
      <w:r>
        <w:rPr>
          <w:rFonts w:hint="eastAsia" w:ascii="宋体" w:hAnsi="宋体" w:eastAsia="宋体"/>
        </w:rPr>
        <w:t xml:space="preserve">共享；恳谈；宗教团体；圣餐仪式【词频 </w:t>
      </w:r>
      <w:r>
        <w:t>9939</w:t>
      </w:r>
      <w:r>
        <w:rPr>
          <w:rFonts w:hint="eastAsia" w:ascii="宋体" w:hAnsi="宋体" w:eastAsia="宋体"/>
        </w:rPr>
        <w:t xml:space="preserve">】 </w:t>
      </w:r>
      <w:r>
        <w:t xml:space="preserve">communitarian [kə,mjuːnɪ'teərɪən] n. </w:t>
      </w:r>
      <w:r>
        <w:rPr>
          <w:rFonts w:hint="eastAsia" w:ascii="宋体" w:hAnsi="宋体" w:eastAsia="宋体"/>
        </w:rPr>
        <w:t>提倡共产主义社会者；共产主义社会的成员</w:t>
      </w:r>
    </w:p>
    <w:p>
      <w:pPr>
        <w:pStyle w:val="3"/>
        <w:spacing w:line="516" w:lineRule="auto"/>
        <w:ind w:right="1663" w:firstLine="2941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公有社会的；鼓吹公有社会的【词频 </w:t>
      </w:r>
      <w:r>
        <w:t>26762</w:t>
      </w:r>
      <w:r>
        <w:rPr>
          <w:rFonts w:hint="eastAsia" w:ascii="宋体" w:hAnsi="宋体" w:eastAsia="宋体"/>
        </w:rPr>
        <w:t>，</w:t>
      </w:r>
      <w:r>
        <w:t>36614</w:t>
      </w:r>
      <w:r>
        <w:rPr>
          <w:rFonts w:hint="eastAsia" w:ascii="宋体" w:hAnsi="宋体" w:eastAsia="宋体"/>
        </w:rPr>
        <w:t xml:space="preserve">】 </w:t>
      </w:r>
      <w:r>
        <w:t xml:space="preserve">ex-communist ['kɒmjʊnɪst] n.  </w:t>
      </w:r>
      <w:r>
        <w:rPr>
          <w:rFonts w:hint="eastAsia" w:ascii="宋体" w:hAnsi="宋体" w:eastAsia="宋体"/>
        </w:rPr>
        <w:t>前共产党员【词频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45828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anti-communist [ˈænti-'ænti'kɔmjunist] n.  </w:t>
      </w:r>
      <w:r>
        <w:rPr>
          <w:rFonts w:hint="eastAsia" w:ascii="宋体" w:hAnsi="宋体" w:eastAsia="宋体"/>
        </w:rPr>
        <w:t xml:space="preserve">反共 </w:t>
      </w:r>
      <w:r>
        <w:t xml:space="preserve">adj.  </w:t>
      </w:r>
      <w:r>
        <w:rPr>
          <w:rFonts w:hint="eastAsia" w:ascii="宋体" w:hAnsi="宋体" w:eastAsia="宋体"/>
        </w:rPr>
        <w:t>反共的【词频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19389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37"/>
        <w:rPr>
          <w:rFonts w:hint="eastAsia" w:ascii="宋体" w:hAnsi="宋体" w:eastAsia="宋体"/>
        </w:rPr>
      </w:pPr>
      <w:r>
        <w:t xml:space="preserve">non-communist [nɒn-'kɒmjʊnɪst] n. </w:t>
      </w:r>
      <w:r>
        <w:rPr>
          <w:rFonts w:hint="eastAsia" w:ascii="宋体" w:hAnsi="宋体" w:eastAsia="宋体"/>
        </w:rPr>
        <w:t xml:space="preserve">非共产主义者 </w:t>
      </w:r>
      <w:r>
        <w:t xml:space="preserve">adj. </w:t>
      </w:r>
      <w:r>
        <w:rPr>
          <w:rFonts w:hint="eastAsia" w:ascii="宋体" w:hAnsi="宋体" w:eastAsia="宋体"/>
        </w:rPr>
        <w:t xml:space="preserve">非共产主义的【词频 </w:t>
      </w:r>
      <w:r>
        <w:t>31757</w:t>
      </w:r>
      <w:r>
        <w:rPr>
          <w:rFonts w:hint="eastAsia" w:ascii="宋体" w:hAnsi="宋体" w:eastAsia="宋体"/>
        </w:rPr>
        <w:t xml:space="preserve">】 </w:t>
      </w:r>
      <w:r>
        <w:t xml:space="preserve">pro-communist [prəʊ-'kɒmjʊnɪst] adj.  </w:t>
      </w:r>
      <w:r>
        <w:rPr>
          <w:rFonts w:hint="eastAsia" w:ascii="宋体" w:hAnsi="宋体" w:eastAsia="宋体"/>
        </w:rPr>
        <w:t>亲共的【词频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42327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95"/>
        <w:rPr>
          <w:rFonts w:hint="eastAsia" w:ascii="宋体" w:hAnsi="宋体" w:eastAsia="宋体"/>
        </w:rPr>
      </w:pPr>
      <w:r>
        <w:pict>
          <v:group id="_x0000_s1471" o:spid="_x0000_s1471" o:spt="203" style="position:absolute;left:0pt;margin-left:63.2pt;margin-top:32.95pt;height:80.25pt;width:77pt;mso-position-horizontal-relative:page;z-index:-209920;mso-width-relative:page;mso-height-relative:page;" coordorigin="1265,659" coordsize="1540,1605">
            <o:lock v:ext="edit"/>
            <v:shape id="_x0000_s1472" o:spid="_x0000_s147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473" o:spid="_x0000_s147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post-communist [pəʊst-'kɒmjʊnɪst] adj. </w:t>
      </w:r>
      <w:r>
        <w:rPr>
          <w:rFonts w:hint="eastAsia" w:ascii="宋体" w:hAnsi="宋体" w:eastAsia="宋体"/>
        </w:rPr>
        <w:t xml:space="preserve">后共产主义的【词频 </w:t>
      </w:r>
      <w:r>
        <w:t>22282</w:t>
      </w:r>
      <w:r>
        <w:rPr>
          <w:rFonts w:hint="eastAsia" w:ascii="宋体" w:hAnsi="宋体" w:eastAsia="宋体"/>
        </w:rPr>
        <w:t xml:space="preserve">】 </w:t>
      </w:r>
      <w:r>
        <w:t xml:space="preserve">communist-led ['kɒmjʊnɪst-led] adj. </w:t>
      </w:r>
      <w:r>
        <w:rPr>
          <w:rFonts w:hint="eastAsia" w:ascii="宋体" w:hAnsi="宋体" w:eastAsia="宋体"/>
        </w:rPr>
        <w:t xml:space="preserve">共产党领导的【词频 </w:t>
      </w:r>
      <w:r>
        <w:t>56534</w:t>
      </w:r>
      <w:r>
        <w:rPr>
          <w:rFonts w:hint="eastAsia" w:ascii="宋体" w:hAnsi="宋体" w:eastAsia="宋体"/>
        </w:rPr>
        <w:t xml:space="preserve">】 </w:t>
      </w:r>
      <w:r>
        <w:t xml:space="preserve">communist-era ['kɒmjʊnɪst-ˈɪərə] adj. </w:t>
      </w:r>
      <w:r>
        <w:rPr>
          <w:rFonts w:hint="eastAsia" w:ascii="宋体" w:hAnsi="宋体" w:eastAsia="宋体"/>
        </w:rPr>
        <w:t xml:space="preserve">共产主义时期【词频 </w:t>
      </w:r>
      <w:r>
        <w:t>49833</w:t>
      </w:r>
      <w:r>
        <w:rPr>
          <w:rFonts w:hint="eastAsia" w:ascii="宋体" w:hAnsi="宋体" w:eastAsia="宋体"/>
        </w:rPr>
        <w:t xml:space="preserve">】 </w:t>
      </w:r>
      <w:r>
        <w:t xml:space="preserve">communal ['kɒmjʊn(ə)l] adj. </w:t>
      </w:r>
      <w:r>
        <w:rPr>
          <w:rFonts w:hint="eastAsia" w:ascii="宋体" w:hAnsi="宋体" w:eastAsia="宋体"/>
        </w:rPr>
        <w:t xml:space="preserve">公共的；公社的 【词频 </w:t>
      </w:r>
      <w:r>
        <w:t>6487</w:t>
      </w:r>
      <w:r>
        <w:rPr>
          <w:rFonts w:hint="eastAsia" w:ascii="宋体" w:hAnsi="宋体" w:eastAsia="宋体"/>
        </w:rPr>
        <w:t xml:space="preserve">】 </w:t>
      </w:r>
      <w:r>
        <w:t xml:space="preserve">communally [kə'mjunəli]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社区地；公有地【词频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29273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drawing>
          <wp:anchor distT="0" distB="0" distL="0" distR="0" simplePos="0" relativeHeight="4096" behindDoc="0" locked="0" layoutInCell="1" allowOverlap="1">
            <wp:simplePos x="0" y="0"/>
            <wp:positionH relativeFrom="page">
              <wp:posOffset>2833370</wp:posOffset>
            </wp:positionH>
            <wp:positionV relativeFrom="paragraph">
              <wp:posOffset>812165</wp:posOffset>
            </wp:positionV>
            <wp:extent cx="2090420" cy="400050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23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communality [kɔmju'næliti] n. </w:t>
      </w:r>
      <w:r>
        <w:rPr>
          <w:rFonts w:hint="eastAsia" w:ascii="宋体" w:hAnsi="宋体" w:eastAsia="宋体"/>
        </w:rPr>
        <w:t>公社性；集体性；团结；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公因子方差【词频 </w:t>
      </w:r>
      <w:r>
        <w:t>43840</w:t>
      </w:r>
      <w:r>
        <w:rPr>
          <w:rFonts w:hint="eastAsia" w:ascii="宋体" w:hAnsi="宋体" w:eastAsia="宋体"/>
        </w:rPr>
        <w:t xml:space="preserve">】 </w:t>
      </w:r>
      <w:r>
        <w:t xml:space="preserve">communalism ['kɒmjʊn(ə)lɪz(ə)m] n.  </w:t>
      </w:r>
      <w:r>
        <w:rPr>
          <w:rFonts w:hint="eastAsia" w:ascii="宋体" w:hAnsi="宋体" w:eastAsia="宋体"/>
        </w:rPr>
        <w:t>地方自治主义；社群主义【词频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41738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390"/>
        <w:rPr>
          <w:rFonts w:hint="eastAsia" w:ascii="宋体" w:hAnsi="宋体" w:eastAsia="宋体"/>
        </w:rPr>
      </w:pPr>
      <w:r>
        <w:t xml:space="preserve">intercommunal [,ɪntəkə'mjʊnəl] adj. </w:t>
      </w:r>
      <w:r>
        <w:rPr>
          <w:rFonts w:hint="eastAsia" w:ascii="宋体" w:hAnsi="宋体" w:eastAsia="宋体"/>
        </w:rPr>
        <w:t xml:space="preserve">社区之间的；社团之间的【词频 </w:t>
      </w:r>
      <w:r>
        <w:t>46827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1"/>
          <w:w w:val="100"/>
        </w:rPr>
        <w:t>: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2"/>
          <w:w w:val="100"/>
        </w:rPr>
        <w:t>i</w:t>
      </w:r>
      <w:r>
        <w:rPr>
          <w:spacing w:val="-1"/>
          <w:w w:val="100"/>
        </w:rPr>
        <w:t>ʃ</w:t>
      </w:r>
      <w:r>
        <w:rPr>
          <w:w w:val="100"/>
        </w:rPr>
        <w:t>nz]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2"/>
          <w:w w:val="100"/>
        </w:rPr>
        <w:t>军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军</w:t>
      </w:r>
      <w:r>
        <w:rPr>
          <w:rFonts w:hint="eastAsia" w:ascii="宋体" w:hAnsi="宋体" w:eastAsia="宋体"/>
          <w:spacing w:val="-3"/>
          <w:w w:val="100"/>
        </w:rPr>
        <w:t>需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武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弹药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；必</w:t>
      </w:r>
      <w:r>
        <w:rPr>
          <w:rFonts w:hint="eastAsia" w:ascii="宋体" w:hAnsi="宋体" w:eastAsia="宋体"/>
          <w:spacing w:val="-3"/>
          <w:w w:val="100"/>
        </w:rPr>
        <w:t>需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的复</w:t>
      </w:r>
      <w:r>
        <w:rPr>
          <w:rFonts w:hint="eastAsia" w:ascii="宋体" w:hAnsi="宋体" w:eastAsia="宋体"/>
          <w:w w:val="100"/>
        </w:rPr>
        <w:t>数）</w:t>
      </w:r>
    </w:p>
    <w:p>
      <w:pPr>
        <w:pStyle w:val="3"/>
        <w:spacing w:line="516" w:lineRule="auto"/>
        <w:ind w:right="161" w:firstLine="2100"/>
        <w:rPr>
          <w:rFonts w:hint="eastAsia" w:ascii="宋体" w:hAnsi="宋体" w:eastAsia="宋体"/>
        </w:rPr>
      </w:pPr>
      <w:r>
        <w:pict>
          <v:group id="_x0000_s1474" o:spid="_x0000_s1474" o:spt="203" style="position:absolute;left:0pt;margin-left:144.8pt;margin-top:46.65pt;height:392.45pt;width:390.4pt;mso-position-horizontal-relative:page;z-index:-209920;mso-width-relative:page;mso-height-relative:page;" coordorigin="2896,933" coordsize="7808,7849">
            <o:lock v:ext="edit"/>
            <v:shape id="_x0000_s1475" o:spid="_x0000_s147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76" o:spid="_x0000_s147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77" o:spid="_x0000_s147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供应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军</w:t>
      </w:r>
      <w:r>
        <w:rPr>
          <w:rFonts w:hint="eastAsia" w:ascii="宋体" w:hAnsi="宋体" w:eastAsia="宋体"/>
          <w:w w:val="100"/>
        </w:rPr>
        <w:t>需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从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军</w:t>
      </w:r>
      <w:r>
        <w:rPr>
          <w:rFonts w:hint="eastAsia" w:ascii="宋体" w:hAnsi="宋体" w:eastAsia="宋体"/>
          <w:w w:val="100"/>
        </w:rPr>
        <w:t>需品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产（</w:t>
      </w:r>
      <w:r>
        <w:rPr>
          <w:spacing w:val="-4"/>
          <w:w w:val="100"/>
        </w:rPr>
        <w:t>m</w:t>
      </w: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的三</w:t>
      </w:r>
      <w:r>
        <w:rPr>
          <w:rFonts w:hint="eastAsia" w:ascii="宋体" w:hAnsi="宋体" w:eastAsia="宋体"/>
          <w:w w:val="100"/>
        </w:rPr>
        <w:t>单形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149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ammunition [æmjʊ'nɪʃ(ə)n] n.  </w:t>
      </w:r>
      <w:r>
        <w:rPr>
          <w:rFonts w:hint="eastAsia" w:ascii="宋体" w:hAnsi="宋体" w:eastAsia="宋体"/>
        </w:rPr>
        <w:t xml:space="preserve">弹药；军火 </w:t>
      </w:r>
      <w:r>
        <w:t xml:space="preserve">vt.  </w:t>
      </w:r>
      <w:r>
        <w:rPr>
          <w:rFonts w:hint="eastAsia" w:ascii="宋体" w:hAnsi="宋体" w:eastAsia="宋体"/>
        </w:rPr>
        <w:t xml:space="preserve">装弹药于 </w:t>
      </w:r>
      <w:r>
        <w:t xml:space="preserve">vi.  </w:t>
      </w:r>
      <w:r>
        <w:rPr>
          <w:rFonts w:hint="eastAsia" w:ascii="宋体" w:hAnsi="宋体" w:eastAsia="宋体"/>
        </w:rPr>
        <w:t>装弹药【词频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6937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200"/>
        </w:tabs>
        <w:spacing w:before="77" w:after="0" w:line="240" w:lineRule="auto"/>
        <w:ind w:left="3199" w:right="0" w:hanging="884"/>
        <w:jc w:val="left"/>
        <w:rPr>
          <w:rFonts w:hint="eastAsia" w:ascii="Microsoft JhengHei" w:eastAsia="Microsoft JhengHei"/>
        </w:rPr>
      </w:pPr>
      <w:bookmarkStart w:id="72" w:name="225. -un- = -uni- 整体；联合"/>
      <w:bookmarkEnd w:id="72"/>
      <w:bookmarkStart w:id="73" w:name="_bookmark24"/>
      <w:bookmarkEnd w:id="73"/>
      <w:bookmarkStart w:id="74" w:name="_bookmark24"/>
      <w:bookmarkEnd w:id="74"/>
      <w:r>
        <w:t>-un- = -uni-</w:t>
      </w:r>
      <w:r>
        <w:rPr>
          <w:spacing w:val="75"/>
        </w:rPr>
        <w:t xml:space="preserve"> </w:t>
      </w:r>
      <w:r>
        <w:rPr>
          <w:rFonts w:hint="eastAsia" w:ascii="Microsoft JhengHei" w:eastAsia="Microsoft JhengHei"/>
        </w:rPr>
        <w:t>整体；联合</w:t>
      </w:r>
    </w:p>
    <w:p>
      <w:pPr>
        <w:pStyle w:val="3"/>
        <w:spacing w:before="36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un</w:t>
      </w:r>
      <w:r>
        <w:rPr>
          <w:w w:val="100"/>
        </w:rPr>
        <w:t>us,</w:t>
      </w:r>
      <w:r>
        <w:t xml:space="preserve"> </w:t>
      </w:r>
      <w:r>
        <w:rPr>
          <w:w w:val="100"/>
        </w:rPr>
        <w:t>un</w:t>
      </w:r>
      <w:r>
        <w:rPr>
          <w:spacing w:val="-1"/>
          <w:w w:val="100"/>
        </w:rPr>
        <w:t>a</w:t>
      </w:r>
      <w:r>
        <w:rPr>
          <w:w w:val="100"/>
        </w:rPr>
        <w:t>,</w:t>
      </w:r>
      <w:r>
        <w:rPr>
          <w:spacing w:val="-3"/>
        </w:rPr>
        <w:t xml:space="preserve"> </w:t>
      </w:r>
      <w:r>
        <w:rPr>
          <w:w w:val="100"/>
        </w:rPr>
        <w:t>unu</w:t>
      </w:r>
      <w:r>
        <w:rPr>
          <w:spacing w:val="-4"/>
          <w:w w:val="100"/>
        </w:rPr>
        <w:t>m</w:t>
      </w:r>
      <w:r>
        <w:rPr>
          <w:rFonts w:hint="eastAsia" w:ascii="宋体" w:eastAsia="宋体"/>
          <w:w w:val="100"/>
        </w:rPr>
        <w:t>（一</w:t>
      </w:r>
      <w:r>
        <w:rPr>
          <w:rFonts w:hint="eastAsia" w:ascii="宋体" w:eastAsia="宋体"/>
          <w:spacing w:val="-3"/>
          <w:w w:val="100"/>
        </w:rPr>
        <w:t>个）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单</w:t>
      </w:r>
      <w:r>
        <w:rPr>
          <w:rFonts w:hint="eastAsia" w:ascii="宋体" w:eastAsia="宋体"/>
          <w:w w:val="100"/>
        </w:rPr>
        <w:t>一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。</w:t>
      </w:r>
      <w:r>
        <w:rPr>
          <w:rFonts w:hint="eastAsia" w:ascii="宋体" w:eastAsia="宋体"/>
          <w:w w:val="100"/>
        </w:rPr>
        <w:t>可</w:t>
      </w:r>
      <w:r>
        <w:rPr>
          <w:rFonts w:hint="eastAsia" w:ascii="宋体" w:eastAsia="宋体"/>
          <w:spacing w:val="-3"/>
          <w:w w:val="100"/>
        </w:rPr>
        <w:t>追</w:t>
      </w:r>
      <w:r>
        <w:rPr>
          <w:rFonts w:hint="eastAsia" w:ascii="宋体" w:eastAsia="宋体"/>
          <w:w w:val="100"/>
        </w:rPr>
        <w:t>溯</w:t>
      </w:r>
      <w:r>
        <w:rPr>
          <w:rFonts w:hint="eastAsia" w:ascii="宋体" w:eastAsia="宋体"/>
          <w:spacing w:val="-3"/>
          <w:w w:val="100"/>
        </w:rPr>
        <w:t>至原</w:t>
      </w:r>
      <w:r>
        <w:rPr>
          <w:rFonts w:hint="eastAsia" w:ascii="宋体" w:eastAsia="宋体"/>
          <w:w w:val="100"/>
        </w:rPr>
        <w:t>始印</w:t>
      </w:r>
      <w:r>
        <w:rPr>
          <w:rFonts w:hint="eastAsia" w:ascii="宋体" w:eastAsia="宋体"/>
          <w:spacing w:val="-3"/>
          <w:w w:val="100"/>
        </w:rPr>
        <w:t>欧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一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【引申】单一</w:t>
      </w:r>
      <w:r>
        <w:t>/</w:t>
      </w:r>
      <w:r>
        <w:rPr>
          <w:rFonts w:hint="eastAsia" w:ascii="宋体" w:eastAsia="宋体"/>
        </w:rPr>
        <w:t>一个</w:t>
      </w:r>
      <w:r>
        <w:t>/</w:t>
      </w:r>
      <w:r>
        <w:rPr>
          <w:rFonts w:hint="eastAsia" w:ascii="宋体" w:eastAsia="宋体"/>
        </w:rPr>
        <w:t>统一</w:t>
      </w:r>
      <w:r>
        <w:t>/</w:t>
      </w:r>
      <w:r>
        <w:rPr>
          <w:rFonts w:hint="eastAsia" w:ascii="宋体" w:eastAsia="宋体"/>
        </w:rPr>
        <w:t>一边</w:t>
      </w:r>
      <w:r>
        <w:t>/</w:t>
      </w:r>
      <w:r>
        <w:rPr>
          <w:rFonts w:hint="eastAsia" w:ascii="宋体" w:eastAsia="宋体"/>
        </w:rPr>
        <w:t>一方</w:t>
      </w:r>
    </w:p>
    <w:p>
      <w:pPr>
        <w:pStyle w:val="3"/>
        <w:spacing w:before="177" w:line="516" w:lineRule="auto"/>
        <w:ind w:right="3629"/>
        <w:rPr>
          <w:rFonts w:hint="eastAsia" w:ascii="宋体" w:hAnsi="宋体" w:eastAsia="宋体"/>
        </w:rPr>
      </w:pPr>
      <w:r>
        <w:t xml:space="preserve">unit ['juːnɪt] n. </w:t>
      </w:r>
      <w:r>
        <w:rPr>
          <w:rFonts w:hint="eastAsia" w:ascii="宋体" w:hAnsi="宋体" w:eastAsia="宋体"/>
        </w:rPr>
        <w:t>单位，单元；装置；</w:t>
      </w:r>
      <w:r>
        <w:t>[</w:t>
      </w:r>
      <w:r>
        <w:rPr>
          <w:rFonts w:hint="eastAsia" w:ascii="宋体" w:hAnsi="宋体" w:eastAsia="宋体"/>
        </w:rPr>
        <w:t>军</w:t>
      </w:r>
      <w:r>
        <w:t xml:space="preserve">] </w:t>
      </w:r>
      <w:r>
        <w:rPr>
          <w:rFonts w:hint="eastAsia" w:ascii="宋体" w:hAnsi="宋体" w:eastAsia="宋体"/>
        </w:rPr>
        <w:t xml:space="preserve">部队；部件【词频 </w:t>
      </w:r>
      <w:r>
        <w:t>967</w:t>
      </w:r>
      <w:r>
        <w:rPr>
          <w:rFonts w:hint="eastAsia" w:ascii="宋体" w:hAnsi="宋体" w:eastAsia="宋体"/>
        </w:rPr>
        <w:t xml:space="preserve">】 </w:t>
      </w:r>
      <w:r>
        <w:t xml:space="preserve">subunit ['sʌb,jʊnɪt] n.  </w:t>
      </w:r>
      <w:r>
        <w:rPr>
          <w:rFonts w:hint="eastAsia" w:ascii="宋体" w:hAnsi="宋体" w:eastAsia="宋体"/>
        </w:rPr>
        <w:t>亚组；副族【词频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28920</w:t>
      </w:r>
      <w:r>
        <w:rPr>
          <w:rFonts w:hint="eastAsia" w:ascii="宋体" w:hAnsi="宋体" w:eastAsia="宋体"/>
        </w:rPr>
        <w:t>】</w:t>
      </w:r>
    </w:p>
    <w:p>
      <w:pPr>
        <w:pStyle w:val="3"/>
      </w:pPr>
      <w:r>
        <w:t xml:space="preserve">unitize ['ju:nitaiz]  </w:t>
      </w:r>
      <w:r>
        <w:rPr>
          <w:rFonts w:hint="eastAsia" w:ascii="宋体" w:eastAsia="宋体"/>
        </w:rPr>
        <w:t>使成一个单元</w:t>
      </w:r>
      <w:r>
        <w:rPr>
          <w:rFonts w:hint="eastAsia" w:ascii="宋体" w:eastAsia="宋体"/>
          <w:spacing w:val="-56"/>
        </w:rPr>
        <w:t xml:space="preserve"> </w:t>
      </w:r>
      <w:r>
        <w:rPr>
          <w:spacing w:val="-17"/>
        </w:rPr>
        <w:t>v.</w:t>
      </w:r>
    </w:p>
    <w:p>
      <w:pPr>
        <w:pStyle w:val="3"/>
        <w:spacing w:before="11"/>
        <w:ind w:left="0"/>
        <w:rPr>
          <w:sz w:val="28"/>
        </w:rPr>
      </w:pPr>
    </w:p>
    <w:p>
      <w:pPr>
        <w:pStyle w:val="3"/>
        <w:spacing w:before="0" w:line="516" w:lineRule="auto"/>
        <w:ind w:right="2076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w w:val="100"/>
        </w:rPr>
        <w:t>zed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it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zd]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合的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组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统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元化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5831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unit-level ['juːnɪt-ˈlevl] n.  </w:t>
      </w:r>
      <w:r>
        <w:rPr>
          <w:rFonts w:hint="eastAsia" w:ascii="宋体" w:hAnsi="宋体" w:eastAsia="宋体"/>
        </w:rPr>
        <w:t>单元级【词频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58789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441"/>
        <w:rPr>
          <w:rFonts w:hint="eastAsia" w:ascii="宋体" w:hAnsi="宋体" w:eastAsia="宋体"/>
        </w:rPr>
      </w:pPr>
      <w:r>
        <w:t xml:space="preserve">per-unit ['pɜ:r-'juːnɪt] n. </w:t>
      </w:r>
      <w:r>
        <w:rPr>
          <w:rFonts w:hint="eastAsia" w:ascii="宋体" w:hAnsi="宋体" w:eastAsia="宋体"/>
        </w:rPr>
        <w:t xml:space="preserve">每单位【词频 </w:t>
      </w:r>
      <w:r>
        <w:t>56859</w:t>
      </w:r>
      <w:r>
        <w:rPr>
          <w:rFonts w:hint="eastAsia" w:ascii="宋体" w:hAnsi="宋体" w:eastAsia="宋体"/>
        </w:rPr>
        <w:t xml:space="preserve">】 </w:t>
      </w:r>
      <w:r>
        <w:t xml:space="preserve">multi-unit [ˈmʌlti-'juːnɪt] n.  </w:t>
      </w:r>
      <w:r>
        <w:rPr>
          <w:rFonts w:hint="eastAsia" w:ascii="宋体" w:hAnsi="宋体" w:eastAsia="宋体"/>
        </w:rPr>
        <w:t>多部件【词频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56372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pict>
          <v:group id="_x0000_s1478" o:spid="_x0000_s1478" o:spt="203" style="position:absolute;left:0pt;margin-left:63.2pt;margin-top:61.85pt;height:80.25pt;width:77pt;mso-position-horizontal-relative:page;z-index:-209920;mso-width-relative:page;mso-height-relative:page;" coordorigin="1265,1238" coordsize="1540,1605">
            <o:lock v:ext="edit"/>
            <v:shape id="_x0000_s1479" o:spid="_x0000_s1479" style="position:absolute;left:1265;top:1472;height:1371;width:1299;" fillcolor="#C0C0C0" filled="t" stroked="f" coordorigin="1265,1472" coordsize="1299,1371" path="m1646,2503l1638,2495,1579,2568,1543,2615,1511,2655,1506,2577,1497,2498,1492,2465,1485,2417,1469,2334,1474,2324,1479,2313,1484,2303,1414,2313,1429,2350,1440,2385,1448,2417,1454,2446,1400,2508,1360,2554,1354,2497,1346,2439,1337,2379,1324,2315,1327,2305,1331,2294,1334,2284,1265,2299,1280,2332,1295,2370,1308,2413,1322,2461,1333,2508,1337,2545,1334,2571,1326,2587,1387,2606,1388,2593,1393,2577,1401,2559,1404,2554,1412,2539,1424,2518,1436,2499,1448,2481,1461,2465,1470,2508,1476,2547,1481,2583,1484,2615,1486,2644,1484,2669,1479,2688,1471,2703,1530,2720,1535,2700,1544,2678,1554,2655,1555,2654,1568,2627,1581,2606,1605,2568,1624,2538,1646,2503m1724,2572l1712,2568,1685,2627,1662,2678,1642,2719,1625,2752,1611,2780,1598,2802,1588,2818,1581,2830,1644,2842,1647,2811,1661,2757,1687,2677,1724,2572m2011,2020l2009,2005,2004,1995,1992,1979,1974,1957,1950,1930,1946,1932,1943,1934,1939,1936,1950,1966,1958,1993,1961,2017,1960,2037,1958,2056,1960,2067,1962,2069,1964,2071,1973,2071,1984,2064,1992,2060,2000,2052,2007,2041,2011,2033,2011,2020m2088,2399l2087,2384,2083,2369,2083,2366,2071,2368,2060,2369,2050,2367,2040,2362,2029,2355,2012,2343,1991,2326,1965,2303,1961,2306,1958,2310,1954,2313,1980,2342,2001,2364,2016,2382,2026,2393,2032,2404,2034,2412,2035,2413,2033,2421,2028,2429,1891,2566,1874,2579,1857,2584,1841,2580,1825,2568,1765,2508,1709,2452,1722,2440,1815,2347,1872,2290,1881,2299,1899,2317,1903,2305,1908,2290,1910,2284,1914,2273,1897,2259,1871,2234,1859,2222,1859,2277,1790,2347,1764,2322,1764,2372,1697,2440,1608,2351,1596,2339,1606,2328,1663,2271,1714,2322,1764,2372,1764,2322,1714,2271,1688,2246,1705,2229,1758,2176,1859,2277,1859,2222,1836,2199,1813,2176,1792,2155,1796,2126,1745,2126,1745,2164,1680,2229,1674,2201,1669,2174,1667,2157,1667,2242,1583,2326,1572,2326,1562,2327,1551,2328,1545,2292,1539,2259,1532,2230,1526,2206,1543,2189,1590,2142,1623,2109,1634,2142,1656,2208,1667,2242,1667,2157,1666,2149,1665,2126,1665,2109,1665,2104,1666,2088,1670,2072,1678,2058,1608,2056,1608,2098,1564,2142,1518,2189,1514,2175,1510,2159,1505,2142,1499,2124,1502,2114,1504,2104,1507,2094,1438,2109,1455,2141,1471,2177,1487,2216,1503,2259,1516,2305,1524,2353,1529,2401,1530,2450,1543,2450,1548,2428,1551,2404,1553,2379,1554,2351,1710,2508,1809,2606,1832,2624,1855,2630,1877,2625,1899,2608,1924,2584,2000,2508,2061,2446,2070,2438,2080,2423,2085,2412,2088,2399m2093,1812l2093,1778,2089,1769,2072,1753,2064,1748,2054,1747,2036,1750,2011,1755,1977,1763,1977,1771,2000,1777,2022,1784,2041,1793,2059,1803,2076,1816,2087,1818,2093,1812m2255,1476l2199,1473,2180,1472,2180,1514,2049,1645,2007,1687,2006,1675,2004,1665,2000,1656,1994,1649,1990,1645,1973,1637,1964,1636,1948,1639,1926,1645,1897,1653,1897,1662,1924,1669,1948,1678,1970,1690,1990,1704,1916,1778,1821,1873,1796,1852,1787,1860,1804,1887,1816,1912,1824,1934,1828,1955,1830,1974,1832,1984,1836,1989,1838,1991,1840,1989,1849,1989,1861,1976,1870,1959,1874,1951,1876,1940,1872,1932,1867,1924,1859,1913,1848,1900,1834,1885,1846,1873,2032,1687,2194,1525,2200,1544,2212,1584,2218,1603,2221,1602,2225,1601,2228,1601,2227,1555,2231,1525,2232,1520,2242,1493,2255,1476m2325,1783l2324,1768,2323,1763,2310,1767,2298,1768,2288,1766,2279,1761,2269,1754,2258,1746,2246,1736,2232,1723,2224,1731,2238,1749,2250,1764,2260,1777,2266,1786,2274,1799,2272,1809,2266,1820,2163,1923,2147,1938,2136,1947,2129,1951,2127,1951,2132,1934,2139,1913,2149,1878,2157,1843,2163,1809,2167,1777,2172,1743,2176,1704,2180,1662,2191,1645,2197,1637,2127,1630,2132,1671,2133,1713,2131,1754,2127,1795,2122,1836,2116,1872,2109,1905,2101,1934,2030,1862,2032,1850,2034,1838,2036,1826,1965,1856,1984,1873,2003,1891,2023,1911,2087,1974,2065,2026,2041,2076,2014,2125,1986,2172,1994,2176,2030,2127,2062,2080,2088,2035,2110,1993,2123,2001,2133,1999,2140,1993,2181,1951,2201,1932,2283,1849,2305,1826,2320,1804,2325,1783m2384,1655l2378,1645,2369,1637,2361,1632,2351,1629,2339,1627,2325,1626,2308,1629,2286,1634,2258,1643,2226,1653,2227,1657,2227,1660,2228,1664,2267,1666,2300,1670,2328,1676,2350,1685,2367,1694,2378,1696,2382,1691,2384,1689,2384,1655m2563,1936l2540,1915,2515,1891,2487,1864,2456,1833,2456,1822,2457,1812,2458,1801,2388,1824,2407,1841,2433,1865,2465,1897,2504,1936,2382,2058,2316,1993,2279,1955,2281,1943,2285,1919,2245,1934,2211,1946,2234,1967,2266,1998,2306,2037,2355,2085,2236,2204,2158,2126,2161,2115,2163,2105,2165,2094,2095,2121,2116,2140,2141,2163,2169,2191,2201,2223,2199,2231,2198,2239,2196,2248,2210,2247,2249,2246,2249,2216,2262,2204,2407,2058,2517,1948,2542,1974,2547,1964,2556,1948,2563,1936e">
              <v:path arrowok="t"/>
              <v:fill on="t" opacity="32896f" focussize="0,0"/>
              <v:stroke on="f"/>
              <v:imagedata o:title=""/>
              <o:lock v:ext="edit"/>
            </v:shape>
            <v:shape id="_x0000_s1480" o:spid="_x0000_s1480" o:spt="75" type="#_x0000_t75" style="position:absolute;left:2623;top:123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un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ɑ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弹力全身</w:t>
      </w:r>
      <w:r>
        <w:rPr>
          <w:rFonts w:hint="eastAsia" w:ascii="宋体" w:hAnsi="宋体" w:eastAsia="宋体"/>
          <w:spacing w:val="-3"/>
          <w:w w:val="100"/>
        </w:rPr>
        <w:t>紧</w:t>
      </w:r>
      <w:r>
        <w:rPr>
          <w:rFonts w:hint="eastAsia" w:ascii="宋体" w:hAnsi="宋体" w:eastAsia="宋体"/>
          <w:w w:val="100"/>
        </w:rPr>
        <w:t>身</w:t>
      </w:r>
      <w:r>
        <w:rPr>
          <w:rFonts w:hint="eastAsia" w:ascii="宋体" w:hAnsi="宋体" w:eastAsia="宋体"/>
          <w:spacing w:val="-3"/>
          <w:w w:val="100"/>
        </w:rPr>
        <w:t>衣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般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运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员或</w:t>
      </w:r>
      <w:r>
        <w:rPr>
          <w:rFonts w:hint="eastAsia" w:ascii="宋体" w:hAnsi="宋体" w:eastAsia="宋体"/>
          <w:spacing w:val="-3"/>
          <w:w w:val="100"/>
        </w:rPr>
        <w:t>舞</w:t>
      </w:r>
      <w:r>
        <w:rPr>
          <w:rFonts w:hint="eastAsia" w:ascii="宋体" w:hAnsi="宋体" w:eastAsia="宋体"/>
          <w:w w:val="100"/>
        </w:rPr>
        <w:t>蹈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穿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衣</w:t>
      </w:r>
      <w:r>
        <w:rPr>
          <w:rFonts w:hint="eastAsia" w:ascii="宋体" w:hAnsi="宋体" w:eastAsia="宋体"/>
          <w:w w:val="100"/>
        </w:rPr>
        <w:t>裤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也用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w w:val="100"/>
        </w:rPr>
        <w:t>481</w:t>
      </w:r>
      <w:r>
        <w:rPr>
          <w:spacing w:val="-3"/>
          <w:w w:val="100"/>
        </w:rPr>
        <w:t>89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unitary ['juːnɪt(ə)rɪ] adj.  </w:t>
      </w:r>
      <w:r>
        <w:rPr>
          <w:rFonts w:hint="eastAsia" w:ascii="宋体" w:hAnsi="宋体" w:eastAsia="宋体"/>
        </w:rPr>
        <w:t>单一的；统一的；单位的【词频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17599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unitarian ['jʊnə'tɛrɪən] n. </w:t>
      </w:r>
      <w:r>
        <w:rPr>
          <w:rFonts w:hint="eastAsia" w:ascii="宋体" w:hAnsi="宋体" w:eastAsia="宋体"/>
        </w:rPr>
        <w:t>一位论派；一位论派教徒；拥护政治统一的人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26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一位论派的；一位论教义的【词频</w:t>
      </w:r>
      <w:r>
        <w:rPr>
          <w:rFonts w:hint="eastAsia" w:ascii="宋体" w:eastAsia="宋体"/>
          <w:spacing w:val="-60"/>
        </w:rPr>
        <w:t xml:space="preserve"> </w:t>
      </w:r>
      <w:r>
        <w:t>22573</w:t>
      </w:r>
      <w:r>
        <w:rPr>
          <w:rFonts w:hint="eastAsia" w:ascii="宋体" w:eastAsia="宋体"/>
        </w:rPr>
        <w:t>，</w:t>
      </w:r>
      <w:r>
        <w:t>43301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28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na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；使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团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团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united [jʊ'naɪtɪd] adj.  </w:t>
      </w:r>
      <w:r>
        <w:rPr>
          <w:rFonts w:hint="eastAsia" w:ascii="宋体" w:hAnsi="宋体" w:eastAsia="宋体"/>
        </w:rPr>
        <w:t>一致的，统一的；团结的，和睦的【词频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1464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drawing>
          <wp:anchor distT="0" distB="0" distL="0" distR="0" simplePos="0" relativeHeight="4096" behindDoc="0" locked="0" layoutInCell="1" allowOverlap="1">
            <wp:simplePos x="0" y="0"/>
            <wp:positionH relativeFrom="page">
              <wp:posOffset>2856230</wp:posOffset>
            </wp:positionH>
            <wp:positionV relativeFrom="paragraph">
              <wp:posOffset>824230</wp:posOffset>
            </wp:positionV>
            <wp:extent cx="2090420" cy="400050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</w:rPr>
        <w:t>un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[j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合并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使团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婚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285</w:t>
      </w:r>
      <w:r>
        <w:rPr>
          <w:spacing w:val="-3"/>
          <w:w w:val="100"/>
        </w:rPr>
        <w:t>70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unitive ['juːnɪtɪv] adj.  </w:t>
      </w:r>
      <w:r>
        <w:rPr>
          <w:rFonts w:hint="eastAsia" w:ascii="宋体" w:hAnsi="宋体" w:eastAsia="宋体"/>
        </w:rPr>
        <w:t>统一的；团结的；联合的【词频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40387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604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eun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iːj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使重聚；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联合</w:t>
      </w:r>
      <w:r>
        <w:rPr>
          <w:rFonts w:hint="eastAsia" w:ascii="宋体" w:hAnsi="宋体" w:eastAsia="宋体"/>
          <w:spacing w:val="-4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重聚；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eun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spacing w:val="-5"/>
          <w:w w:val="100"/>
        </w:rPr>
        <w:t>'</w:t>
      </w:r>
      <w:r>
        <w:rPr>
          <w:w w:val="100"/>
        </w:rPr>
        <w:t>nai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重聚；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99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384"/>
        <w:jc w:val="both"/>
        <w:rPr>
          <w:rFonts w:hint="eastAsia" w:ascii="宋体" w:hAnsi="宋体" w:eastAsia="宋体"/>
        </w:rPr>
      </w:pPr>
      <w:r>
        <w:pict>
          <v:group id="_x0000_s1481" o:spid="_x0000_s1481" o:spt="203" style="position:absolute;left:0pt;margin-left:144.8pt;margin-top:46.65pt;height:392.45pt;width:390.4pt;mso-position-horizontal-relative:page;z-index:-209920;mso-width-relative:page;mso-height-relative:page;" coordorigin="2896,933" coordsize="7808,7849">
            <o:lock v:ext="edit"/>
            <v:shape id="_x0000_s1482" o:spid="_x0000_s148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83" o:spid="_x0000_s148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84" o:spid="_x0000_s148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[ˈ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团结</w:t>
      </w:r>
      <w:r>
        <w:rPr>
          <w:rFonts w:hint="eastAsia" w:ascii="宋体" w:hAnsi="宋体" w:eastAsia="宋体"/>
          <w:spacing w:val="-3"/>
          <w:w w:val="100"/>
        </w:rPr>
        <w:t>；一</w:t>
      </w:r>
      <w:r>
        <w:rPr>
          <w:rFonts w:hint="eastAsia" w:ascii="宋体" w:hAnsi="宋体" w:eastAsia="宋体"/>
          <w:w w:val="100"/>
        </w:rPr>
        <w:t>致；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377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统</w:t>
      </w:r>
      <w:r>
        <w:rPr>
          <w:rFonts w:hint="eastAsia" w:ascii="宋体" w:hAnsi="宋体" w:eastAsia="宋体"/>
          <w:w w:val="100"/>
        </w:rPr>
        <w:t>一，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团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sun</w:t>
      </w:r>
      <w:r>
        <w:rPr>
          <w:spacing w:val="-2"/>
          <w:w w:val="100"/>
        </w:rPr>
        <w:t>iti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82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triunity [traɪ'jʊnɪti] n. </w:t>
      </w:r>
      <w:r>
        <w:rPr>
          <w:rFonts w:hint="eastAsia" w:ascii="宋体" w:hAnsi="宋体" w:eastAsia="宋体"/>
        </w:rPr>
        <w:t>三位一体</w:t>
      </w:r>
    </w:p>
    <w:p>
      <w:pPr>
        <w:pStyle w:val="3"/>
        <w:rPr>
          <w:rFonts w:hint="eastAsia" w:ascii="宋体" w:hAnsi="宋体" w:eastAsia="宋体"/>
        </w:rPr>
      </w:pPr>
      <w:r>
        <w:t xml:space="preserve">union ['juːnjən] n.  </w:t>
      </w:r>
      <w:r>
        <w:rPr>
          <w:rFonts w:hint="eastAsia" w:ascii="宋体" w:hAnsi="宋体" w:eastAsia="宋体"/>
        </w:rPr>
        <w:t>联盟，协会；工会；联合【词频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3"/>
        <w:rPr>
          <w:rFonts w:hint="eastAsia" w:ascii="宋体" w:hAnsi="宋体" w:eastAsia="宋体"/>
        </w:rPr>
      </w:pPr>
      <w:r>
        <w:t xml:space="preserve">unionist ['juːnjənɪst] n. </w:t>
      </w:r>
      <w:r>
        <w:rPr>
          <w:rFonts w:hint="eastAsia" w:ascii="宋体" w:hAnsi="宋体" w:eastAsia="宋体"/>
        </w:rPr>
        <w:t xml:space="preserve">工会会员；联合主义者【词频 </w:t>
      </w:r>
      <w:r>
        <w:t>26753</w:t>
      </w:r>
      <w:r>
        <w:rPr>
          <w:rFonts w:hint="eastAsia" w:ascii="宋体" w:hAnsi="宋体" w:eastAsia="宋体"/>
        </w:rPr>
        <w:t>，</w:t>
      </w:r>
      <w:r>
        <w:t>28861</w:t>
      </w:r>
      <w:r>
        <w:rPr>
          <w:rFonts w:hint="eastAsia" w:ascii="宋体" w:hAnsi="宋体" w:eastAsia="宋体"/>
        </w:rPr>
        <w:t xml:space="preserve">】 </w:t>
      </w:r>
      <w:r>
        <w:t xml:space="preserve">unionism ['juːnjənɪzəm] n. </w:t>
      </w:r>
      <w:r>
        <w:rPr>
          <w:rFonts w:hint="eastAsia" w:ascii="宋体" w:hAnsi="宋体" w:eastAsia="宋体"/>
        </w:rPr>
        <w:t xml:space="preserve">工会主义；联合主义；联邦主义【词频 </w:t>
      </w:r>
      <w:r>
        <w:t>29844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eun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jə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聚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班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校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学会</w:t>
      </w:r>
      <w:r>
        <w:rPr>
          <w:rFonts w:hint="eastAsia" w:ascii="宋体" w:hAnsi="宋体" w:eastAsia="宋体"/>
          <w:w w:val="100"/>
        </w:rPr>
        <w:t>，同</w:t>
      </w:r>
      <w:r>
        <w:rPr>
          <w:rFonts w:hint="eastAsia" w:ascii="宋体" w:hAnsi="宋体" w:eastAsia="宋体"/>
          <w:spacing w:val="-3"/>
          <w:w w:val="100"/>
        </w:rPr>
        <w:t>窗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61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disunion [dɪs'juːnjən] n.  </w:t>
      </w:r>
      <w:r>
        <w:rPr>
          <w:rFonts w:hint="eastAsia" w:ascii="宋体" w:hAnsi="宋体" w:eastAsia="宋体"/>
        </w:rPr>
        <w:t>分裂；分开；不统一【词频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52990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04"/>
        <w:rPr>
          <w:rFonts w:hint="eastAsia" w:ascii="宋体" w:hAnsi="宋体" w:eastAsia="宋体"/>
        </w:rPr>
      </w:pPr>
      <w:r>
        <w:t xml:space="preserve">union-busting ['juːnjən-bʌstɪŋ] adj. </w:t>
      </w:r>
      <w:r>
        <w:rPr>
          <w:rFonts w:hint="eastAsia" w:ascii="宋体" w:hAnsi="宋体" w:eastAsia="宋体"/>
        </w:rPr>
        <w:t xml:space="preserve">破坏工会的【词频 </w:t>
      </w:r>
      <w:r>
        <w:t>57732</w:t>
      </w:r>
      <w:r>
        <w:rPr>
          <w:rFonts w:hint="eastAsia" w:ascii="宋体" w:hAnsi="宋体" w:eastAsia="宋体"/>
        </w:rPr>
        <w:t xml:space="preserve">】 </w:t>
      </w:r>
      <w:r>
        <w:t xml:space="preserve">all-union [ɔ:l-'juːnjən] n.  </w:t>
      </w:r>
      <w:r>
        <w:rPr>
          <w:rFonts w:hint="eastAsia" w:ascii="宋体" w:hAnsi="宋体" w:eastAsia="宋体"/>
        </w:rPr>
        <w:t>全联盟【词频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47673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90"/>
        <w:rPr>
          <w:rFonts w:hint="eastAsia" w:ascii="宋体" w:hAnsi="宋体" w:eastAsia="宋体"/>
        </w:rPr>
      </w:pPr>
      <w:r>
        <w:t xml:space="preserve">pro-union [prəʊ-'juːnjən] adj. </w:t>
      </w:r>
      <w:r>
        <w:rPr>
          <w:rFonts w:hint="eastAsia" w:ascii="宋体" w:hAnsi="宋体" w:eastAsia="宋体"/>
        </w:rPr>
        <w:t xml:space="preserve">支持联盟的【词频 </w:t>
      </w:r>
      <w:r>
        <w:t>41831</w:t>
      </w:r>
      <w:r>
        <w:rPr>
          <w:rFonts w:hint="eastAsia" w:ascii="宋体" w:hAnsi="宋体" w:eastAsia="宋体"/>
        </w:rPr>
        <w:t xml:space="preserve">】 </w:t>
      </w:r>
      <w:r>
        <w:t xml:space="preserve">non-union [nɒn-'juːnjən] adj.  </w:t>
      </w:r>
      <w:r>
        <w:rPr>
          <w:rFonts w:hint="eastAsia" w:ascii="宋体" w:hAnsi="宋体" w:eastAsia="宋体"/>
        </w:rPr>
        <w:t>不属于工会的【词频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28254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anti-union [,ænti'ju:njən] adj.</w:t>
      </w:r>
      <w:r>
        <w:rPr>
          <w:rFonts w:hint="eastAsia" w:ascii="宋体" w:hAnsi="宋体" w:eastAsia="宋体"/>
        </w:rPr>
        <w:t>（美）反对工会的【词频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36771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pict>
          <v:group id="_x0000_s1485" o:spid="_x0000_s1485" o:spt="203" style="position:absolute;left:0pt;margin-left:63.2pt;margin-top:29.65pt;height:80.25pt;width:77pt;mso-position-horizontal-relative:page;z-index:-209920;mso-width-relative:page;mso-height-relative:page;" coordorigin="1265,593" coordsize="1540,1605">
            <o:lock v:ext="edit"/>
            <v:shape id="_x0000_s1486" o:spid="_x0000_s1486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487" o:spid="_x0000_s1487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unionize ['juːnjənaɪz] vt. </w:t>
      </w:r>
      <w:r>
        <w:rPr>
          <w:rFonts w:hint="eastAsia" w:ascii="宋体" w:hAnsi="宋体" w:eastAsia="宋体"/>
        </w:rPr>
        <w:t>使</w:t>
      </w:r>
      <w:r>
        <w:t>……</w:t>
      </w:r>
      <w:r>
        <w:rPr>
          <w:rFonts w:hint="eastAsia" w:ascii="宋体" w:hAnsi="宋体" w:eastAsia="宋体"/>
        </w:rPr>
        <w:t>加入工会；使</w:t>
      </w:r>
      <w:r>
        <w:t>……</w:t>
      </w:r>
      <w:r>
        <w:rPr>
          <w:rFonts w:hint="eastAsia" w:ascii="宋体" w:hAnsi="宋体" w:eastAsia="宋体"/>
        </w:rPr>
        <w:t xml:space="preserve">成立工会 </w:t>
      </w:r>
      <w:r>
        <w:t xml:space="preserve">vi. </w:t>
      </w:r>
      <w:r>
        <w:rPr>
          <w:rFonts w:hint="eastAsia" w:ascii="宋体" w:hAnsi="宋体" w:eastAsia="宋体"/>
        </w:rPr>
        <w:t xml:space="preserve">加入工会；成立工会【词频 </w:t>
      </w:r>
      <w:r>
        <w:t>29954</w:t>
      </w:r>
      <w:r>
        <w:rPr>
          <w:rFonts w:hint="eastAsia" w:ascii="宋体" w:hAnsi="宋体" w:eastAsia="宋体"/>
        </w:rPr>
        <w:t xml:space="preserve">】 </w:t>
      </w:r>
      <w:r>
        <w:t xml:space="preserve">unionization [,jʊnjənɪ'zeʃən] n.  </w:t>
      </w:r>
      <w:r>
        <w:rPr>
          <w:rFonts w:hint="eastAsia" w:ascii="宋体" w:hAnsi="宋体" w:eastAsia="宋体"/>
        </w:rPr>
        <w:t>工会化；联合；结合【词频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27966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unionized ['juːnɪənaɪzd] adj.  </w:t>
      </w:r>
      <w:r>
        <w:rPr>
          <w:rFonts w:hint="eastAsia" w:ascii="宋体" w:hAnsi="宋体" w:eastAsia="宋体"/>
        </w:rPr>
        <w:t>组织成工会的；</w:t>
      </w:r>
      <w:r>
        <w:t>[</w:t>
      </w:r>
      <w:r>
        <w:rPr>
          <w:rFonts w:hint="eastAsia" w:ascii="宋体" w:hAnsi="宋体" w:eastAsia="宋体"/>
        </w:rPr>
        <w:t>物</w:t>
      </w:r>
      <w:r>
        <w:t>][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未电离的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46" w:firstLine="2100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立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入工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4</w:t>
      </w:r>
      <w:r>
        <w:rPr>
          <w:w w:val="100"/>
        </w:rPr>
        <w:t>26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non-unionized </w:t>
      </w:r>
      <w:r>
        <w:rPr>
          <w:rFonts w:hint="eastAsia" w:ascii="宋体" w:hAnsi="宋体" w:eastAsia="宋体"/>
        </w:rPr>
        <w:t>没有参加工会的【词频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42420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unify ['juːnɪfaɪ] vt.  </w:t>
      </w:r>
      <w:r>
        <w:rPr>
          <w:rFonts w:hint="eastAsia" w:ascii="宋体" w:hAnsi="宋体" w:eastAsia="宋体"/>
        </w:rPr>
        <w:t>统一；使相同，使一致【词频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8154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统一的；</w:t>
      </w:r>
      <w:r>
        <w:rPr>
          <w:rFonts w:hint="eastAsia" w:ascii="宋体" w:eastAsia="宋体"/>
          <w:spacing w:val="-3"/>
          <w:w w:val="100"/>
        </w:rPr>
        <w:t>一</w:t>
      </w:r>
      <w:r>
        <w:rPr>
          <w:rFonts w:hint="eastAsia" w:ascii="宋体" w:eastAsia="宋体"/>
          <w:w w:val="100"/>
        </w:rPr>
        <w:t>致</w:t>
      </w:r>
      <w:r>
        <w:rPr>
          <w:rFonts w:hint="eastAsia" w:ascii="宋体" w:eastAsia="宋体"/>
          <w:spacing w:val="-3"/>
          <w:w w:val="100"/>
        </w:rPr>
        <w:t>标</w:t>
      </w:r>
      <w:r>
        <w:rPr>
          <w:rFonts w:hint="eastAsia" w:ascii="宋体" w:eastAsia="宋体"/>
          <w:w w:val="100"/>
        </w:rPr>
        <w:t>准的</w:t>
      </w:r>
      <w:r>
        <w:rPr>
          <w:rFonts w:hint="eastAsia" w:asci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统一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使一</w:t>
      </w:r>
      <w:r>
        <w:rPr>
          <w:rFonts w:hint="eastAsia" w:ascii="宋体" w:eastAsia="宋体"/>
          <w:spacing w:val="-3"/>
          <w:w w:val="100"/>
        </w:rPr>
        <w:t>致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过</w:t>
      </w:r>
      <w:r>
        <w:rPr>
          <w:rFonts w:hint="eastAsia" w:ascii="宋体" w:eastAsia="宋体"/>
          <w:w w:val="100"/>
        </w:rPr>
        <w:t>去</w:t>
      </w:r>
      <w:r>
        <w:rPr>
          <w:rFonts w:hint="eastAsia" w:ascii="宋体" w:eastAsia="宋体"/>
          <w:spacing w:val="-3"/>
          <w:w w:val="100"/>
        </w:rPr>
        <w:t>分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73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1"/>
        <w:ind w:left="0"/>
        <w:rPr>
          <w:rFonts w:ascii="宋体"/>
          <w:sz w:val="23"/>
        </w:rPr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2800985</wp:posOffset>
            </wp:positionH>
            <wp:positionV relativeFrom="paragraph">
              <wp:posOffset>216535</wp:posOffset>
            </wp:positionV>
            <wp:extent cx="2090420" cy="400050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21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23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462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合（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同；</w:t>
      </w:r>
      <w:r>
        <w:rPr>
          <w:rFonts w:hint="eastAsia" w:ascii="宋体" w:hAnsi="宋体" w:eastAsia="宋体"/>
          <w:w w:val="100"/>
        </w:rPr>
        <w:t>使一</w:t>
      </w:r>
      <w:r>
        <w:rPr>
          <w:rFonts w:hint="eastAsia" w:ascii="宋体" w:hAnsi="宋体" w:eastAsia="宋体"/>
          <w:spacing w:val="-3"/>
          <w:w w:val="100"/>
        </w:rPr>
        <w:t>致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统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65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unifier ['jʊnəfaɪɚ] n.  </w:t>
      </w:r>
      <w:r>
        <w:rPr>
          <w:rFonts w:hint="eastAsia" w:ascii="宋体" w:hAnsi="宋体" w:eastAsia="宋体"/>
        </w:rPr>
        <w:t>统一者【词频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40963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07"/>
        <w:rPr>
          <w:rFonts w:hint="eastAsia" w:ascii="宋体" w:hAnsi="宋体" w:eastAsia="宋体"/>
        </w:rPr>
      </w:pPr>
      <w:r>
        <w:pict>
          <v:group id="_x0000_s1488" o:spid="_x0000_s1488" o:spt="203" style="position:absolute;left:0pt;margin-left:144.8pt;margin-top:46.65pt;height:392.45pt;width:390.4pt;mso-position-horizontal-relative:page;z-index:-209920;mso-width-relative:page;mso-height-relative:page;" coordorigin="2896,933" coordsize="7808,7849">
            <o:lock v:ext="edit"/>
            <v:shape id="_x0000_s1489" o:spid="_x0000_s148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90" o:spid="_x0000_s149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91" o:spid="_x0000_s149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unification [,juːnɪfɪ'keɪʃ(ə)n] n. </w:t>
      </w:r>
      <w:r>
        <w:rPr>
          <w:rFonts w:hint="eastAsia" w:ascii="宋体" w:hAnsi="宋体" w:eastAsia="宋体"/>
        </w:rPr>
        <w:t xml:space="preserve">统一；一致；联合【词频 </w:t>
      </w:r>
      <w:r>
        <w:t>10226</w:t>
      </w:r>
      <w:r>
        <w:rPr>
          <w:rFonts w:hint="eastAsia" w:ascii="宋体" w:hAnsi="宋体" w:eastAsia="宋体"/>
        </w:rPr>
        <w:t xml:space="preserve">】 </w:t>
      </w:r>
      <w:r>
        <w:t xml:space="preserve">reunify [riː'juːnɪfaɪ] vt. </w:t>
      </w:r>
      <w:r>
        <w:rPr>
          <w:rFonts w:hint="eastAsia" w:ascii="宋体" w:hAnsi="宋体" w:eastAsia="宋体"/>
        </w:rPr>
        <w:t xml:space="preserve">使重新统一；再统一，再联合【词频 </w:t>
      </w:r>
      <w:r>
        <w:t>31649</w:t>
      </w:r>
      <w:r>
        <w:rPr>
          <w:rFonts w:hint="eastAsia" w:ascii="宋体" w:hAnsi="宋体" w:eastAsia="宋体"/>
        </w:rPr>
        <w:t xml:space="preserve">】 </w:t>
      </w:r>
      <w:r>
        <w:t>reunified [riː'juːnɪfaɪd] adj.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矫正的，调整的【词频 </w:t>
      </w:r>
      <w:r>
        <w:t>39089</w:t>
      </w:r>
      <w:r>
        <w:rPr>
          <w:rFonts w:hint="eastAsia" w:ascii="宋体" w:hAnsi="宋体" w:eastAsia="宋体"/>
        </w:rPr>
        <w:t xml:space="preserve">】 </w:t>
      </w:r>
      <w:r>
        <w:t xml:space="preserve">reunification [rijʊnɪfɪ'keʃən] n. </w:t>
      </w:r>
      <w:r>
        <w:rPr>
          <w:rFonts w:hint="eastAsia" w:ascii="宋体" w:hAnsi="宋体" w:eastAsia="宋体"/>
        </w:rPr>
        <w:t xml:space="preserve">重新统一；重新团结【词频 </w:t>
      </w:r>
      <w:r>
        <w:t>11870</w:t>
      </w:r>
      <w:r>
        <w:rPr>
          <w:rFonts w:hint="eastAsia" w:ascii="宋体" w:hAnsi="宋体" w:eastAsia="宋体"/>
        </w:rPr>
        <w:t xml:space="preserve">】 </w:t>
      </w:r>
      <w:r>
        <w:t xml:space="preserve">uniform ['ju:nifɔ:m] adj.  </w:t>
      </w:r>
      <w:r>
        <w:rPr>
          <w:rFonts w:hint="eastAsia" w:ascii="宋体" w:hAnsi="宋体" w:eastAsia="宋体"/>
        </w:rPr>
        <w:t xml:space="preserve">一样的，相同的 </w:t>
      </w:r>
      <w:r>
        <w:t xml:space="preserve">n. </w:t>
      </w:r>
      <w:r>
        <w:rPr>
          <w:rFonts w:hint="eastAsia" w:ascii="宋体" w:hAnsi="宋体" w:eastAsia="宋体"/>
        </w:rPr>
        <w:t>制服</w:t>
      </w:r>
    </w:p>
    <w:p>
      <w:pPr>
        <w:pStyle w:val="3"/>
        <w:rPr>
          <w:rFonts w:hint="eastAsia" w:ascii="宋体" w:hAnsi="宋体" w:eastAsia="宋体"/>
        </w:rPr>
      </w:pPr>
      <w:r>
        <w:t xml:space="preserve">uniformity [,ju:ni'fɔ:məti] n. </w:t>
      </w:r>
      <w:r>
        <w:rPr>
          <w:rFonts w:hint="eastAsia" w:ascii="宋体" w:hAnsi="宋体" w:eastAsia="宋体"/>
        </w:rPr>
        <w:t>一样，一律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que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独特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44"/>
          <w:w w:val="100"/>
        </w:rPr>
        <w:t>，</w:t>
      </w:r>
      <w:r>
        <w:rPr>
          <w:rFonts w:hint="eastAsia" w:ascii="宋体" w:hAnsi="宋体" w:eastAsia="宋体"/>
          <w:w w:val="100"/>
        </w:rPr>
        <w:t>稀</w:t>
      </w:r>
      <w:r>
        <w:rPr>
          <w:rFonts w:hint="eastAsia" w:ascii="宋体" w:hAnsi="宋体" w:eastAsia="宋体"/>
          <w:spacing w:val="-3"/>
          <w:w w:val="100"/>
        </w:rPr>
        <w:t>罕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43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唯一的</w:t>
      </w:r>
      <w:r>
        <w:rPr>
          <w:rFonts w:hint="eastAsia" w:ascii="宋体" w:hAnsi="宋体" w:eastAsia="宋体"/>
          <w:spacing w:val="-46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独</w:t>
      </w:r>
      <w:r>
        <w:rPr>
          <w:rFonts w:hint="eastAsia" w:ascii="宋体" w:hAnsi="宋体" w:eastAsia="宋体"/>
          <w:w w:val="100"/>
        </w:rPr>
        <w:t>一无</w:t>
      </w:r>
      <w:r>
        <w:rPr>
          <w:rFonts w:hint="eastAsia" w:ascii="宋体" w:hAnsi="宋体" w:eastAsia="宋体"/>
          <w:spacing w:val="-3"/>
          <w:w w:val="100"/>
        </w:rPr>
        <w:t>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独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人或</w:t>
      </w:r>
      <w:r>
        <w:rPr>
          <w:rFonts w:hint="eastAsia" w:ascii="宋体" w:hAnsi="宋体" w:eastAsia="宋体"/>
          <w:spacing w:val="-46"/>
          <w:w w:val="100"/>
        </w:rPr>
        <w:t>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49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uniquely [ju:'ni:kli]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独特地；珍奇地【词频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8804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47"/>
        <w:rPr>
          <w:rFonts w:hint="eastAsia" w:ascii="宋体" w:hAnsi="宋体" w:eastAsia="宋体"/>
        </w:rPr>
      </w:pPr>
      <w:r>
        <w:t xml:space="preserve">uniqueness [jʊ'niknɪs] n. </w:t>
      </w:r>
      <w:r>
        <w:rPr>
          <w:rFonts w:hint="eastAsia" w:ascii="宋体" w:hAnsi="宋体" w:eastAsia="宋体"/>
        </w:rPr>
        <w:t xml:space="preserve">独特性；独一无二；单值性【词频 </w:t>
      </w:r>
      <w:r>
        <w:t>12221</w:t>
      </w:r>
      <w:r>
        <w:rPr>
          <w:rFonts w:hint="eastAsia" w:ascii="宋体" w:hAnsi="宋体" w:eastAsia="宋体"/>
        </w:rPr>
        <w:t xml:space="preserve">】 </w:t>
      </w:r>
      <w:r>
        <w:t xml:space="preserve">universe ['juːnɪvɜːs] n.  </w:t>
      </w:r>
      <w:r>
        <w:rPr>
          <w:rFonts w:hint="eastAsia" w:ascii="宋体" w:hAnsi="宋体" w:eastAsia="宋体"/>
        </w:rPr>
        <w:t>宇宙；世界；领域【词频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2132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universal [juːnɪ'vɜːs(ə)l] adj. </w:t>
      </w:r>
      <w:r>
        <w:rPr>
          <w:rFonts w:hint="eastAsia" w:ascii="宋体" w:hAnsi="宋体" w:eastAsia="宋体"/>
        </w:rPr>
        <w:t>普遍的；通用的；宇宙的；全世界的；全体的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04" w:firstLine="210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般</w:t>
      </w:r>
      <w:r>
        <w:rPr>
          <w:rFonts w:hint="eastAsia" w:ascii="宋体" w:hAnsi="宋体" w:eastAsia="宋体"/>
          <w:spacing w:val="-3"/>
          <w:w w:val="100"/>
        </w:rPr>
        <w:t>概</w:t>
      </w:r>
      <w:r>
        <w:rPr>
          <w:rFonts w:hint="eastAsia" w:ascii="宋体" w:hAnsi="宋体" w:eastAsia="宋体"/>
          <w:w w:val="100"/>
        </w:rPr>
        <w:t>念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普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26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049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universally [juːnɪ'vɜːsəlɪ]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普遍地；人人；到处【词频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9123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pict>
          <v:group id="_x0000_s1492" o:spid="_x0000_s1492" o:spt="203" style="position:absolute;left:0pt;margin-left:63.2pt;margin-top:32.95pt;height:80.25pt;width:77pt;mso-position-horizontal-relative:page;z-index:-209920;mso-width-relative:page;mso-height-relative:page;" coordorigin="1265,659" coordsize="1540,1605">
            <o:lock v:ext="edit"/>
            <v:shape id="_x0000_s1493" o:spid="_x0000_s149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494" o:spid="_x0000_s149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sæ</w:t>
      </w:r>
      <w:r>
        <w:rPr>
          <w:spacing w:val="-1"/>
          <w:w w:val="100"/>
        </w:rPr>
        <w:t>lə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普</w:t>
      </w:r>
      <w:r>
        <w:rPr>
          <w:rFonts w:hint="eastAsia" w:ascii="宋体" w:hAnsi="宋体" w:eastAsia="宋体"/>
          <w:w w:val="100"/>
        </w:rPr>
        <w:t>遍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广</w:t>
      </w:r>
      <w:r>
        <w:rPr>
          <w:rFonts w:hint="eastAsia" w:ascii="宋体" w:hAnsi="宋体" w:eastAsia="宋体"/>
          <w:w w:val="100"/>
        </w:rPr>
        <w:t>泛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一般</w:t>
      </w:r>
      <w:r>
        <w:rPr>
          <w:rFonts w:hint="eastAsia" w:ascii="宋体" w:hAnsi="宋体" w:eastAsia="宋体"/>
          <w:w w:val="100"/>
        </w:rPr>
        <w:t>性；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17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universalism [,juːnɪ'vɜːsəlɪzəm] n.  </w:t>
      </w:r>
      <w:r>
        <w:rPr>
          <w:rFonts w:hint="eastAsia" w:ascii="宋体" w:hAnsi="宋体" w:eastAsia="宋体"/>
        </w:rPr>
        <w:t>普遍主义；普遍性；普救论【词频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26910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t xml:space="preserve">universalist [juːnɪ'vɜːs(ə)lɪst] n. </w:t>
      </w:r>
      <w:r>
        <w:rPr>
          <w:rFonts w:hint="eastAsia" w:ascii="宋体" w:hAnsi="宋体" w:eastAsia="宋体"/>
        </w:rPr>
        <w:t xml:space="preserve">信普救说者；普遍主义者 </w:t>
      </w:r>
      <w:r>
        <w:t xml:space="preserve">adj. </w:t>
      </w:r>
      <w:r>
        <w:rPr>
          <w:rFonts w:hint="eastAsia" w:ascii="宋体" w:hAnsi="宋体" w:eastAsia="宋体"/>
        </w:rPr>
        <w:t xml:space="preserve">普救说的【词频 </w:t>
      </w:r>
      <w:r>
        <w:t>33704</w:t>
      </w:r>
      <w:r>
        <w:rPr>
          <w:rFonts w:hint="eastAsia" w:ascii="宋体" w:hAnsi="宋体" w:eastAsia="宋体"/>
        </w:rPr>
        <w:t xml:space="preserve">】 </w:t>
      </w:r>
      <w:r>
        <w:t xml:space="preserve">universalistic [,jʊnə,vɚsə'lɪstɪk] adj.  </w:t>
      </w:r>
      <w:r>
        <w:rPr>
          <w:rFonts w:hint="eastAsia" w:ascii="宋体" w:hAnsi="宋体" w:eastAsia="宋体"/>
        </w:rPr>
        <w:t>普遍性的；普救说的【词频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spacing w:val="-3"/>
        </w:rPr>
        <w:t>35311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883"/>
        <w:rPr>
          <w:rFonts w:hint="eastAsia" w:ascii="宋体" w:hAnsi="宋体" w:eastAsia="宋体"/>
        </w:rPr>
      </w:pPr>
      <w:r>
        <w:t xml:space="preserve">near-universal [nɪə(r)-juːnɪ'vɜːs(ə)l] adj. </w:t>
      </w:r>
      <w:r>
        <w:rPr>
          <w:rFonts w:hint="eastAsia" w:ascii="宋体" w:hAnsi="宋体" w:eastAsia="宋体"/>
        </w:rPr>
        <w:t xml:space="preserve">极为普遍的 几乎所有的【词频 </w:t>
      </w:r>
      <w:r>
        <w:t>38762</w:t>
      </w:r>
      <w:r>
        <w:rPr>
          <w:rFonts w:hint="eastAsia" w:ascii="宋体" w:hAnsi="宋体" w:eastAsia="宋体"/>
        </w:rPr>
        <w:t xml:space="preserve">】 </w:t>
      </w:r>
      <w:r>
        <w:t xml:space="preserve">universalize [juːnɪ'vɜːs(ə)laɪz] vt.  </w:t>
      </w:r>
      <w:r>
        <w:rPr>
          <w:rFonts w:hint="eastAsia" w:ascii="宋体" w:hAnsi="宋体" w:eastAsia="宋体"/>
        </w:rPr>
        <w:t>使普遍化，使一般化【词频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34371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ˌ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sə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1"/>
          <w:w w:val="100"/>
        </w:rPr>
        <w:t>i</w:t>
      </w:r>
      <w:r>
        <w:rPr>
          <w:w w:val="100"/>
        </w:rPr>
        <w:t>zd]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使一</w:t>
      </w:r>
      <w:r>
        <w:rPr>
          <w:rFonts w:hint="eastAsia" w:ascii="宋体" w:hAnsi="宋体" w:eastAsia="宋体"/>
          <w:spacing w:val="-3"/>
          <w:w w:val="100"/>
        </w:rPr>
        <w:t>般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普遍</w:t>
      </w:r>
      <w:r>
        <w:rPr>
          <w:rFonts w:hint="eastAsia" w:ascii="宋体" w:hAnsi="宋体" w:eastAsia="宋体"/>
          <w:w w:val="100"/>
        </w:rPr>
        <w:t>化（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360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3"/>
        <w:ind w:left="0"/>
        <w:rPr>
          <w:rFonts w:ascii="宋体"/>
          <w:sz w:val="19"/>
        </w:rPr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2842260</wp:posOffset>
            </wp:positionH>
            <wp:positionV relativeFrom="paragraph">
              <wp:posOffset>184785</wp:posOffset>
            </wp:positionV>
            <wp:extent cx="2090420" cy="400050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19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23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[ˌ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使一</w:t>
      </w:r>
      <w:r>
        <w:rPr>
          <w:rFonts w:hint="eastAsia" w:ascii="宋体" w:hAnsi="宋体" w:eastAsia="宋体"/>
          <w:spacing w:val="-3"/>
          <w:w w:val="100"/>
        </w:rPr>
        <w:t>般</w:t>
      </w:r>
      <w:r>
        <w:rPr>
          <w:rFonts w:hint="eastAsia" w:ascii="宋体" w:hAnsi="宋体" w:eastAsia="宋体"/>
          <w:w w:val="100"/>
        </w:rPr>
        <w:t>化，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普</w:t>
      </w:r>
      <w:r>
        <w:rPr>
          <w:rFonts w:hint="eastAsia" w:ascii="宋体" w:hAnsi="宋体" w:eastAsia="宋体"/>
          <w:spacing w:val="-3"/>
          <w:w w:val="100"/>
        </w:rPr>
        <w:t>遍</w:t>
      </w:r>
      <w:r>
        <w:rPr>
          <w:rFonts w:hint="eastAsia" w:ascii="宋体" w:hAnsi="宋体" w:eastAsia="宋体"/>
          <w:w w:val="100"/>
        </w:rPr>
        <w:t>化（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75</w:t>
      </w:r>
      <w:r>
        <w:rPr>
          <w:w w:val="100"/>
        </w:rPr>
        <w:t>75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universalization ['ju:ni,və:səlai'zeiʃən] n.  </w:t>
      </w:r>
      <w:r>
        <w:rPr>
          <w:rFonts w:hint="eastAsia" w:ascii="宋体" w:hAnsi="宋体" w:eastAsia="宋体"/>
        </w:rPr>
        <w:t>普遍化【词频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47674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24"/>
        <w:rPr>
          <w:rFonts w:hint="eastAsia" w:ascii="宋体" w:hAnsi="宋体" w:eastAsia="宋体"/>
        </w:rPr>
      </w:pPr>
      <w:r>
        <w:pict>
          <v:group id="_x0000_s1495" o:spid="_x0000_s1495" o:spt="203" style="position:absolute;left:0pt;margin-left:144.8pt;margin-top:46.65pt;height:392.45pt;width:390.4pt;mso-position-horizontal-relative:page;z-index:-209920;mso-width-relative:page;mso-height-relative:page;" coordorigin="2896,933" coordsize="7808,7849">
            <o:lock v:ext="edit"/>
            <v:shape id="_x0000_s1496" o:spid="_x0000_s149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497" o:spid="_x0000_s149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498" o:spid="_x0000_s149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vɜ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大学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综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校舍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22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university-wide [juːnɪ'vɜːsɪtɪ-waɪd] adj.  </w:t>
      </w:r>
      <w:r>
        <w:rPr>
          <w:rFonts w:hint="eastAsia" w:ascii="宋体" w:hAnsi="宋体" w:eastAsia="宋体"/>
        </w:rPr>
        <w:t>全校范围的，校级的【词频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47913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27"/>
        <w:rPr>
          <w:rFonts w:hint="eastAsia" w:ascii="宋体" w:hAnsi="宋体" w:eastAsia="宋体"/>
        </w:rPr>
      </w:pPr>
      <w:r>
        <w:t xml:space="preserve">university-level [juːnɪ'vɜːsɪtɪ-ˈlevl] n. </w:t>
      </w:r>
      <w:r>
        <w:rPr>
          <w:rFonts w:hint="eastAsia" w:ascii="宋体" w:hAnsi="宋体" w:eastAsia="宋体"/>
        </w:rPr>
        <w:t xml:space="preserve">大学级别，大学水平【词频 </w:t>
      </w:r>
      <w:r>
        <w:t>43309</w:t>
      </w:r>
      <w:r>
        <w:rPr>
          <w:rFonts w:hint="eastAsia" w:ascii="宋体" w:hAnsi="宋体" w:eastAsia="宋体"/>
        </w:rPr>
        <w:t xml:space="preserve">】 </w:t>
      </w:r>
      <w:r>
        <w:t xml:space="preserve">university-based [juːnɪ'vɜːsɪtɪ-beɪst] adj. </w:t>
      </w:r>
      <w:r>
        <w:rPr>
          <w:rFonts w:hint="eastAsia" w:ascii="宋体" w:hAnsi="宋体" w:eastAsia="宋体"/>
        </w:rPr>
        <w:t xml:space="preserve">高校主导型的【词频 </w:t>
      </w:r>
      <w:r>
        <w:t>31856</w:t>
      </w:r>
      <w:r>
        <w:rPr>
          <w:rFonts w:hint="eastAsia" w:ascii="宋体" w:hAnsi="宋体" w:eastAsia="宋体"/>
        </w:rPr>
        <w:t xml:space="preserve">】 </w:t>
      </w:r>
      <w:r>
        <w:t xml:space="preserve">university-affiliated [juːnɪ'vɜːsɪtɪ-əˈfɪlieɪtɪd] adj.  </w:t>
      </w:r>
      <w:r>
        <w:rPr>
          <w:rFonts w:hint="eastAsia" w:ascii="宋体" w:hAnsi="宋体" w:eastAsia="宋体"/>
        </w:rPr>
        <w:t>大学附属的【词频</w:t>
      </w:r>
      <w:r>
        <w:rPr>
          <w:rFonts w:hint="eastAsia" w:ascii="宋体" w:hAnsi="宋体" w:eastAsia="宋体"/>
          <w:spacing w:val="-80"/>
        </w:rPr>
        <w:t xml:space="preserve"> </w:t>
      </w:r>
      <w:r>
        <w:t>56841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65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大学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大学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表队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代表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4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unanimity [ˌju:nəˈnɪmətɪ] n.  </w:t>
      </w:r>
      <w:r>
        <w:rPr>
          <w:rFonts w:hint="eastAsia" w:ascii="宋体" w:hAnsi="宋体" w:eastAsia="宋体"/>
        </w:rPr>
        <w:t>同意，全体一致【词频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20187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30"/>
        <w:rPr>
          <w:rFonts w:hint="eastAsia" w:ascii="宋体" w:hAnsi="宋体" w:eastAsia="宋体"/>
        </w:rPr>
      </w:pPr>
      <w:r>
        <w:t xml:space="preserve">unanimous [juː'nænɪməs] adj. </w:t>
      </w:r>
      <w:r>
        <w:rPr>
          <w:rFonts w:hint="eastAsia" w:ascii="宋体" w:hAnsi="宋体" w:eastAsia="宋体"/>
        </w:rPr>
        <w:t xml:space="preserve">全体一致的；意见一致的；无异议的【词频 </w:t>
      </w:r>
      <w:r>
        <w:t>9001</w:t>
      </w:r>
      <w:r>
        <w:rPr>
          <w:rFonts w:hint="eastAsia" w:ascii="宋体" w:hAnsi="宋体" w:eastAsia="宋体"/>
        </w:rPr>
        <w:t xml:space="preserve">】 </w:t>
      </w:r>
      <w:r>
        <w:t xml:space="preserve">unanimously [juː'nænɪməslɪ] adv.  </w:t>
      </w:r>
      <w:r>
        <w:rPr>
          <w:rFonts w:hint="eastAsia" w:ascii="宋体" w:hAnsi="宋体" w:eastAsia="宋体"/>
        </w:rPr>
        <w:t xml:space="preserve">全体一致地【词频 </w:t>
      </w:r>
      <w:r>
        <w:t>10707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near-unanimous [nɪə(r)-juː'nænɪməs] adj.  </w:t>
      </w:r>
      <w:r>
        <w:rPr>
          <w:rFonts w:hint="eastAsia" w:ascii="宋体" w:hAnsi="宋体" w:eastAsia="宋体"/>
        </w:rPr>
        <w:t>几乎一致的【词频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49455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单</w:t>
      </w:r>
      <w:r>
        <w:rPr>
          <w:rFonts w:hint="eastAsia" w:ascii="宋体" w:hAnsi="宋体" w:eastAsia="宋体"/>
          <w:spacing w:val="-3"/>
          <w:w w:val="100"/>
        </w:rPr>
        <w:t>边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植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侧</w:t>
      </w:r>
      <w:r>
        <w:rPr>
          <w:rFonts w:hint="eastAsia" w:ascii="宋体" w:hAnsi="宋体" w:eastAsia="宋体"/>
          <w:spacing w:val="-3"/>
          <w:w w:val="100"/>
        </w:rPr>
        <w:t>的；</w:t>
      </w:r>
      <w:r>
        <w:rPr>
          <w:rFonts w:hint="eastAsia" w:ascii="宋体" w:hAnsi="宋体" w:eastAsia="宋体"/>
          <w:w w:val="100"/>
        </w:rPr>
        <w:t>单方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单</w:t>
      </w:r>
      <w:r>
        <w:rPr>
          <w:rFonts w:hint="eastAsia" w:ascii="宋体" w:hAnsi="宋体" w:eastAsia="宋体"/>
          <w:spacing w:val="-3"/>
          <w:w w:val="100"/>
        </w:rPr>
        <w:t>边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父母</w:t>
      </w:r>
      <w:r>
        <w:rPr>
          <w:rFonts w:hint="eastAsia" w:ascii="宋体" w:hAnsi="宋体" w:eastAsia="宋体"/>
          <w:w w:val="100"/>
        </w:rPr>
        <w:t>）单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95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unilaterally [,ju:ni'lætərəli]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单方面地【词频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13024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75"/>
        <w:rPr>
          <w:rFonts w:hint="eastAsia" w:ascii="宋体" w:hAnsi="宋体" w:eastAsia="宋体"/>
        </w:rPr>
      </w:pPr>
      <w:r>
        <w:t xml:space="preserve">unilateralism [,junɪ'lætrəlɪzəm] n. </w:t>
      </w:r>
      <w:r>
        <w:rPr>
          <w:rFonts w:hint="eastAsia" w:ascii="宋体" w:hAnsi="宋体" w:eastAsia="宋体"/>
        </w:rPr>
        <w:t xml:space="preserve">片面，单方；片面限制武器论；单方面裁军【词频 </w:t>
      </w:r>
      <w:r>
        <w:t>25478</w:t>
      </w:r>
      <w:r>
        <w:rPr>
          <w:rFonts w:hint="eastAsia" w:ascii="宋体" w:hAnsi="宋体" w:eastAsia="宋体"/>
        </w:rPr>
        <w:t xml:space="preserve">】 </w:t>
      </w:r>
      <w:r>
        <w:t xml:space="preserve">unilateralist [ju:ni'lætərəlist] n.  </w:t>
      </w:r>
      <w:r>
        <w:rPr>
          <w:rFonts w:hint="eastAsia" w:ascii="宋体" w:hAnsi="宋体" w:eastAsia="宋体"/>
        </w:rPr>
        <w:t>主张片面限武论者；单边主义者【词频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39218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78"/>
        <w:rPr>
          <w:rFonts w:hint="eastAsia" w:ascii="宋体" w:hAnsi="宋体" w:eastAsia="宋体"/>
        </w:rPr>
      </w:pPr>
      <w:r>
        <w:pict>
          <v:group id="_x0000_s1499" o:spid="_x0000_s1499" o:spt="203" style="position:absolute;left:0pt;margin-left:63.2pt;margin-top:1.7pt;height:80.25pt;width:77pt;mso-position-horizontal-relative:page;z-index:-209920;mso-width-relative:page;mso-height-relative:page;" coordorigin="1265,35" coordsize="1540,1605">
            <o:lock v:ext="edit"/>
            <v:shape id="_x0000_s1500" o:spid="_x0000_s150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01" o:spid="_x0000_s150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unison ['juːnɪs(ə)n] n. </w:t>
      </w:r>
      <w:r>
        <w:rPr>
          <w:rFonts w:hint="eastAsia" w:ascii="宋体" w:hAnsi="宋体" w:eastAsia="宋体"/>
        </w:rPr>
        <w:t>和谐；齐唱；同度；</w:t>
      </w:r>
      <w:r>
        <w:t>[</w:t>
      </w:r>
      <w:r>
        <w:rPr>
          <w:rFonts w:hint="eastAsia" w:ascii="宋体" w:hAnsi="宋体" w:eastAsia="宋体"/>
        </w:rPr>
        <w:t>声</w:t>
      </w:r>
      <w:r>
        <w:t xml:space="preserve">] </w:t>
      </w:r>
      <w:r>
        <w:rPr>
          <w:rFonts w:hint="eastAsia" w:ascii="宋体" w:hAnsi="宋体" w:eastAsia="宋体"/>
        </w:rPr>
        <w:t xml:space="preserve">同音【词频 </w:t>
      </w:r>
      <w:r>
        <w:t>9630</w:t>
      </w:r>
      <w:r>
        <w:rPr>
          <w:rFonts w:hint="eastAsia" w:ascii="宋体" w:hAnsi="宋体" w:eastAsia="宋体"/>
        </w:rPr>
        <w:t>，</w:t>
      </w:r>
      <w:r>
        <w:t>27604</w:t>
      </w:r>
      <w:r>
        <w:rPr>
          <w:rFonts w:hint="eastAsia" w:ascii="宋体" w:hAnsi="宋体" w:eastAsia="宋体"/>
        </w:rPr>
        <w:t xml:space="preserve">】 </w:t>
      </w:r>
      <w:r>
        <w:t xml:space="preserve">unisonous [juː'nisənəs] adj. </w:t>
      </w:r>
      <w:r>
        <w:rPr>
          <w:rFonts w:hint="eastAsia" w:ascii="宋体" w:hAnsi="宋体" w:eastAsia="宋体"/>
        </w:rPr>
        <w:t>同音的，一致的</w:t>
      </w:r>
    </w:p>
    <w:p>
      <w:pPr>
        <w:pStyle w:val="3"/>
        <w:spacing w:line="516" w:lineRule="auto"/>
        <w:ind w:right="5288"/>
        <w:rPr>
          <w:rFonts w:hint="eastAsia" w:ascii="宋体" w:hAnsi="宋体" w:eastAsia="宋体"/>
        </w:rPr>
      </w:pPr>
      <w:r>
        <w:t xml:space="preserve">unicorn ['juːnɪkɔːn] n. </w:t>
      </w:r>
      <w:r>
        <w:rPr>
          <w:rFonts w:hint="eastAsia" w:ascii="宋体" w:hAnsi="宋体" w:eastAsia="宋体"/>
        </w:rPr>
        <w:t xml:space="preserve">独角兽；麒麟【词频 </w:t>
      </w:r>
      <w:r>
        <w:t>18136</w:t>
      </w:r>
      <w:r>
        <w:rPr>
          <w:rFonts w:hint="eastAsia" w:ascii="宋体" w:hAnsi="宋体" w:eastAsia="宋体"/>
        </w:rPr>
        <w:t xml:space="preserve">】 </w:t>
      </w:r>
      <w:r>
        <w:t xml:space="preserve">unicycle ['juːnisaik(ə)l] n. </w:t>
      </w:r>
      <w:r>
        <w:rPr>
          <w:rFonts w:hint="eastAsia" w:ascii="宋体" w:hAnsi="宋体" w:eastAsia="宋体"/>
        </w:rPr>
        <w:t>独轮脚踏车</w:t>
      </w:r>
    </w:p>
    <w:p>
      <w:pPr>
        <w:pStyle w:val="3"/>
        <w:rPr>
          <w:rFonts w:hint="eastAsia" w:ascii="宋体" w:hAnsi="宋体" w:eastAsia="宋体"/>
        </w:rPr>
      </w:pPr>
      <w:r>
        <w:t xml:space="preserve">uniaxial [,juːnɪ'æksɪəl] adj.  </w:t>
      </w:r>
      <w:r>
        <w:rPr>
          <w:rFonts w:hint="eastAsia" w:ascii="宋体" w:hAnsi="宋体" w:eastAsia="宋体"/>
        </w:rPr>
        <w:t>单轴的【词频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47623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2"/>
          <w:w w:val="100"/>
        </w:rPr>
        <w:t>i</w:t>
      </w:r>
      <w:r>
        <w:rPr>
          <w:w w:val="100"/>
        </w:rPr>
        <w:t>po</w:t>
      </w:r>
      <w:r>
        <w:rPr>
          <w:spacing w:val="-2"/>
          <w:w w:val="100"/>
        </w:rPr>
        <w:t>l</w:t>
      </w:r>
      <w:r>
        <w:rPr>
          <w:w w:val="100"/>
        </w:rPr>
        <w:t>ar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单极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尾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经</w:t>
      </w:r>
      <w:r>
        <w:rPr>
          <w:rFonts w:hint="eastAsia" w:ascii="宋体" w:hAnsi="宋体" w:eastAsia="宋体"/>
          <w:spacing w:val="-3"/>
          <w:w w:val="100"/>
        </w:rPr>
        <w:t>细</w:t>
      </w:r>
      <w:r>
        <w:rPr>
          <w:rFonts w:hint="eastAsia" w:ascii="宋体" w:hAnsi="宋体" w:eastAsia="宋体"/>
          <w:w w:val="100"/>
        </w:rPr>
        <w:t>胞等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71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univocal [,juːnɪ'vəʊk(ə)l] adj.  </w:t>
      </w:r>
      <w:r>
        <w:rPr>
          <w:rFonts w:hint="eastAsia" w:ascii="宋体" w:hAnsi="宋体" w:eastAsia="宋体"/>
        </w:rPr>
        <w:t>意义明确的；单一意思的【词频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38155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78"/>
        <w:rPr>
          <w:rFonts w:hint="eastAsia" w:ascii="宋体" w:hAnsi="宋体" w:eastAsia="宋体"/>
        </w:rPr>
      </w:pPr>
      <w:r>
        <w:t xml:space="preserve">unilinear [,juːnɪ'lɪnɪə] adj. </w:t>
      </w:r>
      <w:r>
        <w:rPr>
          <w:rFonts w:hint="eastAsia" w:ascii="宋体" w:hAnsi="宋体" w:eastAsia="宋体"/>
        </w:rPr>
        <w:t xml:space="preserve">直线发展的；分阶段发展的；始终遵循一条发展道路的【词频 </w:t>
      </w:r>
      <w:r>
        <w:t>49522</w:t>
      </w:r>
      <w:r>
        <w:rPr>
          <w:rFonts w:hint="eastAsia" w:ascii="宋体" w:hAnsi="宋体" w:eastAsia="宋体"/>
        </w:rPr>
        <w:t xml:space="preserve">】 </w:t>
      </w:r>
      <w:r>
        <w:t>unicellular [,juːnɪ'seljʊlə] adj. [</w:t>
      </w:r>
      <w:r>
        <w:rPr>
          <w:rFonts w:hint="eastAsia" w:ascii="宋体" w:hAnsi="宋体" w:eastAsia="宋体"/>
        </w:rPr>
        <w:t>细胞</w:t>
      </w:r>
      <w:r>
        <w:t xml:space="preserve">]  </w:t>
      </w:r>
      <w:r>
        <w:rPr>
          <w:rFonts w:hint="eastAsia" w:ascii="宋体" w:hAnsi="宋体" w:eastAsia="宋体"/>
        </w:rPr>
        <w:t>单细胞的【词频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41740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32"/>
        <w:rPr>
          <w:rFonts w:hint="eastAsia" w:ascii="宋体" w:hAnsi="宋体" w:eastAsia="宋体"/>
        </w:rPr>
      </w:pPr>
      <w:r>
        <w:pict>
          <v:group id="_x0000_s1502" o:spid="_x0000_s1502" o:spt="203" style="position:absolute;left:0pt;margin-left:144.8pt;margin-top:15.45pt;height:392.45pt;width:390.4pt;mso-position-horizontal-relative:page;z-index:-209920;mso-width-relative:page;mso-height-relative:page;" coordorigin="2896,309" coordsize="7808,7849">
            <o:lock v:ext="edit"/>
            <v:shape id="_x0000_s1503" o:spid="_x0000_s150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04" o:spid="_x0000_s150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05" o:spid="_x0000_s150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unicameral [,juːnɪ'kæm(ə)r(ə)l] adj. </w:t>
      </w:r>
      <w:r>
        <w:rPr>
          <w:rFonts w:hint="eastAsia" w:ascii="宋体" w:hAnsi="宋体" w:eastAsia="宋体"/>
        </w:rPr>
        <w:t xml:space="preserve">单院的；一院制的【词频 </w:t>
      </w:r>
      <w:r>
        <w:t>55071</w:t>
      </w:r>
      <w:r>
        <w:rPr>
          <w:rFonts w:hint="eastAsia" w:ascii="宋体" w:hAnsi="宋体" w:eastAsia="宋体"/>
        </w:rPr>
        <w:t xml:space="preserve">】 </w:t>
      </w:r>
      <w:r>
        <w:t xml:space="preserve">unidirectional [,juːnidi'rekʃ(ə)n(ə)l] adj. </w:t>
      </w:r>
      <w:r>
        <w:rPr>
          <w:rFonts w:hint="eastAsia" w:ascii="宋体" w:hAnsi="宋体" w:eastAsia="宋体"/>
        </w:rPr>
        <w:t>单向性的</w:t>
      </w:r>
    </w:p>
    <w:p>
      <w:pPr>
        <w:pStyle w:val="3"/>
        <w:rPr>
          <w:rFonts w:hint="eastAsia" w:ascii="宋体" w:hAnsi="宋体" w:eastAsia="宋体"/>
        </w:rPr>
      </w:pPr>
      <w:r>
        <w:t xml:space="preserve">unidimensional [,juːnɪdaɪ'menʃ(ə)n(ə)l] adj.  </w:t>
      </w:r>
      <w:r>
        <w:rPr>
          <w:rFonts w:hint="eastAsia" w:ascii="宋体" w:hAnsi="宋体" w:eastAsia="宋体"/>
        </w:rPr>
        <w:t>一维的；线性的【词频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32012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491"/>
        </w:tabs>
        <w:spacing w:before="0" w:after="0" w:line="240" w:lineRule="auto"/>
        <w:ind w:left="4490" w:right="0" w:hanging="883"/>
        <w:jc w:val="left"/>
        <w:rPr>
          <w:rFonts w:hint="eastAsia" w:ascii="Microsoft JhengHei" w:eastAsia="Microsoft JhengHei"/>
        </w:rPr>
      </w:pPr>
      <w:bookmarkStart w:id="75" w:name="_bookmark25"/>
      <w:bookmarkEnd w:id="75"/>
      <w:bookmarkStart w:id="76" w:name="_bookmark25"/>
      <w:bookmarkEnd w:id="76"/>
      <w:bookmarkStart w:id="77" w:name="226. -var(i)- 变"/>
      <w:bookmarkEnd w:id="77"/>
      <w:r>
        <w:t>-var(i)-</w:t>
      </w:r>
      <w:r>
        <w:rPr>
          <w:spacing w:val="72"/>
        </w:rPr>
        <w:t xml:space="preserve"> </w:t>
      </w:r>
      <w:r>
        <w:rPr>
          <w:rFonts w:hint="eastAsia" w:ascii="Microsoft JhengHei" w:eastAsia="Microsoft JhengHei"/>
        </w:rPr>
        <w:t>变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3"/>
        </w:rPr>
        <w:t xml:space="preserve"> </w:t>
      </w:r>
      <w:r>
        <w:t xml:space="preserve">varare/varius </w:t>
      </w:r>
      <w:r>
        <w:rPr>
          <w:rFonts w:hint="eastAsia" w:ascii="宋体" w:eastAsia="宋体"/>
        </w:rPr>
        <w:t>不同</w:t>
      </w:r>
      <w:r>
        <w:t>/</w:t>
      </w:r>
      <w:r>
        <w:rPr>
          <w:rFonts w:hint="eastAsia" w:ascii="宋体" w:eastAsia="宋体"/>
        </w:rPr>
        <w:t>变化，也可以来自基础词</w:t>
      </w:r>
      <w:r>
        <w:rPr>
          <w:rFonts w:hint="eastAsia" w:ascii="宋体" w:eastAsia="宋体"/>
          <w:spacing w:val="-53"/>
        </w:rPr>
        <w:t xml:space="preserve"> </w:t>
      </w:r>
      <w:r>
        <w:t xml:space="preserve">vary </w:t>
      </w:r>
      <w:r>
        <w:rPr>
          <w:rFonts w:hint="eastAsia" w:ascii="宋体" w:eastAsia="宋体"/>
        </w:rPr>
        <w:t>变化的音变。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【引申】变更</w:t>
      </w:r>
      <w:r>
        <w:t>/</w:t>
      </w:r>
      <w:r>
        <w:rPr>
          <w:rFonts w:hint="eastAsia" w:ascii="宋体" w:eastAsia="宋体"/>
        </w:rPr>
        <w:t>不同</w:t>
      </w:r>
      <w:r>
        <w:t>/</w:t>
      </w:r>
      <w:r>
        <w:rPr>
          <w:rFonts w:hint="eastAsia" w:ascii="宋体" w:eastAsia="宋体"/>
        </w:rPr>
        <w:t>多种多样</w:t>
      </w:r>
    </w:p>
    <w:p>
      <w:pPr>
        <w:pStyle w:val="3"/>
        <w:spacing w:before="177" w:line="516" w:lineRule="auto"/>
        <w:ind w:right="2133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'v</w:t>
      </w:r>
      <w:r>
        <w:rPr>
          <w:spacing w:val="1"/>
          <w:w w:val="100"/>
        </w:rPr>
        <w:t>e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变化；</w:t>
      </w:r>
      <w:r>
        <w:rPr>
          <w:rFonts w:hint="eastAsia" w:ascii="宋体" w:hAnsi="宋体" w:eastAsia="宋体"/>
          <w:spacing w:val="-3"/>
          <w:w w:val="100"/>
        </w:rPr>
        <w:t>变异</w:t>
      </w:r>
      <w:r>
        <w:rPr>
          <w:rFonts w:hint="eastAsia" w:ascii="宋体" w:hAnsi="宋体" w:eastAsia="宋体"/>
          <w:w w:val="100"/>
        </w:rPr>
        <w:t>；违反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改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；使</w:t>
      </w:r>
      <w:r>
        <w:rPr>
          <w:rFonts w:hint="eastAsia" w:ascii="宋体" w:hAnsi="宋体" w:eastAsia="宋体"/>
          <w:spacing w:val="-3"/>
          <w:w w:val="100"/>
        </w:rPr>
        <w:t>多样</w:t>
      </w:r>
      <w:r>
        <w:rPr>
          <w:rFonts w:hint="eastAsia" w:ascii="宋体" w:hAnsi="宋体" w:eastAsia="宋体"/>
          <w:w w:val="100"/>
        </w:rPr>
        <w:t>化；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奏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varied ['veərɪd] adj. </w:t>
      </w:r>
      <w:r>
        <w:rPr>
          <w:rFonts w:hint="eastAsia" w:ascii="宋体" w:hAnsi="宋体" w:eastAsia="宋体"/>
        </w:rPr>
        <w:t>多变的；各式各样的；杂色的</w:t>
      </w:r>
    </w:p>
    <w:p>
      <w:pPr>
        <w:pStyle w:val="3"/>
        <w:spacing w:line="516" w:lineRule="auto"/>
        <w:ind w:right="1478" w:firstLine="1680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改变；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样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</w:t>
      </w:r>
      <w:r>
        <w:rPr>
          <w:spacing w:val="-3"/>
          <w:w w:val="100"/>
        </w:rPr>
        <w:t>47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unvaried [ʌn'verid] adj. </w:t>
      </w:r>
      <w:r>
        <w:rPr>
          <w:rFonts w:hint="eastAsia" w:ascii="宋体" w:hAnsi="宋体" w:eastAsia="宋体"/>
        </w:rPr>
        <w:t>不变化，经常的，一贯的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w w:val="100"/>
        </w:rPr>
        <w:t>ɛ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化的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变化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改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594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unvarying [ʌn'veərɪɪŋ] adj.  </w:t>
      </w:r>
      <w:r>
        <w:rPr>
          <w:rFonts w:hint="eastAsia" w:ascii="宋体" w:hAnsi="宋体" w:eastAsia="宋体"/>
        </w:rPr>
        <w:t>不变的；恒久的【词频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35899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time-varying [taɪm-'vɛəriŋ] adj. [</w:t>
      </w:r>
      <w:r>
        <w:rPr>
          <w:rFonts w:hint="eastAsia" w:ascii="宋体" w:hAnsi="宋体" w:eastAsia="宋体"/>
        </w:rPr>
        <w:t>物</w:t>
      </w:r>
      <w:r>
        <w:t xml:space="preserve">]  </w:t>
      </w:r>
      <w:r>
        <w:rPr>
          <w:rFonts w:hint="eastAsia" w:ascii="宋体" w:hAnsi="宋体" w:eastAsia="宋体"/>
        </w:rPr>
        <w:t>时变的【词频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52147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506" o:spid="_x0000_s1506" o:spt="203" style="position:absolute;left:0pt;margin-left:63.2pt;margin-top:-3.8pt;height:80.25pt;width:77pt;mso-position-horizontal-relative:page;z-index:-209920;mso-width-relative:page;mso-height-relative:page;" coordorigin="1265,-77" coordsize="1540,1605">
            <o:lock v:ext="edit"/>
            <v:shape id="_x0000_s1507" o:spid="_x0000_s1507" style="position:absolute;left:1265;top:157;height:1371;width:1299;" fillcolor="#C0C0C0" filled="t" stroked="f" coordorigin="1265,157" coordsize="1299,1371" path="m1646,1188l1638,1180,1579,1254,1543,1300,1511,1340,1506,1263,1497,1184,1492,1150,1485,1103,1469,1020,1474,1009,1479,999,1484,988,1414,999,1429,1036,1440,1071,1448,1103,1454,1131,1400,1193,1360,1239,1354,1183,1346,1125,1337,1064,1324,1001,1327,990,1331,980,1334,969,1265,984,1280,1018,1295,1056,1308,1098,1322,1146,1333,1193,1337,1230,1334,1257,1326,1273,1387,1292,1388,1278,1393,1263,1401,1245,1404,1239,1412,1224,1424,1203,1436,1184,1448,1167,1461,1150,1470,1193,1476,1232,1481,1268,1484,1300,1486,1329,1484,1354,1479,1374,1471,1389,1530,1405,1535,1385,1544,1363,1554,1340,1555,1339,1568,1313,1581,1291,1605,1254,1624,1224,1646,1188m1724,1258l1712,1254,1685,1313,1662,1363,1642,1404,1625,1437,1611,1465,1598,1487,1588,1504,1581,1515,1644,1528,1647,1497,1661,1442,1687,1362,1724,1258m2011,706l2009,691,2004,680,1992,664,1974,642,1950,615,1946,617,1943,619,1939,621,1950,651,1958,678,1961,702,1960,723,1958,741,1960,752,1962,754,1964,756,1973,756,1984,750,1992,746,2000,737,2007,727,2011,718,2011,706m2088,1085l2087,1069,2083,1054,2083,1051,2071,1054,2060,1054,2050,1052,2040,1047,2029,1041,2012,1029,1991,1011,1965,988,1961,992,1958,995,1954,999,1980,1027,2001,1050,2016,1067,2026,1079,2032,1089,2034,1098,2035,1098,2033,1107,2028,1115,1891,1252,1874,1265,1857,1269,1841,1266,1825,1254,1765,1193,1709,1138,1722,1125,1815,1032,1872,975,1881,985,1899,1003,1903,990,1908,975,1910,969,1914,958,1897,944,1871,919,1859,908,1859,963,1790,1032,1764,1007,1764,1058,1697,1125,1608,1037,1596,1024,1606,1013,1663,957,1714,1007,1764,1058,1764,1007,1714,957,1688,931,1705,914,1758,862,1859,963,1859,908,1836,885,1813,862,1792,840,1796,811,1745,811,1745,849,1680,914,1674,886,1669,860,1667,843,1667,927,1583,1011,1572,1012,1562,1013,1551,1013,1545,977,1539,944,1532,916,1526,891,1543,874,1590,827,1623,794,1634,828,1656,894,1667,927,1667,843,1666,834,1665,811,1665,794,1665,789,1666,773,1670,758,1678,744,1608,741,1608,784,1564,828,1518,874,1514,861,1510,845,1505,827,1499,809,1502,799,1504,789,1507,779,1438,794,1455,826,1471,862,1487,901,1503,944,1516,990,1524,1038,1529,1087,1530,1136,1543,1136,1548,1113,1551,1089,1553,1064,1554,1037,1710,1193,1809,1291,1832,1309,1855,1316,1877,1310,1899,1294,1924,1269,2000,1193,2061,1131,2070,1123,2080,1108,2085,1098,2088,1085m2093,497l2093,463,2089,455,2072,438,2064,434,2054,433,2036,435,2011,441,1977,448,1977,457,2000,463,2022,470,2041,478,2059,489,2076,501,2087,503,2093,497m2255,162l2199,159,2180,157,2180,200,2049,331,2007,373,2006,361,2004,350,2000,342,1994,335,1990,330,1973,322,1964,321,1948,324,1926,331,1897,339,1897,347,1924,355,1948,364,1970,375,1990,389,1916,463,1821,558,1796,537,1787,545,1804,572,1816,597,1824,619,1828,640,1830,659,1832,670,1836,674,1838,676,1840,674,1849,674,1861,661,1870,644,1874,636,1876,626,1872,617,1867,609,1859,599,1848,586,1834,571,1846,558,2032,373,2194,210,2200,230,2212,269,2218,288,2221,288,2225,287,2228,286,2227,241,2231,210,2232,205,2242,179,2255,162m2325,468l2324,453,2323,448,2310,452,2298,453,2288,451,2279,446,2269,440,2258,431,2246,421,2232,408,2224,417,2238,435,2250,450,2260,463,2266,472,2274,484,2272,495,2266,505,2163,609,2147,623,2136,633,2129,637,2127,636,2132,619,2139,599,2149,563,2157,529,2163,495,2167,462,2172,428,2176,389,2180,347,2191,330,2197,322,2127,316,2132,357,2133,398,2131,439,2127,480,2122,521,2116,558,2109,590,2101,619,2030,548,2032,536,2034,524,2036,512,1965,541,1984,558,2003,576,2023,596,2087,659,2065,711,2041,762,2014,810,1986,857,1994,862,2030,812,2062,765,2088,721,2110,678,2123,687,2133,685,2140,678,2181,637,2201,617,2283,535,2305,512,2320,489,2325,468m2384,341l2378,330,2369,322,2361,318,2351,314,2339,312,2325,311,2308,314,2286,320,2258,328,2226,339,2227,342,2227,346,2228,349,2267,351,2300,355,2328,362,2350,370,2367,379,2378,381,2382,377,2384,375,2384,341m2563,621l2540,601,2515,577,2487,549,2456,518,2456,507,2457,497,2458,486,2388,510,2407,526,2433,550,2465,582,2504,621,2382,744,2316,678,2279,640,2281,628,2285,604,2245,619,2211,632,2234,653,2266,683,2306,723,2355,771,2236,889,2158,811,2161,800,2163,790,2165,779,2095,807,2116,825,2141,849,2169,877,2201,908,2199,916,2198,925,2196,933,2210,933,2249,931,2249,902,2262,889,2407,744,2517,634,2542,659,2547,650,2556,634,2563,621e">
              <v:path arrowok="t"/>
              <v:fill on="t" opacity="32896f" focussize="0,0"/>
              <v:stroke on="f"/>
              <v:imagedata o:title=""/>
              <o:lock v:ext="edit"/>
            </v:shape>
            <v:shape id="_x0000_s1508" o:spid="_x0000_s1508" o:spt="75" type="#_x0000_t75" style="position:absolute;left:2623;top:-7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varietal [və'raɪət(ə)l] adj. </w:t>
      </w:r>
      <w:r>
        <w:rPr>
          <w:rFonts w:hint="eastAsia" w:ascii="宋体" w:hAnsi="宋体" w:eastAsia="宋体"/>
        </w:rPr>
        <w:t>变种的；多种的；构成变种的；用一种葡萄酿制的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26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用一种葡萄酿制的葡萄酒【词频</w:t>
      </w:r>
      <w:r>
        <w:rPr>
          <w:rFonts w:hint="eastAsia" w:ascii="宋体" w:eastAsia="宋体"/>
          <w:spacing w:val="-57"/>
        </w:rPr>
        <w:t xml:space="preserve"> </w:t>
      </w:r>
      <w:r>
        <w:t>33592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67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ety</w:t>
      </w:r>
      <w:r>
        <w:rPr>
          <w:spacing w:val="-3"/>
        </w:rP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多样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种类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杂</w:t>
      </w:r>
      <w:r>
        <w:rPr>
          <w:rFonts w:hint="eastAsia" w:ascii="宋体" w:hAnsi="宋体" w:eastAsia="宋体"/>
          <w:spacing w:val="-3"/>
          <w:w w:val="100"/>
        </w:rPr>
        <w:t>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样</w:t>
      </w:r>
      <w:r>
        <w:rPr>
          <w:rFonts w:hint="eastAsia" w:ascii="宋体" w:hAnsi="宋体" w:eastAsia="宋体"/>
          <w:w w:val="100"/>
        </w:rPr>
        <w:t>化【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17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garden-variety ['ɡɑ:dənvə,raiəti] adj. </w:t>
      </w:r>
      <w:r>
        <w:rPr>
          <w:rFonts w:hint="eastAsia" w:ascii="宋体" w:hAnsi="宋体" w:eastAsia="宋体"/>
        </w:rPr>
        <w:t xml:space="preserve">普通的；平凡的；普通品种的【词频 </w:t>
      </w:r>
      <w:r>
        <w:t>26568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'v</w:t>
      </w:r>
      <w:r>
        <w:rPr>
          <w:w w:val="100"/>
        </w:rPr>
        <w:t>e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各种各样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860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variously ['vɛrɪəsli]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不同地；多方面地；个别地；多彩地【词频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13474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variable ['veərɪəb(ə)l] adj.  </w:t>
      </w:r>
      <w:r>
        <w:rPr>
          <w:rFonts w:hint="eastAsia" w:ascii="宋体" w:hAnsi="宋体" w:eastAsia="宋体"/>
        </w:rPr>
        <w:t>变量的；可变的；易变的，多变的；变异的，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>畸变的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 w:firstLine="2100"/>
        <w:rPr>
          <w:rFonts w:hint="eastAsia" w:ascii="宋体" w:hAnsi="宋体" w:eastAsia="宋体"/>
        </w:rPr>
      </w:pPr>
      <w:r>
        <w:pict>
          <v:group id="_x0000_s1509" o:spid="_x0000_s1509" o:spt="203" style="position:absolute;left:0pt;margin-left:144.8pt;margin-top:74.55pt;height:392.45pt;width:390.4pt;mso-position-horizontal-relative:page;z-index:-209920;mso-width-relative:page;mso-height-relative:page;" coordorigin="2896,1491" coordsize="7808,7849">
            <o:lock v:ext="edit"/>
            <v:shape id="_x0000_s1510" o:spid="_x0000_s1510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11" o:spid="_x0000_s1511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12" o:spid="_x0000_s1512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变量；可变物，可变因素【词频 </w:t>
      </w:r>
      <w:r>
        <w:t>1872</w:t>
      </w:r>
      <w:r>
        <w:rPr>
          <w:rFonts w:hint="eastAsia" w:ascii="宋体" w:hAnsi="宋体" w:eastAsia="宋体"/>
        </w:rPr>
        <w:t>，</w:t>
      </w:r>
      <w:r>
        <w:t>7908</w:t>
      </w:r>
      <w:r>
        <w:rPr>
          <w:rFonts w:hint="eastAsia" w:ascii="宋体" w:hAnsi="宋体" w:eastAsia="宋体"/>
        </w:rPr>
        <w:t xml:space="preserve">】 </w:t>
      </w:r>
      <w:r>
        <w:t xml:space="preserve">variability [,veərɪə'bɪlətɪ] n. </w:t>
      </w:r>
      <w:r>
        <w:rPr>
          <w:rFonts w:hint="eastAsia" w:ascii="宋体" w:hAnsi="宋体" w:eastAsia="宋体"/>
        </w:rPr>
        <w:t>可变性，变化性；</w:t>
      </w:r>
      <w:r>
        <w:t>[</w:t>
      </w:r>
      <w:r>
        <w:rPr>
          <w:rFonts w:hint="eastAsia" w:ascii="宋体" w:hAnsi="宋体" w:eastAsia="宋体"/>
        </w:rPr>
        <w:t>生物</w:t>
      </w:r>
      <w:r>
        <w:t>][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变异性【词频 </w:t>
      </w:r>
      <w:r>
        <w:t>8558</w:t>
      </w:r>
      <w:r>
        <w:rPr>
          <w:rFonts w:hint="eastAsia" w:ascii="宋体" w:hAnsi="宋体" w:eastAsia="宋体"/>
        </w:rPr>
        <w:t xml:space="preserve">】 </w:t>
      </w:r>
      <w:r>
        <w:t xml:space="preserve">invariable [ɪn'veərɪəb(ə)l] adj. </w:t>
      </w:r>
      <w:r>
        <w:rPr>
          <w:rFonts w:hint="eastAsia" w:ascii="宋体" w:hAnsi="宋体" w:eastAsia="宋体"/>
        </w:rPr>
        <w:t xml:space="preserve">不变的；常数的 </w:t>
      </w:r>
      <w:r>
        <w:t xml:space="preserve">n. </w:t>
      </w:r>
      <w:r>
        <w:rPr>
          <w:rFonts w:hint="eastAsia" w:ascii="宋体" w:hAnsi="宋体" w:eastAsia="宋体"/>
        </w:rPr>
        <w:t xml:space="preserve">常数；不变的东西【词频 </w:t>
      </w:r>
      <w:r>
        <w:t>36846</w:t>
      </w:r>
      <w:r>
        <w:rPr>
          <w:rFonts w:hint="eastAsia" w:ascii="宋体" w:hAnsi="宋体" w:eastAsia="宋体"/>
        </w:rPr>
        <w:t xml:space="preserve">】 </w:t>
      </w:r>
      <w:r>
        <w:t xml:space="preserve">variably ['vɛrɪəbli]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易变地；不定地【词频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45885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invariably [ɪn'veərɪəblɪ] adv.  </w:t>
      </w:r>
      <w:r>
        <w:rPr>
          <w:rFonts w:hint="eastAsia" w:ascii="宋体" w:hAnsi="宋体" w:eastAsia="宋体"/>
        </w:rPr>
        <w:t xml:space="preserve">总是；不变地；一定地【词频 </w:t>
      </w:r>
      <w:r>
        <w:t>7211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83"/>
        <w:rPr>
          <w:rFonts w:hint="eastAsia" w:ascii="宋体" w:hAnsi="宋体" w:eastAsia="宋体"/>
        </w:rPr>
      </w:pPr>
      <w:r>
        <w:t>variable-speed ['veərɪəb(ə)l-spi:d] n. [</w:t>
      </w:r>
      <w:r>
        <w:rPr>
          <w:rFonts w:hint="eastAsia" w:ascii="宋体" w:hAnsi="宋体" w:eastAsia="宋体"/>
        </w:rPr>
        <w:t>机</w:t>
      </w:r>
      <w:r>
        <w:t>][</w:t>
      </w:r>
      <w:r>
        <w:rPr>
          <w:rFonts w:hint="eastAsia" w:ascii="宋体" w:hAnsi="宋体" w:eastAsia="宋体"/>
        </w:rPr>
        <w:t>车辆</w:t>
      </w:r>
      <w:r>
        <w:t xml:space="preserve">] </w:t>
      </w:r>
      <w:r>
        <w:rPr>
          <w:rFonts w:hint="eastAsia" w:ascii="宋体" w:hAnsi="宋体" w:eastAsia="宋体"/>
        </w:rPr>
        <w:t xml:space="preserve">变速，可变速率【词频 </w:t>
      </w:r>
      <w:r>
        <w:t>45161</w:t>
      </w:r>
      <w:r>
        <w:rPr>
          <w:rFonts w:hint="eastAsia" w:ascii="宋体" w:hAnsi="宋体" w:eastAsia="宋体"/>
        </w:rPr>
        <w:t xml:space="preserve">】 </w:t>
      </w:r>
      <w:r>
        <w:t xml:space="preserve">variance ['veərɪəns] n. </w:t>
      </w:r>
      <w:r>
        <w:rPr>
          <w:rFonts w:hint="eastAsia" w:ascii="宋体" w:hAnsi="宋体" w:eastAsia="宋体"/>
        </w:rPr>
        <w:t>变异；变化；不一致；分歧；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方差【词频 </w:t>
      </w:r>
      <w:r>
        <w:t>5078</w:t>
      </w:r>
      <w:r>
        <w:rPr>
          <w:rFonts w:hint="eastAsia" w:ascii="宋体" w:hAnsi="宋体" w:eastAsia="宋体"/>
        </w:rPr>
        <w:t xml:space="preserve">】 </w:t>
      </w:r>
      <w:r>
        <w:t xml:space="preserve">invariance [ɪn'vɛrɪəns] n.  </w:t>
      </w:r>
      <w:r>
        <w:rPr>
          <w:rFonts w:hint="eastAsia" w:ascii="宋体" w:hAnsi="宋体" w:eastAsia="宋体"/>
        </w:rPr>
        <w:t>不变性；不变式【词频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36569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variant ['veərɪənt] adj.  </w:t>
      </w:r>
      <w:r>
        <w:rPr>
          <w:rFonts w:hint="eastAsia" w:ascii="宋体" w:hAnsi="宋体" w:eastAsia="宋体"/>
        </w:rPr>
        <w:t xml:space="preserve">不同的；多样的 </w:t>
      </w:r>
      <w:r>
        <w:t xml:space="preserve">n.  </w:t>
      </w:r>
      <w:r>
        <w:rPr>
          <w:rFonts w:hint="eastAsia" w:ascii="宋体" w:hAnsi="宋体" w:eastAsia="宋体"/>
        </w:rPr>
        <w:t>变体；转化【词频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9063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5"/>
        <w:rPr>
          <w:rFonts w:hint="eastAsia" w:ascii="宋体" w:hAnsi="宋体" w:eastAsia="宋体"/>
        </w:rPr>
      </w:pPr>
      <w:r>
        <w:t xml:space="preserve">invariant [ɪn'veərɪənt] adj. </w:t>
      </w:r>
      <w:r>
        <w:rPr>
          <w:rFonts w:hint="eastAsia" w:ascii="宋体" w:hAnsi="宋体" w:eastAsia="宋体"/>
        </w:rPr>
        <w:t xml:space="preserve">不变的 </w:t>
      </w:r>
      <w:r>
        <w:t>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不变量；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不变式【词频 </w:t>
      </w:r>
      <w:r>
        <w:t>30131</w:t>
      </w:r>
      <w:r>
        <w:rPr>
          <w:rFonts w:hint="eastAsia" w:ascii="宋体" w:hAnsi="宋体" w:eastAsia="宋体"/>
        </w:rPr>
        <w:t xml:space="preserve">】 </w:t>
      </w:r>
      <w:r>
        <w:t xml:space="preserve">variance-covariance ['veərɪəns-kəʊ'veərɪən] n. </w:t>
      </w:r>
      <w:r>
        <w:rPr>
          <w:rFonts w:hint="eastAsia" w:ascii="宋体" w:hAnsi="宋体" w:eastAsia="宋体"/>
        </w:rPr>
        <w:t xml:space="preserve">变异数协方差【词频 </w:t>
      </w:r>
      <w:r>
        <w:t>57469</w:t>
      </w:r>
      <w:r>
        <w:rPr>
          <w:rFonts w:hint="eastAsia" w:ascii="宋体" w:hAnsi="宋体" w:eastAsia="宋体"/>
        </w:rPr>
        <w:t xml:space="preserve">】 </w:t>
      </w:r>
      <w:r>
        <w:t>covariance [kəʊ'veərɪəns]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协方差；共分散【词频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22919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variate ['veərɪət]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变量；改变【词频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44334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2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ər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变化；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生物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异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变种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bivariate [baɪ'vɛriɪt] adj.  </w:t>
      </w:r>
      <w:r>
        <w:rPr>
          <w:rFonts w:hint="eastAsia" w:ascii="宋体" w:hAnsi="宋体" w:eastAsia="宋体"/>
        </w:rPr>
        <w:t>二变量的【词频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22038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pict>
          <v:group id="_x0000_s1513" o:spid="_x0000_s1513" o:spt="203" style="position:absolute;left:0pt;margin-left:63.2pt;margin-top:1.7pt;height:80.25pt;width:77pt;mso-position-horizontal-relative:page;z-index:-209920;mso-width-relative:page;mso-height-relative:page;" coordorigin="1265,35" coordsize="1540,1605">
            <o:lock v:ext="edit"/>
            <v:shape id="_x0000_s1514" o:spid="_x0000_s151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15" o:spid="_x0000_s151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multivariate [,mʌltɪ'veərɪət] adj. [</w:t>
      </w:r>
      <w:r>
        <w:rPr>
          <w:rFonts w:hint="eastAsia" w:ascii="宋体" w:hAnsi="宋体" w:eastAsia="宋体"/>
        </w:rPr>
        <w:t>数</w:t>
      </w:r>
      <w:r>
        <w:t>][</w:t>
      </w:r>
      <w:r>
        <w:rPr>
          <w:rFonts w:hint="eastAsia" w:ascii="宋体" w:hAnsi="宋体" w:eastAsia="宋体"/>
        </w:rPr>
        <w:t>统计</w:t>
      </w:r>
      <w:r>
        <w:t xml:space="preserve">] </w:t>
      </w:r>
      <w:r>
        <w:rPr>
          <w:rFonts w:hint="eastAsia" w:ascii="宋体" w:hAnsi="宋体" w:eastAsia="宋体"/>
        </w:rPr>
        <w:t>多元的；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多变量的 </w:t>
      </w:r>
      <w:r>
        <w:t xml:space="preserve">n. </w:t>
      </w:r>
      <w:r>
        <w:rPr>
          <w:rFonts w:hint="eastAsia" w:ascii="宋体" w:hAnsi="宋体" w:eastAsia="宋体"/>
        </w:rPr>
        <w:t xml:space="preserve">多元；多变量【词频 </w:t>
      </w:r>
      <w:r>
        <w:t>12795</w:t>
      </w:r>
      <w:r>
        <w:rPr>
          <w:rFonts w:hint="eastAsia" w:ascii="宋体" w:hAnsi="宋体" w:eastAsia="宋体"/>
        </w:rPr>
        <w:t xml:space="preserve">】 </w:t>
      </w:r>
      <w:r>
        <w:t xml:space="preserve">covariate [kʌ'veərɪət] n. </w:t>
      </w:r>
      <w:r>
        <w:rPr>
          <w:rFonts w:hint="eastAsia" w:ascii="宋体" w:hAnsi="宋体" w:eastAsia="宋体"/>
        </w:rPr>
        <w:t xml:space="preserve">协变量，相关变量 </w:t>
      </w:r>
      <w:r>
        <w:t xml:space="preserve">n. </w:t>
      </w:r>
      <w:r>
        <w:rPr>
          <w:rFonts w:hint="eastAsia" w:ascii="宋体" w:hAnsi="宋体" w:eastAsia="宋体"/>
        </w:rPr>
        <w:t xml:space="preserve">协变量，共向变量【词频 </w:t>
      </w:r>
      <w:r>
        <w:t>20426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71"/>
        <w:rPr>
          <w:rFonts w:hint="eastAsia" w:ascii="宋体" w:hAnsi="宋体" w:eastAsia="宋体"/>
        </w:rPr>
      </w:pPr>
      <w:r>
        <w:t>covariation [kəu,veəri'eiʃən]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共变；</w:t>
      </w:r>
      <w:r>
        <w:t>[</w:t>
      </w:r>
      <w:r>
        <w:rPr>
          <w:rFonts w:hint="eastAsia" w:ascii="宋体" w:hAnsi="宋体" w:eastAsia="宋体"/>
        </w:rPr>
        <w:t>遗</w:t>
      </w:r>
      <w:r>
        <w:t xml:space="preserve">] </w:t>
      </w:r>
      <w:r>
        <w:rPr>
          <w:rFonts w:hint="eastAsia" w:ascii="宋体" w:hAnsi="宋体" w:eastAsia="宋体"/>
        </w:rPr>
        <w:t xml:space="preserve">相关变异【词频 </w:t>
      </w:r>
      <w:r>
        <w:t>49058</w:t>
      </w:r>
      <w:r>
        <w:rPr>
          <w:rFonts w:hint="eastAsia" w:ascii="宋体" w:hAnsi="宋体" w:eastAsia="宋体"/>
        </w:rPr>
        <w:t xml:space="preserve">】 </w:t>
      </w:r>
      <w:r>
        <w:t xml:space="preserve">variegate ['veərɪəɡeɪt] vt. </w:t>
      </w:r>
      <w:r>
        <w:rPr>
          <w:rFonts w:hint="eastAsia" w:ascii="宋体" w:hAnsi="宋体" w:eastAsia="宋体"/>
        </w:rPr>
        <w:t>使多样化，使丰富多彩；使成杂色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ega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'v</w:t>
      </w:r>
      <w:r>
        <w:rPr>
          <w:w w:val="100"/>
        </w:rPr>
        <w:t>e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杂</w:t>
      </w:r>
      <w:r>
        <w:rPr>
          <w:rFonts w:hint="eastAsia" w:ascii="宋体" w:hAnsi="宋体" w:eastAsia="宋体"/>
          <w:spacing w:val="-3"/>
          <w:w w:val="100"/>
        </w:rPr>
        <w:t>色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斑</w:t>
      </w:r>
      <w:r>
        <w:rPr>
          <w:rFonts w:hint="eastAsia" w:ascii="宋体" w:hAnsi="宋体" w:eastAsia="宋体"/>
          <w:spacing w:val="-3"/>
          <w:w w:val="100"/>
        </w:rPr>
        <w:t>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富</w:t>
      </w:r>
      <w:r>
        <w:rPr>
          <w:rFonts w:hint="eastAsia" w:ascii="宋体" w:hAnsi="宋体" w:eastAsia="宋体"/>
          <w:spacing w:val="-3"/>
          <w:w w:val="100"/>
        </w:rPr>
        <w:t>于变</w:t>
      </w:r>
      <w:r>
        <w:rPr>
          <w:rFonts w:hint="eastAsia" w:ascii="宋体" w:hAnsi="宋体" w:eastAsia="宋体"/>
          <w:w w:val="100"/>
        </w:rPr>
        <w:t>化的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杂</w:t>
      </w:r>
      <w:r>
        <w:rPr>
          <w:rFonts w:hint="eastAsia" w:ascii="宋体" w:hAnsi="宋体" w:eastAsia="宋体"/>
          <w:w w:val="100"/>
        </w:rPr>
        <w:t>色（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69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variegation [,veərɪə'ɡeɪʃən] n.  </w:t>
      </w:r>
      <w:r>
        <w:rPr>
          <w:rFonts w:hint="eastAsia" w:ascii="宋体" w:hAnsi="宋体" w:eastAsia="宋体"/>
        </w:rPr>
        <w:t>彩色；上色；斑【词频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43184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94"/>
        <w:rPr>
          <w:rFonts w:hint="eastAsia" w:ascii="宋体" w:hAnsi="宋体" w:eastAsia="宋体"/>
        </w:rPr>
      </w:pPr>
      <w:r>
        <w:t xml:space="preserve">prevaricate [prɪ'værɪkeɪt] vi. </w:t>
      </w:r>
      <w:r>
        <w:rPr>
          <w:rFonts w:hint="eastAsia" w:ascii="宋体" w:hAnsi="宋体" w:eastAsia="宋体"/>
        </w:rPr>
        <w:t xml:space="preserve">搪塞；支吾其辞，闪烁其辞【词频 </w:t>
      </w:r>
      <w:r>
        <w:t>47524</w:t>
      </w:r>
      <w:r>
        <w:rPr>
          <w:rFonts w:hint="eastAsia" w:ascii="宋体" w:hAnsi="宋体" w:eastAsia="宋体"/>
        </w:rPr>
        <w:t xml:space="preserve">】 </w:t>
      </w:r>
      <w:r>
        <w:t xml:space="preserve">prevarication [pri-,væri'keiʃən] n.  </w:t>
      </w:r>
      <w:r>
        <w:rPr>
          <w:rFonts w:hint="eastAsia" w:ascii="宋体" w:hAnsi="宋体" w:eastAsia="宋体"/>
        </w:rPr>
        <w:t>搪塞；支吾【词频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38434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49"/>
        <w:rPr>
          <w:rFonts w:hint="eastAsia" w:ascii="宋体" w:hAnsi="宋体" w:eastAsia="宋体"/>
        </w:rPr>
      </w:pPr>
      <w:r>
        <w:pict>
          <v:group id="_x0000_s1516" o:spid="_x0000_s1516" o:spt="203" style="position:absolute;left:0pt;margin-left:144.8pt;margin-top:46.65pt;height:392.45pt;width:390.4pt;mso-position-horizontal-relative:page;z-index:-209920;mso-width-relative:page;mso-height-relative:page;" coordorigin="2896,933" coordsize="7808,7849">
            <o:lock v:ext="edit"/>
            <v:shape id="_x0000_s1517" o:spid="_x0000_s151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18" o:spid="_x0000_s151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19" o:spid="_x0000_s151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varicella [,værɪ'selə] n. [</w:t>
      </w:r>
      <w:r>
        <w:rPr>
          <w:rFonts w:hint="eastAsia" w:ascii="宋体" w:hAnsi="宋体" w:eastAsia="宋体"/>
        </w:rPr>
        <w:t>内科</w:t>
      </w:r>
      <w:r>
        <w:t xml:space="preserve">] </w:t>
      </w:r>
      <w:r>
        <w:rPr>
          <w:rFonts w:hint="eastAsia" w:ascii="宋体" w:hAnsi="宋体" w:eastAsia="宋体"/>
        </w:rPr>
        <w:t xml:space="preserve">水痘【词频 </w:t>
      </w:r>
      <w:r>
        <w:t>59724</w:t>
      </w:r>
      <w:r>
        <w:rPr>
          <w:rFonts w:hint="eastAsia" w:ascii="宋体" w:hAnsi="宋体" w:eastAsia="宋体"/>
        </w:rPr>
        <w:t xml:space="preserve">】 </w:t>
      </w:r>
      <w:r>
        <w:t xml:space="preserve">varicoloured ['vεəri,kʌləd] adj. </w:t>
      </w:r>
      <w:r>
        <w:rPr>
          <w:rFonts w:hint="eastAsia" w:ascii="宋体" w:hAnsi="宋体" w:eastAsia="宋体"/>
        </w:rPr>
        <w:t xml:space="preserve">杂色的，五颜六色的 </w:t>
      </w:r>
      <w:r>
        <w:t xml:space="preserve">variform ['vεərifɔ:m] adj. </w:t>
      </w:r>
      <w:r>
        <w:rPr>
          <w:rFonts w:hint="eastAsia" w:ascii="宋体" w:hAnsi="宋体" w:eastAsia="宋体"/>
        </w:rPr>
        <w:t xml:space="preserve">有各种形状的，形形色色的 </w:t>
      </w:r>
      <w:r>
        <w:t xml:space="preserve">varisized ['vεərisaizd] adj. </w:t>
      </w:r>
      <w:r>
        <w:rPr>
          <w:rFonts w:hint="eastAsia" w:ascii="宋体" w:hAnsi="宋体" w:eastAsia="宋体"/>
        </w:rPr>
        <w:t>各种大小的，不同尺寸的</w:t>
      </w:r>
    </w:p>
    <w:p>
      <w:pPr>
        <w:pStyle w:val="2"/>
        <w:numPr>
          <w:ilvl w:val="1"/>
          <w:numId w:val="13"/>
        </w:numPr>
        <w:tabs>
          <w:tab w:val="left" w:pos="1546"/>
        </w:tabs>
        <w:spacing w:before="77" w:after="0" w:line="240" w:lineRule="auto"/>
        <w:ind w:left="1545" w:right="0" w:hanging="883"/>
        <w:jc w:val="left"/>
        <w:rPr>
          <w:rFonts w:hint="eastAsia" w:ascii="Microsoft JhengHei" w:eastAsia="Microsoft JhengHei"/>
        </w:rPr>
      </w:pPr>
      <w:bookmarkStart w:id="78" w:name="227. -gress- = -grad- = -gred- = -gre(e)"/>
      <w:bookmarkEnd w:id="78"/>
      <w:bookmarkStart w:id="79" w:name="_bookmark26"/>
      <w:bookmarkEnd w:id="79"/>
      <w:bookmarkStart w:id="80" w:name="_bookmark26"/>
      <w:bookmarkEnd w:id="80"/>
      <w:r>
        <w:t>-gress- = -grad- = -gred- = -gre(e)-</w:t>
      </w:r>
      <w:r>
        <w:rPr>
          <w:spacing w:val="38"/>
        </w:rPr>
        <w:t xml:space="preserve"> </w:t>
      </w:r>
      <w:r>
        <w:rPr>
          <w:rFonts w:hint="eastAsia" w:ascii="Microsoft JhengHei" w:eastAsia="Microsoft JhengHei"/>
          <w:spacing w:val="2"/>
        </w:rPr>
        <w:t>步，走</w:t>
      </w:r>
    </w:p>
    <w:p>
      <w:pPr>
        <w:pStyle w:val="3"/>
        <w:spacing w:before="360" w:line="256" w:lineRule="auto"/>
        <w:ind w:left="1000" w:right="151" w:hanging="841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【词源】</w:t>
      </w:r>
      <w:r>
        <w:t>-grad-</w:t>
      </w:r>
      <w:r>
        <w:rPr>
          <w:rFonts w:hint="eastAsia" w:ascii="宋体" w:eastAsia="宋体"/>
        </w:rPr>
        <w:t>和</w:t>
      </w:r>
      <w:r>
        <w:t>-gress-</w:t>
      </w:r>
      <w:r>
        <w:rPr>
          <w:rFonts w:hint="eastAsia" w:ascii="宋体" w:eastAsia="宋体"/>
        </w:rPr>
        <w:t>为同源异形根，</w:t>
      </w:r>
      <w:r>
        <w:t>-grad-</w:t>
      </w:r>
      <w:r>
        <w:rPr>
          <w:rFonts w:hint="eastAsia" w:ascii="宋体" w:eastAsia="宋体"/>
        </w:rPr>
        <w:t xml:space="preserve">来自拉丁动词 </w:t>
      </w:r>
      <w:r>
        <w:t xml:space="preserve">gradi </w:t>
      </w:r>
      <w:r>
        <w:rPr>
          <w:rFonts w:hint="eastAsia" w:ascii="宋体" w:eastAsia="宋体"/>
        </w:rPr>
        <w:t xml:space="preserve">意为 </w:t>
      </w:r>
      <w:r>
        <w:t xml:space="preserve">to </w:t>
      </w:r>
      <w:r>
        <w:rPr>
          <w:spacing w:val="-4"/>
        </w:rPr>
        <w:t>go</w:t>
      </w:r>
      <w:r>
        <w:rPr>
          <w:rFonts w:hint="eastAsia" w:ascii="宋体" w:eastAsia="宋体"/>
          <w:spacing w:val="-4"/>
        </w:rPr>
        <w:t>，</w:t>
      </w:r>
      <w:r>
        <w:rPr>
          <w:spacing w:val="-4"/>
        </w:rPr>
        <w:t xml:space="preserve">to </w:t>
      </w:r>
      <w:r>
        <w:rPr>
          <w:spacing w:val="-2"/>
          <w:w w:val="100"/>
        </w:rPr>
        <w:t>w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12"/>
          <w:w w:val="100"/>
        </w:rPr>
        <w:t>k</w:t>
      </w:r>
      <w:r>
        <w:rPr>
          <w:rFonts w:hint="eastAsia" w:ascii="宋体" w:eastAsia="宋体"/>
          <w:w w:val="100"/>
        </w:rPr>
        <w:t>（走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12"/>
          <w:w w:val="100"/>
        </w:rPr>
        <w:t>，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3"/>
          <w:w w:val="100"/>
        </w:rPr>
        <w:t>p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步</w:t>
      </w:r>
      <w:r>
        <w:rPr>
          <w:rFonts w:hint="eastAsia" w:ascii="宋体" w:eastAsia="宋体"/>
          <w:spacing w:val="-13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或</w:t>
      </w:r>
      <w:r>
        <w:rPr>
          <w:rFonts w:hint="eastAsia" w:ascii="宋体" w:eastAsia="宋体"/>
          <w:w w:val="100"/>
        </w:rPr>
        <w:t>来自拉</w:t>
      </w:r>
      <w:r>
        <w:rPr>
          <w:rFonts w:hint="eastAsia" w:ascii="宋体" w:eastAsia="宋体"/>
          <w:spacing w:val="-3"/>
          <w:w w:val="100"/>
        </w:rPr>
        <w:t>丁名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</w:t>
      </w:r>
      <w:r>
        <w:rPr>
          <w:spacing w:val="-3"/>
          <w:w w:val="100"/>
        </w:rPr>
        <w:t>s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意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p</w:t>
      </w:r>
      <w:r>
        <w:rPr>
          <w:rFonts w:hint="eastAsia" w:ascii="宋体" w:eastAsia="宋体"/>
          <w:w w:val="100"/>
        </w:rPr>
        <w:t>（步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1"/>
          <w:w w:val="100"/>
        </w:rPr>
        <w:t>；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50"/>
          <w:w w:val="100"/>
        </w:rPr>
        <w:t>自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adi</w:t>
      </w:r>
      <w:r>
        <w:rPr>
          <w:spacing w:val="-4"/>
        </w:rPr>
        <w:t xml:space="preserve"> </w:t>
      </w:r>
      <w:r>
        <w:rPr>
          <w:rFonts w:hint="eastAsia" w:ascii="宋体" w:eastAsia="宋体"/>
        </w:rPr>
        <w:t xml:space="preserve">的动名词词干，意思跟词根 </w:t>
      </w:r>
      <w:r>
        <w:t xml:space="preserve">grad </w:t>
      </w:r>
      <w:r>
        <w:rPr>
          <w:rFonts w:hint="eastAsia" w:ascii="宋体" w:eastAsia="宋体"/>
        </w:rPr>
        <w:t xml:space="preserve">一样。它们的变形为 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d</w:t>
      </w:r>
      <w:r>
        <w:rPr>
          <w:rFonts w:hint="eastAsia" w:ascii="宋体" w:eastAsia="宋体"/>
          <w:spacing w:val="-13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同</w:t>
      </w:r>
      <w:r>
        <w:rPr>
          <w:rFonts w:hint="eastAsia" w:ascii="宋体" w:eastAsia="宋体"/>
          <w:w w:val="100"/>
        </w:rPr>
        <w:t>义</w:t>
      </w:r>
      <w:r>
        <w:rPr>
          <w:rFonts w:hint="eastAsia" w:ascii="宋体" w:eastAsia="宋体"/>
          <w:spacing w:val="-3"/>
          <w:w w:val="100"/>
        </w:rPr>
        <w:t>词根</w:t>
      </w:r>
      <w:r>
        <w:rPr>
          <w:rFonts w:hint="eastAsia" w:ascii="宋体" w:eastAsia="宋体"/>
          <w:w w:val="100"/>
        </w:rPr>
        <w:t>有来</w:t>
      </w:r>
      <w:r>
        <w:rPr>
          <w:rFonts w:hint="eastAsia" w:ascii="宋体" w:eastAsia="宋体"/>
          <w:spacing w:val="-3"/>
          <w:w w:val="100"/>
        </w:rPr>
        <w:t>自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语的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</w:t>
      </w:r>
      <w:r>
        <w:rPr>
          <w:w w:val="100"/>
        </w:rPr>
        <w:t>ed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s</w:t>
      </w:r>
      <w:r>
        <w:rPr>
          <w:spacing w:val="-13"/>
          <w:w w:val="100"/>
        </w:rPr>
        <w:t>-</w:t>
      </w:r>
      <w:r>
        <w:rPr>
          <w:rFonts w:hint="eastAsia" w:ascii="宋体" w:eastAsia="宋体"/>
          <w:w w:val="100"/>
        </w:rPr>
        <w:t>（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cea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cea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12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和来自希腊语的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1"/>
        </w:rPr>
        <w:t>bat</w:t>
      </w:r>
      <w:r>
        <w:rPr>
          <w:rFonts w:hint="eastAsia" w:ascii="宋体" w:eastAsia="宋体"/>
          <w:spacing w:val="-1"/>
        </w:rPr>
        <w:t>（</w:t>
      </w:r>
      <w:r>
        <w:rPr>
          <w:spacing w:val="-1"/>
        </w:rPr>
        <w:t>bet</w:t>
      </w:r>
      <w:r>
        <w:rPr>
          <w:rFonts w:hint="eastAsia" w:ascii="宋体" w:eastAsia="宋体"/>
          <w:spacing w:val="-1"/>
        </w:rPr>
        <w:t>，</w:t>
      </w:r>
      <w:r>
        <w:rPr>
          <w:spacing w:val="-1"/>
        </w:rPr>
        <w:t>bit</w:t>
      </w:r>
      <w:r>
        <w:rPr>
          <w:rFonts w:hint="eastAsia" w:ascii="宋体" w:eastAsia="宋体"/>
          <w:spacing w:val="-1"/>
        </w:rPr>
        <w:t>）以及来自盎格鲁</w:t>
      </w:r>
      <w:r>
        <w:rPr>
          <w:spacing w:val="-1"/>
        </w:rPr>
        <w:t>-</w:t>
      </w:r>
      <w:r>
        <w:rPr>
          <w:rFonts w:hint="eastAsia" w:ascii="宋体" w:eastAsia="宋体"/>
          <w:spacing w:val="-1"/>
        </w:rPr>
        <w:t xml:space="preserve">撒克逊语的 </w:t>
      </w:r>
      <w:r>
        <w:t>fare</w:t>
      </w:r>
      <w:r>
        <w:rPr>
          <w:rFonts w:hint="eastAsia" w:asci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【引申】行走</w:t>
      </w:r>
      <w:r>
        <w:t>/</w:t>
      </w:r>
      <w:r>
        <w:rPr>
          <w:rFonts w:hint="eastAsia" w:ascii="宋体" w:eastAsia="宋体"/>
        </w:rPr>
        <w:t>层次</w:t>
      </w:r>
      <w:r>
        <w:t>/</w:t>
      </w:r>
      <w:r>
        <w:rPr>
          <w:rFonts w:hint="eastAsia" w:ascii="宋体" w:eastAsia="宋体"/>
        </w:rPr>
        <w:t>级别</w:t>
      </w:r>
      <w:r>
        <w:t>/</w:t>
      </w:r>
      <w:r>
        <w:rPr>
          <w:rFonts w:hint="eastAsia" w:ascii="宋体" w:eastAsia="宋体"/>
        </w:rPr>
        <w:t>进步</w:t>
      </w:r>
      <w:r>
        <w:t>/</w:t>
      </w:r>
      <w:r>
        <w:rPr>
          <w:rFonts w:hint="eastAsia" w:ascii="宋体" w:eastAsia="宋体"/>
        </w:rPr>
        <w:t>行进</w:t>
      </w:r>
      <w:r>
        <w:t>/</w:t>
      </w:r>
      <w:r>
        <w:rPr>
          <w:rFonts w:hint="eastAsia" w:ascii="宋体" w:eastAsia="宋体"/>
        </w:rPr>
        <w:t>程度</w:t>
      </w:r>
    </w:p>
    <w:p>
      <w:pPr>
        <w:pStyle w:val="3"/>
        <w:spacing w:before="177" w:line="516" w:lineRule="auto"/>
        <w:ind w:right="561"/>
        <w:rPr>
          <w:rFonts w:hint="eastAsia" w:ascii="宋体" w:hAnsi="宋体" w:eastAsia="宋体"/>
        </w:rPr>
      </w:pPr>
      <w:r>
        <w:t xml:space="preserve">progress ['prəʊgres; prə'ɡres] n. </w:t>
      </w:r>
      <w:r>
        <w:rPr>
          <w:rFonts w:hint="eastAsia" w:ascii="宋体" w:hAnsi="宋体" w:eastAsia="宋体"/>
        </w:rPr>
        <w:t xml:space="preserve">进步，发展；前进 </w:t>
      </w:r>
      <w:r>
        <w:t xml:space="preserve">vi. </w:t>
      </w:r>
      <w:r>
        <w:rPr>
          <w:rFonts w:hint="eastAsia" w:ascii="宋体" w:hAnsi="宋体" w:eastAsia="宋体"/>
        </w:rPr>
        <w:t xml:space="preserve">前进，进步；进行【词频 </w:t>
      </w:r>
      <w:r>
        <w:t>1513</w:t>
      </w:r>
      <w:r>
        <w:rPr>
          <w:rFonts w:hint="eastAsia" w:ascii="宋体" w:hAnsi="宋体" w:eastAsia="宋体"/>
        </w:rPr>
        <w:t>，</w:t>
      </w:r>
      <w:r>
        <w:t>5076</w:t>
      </w:r>
      <w:r>
        <w:rPr>
          <w:rFonts w:hint="eastAsia" w:ascii="宋体" w:hAnsi="宋体" w:eastAsia="宋体"/>
        </w:rPr>
        <w:t xml:space="preserve">】 </w:t>
      </w:r>
      <w:r>
        <w:t xml:space="preserve">progression [prə'greʃ(ə)n] n.  </w:t>
      </w:r>
      <w:r>
        <w:rPr>
          <w:rFonts w:hint="eastAsia" w:ascii="宋体" w:hAnsi="宋体" w:eastAsia="宋体"/>
        </w:rPr>
        <w:t>前进；连续【词频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7704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progressist [prəɡ'resɪst] n. </w:t>
      </w:r>
      <w:r>
        <w:rPr>
          <w:rFonts w:hint="eastAsia" w:ascii="宋体" w:hAnsi="宋体" w:eastAsia="宋体"/>
        </w:rPr>
        <w:t>进步分子，革新主义者，进步党派的成员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t xml:space="preserve">progressive [prə'gresɪv] adj. </w:t>
      </w:r>
      <w:r>
        <w:rPr>
          <w:rFonts w:hint="eastAsia" w:ascii="宋体" w:hAnsi="宋体" w:eastAsia="宋体"/>
        </w:rPr>
        <w:t xml:space="preserve">进步的；先进的 </w:t>
      </w:r>
      <w:r>
        <w:t xml:space="preserve">n. </w:t>
      </w:r>
      <w:r>
        <w:rPr>
          <w:rFonts w:hint="eastAsia" w:ascii="宋体" w:hAnsi="宋体" w:eastAsia="宋体"/>
        </w:rPr>
        <w:t xml:space="preserve">改革论者；进步分子【词频 </w:t>
      </w:r>
      <w:r>
        <w:t>4262</w:t>
      </w:r>
      <w:r>
        <w:rPr>
          <w:rFonts w:hint="eastAsia" w:ascii="宋体" w:hAnsi="宋体" w:eastAsia="宋体"/>
        </w:rPr>
        <w:t>，</w:t>
      </w:r>
      <w:r>
        <w:t>16258</w:t>
      </w:r>
      <w:r>
        <w:rPr>
          <w:rFonts w:hint="eastAsia" w:ascii="宋体" w:hAnsi="宋体" w:eastAsia="宋体"/>
        </w:rPr>
        <w:t xml:space="preserve">】 </w:t>
      </w:r>
      <w:r>
        <w:t xml:space="preserve">progressively [prəˈgresɪvli]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渐进地；日益增多地【词频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10730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7"/>
        <w:rPr>
          <w:rFonts w:hint="eastAsia" w:ascii="宋体" w:hAnsi="宋体" w:eastAsia="宋体"/>
        </w:rPr>
      </w:pPr>
      <w:r>
        <w:pict>
          <v:group id="_x0000_s1520" o:spid="_x0000_s1520" o:spt="203" style="position:absolute;left:0pt;margin-left:63.2pt;margin-top:15.05pt;height:80.25pt;width:77pt;mso-position-horizontal-relative:page;z-index:-209920;mso-width-relative:page;mso-height-relative:page;" coordorigin="1265,302" coordsize="1540,1605">
            <o:lock v:ext="edit"/>
            <v:shape id="_x0000_s1521" o:spid="_x0000_s1521" style="position:absolute;left:1265;top:536;height:1371;width:1299;" fillcolor="#C0C0C0" filled="t" stroked="f" coordorigin="1265,536" coordsize="1299,1371" path="m1646,1567l1638,1559,1579,1632,1543,1679,1511,1719,1506,1641,1497,1562,1492,1529,1485,1481,1469,1398,1474,1388,1479,1377,1484,1367,1414,1377,1429,1414,1440,1449,1448,1481,1454,1510,1400,1572,1360,1618,1354,1561,1346,1503,1337,1443,1324,1379,1327,1369,1331,1358,1334,1348,1265,1363,1280,1396,1295,1434,1308,1477,1322,1525,1333,1572,1337,1609,1334,1635,1326,1651,1387,1670,1388,1657,1393,1641,1401,1623,1404,1618,1412,1603,1424,1582,1436,1563,1448,1545,1461,1529,1470,1572,1476,1611,1481,1647,1484,1679,1486,1708,1484,1733,1479,1752,1471,1767,1530,1784,1535,1764,1544,1742,1554,1719,1555,1718,1568,1691,1581,1670,1605,1632,1624,1602,1646,1567m1724,1636l1712,1632,1685,1691,1662,1742,1642,1783,1625,1816,1611,1844,1598,1866,1588,1882,1581,1894,1644,1906,1647,1875,1661,1821,1687,1741,1724,1636m2011,1084l2009,1069,2004,1059,1992,1043,1974,1021,1950,994,1946,996,1943,998,1939,1000,1950,1030,1958,1057,1961,1081,1960,1101,1958,1120,1960,1131,1962,1133,1964,1135,1973,1135,1984,1128,1992,1124,2000,1116,2007,1105,2011,1097,2011,1084m2088,1463l2087,1448,2083,1433,2083,1430,2071,1432,2060,1433,2050,1431,2040,1426,2029,1419,2012,1407,1991,1390,1965,1367,1961,1370,1958,1374,1954,1377,1980,1406,2001,1428,2016,1446,2026,1457,2032,1468,2034,1476,2035,1477,2033,1485,2028,1493,1891,1630,1874,1643,1857,1648,1841,1644,1825,1632,1765,1572,1709,1516,1722,1504,1815,1411,1872,1354,1881,1363,1899,1381,1903,1369,1908,1354,1910,1348,1914,1337,1897,1323,1871,1298,1859,1286,1859,1341,1790,1411,1764,1386,1764,1436,1697,1504,1608,1415,1596,1403,1606,1392,1663,1335,1714,1386,1764,1436,1764,1386,1714,1335,1688,1310,1705,1293,1758,1240,1859,1341,1859,1286,1836,1263,1813,1240,1792,1219,1796,1190,1745,1190,1745,1228,1680,1293,1674,1265,1669,1238,1667,1221,1667,1306,1583,1390,1572,1390,1562,1391,1551,1392,1545,1356,1539,1323,1532,1294,1526,1270,1543,1253,1590,1206,1623,1173,1634,1206,1656,1272,1667,1306,1667,1221,1666,1213,1665,1190,1665,1173,1665,1168,1666,1152,1670,1136,1678,1122,1608,1120,1608,1162,1564,1206,1518,1253,1514,1239,1510,1223,1505,1206,1499,1188,1502,1178,1504,1168,1507,1158,1438,1173,1455,1205,1471,1241,1487,1280,1503,1323,1516,1369,1524,1417,1529,1465,1530,1514,1543,1514,1548,1492,1551,1468,1553,1443,1554,1415,1710,1572,1809,1670,1832,1688,1855,1694,1877,1689,1899,1672,1924,1648,2000,1572,2061,1510,2070,1502,2080,1487,2085,1476,2088,1463m2093,876l2093,842,2089,833,2072,817,2064,812,2054,811,2036,814,2011,819,1977,827,1977,835,2000,841,2022,848,2041,857,2059,867,2076,880,2087,882,2093,876m2255,540l2199,537,2180,536,2180,578,2049,709,2007,751,2006,739,2004,729,2000,720,1994,713,1990,709,1973,701,1964,700,1948,703,1926,709,1897,717,1897,726,1924,733,1948,742,1970,754,1990,768,1916,842,1821,937,1796,916,1787,924,1804,951,1816,976,1824,998,1828,1019,1830,1038,1832,1048,1836,1053,1838,1055,1840,1053,1849,1053,1861,1040,1870,1023,1874,1015,1876,1004,1872,996,1867,988,1859,977,1848,964,1834,949,1846,937,2032,751,2194,589,2200,608,2212,648,2218,667,2221,666,2225,665,2228,665,2227,619,2231,589,2232,584,2242,557,2255,540m2325,847l2324,832,2323,827,2310,831,2298,832,2288,830,2279,825,2269,818,2258,810,2246,800,2232,787,2224,795,2238,813,2250,828,2260,841,2266,850,2274,863,2272,873,2266,884,2163,987,2147,1002,2136,1011,2129,1015,2127,1015,2132,998,2139,977,2149,942,2157,907,2163,873,2167,841,2172,807,2176,768,2180,726,2191,709,2197,701,2127,694,2132,735,2133,777,2131,818,2127,859,2122,900,2116,936,2109,969,2101,998,2030,926,2032,914,2034,902,2036,890,1965,920,1984,937,2003,955,2023,975,2087,1038,2065,1090,2041,1140,2014,1189,1986,1236,1994,1240,2030,1191,2062,1144,2088,1099,2110,1057,2123,1065,2133,1063,2140,1057,2181,1015,2201,996,2283,913,2305,890,2320,868,2325,847m2384,719l2378,709,2369,701,2361,696,2351,693,2339,691,2325,690,2308,693,2286,698,2258,707,2226,717,2227,721,2227,724,2228,728,2267,730,2300,734,2328,740,2350,749,2367,758,2378,760,2382,755,2384,753,2384,719m2563,1000l2540,979,2515,955,2487,928,2456,897,2456,886,2457,876,2458,865,2388,888,2407,905,2433,929,2465,961,2504,1000,2382,1122,2316,1057,2279,1019,2281,1007,2285,983,2245,998,2211,1010,2234,1031,2266,1062,2306,1101,2355,1149,2236,1268,2158,1190,2161,1179,2163,1169,2165,1158,2095,1185,2116,1204,2141,1227,2169,1255,2201,1287,2199,1295,2198,1303,2196,1312,2210,1311,2249,1310,2249,1280,2262,1268,2407,1122,2517,1012,2542,1038,2547,1028,2556,1012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1522" o:spid="_x0000_s1522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progressivity [,prəugre'siviti] n.  </w:t>
      </w:r>
      <w:r>
        <w:rPr>
          <w:rFonts w:hint="eastAsia" w:ascii="宋体" w:hAnsi="宋体" w:eastAsia="宋体"/>
        </w:rPr>
        <w:t xml:space="preserve">累进税【词频 </w:t>
      </w:r>
      <w:r>
        <w:rPr>
          <w:spacing w:val="-3"/>
        </w:rPr>
        <w:t>47211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progressivism [prəʊ'ɡresɪvɪəm] n. </w:t>
      </w:r>
      <w:r>
        <w:rPr>
          <w:rFonts w:hint="eastAsia" w:ascii="宋体" w:hAnsi="宋体" w:eastAsia="宋体"/>
        </w:rPr>
        <w:t xml:space="preserve">进步主义；革新论【词频 </w:t>
      </w:r>
      <w:r>
        <w:t>29500</w:t>
      </w:r>
      <w:r>
        <w:rPr>
          <w:rFonts w:hint="eastAsia" w:ascii="宋体" w:hAnsi="宋体" w:eastAsia="宋体"/>
        </w:rPr>
        <w:t xml:space="preserve">】 </w:t>
      </w:r>
      <w:r>
        <w:t xml:space="preserve">progressiveness [prə'gresɪvnɪs] n.  </w:t>
      </w:r>
      <w:r>
        <w:rPr>
          <w:rFonts w:hint="eastAsia" w:ascii="宋体" w:hAnsi="宋体" w:eastAsia="宋体"/>
        </w:rPr>
        <w:t>先进性先进性【词频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51548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0"/>
        <w:rPr>
          <w:rFonts w:hint="eastAsia" w:ascii="宋体" w:hAnsi="宋体" w:eastAsia="宋体"/>
        </w:rPr>
      </w:pPr>
      <w:r>
        <w:t xml:space="preserve">progress-monitoring ['prəʊgres-'mɒnɪtərɪŋ] n. </w:t>
      </w:r>
      <w:r>
        <w:rPr>
          <w:rFonts w:hint="eastAsia" w:ascii="宋体" w:hAnsi="宋体" w:eastAsia="宋体"/>
        </w:rPr>
        <w:t xml:space="preserve">进度控制【词频 </w:t>
      </w:r>
      <w:r>
        <w:t>59869</w:t>
      </w:r>
      <w:r>
        <w:rPr>
          <w:rFonts w:hint="eastAsia" w:ascii="宋体" w:hAnsi="宋体" w:eastAsia="宋体"/>
        </w:rPr>
        <w:t xml:space="preserve">】 </w:t>
      </w:r>
      <w:r>
        <w:t xml:space="preserve">in-progress [ɪn-'prəʊgres] n.  </w:t>
      </w:r>
      <w:r>
        <w:rPr>
          <w:rFonts w:hint="eastAsia" w:ascii="宋体" w:hAnsi="宋体" w:eastAsia="宋体"/>
        </w:rPr>
        <w:t>正在进行；在发展中【词频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56432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25"/>
        <w:rPr>
          <w:rFonts w:hint="eastAsia" w:ascii="宋体" w:hAnsi="宋体" w:eastAsia="宋体"/>
        </w:rPr>
      </w:pPr>
      <w:r>
        <w:t xml:space="preserve">work-in-progress ['wə:kiŋ,prəuɡres] n. </w:t>
      </w:r>
      <w:r>
        <w:rPr>
          <w:rFonts w:hint="eastAsia" w:ascii="宋体" w:hAnsi="宋体" w:eastAsia="宋体"/>
        </w:rPr>
        <w:t xml:space="preserve">在制品；在产品；半成品【词频 </w:t>
      </w:r>
      <w:r>
        <w:t>34058</w:t>
      </w:r>
      <w:r>
        <w:rPr>
          <w:rFonts w:hint="eastAsia" w:ascii="宋体" w:hAnsi="宋体" w:eastAsia="宋体"/>
        </w:rPr>
        <w:t xml:space="preserve">】 </w:t>
      </w:r>
      <w:r>
        <w:t xml:space="preserve">congress ['kɒŋgres] n.  </w:t>
      </w:r>
      <w:r>
        <w:rPr>
          <w:rFonts w:hint="eastAsia" w:ascii="宋体" w:hAnsi="宋体" w:eastAsia="宋体"/>
        </w:rPr>
        <w:t>国会；代表大会；会议；社交【词频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638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25"/>
        <w:rPr>
          <w:rFonts w:hint="eastAsia" w:ascii="宋体" w:hAnsi="宋体" w:eastAsia="宋体"/>
        </w:rPr>
      </w:pPr>
      <w:r>
        <w:t xml:space="preserve">congressional [kən'ɡreʃənəl] adj. </w:t>
      </w:r>
      <w:r>
        <w:rPr>
          <w:rFonts w:hint="eastAsia" w:ascii="宋体" w:hAnsi="宋体" w:eastAsia="宋体"/>
        </w:rPr>
        <w:t xml:space="preserve">国会的；会议的；议会的【词频 </w:t>
      </w:r>
      <w:r>
        <w:t>2323</w:t>
      </w:r>
      <w:r>
        <w:rPr>
          <w:rFonts w:hint="eastAsia" w:ascii="宋体" w:hAnsi="宋体" w:eastAsia="宋体"/>
        </w:rPr>
        <w:t xml:space="preserve">】 </w:t>
      </w:r>
      <w:r>
        <w:t xml:space="preserve">congressman ['kɑŋgrəsmən] n.  </w:t>
      </w:r>
      <w:r>
        <w:rPr>
          <w:rFonts w:hint="eastAsia" w:ascii="宋体" w:hAnsi="宋体" w:eastAsia="宋体"/>
        </w:rPr>
        <w:t>国会议员；众议院议员【词频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5450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congresswoman ['kɑŋgrəswʊmən] n.</w:t>
      </w:r>
      <w:r>
        <w:rPr>
          <w:rFonts w:hint="eastAsia" w:ascii="宋体" w:hAnsi="宋体" w:eastAsia="宋体"/>
        </w:rPr>
        <w:t>（美）国会女议员；众议院女议员【词频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24252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pict>
          <v:group id="_x0000_s1523" o:spid="_x0000_s1523" o:spt="203" style="position:absolute;left:0pt;margin-left:144.8pt;margin-top:12.15pt;height:392.45pt;width:390.4pt;mso-position-horizontal-relative:page;z-index:-209920;mso-width-relative:page;mso-height-relative:page;" coordorigin="2896,243" coordsize="7808,7849">
            <o:lock v:ext="edit"/>
            <v:shape id="_x0000_s1524" o:spid="_x0000_s1524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25" o:spid="_x0000_s1525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26" o:spid="_x0000_s1526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cong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sp</w:t>
      </w:r>
      <w:r>
        <w:rPr>
          <w:spacing w:val="-1"/>
          <w:w w:val="100"/>
        </w:rPr>
        <w:t>er</w:t>
      </w:r>
      <w:r>
        <w:rPr>
          <w:w w:val="100"/>
        </w:rPr>
        <w:t>s</w:t>
      </w:r>
      <w:r>
        <w:rPr>
          <w:spacing w:val="-3"/>
          <w:w w:val="100"/>
        </w:rPr>
        <w:t>o</w:t>
      </w:r>
      <w:r>
        <w:rPr>
          <w:w w:val="100"/>
        </w:rPr>
        <w:t>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kɔ</w:t>
      </w:r>
      <w:r>
        <w:rPr>
          <w:spacing w:val="1"/>
          <w:w w:val="100"/>
        </w:rPr>
        <w:t>ŋ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,pə</w:t>
      </w:r>
      <w:r>
        <w:rPr>
          <w:spacing w:val="-2"/>
          <w:w w:val="100"/>
        </w:rPr>
        <w:t>:</w:t>
      </w:r>
      <w:r>
        <w:rPr>
          <w:w w:val="100"/>
        </w:rPr>
        <w:t>s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（不</w:t>
      </w:r>
      <w:r>
        <w:rPr>
          <w:rFonts w:hint="eastAsia" w:ascii="宋体" w:hAnsi="宋体" w:eastAsia="宋体"/>
          <w:w w:val="100"/>
        </w:rPr>
        <w:t>分性</w:t>
      </w:r>
      <w:r>
        <w:rPr>
          <w:rFonts w:hint="eastAsia" w:ascii="宋体" w:hAnsi="宋体" w:eastAsia="宋体"/>
          <w:spacing w:val="-3"/>
          <w:w w:val="100"/>
        </w:rPr>
        <w:t>别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其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3"/>
          <w:w w:val="100"/>
        </w:rPr>
        <w:t>众</w:t>
      </w:r>
      <w:r>
        <w:rPr>
          <w:rFonts w:hint="eastAsia" w:ascii="宋体" w:hAnsi="宋体" w:eastAsia="宋体"/>
          <w:w w:val="100"/>
        </w:rPr>
        <w:t>议院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22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aggress [ə'ɡres] vi.  </w:t>
      </w:r>
      <w:r>
        <w:rPr>
          <w:rFonts w:hint="eastAsia" w:ascii="宋体" w:hAnsi="宋体" w:eastAsia="宋体"/>
        </w:rPr>
        <w:t xml:space="preserve">攻击；侵略 </w:t>
      </w:r>
      <w:r>
        <w:t xml:space="preserve">vt.  </w:t>
      </w:r>
      <w:r>
        <w:rPr>
          <w:rFonts w:hint="eastAsia" w:ascii="宋体" w:hAnsi="宋体" w:eastAsia="宋体"/>
        </w:rPr>
        <w:t>侵犯；挑衅【词频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44616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aggressor [ə'gresə] n.  </w:t>
      </w:r>
      <w:r>
        <w:rPr>
          <w:rFonts w:hint="eastAsia" w:ascii="宋体" w:hAnsi="宋体" w:eastAsia="宋体"/>
        </w:rPr>
        <w:t>侵略者；侵略国；挑衅者【词频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13844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01"/>
        <w:rPr>
          <w:rFonts w:hint="eastAsia" w:ascii="宋体" w:hAnsi="宋体" w:eastAsia="宋体"/>
        </w:rPr>
      </w:pPr>
      <w:r>
        <w:rPr>
          <w:w w:val="100"/>
        </w:rPr>
        <w:t>agg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侵略；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侵</w:t>
      </w:r>
      <w:r>
        <w:rPr>
          <w:rFonts w:hint="eastAsia" w:ascii="宋体" w:hAnsi="宋体" w:eastAsia="宋体"/>
          <w:spacing w:val="-3"/>
          <w:w w:val="100"/>
        </w:rPr>
        <w:t>犯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侵</w:t>
      </w:r>
      <w:r>
        <w:rPr>
          <w:rFonts w:hint="eastAsia" w:ascii="宋体" w:hAnsi="宋体" w:eastAsia="宋体"/>
          <w:w w:val="100"/>
        </w:rPr>
        <w:t>害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56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nonaggression [,nɑnə'grɛʃən] n.  </w:t>
      </w:r>
      <w:r>
        <w:rPr>
          <w:rFonts w:hint="eastAsia" w:ascii="宋体" w:hAnsi="宋体" w:eastAsia="宋体"/>
        </w:rPr>
        <w:t xml:space="preserve">不侵略【词频 </w:t>
      </w:r>
      <w:r>
        <w:rPr>
          <w:spacing w:val="-3"/>
        </w:rPr>
        <w:t>37114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non-aggression [,nɑnə'grɛʃən] n.  </w:t>
      </w:r>
      <w:r>
        <w:rPr>
          <w:rFonts w:hint="eastAsia" w:ascii="宋体" w:hAnsi="宋体" w:eastAsia="宋体"/>
        </w:rPr>
        <w:t>不侵略 不侵犯【词频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50516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55"/>
        <w:rPr>
          <w:rFonts w:hint="eastAsia" w:ascii="宋体" w:hAnsi="宋体" w:eastAsia="宋体"/>
        </w:rPr>
      </w:pPr>
      <w:r>
        <w:rPr>
          <w:w w:val="100"/>
        </w:rPr>
        <w:t>agg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侵略性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好</w:t>
      </w:r>
      <w:r>
        <w:rPr>
          <w:rFonts w:hint="eastAsia" w:ascii="宋体" w:hAnsi="宋体" w:eastAsia="宋体"/>
          <w:w w:val="100"/>
        </w:rPr>
        <w:t>斗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取</w:t>
      </w:r>
      <w:r>
        <w:rPr>
          <w:rFonts w:hint="eastAsia" w:ascii="宋体" w:hAnsi="宋体" w:eastAsia="宋体"/>
          <w:w w:val="100"/>
        </w:rPr>
        <w:t>心的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闯</w:t>
      </w:r>
      <w:r>
        <w:rPr>
          <w:rFonts w:hint="eastAsia" w:ascii="宋体" w:hAnsi="宋体" w:eastAsia="宋体"/>
          <w:w w:val="100"/>
        </w:rPr>
        <w:t>劲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25</w:t>
      </w:r>
      <w:r>
        <w:rPr>
          <w:w w:val="100"/>
        </w:rPr>
        <w:t>30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agg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侵</w:t>
      </w:r>
      <w:r>
        <w:rPr>
          <w:rFonts w:hint="eastAsia" w:ascii="宋体" w:hAnsi="宋体" w:eastAsia="宋体"/>
          <w:spacing w:val="-3"/>
          <w:w w:val="100"/>
        </w:rPr>
        <w:t>略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攻</w:t>
      </w:r>
      <w:r>
        <w:rPr>
          <w:rFonts w:hint="eastAsia" w:ascii="宋体" w:hAnsi="宋体" w:eastAsia="宋体"/>
          <w:spacing w:val="-3"/>
          <w:w w:val="100"/>
        </w:rPr>
        <w:t>击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闯劲</w:t>
      </w:r>
      <w:r>
        <w:rPr>
          <w:rFonts w:hint="eastAsia" w:ascii="宋体" w:hAnsi="宋体" w:eastAsia="宋体"/>
          <w:w w:val="100"/>
        </w:rPr>
        <w:t>地【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31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aggressiveness [ə'grɛsɪvnɪs] n.  </w:t>
      </w:r>
      <w:r>
        <w:rPr>
          <w:rFonts w:hint="eastAsia" w:ascii="宋体" w:hAnsi="宋体" w:eastAsia="宋体"/>
        </w:rPr>
        <w:t>攻击性；进取精神；霸气【词频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15708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83"/>
        <w:rPr>
          <w:rFonts w:hint="eastAsia" w:ascii="宋体" w:hAnsi="宋体" w:eastAsia="宋体"/>
        </w:rPr>
      </w:pPr>
      <w:r>
        <w:t xml:space="preserve">aggressivity [ə,ɡre'sivəti] n. </w:t>
      </w:r>
      <w:r>
        <w:rPr>
          <w:rFonts w:hint="eastAsia" w:ascii="宋体" w:hAnsi="宋体" w:eastAsia="宋体"/>
        </w:rPr>
        <w:t>攻击性；</w:t>
      </w:r>
      <w:r>
        <w:t>[</w:t>
      </w:r>
      <w:r>
        <w:rPr>
          <w:rFonts w:hint="eastAsia" w:ascii="宋体" w:hAnsi="宋体" w:eastAsia="宋体"/>
        </w:rPr>
        <w:t>微</w:t>
      </w:r>
      <w:r>
        <w:t xml:space="preserve">] </w:t>
      </w:r>
      <w:r>
        <w:rPr>
          <w:rFonts w:hint="eastAsia" w:ascii="宋体" w:hAnsi="宋体" w:eastAsia="宋体"/>
        </w:rPr>
        <w:t>攻击力，侵袭力；</w:t>
      </w:r>
      <w:r>
        <w:t>[</w:t>
      </w:r>
      <w:r>
        <w:rPr>
          <w:rFonts w:hint="eastAsia" w:ascii="宋体" w:hAnsi="宋体" w:eastAsia="宋体"/>
        </w:rPr>
        <w:t>环境</w:t>
      </w:r>
      <w:r>
        <w:t xml:space="preserve">] </w:t>
      </w:r>
      <w:r>
        <w:rPr>
          <w:rFonts w:hint="eastAsia" w:ascii="宋体" w:hAnsi="宋体" w:eastAsia="宋体"/>
        </w:rPr>
        <w:t xml:space="preserve">侵蚀性【词频 </w:t>
      </w:r>
      <w:r>
        <w:t>54741</w:t>
      </w:r>
      <w:r>
        <w:rPr>
          <w:rFonts w:hint="eastAsia" w:ascii="宋体" w:hAnsi="宋体" w:eastAsia="宋体"/>
        </w:rPr>
        <w:t xml:space="preserve">】 </w:t>
      </w:r>
      <w:r>
        <w:t xml:space="preserve">aggressive-growth [ə'gresɪv-grəʊθ] n. </w:t>
      </w:r>
      <w:r>
        <w:rPr>
          <w:rFonts w:hint="eastAsia" w:ascii="宋体" w:hAnsi="宋体" w:eastAsia="宋体"/>
        </w:rPr>
        <w:t xml:space="preserve">积极成长型；进取型的投资管理【词频 </w:t>
      </w:r>
      <w:r>
        <w:t>59006</w:t>
      </w:r>
      <w:r>
        <w:rPr>
          <w:rFonts w:hint="eastAsia" w:ascii="宋体" w:hAnsi="宋体" w:eastAsia="宋体"/>
        </w:rPr>
        <w:t xml:space="preserve">】 </w:t>
      </w:r>
      <w:r>
        <w:t xml:space="preserve">nonaggressive [,nɒnə'ɡresɪv] adj.  </w:t>
      </w:r>
      <w:r>
        <w:rPr>
          <w:rFonts w:hint="eastAsia" w:ascii="宋体" w:hAnsi="宋体" w:eastAsia="宋体"/>
        </w:rPr>
        <w:t>不侵略的，不侵犯的【词频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33236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21"/>
        <w:rPr>
          <w:rFonts w:hint="eastAsia" w:ascii="宋体" w:hAnsi="宋体" w:eastAsia="宋体"/>
        </w:rPr>
      </w:pPr>
      <w:r>
        <w:pict>
          <v:group id="_x0000_s1527" o:spid="_x0000_s1527" o:spt="203" style="position:absolute;left:0pt;margin-left:63.2pt;margin-top:32.95pt;height:80.25pt;width:77pt;mso-position-horizontal-relative:page;z-index:-209920;mso-width-relative:page;mso-height-relative:page;" coordorigin="1265,659" coordsize="1540,1605">
            <o:lock v:ext="edit"/>
            <v:shape id="_x0000_s1528" o:spid="_x0000_s152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529" o:spid="_x0000_s152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over-aggressive [,əuvərə'ɡresiv] adj. </w:t>
      </w:r>
      <w:r>
        <w:rPr>
          <w:rFonts w:hint="eastAsia" w:ascii="宋体" w:hAnsi="宋体" w:eastAsia="宋体"/>
        </w:rPr>
        <w:t xml:space="preserve">过于积极进取的；过于放肆的；过于侵略成性的【词频 </w:t>
      </w:r>
      <w:r>
        <w:t>53697</w:t>
      </w:r>
      <w:r>
        <w:rPr>
          <w:rFonts w:hint="eastAsia" w:ascii="宋体" w:hAnsi="宋体" w:eastAsia="宋体"/>
        </w:rPr>
        <w:t xml:space="preserve">】 </w:t>
      </w:r>
      <w:r>
        <w:t xml:space="preserve">passive-aggressive [ˈpæsɪv-ə'gresɪv] adj.  </w:t>
      </w:r>
      <w:r>
        <w:rPr>
          <w:rFonts w:hint="eastAsia" w:ascii="宋体" w:hAnsi="宋体" w:eastAsia="宋体"/>
        </w:rPr>
        <w:t>消极攻击的【词频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31252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96"/>
        <w:rPr>
          <w:rFonts w:hint="eastAsia" w:ascii="宋体" w:hAnsi="宋体" w:eastAsia="宋体"/>
        </w:rPr>
      </w:pPr>
      <w:r>
        <w:t xml:space="preserve">retrogress [,retrəu'ɡres] vi. </w:t>
      </w:r>
      <w:r>
        <w:rPr>
          <w:rFonts w:hint="eastAsia" w:ascii="宋体" w:hAnsi="宋体" w:eastAsia="宋体"/>
        </w:rPr>
        <w:t>倒退，逆行，退化；</w:t>
      </w:r>
      <w:r>
        <w:t>[</w:t>
      </w:r>
      <w:r>
        <w:rPr>
          <w:rFonts w:hint="eastAsia" w:ascii="宋体" w:hAnsi="宋体" w:eastAsia="宋体"/>
        </w:rPr>
        <w:t>生</w:t>
      </w:r>
      <w:r>
        <w:t>]</w:t>
      </w:r>
      <w:r>
        <w:rPr>
          <w:rFonts w:hint="eastAsia" w:ascii="宋体" w:hAnsi="宋体" w:eastAsia="宋体"/>
        </w:rPr>
        <w:t xml:space="preserve">退化 </w:t>
      </w:r>
      <w:r>
        <w:t>retrogression [,retrə(ʊ)'greʃ(ə)n] n.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退化；后退【词频 </w:t>
      </w:r>
      <w:r>
        <w:t>49271</w:t>
      </w:r>
      <w:r>
        <w:rPr>
          <w:rFonts w:hint="eastAsia" w:ascii="宋体" w:hAnsi="宋体" w:eastAsia="宋体"/>
        </w:rPr>
        <w:t xml:space="preserve">】 </w:t>
      </w:r>
      <w:r>
        <w:t xml:space="preserve">retrogressive [,rɛtrə'ɡrɛsɪv] adj. </w:t>
      </w:r>
      <w:r>
        <w:rPr>
          <w:rFonts w:hint="eastAsia" w:ascii="宋体" w:hAnsi="宋体" w:eastAsia="宋体"/>
        </w:rPr>
        <w:t xml:space="preserve">倒退的；退化的【词频 </w:t>
      </w:r>
      <w:r>
        <w:t>52181</w:t>
      </w:r>
      <w:r>
        <w:rPr>
          <w:rFonts w:hint="eastAsia" w:ascii="宋体" w:hAnsi="宋体" w:eastAsia="宋体"/>
        </w:rPr>
        <w:t xml:space="preserve">】 </w:t>
      </w:r>
      <w:r>
        <w:t xml:space="preserve">egress ['iːgres] n. </w:t>
      </w:r>
      <w:r>
        <w:rPr>
          <w:rFonts w:hint="eastAsia" w:ascii="宋体" w:hAnsi="宋体" w:eastAsia="宋体"/>
        </w:rPr>
        <w:t xml:space="preserve">外出；出口 </w:t>
      </w:r>
      <w:r>
        <w:t xml:space="preserve">vi. </w:t>
      </w:r>
      <w:r>
        <w:rPr>
          <w:rFonts w:hint="eastAsia" w:ascii="宋体" w:hAnsi="宋体" w:eastAsia="宋体"/>
        </w:rPr>
        <w:t xml:space="preserve">外出 </w:t>
      </w:r>
      <w:r>
        <w:t xml:space="preserve">vt. </w:t>
      </w:r>
      <w:r>
        <w:rPr>
          <w:rFonts w:hint="eastAsia" w:ascii="宋体" w:hAnsi="宋体" w:eastAsia="宋体"/>
        </w:rPr>
        <w:t xml:space="preserve">使外出【词频 </w:t>
      </w:r>
      <w:r>
        <w:t>32512</w:t>
      </w:r>
      <w:r>
        <w:rPr>
          <w:rFonts w:hint="eastAsia" w:ascii="宋体" w:hAnsi="宋体" w:eastAsia="宋体"/>
        </w:rPr>
        <w:t xml:space="preserve">】 </w:t>
      </w:r>
      <w:r>
        <w:t xml:space="preserve">egression [i:'ɡreʃən] n. </w:t>
      </w:r>
      <w:r>
        <w:rPr>
          <w:rFonts w:hint="eastAsia" w:ascii="宋体" w:hAnsi="宋体" w:eastAsia="宋体"/>
        </w:rPr>
        <w:t>出去，离去，外出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7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99"/>
        <w:rPr>
          <w:rFonts w:hint="eastAsia" w:ascii="宋体" w:hAnsi="宋体" w:eastAsia="宋体"/>
        </w:rPr>
      </w:pPr>
      <w:r>
        <w:t xml:space="preserve">ingress ['ɪngres] n. </w:t>
      </w:r>
      <w:r>
        <w:rPr>
          <w:rFonts w:hint="eastAsia" w:ascii="宋体" w:hAnsi="宋体" w:eastAsia="宋体"/>
        </w:rPr>
        <w:t xml:space="preserve">进入；入口；准许进入；入境【词频 </w:t>
      </w:r>
      <w:r>
        <w:t>40003</w:t>
      </w:r>
      <w:r>
        <w:rPr>
          <w:rFonts w:hint="eastAsia" w:ascii="宋体" w:hAnsi="宋体" w:eastAsia="宋体"/>
        </w:rPr>
        <w:t xml:space="preserve">】 </w:t>
      </w:r>
      <w:r>
        <w:t xml:space="preserve">ingression [in'ɡreʃən] n. </w:t>
      </w:r>
      <w:r>
        <w:rPr>
          <w:rFonts w:hint="eastAsia" w:ascii="宋体" w:hAnsi="宋体" w:eastAsia="宋体"/>
        </w:rPr>
        <w:t>进入，进入许可，内移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pict>
          <v:group id="_x0000_s1530" o:spid="_x0000_s1530" o:spt="203" style="position:absolute;left:0pt;margin-left:144.8pt;margin-top:46.65pt;height:392.45pt;width:390.4pt;mso-position-horizontal-relative:page;z-index:-209920;mso-width-relative:page;mso-height-relative:page;" coordorigin="2896,933" coordsize="7808,7849">
            <o:lock v:ext="edit"/>
            <v:shape id="_x0000_s1531" o:spid="_x0000_s153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32" o:spid="_x0000_s153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33" o:spid="_x0000_s153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transgress [trænz'gres] vt. </w:t>
      </w:r>
      <w:r>
        <w:rPr>
          <w:rFonts w:hint="eastAsia" w:ascii="宋体" w:hAnsi="宋体" w:eastAsia="宋体"/>
        </w:rPr>
        <w:t xml:space="preserve">违反；侵犯；犯罪 </w:t>
      </w:r>
      <w:r>
        <w:t xml:space="preserve">vi. </w:t>
      </w:r>
      <w:r>
        <w:rPr>
          <w:rFonts w:hint="eastAsia" w:ascii="宋体" w:hAnsi="宋体" w:eastAsia="宋体"/>
        </w:rPr>
        <w:t xml:space="preserve">违反；违法；越界【词频 </w:t>
      </w:r>
      <w:r>
        <w:t>22226</w:t>
      </w:r>
      <w:r>
        <w:rPr>
          <w:rFonts w:hint="eastAsia" w:ascii="宋体" w:hAnsi="宋体" w:eastAsia="宋体"/>
        </w:rPr>
        <w:t xml:space="preserve">】 </w:t>
      </w:r>
      <w:r>
        <w:t xml:space="preserve">transgressor [træns'gresə] n.  </w:t>
      </w:r>
      <w:r>
        <w:rPr>
          <w:rFonts w:hint="eastAsia" w:ascii="宋体" w:hAnsi="宋体" w:eastAsia="宋体"/>
        </w:rPr>
        <w:t>违背者；犯规者；罪人【词频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33775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70"/>
        <w:rPr>
          <w:rFonts w:hint="eastAsia" w:ascii="宋体" w:hAnsi="宋体" w:eastAsia="宋体"/>
        </w:rPr>
      </w:pPr>
      <w:r>
        <w:t>transgression [trɑːns'greʃn] n. [</w:t>
      </w:r>
      <w:r>
        <w:rPr>
          <w:rFonts w:hint="eastAsia" w:ascii="宋体" w:hAnsi="宋体" w:eastAsia="宋体"/>
        </w:rPr>
        <w:t>地质</w:t>
      </w:r>
      <w:r>
        <w:t xml:space="preserve">] </w:t>
      </w:r>
      <w:r>
        <w:rPr>
          <w:rFonts w:hint="eastAsia" w:ascii="宋体" w:hAnsi="宋体" w:eastAsia="宋体"/>
        </w:rPr>
        <w:t xml:space="preserve">海侵；犯罪；违反；逸出【词频 </w:t>
      </w:r>
      <w:r>
        <w:t>12871</w:t>
      </w:r>
      <w:r>
        <w:rPr>
          <w:rFonts w:hint="eastAsia" w:ascii="宋体" w:hAnsi="宋体" w:eastAsia="宋体"/>
        </w:rPr>
        <w:t xml:space="preserve">】 </w:t>
      </w:r>
      <w:r>
        <w:t xml:space="preserve">transgressive [træns'ɡrɛsɪv] adj.  </w:t>
      </w:r>
      <w:r>
        <w:rPr>
          <w:rFonts w:hint="eastAsia" w:ascii="宋体" w:hAnsi="宋体" w:eastAsia="宋体"/>
        </w:rPr>
        <w:t>违法的；海浸的【词频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27845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95"/>
        <w:rPr>
          <w:rFonts w:hint="eastAsia" w:ascii="宋体" w:hAnsi="宋体" w:eastAsia="宋体"/>
        </w:rPr>
      </w:pPr>
      <w:r>
        <w:t xml:space="preserve">digress [daɪ'gres] vi. </w:t>
      </w:r>
      <w:r>
        <w:rPr>
          <w:rFonts w:hint="eastAsia" w:ascii="宋体" w:hAnsi="宋体" w:eastAsia="宋体"/>
        </w:rPr>
        <w:t xml:space="preserve">离题；走向岔道【词频 </w:t>
      </w:r>
      <w:r>
        <w:t>26034</w:t>
      </w:r>
      <w:r>
        <w:rPr>
          <w:rFonts w:hint="eastAsia" w:ascii="宋体" w:hAnsi="宋体" w:eastAsia="宋体"/>
        </w:rPr>
        <w:t xml:space="preserve">】 </w:t>
      </w:r>
      <w:r>
        <w:t xml:space="preserve">digression [daɪ'greʃ(ə)n] n. </w:t>
      </w:r>
      <w:r>
        <w:rPr>
          <w:rFonts w:hint="eastAsia" w:ascii="宋体" w:hAnsi="宋体" w:eastAsia="宋体"/>
        </w:rPr>
        <w:t xml:space="preserve">离题；脱轨【词频 </w:t>
      </w:r>
      <w:r>
        <w:t>22798</w:t>
      </w:r>
      <w:r>
        <w:rPr>
          <w:rFonts w:hint="eastAsia" w:ascii="宋体" w:hAnsi="宋体" w:eastAsia="宋体"/>
        </w:rPr>
        <w:t xml:space="preserve">】 </w:t>
      </w:r>
      <w:r>
        <w:t xml:space="preserve">digressive [daɪ'gresɪv] adj.  </w:t>
      </w:r>
      <w:r>
        <w:rPr>
          <w:rFonts w:hint="eastAsia" w:ascii="宋体" w:hAnsi="宋体" w:eastAsia="宋体"/>
        </w:rPr>
        <w:t>枝节的；离题的【词频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53345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t xml:space="preserve">regress [rɪ'gres] vi. </w:t>
      </w:r>
      <w:r>
        <w:rPr>
          <w:rFonts w:hint="eastAsia" w:ascii="宋体" w:hAnsi="宋体" w:eastAsia="宋体"/>
        </w:rPr>
        <w:t xml:space="preserve">逆行，倒退；复归 </w:t>
      </w:r>
      <w:r>
        <w:t xml:space="preserve">n. </w:t>
      </w:r>
      <w:r>
        <w:rPr>
          <w:rFonts w:hint="eastAsia" w:ascii="宋体" w:hAnsi="宋体" w:eastAsia="宋体"/>
        </w:rPr>
        <w:t xml:space="preserve">回归；退回 </w:t>
      </w:r>
      <w:r>
        <w:t xml:space="preserve">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 xml:space="preserve">倒退【词频 </w:t>
      </w:r>
      <w:r>
        <w:t>17700</w:t>
      </w:r>
      <w:r>
        <w:rPr>
          <w:rFonts w:hint="eastAsia" w:ascii="宋体" w:hAnsi="宋体" w:eastAsia="宋体"/>
        </w:rPr>
        <w:t>，</w:t>
      </w:r>
      <w:r>
        <w:t>39734</w:t>
      </w:r>
      <w:r>
        <w:rPr>
          <w:rFonts w:hint="eastAsia" w:ascii="宋体" w:hAnsi="宋体" w:eastAsia="宋体"/>
        </w:rPr>
        <w:t xml:space="preserve">】 </w:t>
      </w:r>
      <w:r>
        <w:t xml:space="preserve">regression [rɪ'greʃ(ə)n] n.  </w:t>
      </w:r>
      <w:r>
        <w:rPr>
          <w:rFonts w:hint="eastAsia" w:ascii="宋体" w:hAnsi="宋体" w:eastAsia="宋体"/>
        </w:rPr>
        <w:t>回归；退化；逆行；复原【词频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5463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15"/>
        <w:rPr>
          <w:rFonts w:hint="eastAsia" w:ascii="宋体" w:hAnsi="宋体" w:eastAsia="宋体"/>
        </w:rPr>
      </w:pPr>
      <w:r>
        <w:t xml:space="preserve">regressive [rɪ'gresɪv] adj. </w:t>
      </w:r>
      <w:r>
        <w:rPr>
          <w:rFonts w:hint="eastAsia" w:ascii="宋体" w:hAnsi="宋体" w:eastAsia="宋体"/>
        </w:rPr>
        <w:t xml:space="preserve">回归的；后退的；退化的【词频 </w:t>
      </w:r>
      <w:r>
        <w:t>19551</w:t>
      </w:r>
      <w:r>
        <w:rPr>
          <w:rFonts w:hint="eastAsia" w:ascii="宋体" w:hAnsi="宋体" w:eastAsia="宋体"/>
        </w:rPr>
        <w:t xml:space="preserve">】 </w:t>
      </w:r>
      <w:r>
        <w:t>autoregressive [ɔ:təʊ'rɪɡresɪv]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自回归的【词频 </w:t>
      </w:r>
      <w:r>
        <w:t>55774</w:t>
      </w:r>
      <w:r>
        <w:rPr>
          <w:rFonts w:hint="eastAsia" w:ascii="宋体" w:hAnsi="宋体" w:eastAsia="宋体"/>
        </w:rPr>
        <w:t xml:space="preserve">】 </w:t>
      </w:r>
      <w:r>
        <w:t xml:space="preserve">multiple-regression [ˈmʌltɪpl-rɪ'greʃ(ə)n] n. </w:t>
      </w:r>
      <w:r>
        <w:rPr>
          <w:rFonts w:hint="eastAsia" w:ascii="宋体" w:hAnsi="宋体" w:eastAsia="宋体"/>
        </w:rPr>
        <w:t xml:space="preserve">多次回归【词频 </w:t>
      </w:r>
      <w:r>
        <w:t>54625</w:t>
      </w:r>
      <w:r>
        <w:rPr>
          <w:rFonts w:hint="eastAsia" w:ascii="宋体" w:hAnsi="宋体" w:eastAsia="宋体"/>
        </w:rPr>
        <w:t xml:space="preserve">】 </w:t>
      </w:r>
      <w:r>
        <w:t xml:space="preserve">grad [græd] n.  </w:t>
      </w:r>
      <w:r>
        <w:rPr>
          <w:rFonts w:hint="eastAsia" w:ascii="宋体" w:hAnsi="宋体" w:eastAsia="宋体"/>
        </w:rPr>
        <w:t>毕业生；校友【词频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10607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graduate [ˈɡradʒʊeɪt] vt.  </w:t>
      </w:r>
      <w:r>
        <w:rPr>
          <w:rFonts w:hint="eastAsia" w:ascii="宋体" w:hAnsi="宋体" w:eastAsia="宋体"/>
        </w:rPr>
        <w:t>授予</w:t>
      </w:r>
      <w:r>
        <w:t>…</w:t>
      </w:r>
      <w:r>
        <w:rPr>
          <w:rFonts w:hint="eastAsia" w:ascii="宋体" w:hAnsi="宋体" w:eastAsia="宋体"/>
        </w:rPr>
        <w:t xml:space="preserve">学位；分等级；标上刻度 </w:t>
      </w:r>
      <w:r>
        <w:t xml:space="preserve">vi.  </w:t>
      </w:r>
      <w:r>
        <w:rPr>
          <w:rFonts w:hint="eastAsia" w:ascii="宋体" w:hAnsi="宋体" w:eastAsia="宋体"/>
        </w:rPr>
        <w:t xml:space="preserve">毕业；渐变 </w:t>
      </w:r>
      <w:r>
        <w:t xml:space="preserve">n. </w:t>
      </w:r>
      <w:r>
        <w:rPr>
          <w:rFonts w:hint="eastAsia" w:ascii="宋体" w:hAnsi="宋体" w:eastAsia="宋体"/>
        </w:rPr>
        <w:t>研究生；毕业生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14" w:firstLine="2100"/>
        <w:rPr>
          <w:rFonts w:hint="eastAsia" w:ascii="宋体" w:hAnsi="宋体" w:eastAsia="宋体"/>
        </w:rPr>
      </w:pPr>
      <w:r>
        <w:pict>
          <v:group id="_x0000_s1534" o:spid="_x0000_s1534" o:spt="203" style="position:absolute;left:0pt;margin-left:63.2pt;margin-top:-1.55pt;height:80.25pt;width:77pt;mso-position-horizontal-relative:page;z-index:-209920;mso-width-relative:page;mso-height-relative:page;" coordorigin="1265,-31" coordsize="1540,1605">
            <o:lock v:ext="edit"/>
            <v:shape id="_x0000_s1535" o:spid="_x0000_s1535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536" o:spid="_x0000_s1536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毕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研</w:t>
      </w:r>
      <w:r>
        <w:rPr>
          <w:rFonts w:hint="eastAsia" w:ascii="宋体" w:hAnsi="宋体" w:eastAsia="宋体"/>
          <w:spacing w:val="-3"/>
          <w:w w:val="100"/>
        </w:rPr>
        <w:t>究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的【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12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26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graduated ['ɡrædjʊeɪtɪd] adj. </w:t>
      </w:r>
      <w:r>
        <w:rPr>
          <w:rFonts w:hint="eastAsia" w:ascii="宋体" w:hAnsi="宋体" w:eastAsia="宋体"/>
        </w:rPr>
        <w:t>累进的；分等级的；毕了业的；为毕业生设立的</w:t>
      </w:r>
    </w:p>
    <w:p>
      <w:pPr>
        <w:pStyle w:val="3"/>
        <w:spacing w:line="516" w:lineRule="auto"/>
        <w:ind w:right="1823" w:firstLine="2100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使毕业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毕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升</w:t>
      </w:r>
      <w:r>
        <w:rPr>
          <w:rFonts w:hint="eastAsia" w:ascii="宋体" w:hAnsi="宋体" w:eastAsia="宋体"/>
          <w:spacing w:val="-3"/>
          <w:w w:val="100"/>
        </w:rPr>
        <w:t>级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92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graduation [grædʒʊ'eɪʃ(ə)n] n. </w:t>
      </w:r>
      <w:r>
        <w:rPr>
          <w:rFonts w:hint="eastAsia" w:ascii="宋体" w:hAnsi="宋体" w:eastAsia="宋体"/>
        </w:rPr>
        <w:t xml:space="preserve">毕业；毕业典礼；刻度，分度；分等级【词频 </w:t>
      </w:r>
      <w:r>
        <w:t>4804</w:t>
      </w:r>
      <w:r>
        <w:rPr>
          <w:rFonts w:hint="eastAsia" w:ascii="宋体" w:hAnsi="宋体" w:eastAsia="宋体"/>
        </w:rPr>
        <w:t xml:space="preserve">】 </w:t>
      </w:r>
      <w:r>
        <w:t xml:space="preserve">postgraduate [pəʊs(t)'grædjʊət] n. </w:t>
      </w:r>
      <w:r>
        <w:rPr>
          <w:rFonts w:hint="eastAsia" w:ascii="宋体" w:hAnsi="宋体" w:eastAsia="宋体"/>
        </w:rPr>
        <w:t xml:space="preserve">研究生，研究所学生 </w:t>
      </w:r>
      <w:r>
        <w:t xml:space="preserve">adj. </w:t>
      </w:r>
      <w:r>
        <w:rPr>
          <w:rFonts w:hint="eastAsia" w:ascii="宋体" w:hAnsi="宋体" w:eastAsia="宋体"/>
        </w:rPr>
        <w:t xml:space="preserve">大学毕业后的【词频 </w:t>
      </w:r>
      <w:r>
        <w:t>18271</w:t>
      </w:r>
      <w:r>
        <w:rPr>
          <w:rFonts w:hint="eastAsia" w:ascii="宋体" w:hAnsi="宋体" w:eastAsia="宋体"/>
        </w:rPr>
        <w:t xml:space="preserve">】 </w:t>
      </w:r>
      <w:r>
        <w:t xml:space="preserve">undergraduate [ʌndə'grædjʊət] n.  </w:t>
      </w:r>
      <w:r>
        <w:rPr>
          <w:rFonts w:hint="eastAsia" w:ascii="宋体" w:hAnsi="宋体" w:eastAsia="宋体"/>
        </w:rPr>
        <w:t xml:space="preserve">大学生；大学肄业生 </w:t>
      </w:r>
      <w:r>
        <w:t xml:space="preserve">adj.  </w:t>
      </w:r>
      <w:r>
        <w:rPr>
          <w:rFonts w:hint="eastAsia" w:ascii="宋体" w:hAnsi="宋体" w:eastAsia="宋体"/>
        </w:rPr>
        <w:t>大学生的【词频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4796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8" w:type="default"/>
          <w:pgSz w:w="11910" w:h="16840"/>
          <w:pgMar w:top="860" w:right="920" w:bottom="740" w:left="920" w:header="350" w:footer="554" w:gutter="0"/>
          <w:pgNumType w:start="7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924"/>
        <w:rPr>
          <w:rFonts w:hint="eastAsia" w:ascii="宋体" w:hAnsi="宋体" w:eastAsia="宋体"/>
        </w:rPr>
      </w:pPr>
      <w:r>
        <w:rPr>
          <w:w w:val="100"/>
        </w:rPr>
        <w:t>unde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gr</w:t>
      </w:r>
      <w:r>
        <w:rPr>
          <w:spacing w:val="-1"/>
          <w:w w:val="100"/>
        </w:rPr>
        <w:t>æ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学肄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u</w:t>
      </w:r>
      <w:r>
        <w:rPr>
          <w:w w:val="100"/>
        </w:rPr>
        <w:t>nde</w:t>
      </w:r>
      <w:r>
        <w:rPr>
          <w:spacing w:val="-6"/>
          <w:w w:val="100"/>
        </w:rPr>
        <w:t>r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graduate-level [ˈɡradʒʊeɪt-ˈlevl] n.  </w:t>
      </w:r>
      <w:r>
        <w:rPr>
          <w:rFonts w:hint="eastAsia" w:ascii="宋体" w:hAnsi="宋体" w:eastAsia="宋体"/>
        </w:rPr>
        <w:t>毕业生水平【词频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33689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35"/>
        <w:rPr>
          <w:rFonts w:hint="eastAsia" w:ascii="宋体" w:hAnsi="宋体" w:eastAsia="宋体"/>
        </w:rPr>
      </w:pPr>
      <w:r>
        <w:pict>
          <v:group id="_x0000_s1537" o:spid="_x0000_s1537" o:spt="203" style="position:absolute;left:0pt;margin-left:144.8pt;margin-top:46.65pt;height:392.45pt;width:390.4pt;mso-position-horizontal-relative:page;z-index:-209920;mso-width-relative:page;mso-height-relative:page;" coordorigin="2896,933" coordsize="7808,7849">
            <o:lock v:ext="edit"/>
            <v:shape id="_x0000_s1538" o:spid="_x0000_s153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39" o:spid="_x0000_s153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40" o:spid="_x0000_s154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graduate-school [ˈɡradʒʊeɪt-sku:l] n. </w:t>
      </w:r>
      <w:r>
        <w:rPr>
          <w:rFonts w:hint="eastAsia" w:ascii="宋体" w:hAnsi="宋体" w:eastAsia="宋体"/>
        </w:rPr>
        <w:t xml:space="preserve">研究所，研究院【词频 </w:t>
      </w:r>
      <w:r>
        <w:t>53062</w:t>
      </w:r>
      <w:r>
        <w:rPr>
          <w:rFonts w:hint="eastAsia" w:ascii="宋体" w:hAnsi="宋体" w:eastAsia="宋体"/>
        </w:rPr>
        <w:t xml:space="preserve">】 </w:t>
      </w:r>
      <w:r>
        <w:t xml:space="preserve">graduate-student [ˈɡradʒʊeɪt-ˈstju:dnt] n.  </w:t>
      </w:r>
      <w:r>
        <w:rPr>
          <w:rFonts w:hint="eastAsia" w:ascii="宋体" w:hAnsi="宋体" w:eastAsia="宋体"/>
        </w:rPr>
        <w:t>研究生；毕业生【词频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53884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68"/>
        <w:rPr>
          <w:rFonts w:hint="eastAsia" w:ascii="宋体" w:hAnsi="宋体" w:eastAsia="宋体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adual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gr</w:t>
      </w:r>
      <w:r>
        <w:rPr>
          <w:spacing w:val="-1"/>
          <w:w w:val="100"/>
        </w:rPr>
        <w:t>æ</w:t>
      </w:r>
      <w:r>
        <w:rPr>
          <w:w w:val="100"/>
        </w:rPr>
        <w:t>dʒ</w:t>
      </w:r>
      <w:r>
        <w:rPr>
          <w:spacing w:val="-1"/>
          <w:w w:val="100"/>
        </w:rPr>
        <w:t>ʊə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逐</w:t>
      </w:r>
      <w:r>
        <w:rPr>
          <w:rFonts w:hint="eastAsia" w:ascii="宋体" w:hAnsi="宋体" w:eastAsia="宋体"/>
          <w:w w:val="100"/>
        </w:rPr>
        <w:t>渐的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平</w:t>
      </w:r>
      <w:r>
        <w:rPr>
          <w:rFonts w:hint="eastAsia" w:ascii="宋体" w:hAnsi="宋体" w:eastAsia="宋体"/>
          <w:spacing w:val="-3"/>
          <w:w w:val="100"/>
        </w:rPr>
        <w:t>缓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弥</w:t>
      </w:r>
      <w:r>
        <w:rPr>
          <w:rFonts w:hint="eastAsia" w:ascii="宋体" w:hAnsi="宋体" w:eastAsia="宋体"/>
          <w:w w:val="100"/>
        </w:rPr>
        <w:t>撒</w:t>
      </w:r>
      <w:r>
        <w:rPr>
          <w:rFonts w:hint="eastAsia" w:ascii="宋体" w:hAnsi="宋体" w:eastAsia="宋体"/>
          <w:spacing w:val="-3"/>
          <w:w w:val="100"/>
        </w:rPr>
        <w:t>升</w:t>
      </w:r>
      <w:r>
        <w:rPr>
          <w:rFonts w:hint="eastAsia" w:ascii="宋体" w:hAnsi="宋体" w:eastAsia="宋体"/>
          <w:w w:val="100"/>
        </w:rPr>
        <w:t>阶圣</w:t>
      </w:r>
      <w:r>
        <w:rPr>
          <w:rFonts w:hint="eastAsia" w:ascii="宋体" w:hAnsi="宋体" w:eastAsia="宋体"/>
          <w:spacing w:val="-3"/>
          <w:w w:val="100"/>
        </w:rPr>
        <w:t>歌</w:t>
      </w:r>
      <w:r>
        <w:rPr>
          <w:rFonts w:hint="eastAsia" w:ascii="宋体" w:hAnsi="宋体" w:eastAsia="宋体"/>
          <w:w w:val="100"/>
        </w:rPr>
        <w:t>集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gradually ['grædʒʊlɪ; 'grædjʊəlɪ]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逐步地；渐渐地【词频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2980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gradualism ['grædʒʊəlɪz(ə)m] n.  </w:t>
      </w:r>
      <w:r>
        <w:rPr>
          <w:rFonts w:hint="eastAsia" w:ascii="宋体" w:hAnsi="宋体" w:eastAsia="宋体"/>
        </w:rPr>
        <w:t>渐进主义；按步就班主义【词频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37866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jc w:val="both"/>
        <w:rPr>
          <w:rFonts w:hint="eastAsia" w:ascii="宋体" w:hAnsi="宋体" w:eastAsia="宋体"/>
        </w:rPr>
      </w:pPr>
      <w:r>
        <w:t xml:space="preserve">retrograde ['retrəgreɪd] adj.  </w:t>
      </w:r>
      <w:r>
        <w:rPr>
          <w:rFonts w:hint="eastAsia" w:ascii="宋体" w:hAnsi="宋体" w:eastAsia="宋体"/>
        </w:rPr>
        <w:t xml:space="preserve">倒退的；退化的；次序颠倒的 </w:t>
      </w:r>
      <w:r>
        <w:t xml:space="preserve">vi.  </w:t>
      </w:r>
      <w:r>
        <w:rPr>
          <w:rFonts w:hint="eastAsia" w:ascii="宋体" w:hAnsi="宋体" w:eastAsia="宋体"/>
        </w:rPr>
        <w:t xml:space="preserve">逆行；倒退；退步 </w:t>
      </w:r>
      <w:r>
        <w:t xml:space="preserve">vt. </w:t>
      </w:r>
      <w:r>
        <w:rPr>
          <w:rFonts w:hint="eastAsia" w:ascii="宋体" w:hAnsi="宋体" w:eastAsia="宋体"/>
        </w:rPr>
        <w:t>使倒退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82" w:firstLine="2100"/>
        <w:rPr>
          <w:rFonts w:hint="eastAsia" w:ascii="宋体" w:hAnsi="宋体" w:eastAsia="宋体"/>
        </w:rPr>
      </w:pPr>
      <w:r>
        <w:t xml:space="preserve">adv. </w:t>
      </w:r>
      <w:r>
        <w:rPr>
          <w:rFonts w:hint="eastAsia" w:ascii="宋体" w:hAnsi="宋体" w:eastAsia="宋体"/>
        </w:rPr>
        <w:t xml:space="preserve">倒退地；向后地【词频 </w:t>
      </w:r>
      <w:r>
        <w:t>39188</w:t>
      </w:r>
      <w:r>
        <w:rPr>
          <w:rFonts w:hint="eastAsia" w:ascii="宋体" w:hAnsi="宋体" w:eastAsia="宋体"/>
        </w:rPr>
        <w:t xml:space="preserve">】 </w:t>
      </w:r>
      <w:r>
        <w:t xml:space="preserve">retrogradation [,retrəuɡrei'deiʃən] n. </w:t>
      </w:r>
      <w:r>
        <w:rPr>
          <w:rFonts w:hint="eastAsia" w:ascii="宋体" w:hAnsi="宋体" w:eastAsia="宋体"/>
        </w:rPr>
        <w:t>后退，退步，逆行</w:t>
      </w:r>
    </w:p>
    <w:p>
      <w:pPr>
        <w:pStyle w:val="3"/>
        <w:spacing w:line="516" w:lineRule="auto"/>
        <w:ind w:right="107"/>
        <w:jc w:val="both"/>
        <w:rPr>
          <w:rFonts w:hint="eastAsia" w:ascii="宋体" w:hAnsi="宋体" w:eastAsia="宋体"/>
        </w:rPr>
      </w:pP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ade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贬低</w:t>
      </w:r>
      <w:r>
        <w:rPr>
          <w:rFonts w:hint="eastAsia" w:ascii="宋体" w:hAnsi="宋体" w:eastAsia="宋体"/>
          <w:spacing w:val="-89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丢</w:t>
      </w:r>
      <w:r>
        <w:rPr>
          <w:rFonts w:hint="eastAsia" w:ascii="宋体" w:hAnsi="宋体" w:eastAsia="宋体"/>
          <w:spacing w:val="-3"/>
          <w:w w:val="100"/>
        </w:rPr>
        <w:t>脸</w:t>
      </w:r>
      <w:r>
        <w:rPr>
          <w:rFonts w:hint="eastAsia" w:ascii="宋体" w:hAnsi="宋体" w:eastAsia="宋体"/>
          <w:spacing w:val="-8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降级</w:t>
      </w:r>
      <w:r>
        <w:rPr>
          <w:rFonts w:hint="eastAsia" w:ascii="宋体" w:hAnsi="宋体" w:eastAsia="宋体"/>
          <w:spacing w:val="-89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降解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降级</w:t>
      </w:r>
      <w:r>
        <w:rPr>
          <w:rFonts w:hint="eastAsia" w:ascii="宋体" w:hAnsi="宋体" w:eastAsia="宋体"/>
          <w:spacing w:val="-89"/>
          <w:w w:val="100"/>
        </w:rPr>
        <w:t>，</w:t>
      </w:r>
      <w:r>
        <w:rPr>
          <w:rFonts w:hint="eastAsia" w:ascii="宋体" w:hAnsi="宋体" w:eastAsia="宋体"/>
          <w:w w:val="100"/>
        </w:rPr>
        <w:t>降</w:t>
      </w:r>
      <w:r>
        <w:rPr>
          <w:rFonts w:hint="eastAsia" w:ascii="宋体" w:hAnsi="宋体" w:eastAsia="宋体"/>
          <w:spacing w:val="-3"/>
          <w:w w:val="100"/>
        </w:rPr>
        <w:t>低</w:t>
      </w:r>
      <w:r>
        <w:rPr>
          <w:rFonts w:hint="eastAsia" w:ascii="宋体" w:hAnsi="宋体" w:eastAsia="宋体"/>
          <w:spacing w:val="-87"/>
          <w:w w:val="100"/>
        </w:rPr>
        <w:t>；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87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859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92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deg</w:t>
      </w:r>
      <w:r>
        <w:rPr>
          <w:spacing w:val="-1"/>
          <w:w w:val="100"/>
        </w:rPr>
        <w:t>r</w:t>
      </w:r>
      <w:r>
        <w:rPr>
          <w:w w:val="100"/>
        </w:rPr>
        <w:t>aded</w:t>
      </w:r>
      <w:r>
        <w:t xml:space="preserve"> </w:t>
      </w:r>
      <w:r>
        <w:rPr>
          <w:spacing w:val="-4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化的</w:t>
      </w:r>
      <w:r>
        <w:rPr>
          <w:rFonts w:hint="eastAsia" w:ascii="宋体" w:hAnsi="宋体" w:eastAsia="宋体"/>
          <w:spacing w:val="-60"/>
          <w:w w:val="100"/>
        </w:rPr>
        <w:t>；</w:t>
      </w:r>
      <w:r>
        <w:rPr>
          <w:rFonts w:hint="eastAsia" w:ascii="宋体" w:hAnsi="宋体" w:eastAsia="宋体"/>
          <w:w w:val="100"/>
        </w:rPr>
        <w:t>堕</w:t>
      </w:r>
      <w:r>
        <w:rPr>
          <w:rFonts w:hint="eastAsia" w:ascii="宋体" w:hAnsi="宋体" w:eastAsia="宋体"/>
          <w:spacing w:val="-3"/>
          <w:w w:val="100"/>
        </w:rPr>
        <w:t>落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降</w:t>
      </w:r>
      <w:r>
        <w:rPr>
          <w:rFonts w:hint="eastAsia" w:ascii="宋体" w:hAnsi="宋体" w:eastAsia="宋体"/>
          <w:spacing w:val="-3"/>
          <w:w w:val="100"/>
        </w:rPr>
        <w:t>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58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5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降</w:t>
      </w:r>
      <w:r>
        <w:rPr>
          <w:rFonts w:hint="eastAsia" w:ascii="宋体" w:hAnsi="宋体" w:eastAsia="宋体"/>
          <w:spacing w:val="-1"/>
          <w:w w:val="100"/>
        </w:rPr>
        <w:t>低</w:t>
      </w:r>
      <w:r>
        <w:rPr>
          <w:spacing w:val="-2"/>
          <w:w w:val="100"/>
        </w:rPr>
        <w:t>…</w:t>
      </w:r>
      <w:r>
        <w:rPr>
          <w:rFonts w:hint="eastAsia" w:ascii="宋体" w:hAnsi="宋体" w:eastAsia="宋体"/>
          <w:w w:val="100"/>
        </w:rPr>
        <w:t>的身</w:t>
      </w:r>
      <w:r>
        <w:rPr>
          <w:rFonts w:hint="eastAsia" w:ascii="宋体" w:hAnsi="宋体" w:eastAsia="宋体"/>
          <w:spacing w:val="-3"/>
          <w:w w:val="100"/>
        </w:rPr>
        <w:t>份</w:t>
      </w:r>
      <w:r>
        <w:rPr>
          <w:rFonts w:hint="eastAsia" w:ascii="宋体" w:hAnsi="宋体" w:eastAsia="宋体"/>
          <w:spacing w:val="-5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削</w:t>
      </w:r>
      <w:r>
        <w:rPr>
          <w:rFonts w:hint="eastAsia" w:ascii="宋体" w:hAnsi="宋体" w:eastAsia="宋体"/>
          <w:spacing w:val="-58"/>
          <w:w w:val="100"/>
        </w:rPr>
        <w:t>减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38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degrading [dɪ'greɪdɪŋ] adj. </w:t>
      </w:r>
      <w:r>
        <w:rPr>
          <w:rFonts w:hint="eastAsia" w:ascii="宋体" w:hAnsi="宋体" w:eastAsia="宋体"/>
        </w:rPr>
        <w:t>可耻的；丧失体面的；不名誉的</w:t>
      </w:r>
    </w:p>
    <w:p>
      <w:pPr>
        <w:pStyle w:val="8"/>
        <w:numPr>
          <w:ilvl w:val="0"/>
          <w:numId w:val="16"/>
        </w:numPr>
        <w:tabs>
          <w:tab w:val="left" w:pos="2508"/>
        </w:tabs>
        <w:spacing w:before="66" w:after="0" w:line="516" w:lineRule="auto"/>
        <w:ind w:left="160" w:right="1783" w:firstLine="210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退化（</w:t>
      </w:r>
      <w:r>
        <w:rPr>
          <w:rFonts w:hint="eastAsia" w:ascii="宋体" w:hAnsi="宋体" w:eastAsia="宋体"/>
          <w:spacing w:val="-3"/>
          <w:w w:val="100"/>
          <w:sz w:val="21"/>
        </w:rPr>
        <w:t>现</w:t>
      </w:r>
      <w:r>
        <w:rPr>
          <w:rFonts w:hint="eastAsia" w:ascii="宋体" w:hAnsi="宋体" w:eastAsia="宋体"/>
          <w:w w:val="100"/>
          <w:sz w:val="21"/>
        </w:rPr>
        <w:t>在</w:t>
      </w:r>
      <w:r>
        <w:rPr>
          <w:rFonts w:hint="eastAsia" w:ascii="宋体" w:hAnsi="宋体" w:eastAsia="宋体"/>
          <w:spacing w:val="-3"/>
          <w:w w:val="100"/>
          <w:sz w:val="21"/>
        </w:rPr>
        <w:t>分</w:t>
      </w:r>
      <w:r>
        <w:rPr>
          <w:rFonts w:hint="eastAsia" w:ascii="宋体" w:hAnsi="宋体" w:eastAsia="宋体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减</w:t>
      </w:r>
      <w:r>
        <w:rPr>
          <w:rFonts w:hint="eastAsia" w:ascii="宋体" w:hAnsi="宋体" w:eastAsia="宋体"/>
          <w:spacing w:val="-3"/>
          <w:w w:val="100"/>
          <w:sz w:val="21"/>
        </w:rPr>
        <w:t>少</w:t>
      </w:r>
      <w:r>
        <w:rPr>
          <w:rFonts w:hint="eastAsia" w:ascii="宋体" w:hAnsi="宋体" w:eastAsia="宋体"/>
          <w:w w:val="100"/>
          <w:sz w:val="21"/>
        </w:rPr>
        <w:t>；降</w:t>
      </w:r>
      <w:r>
        <w:rPr>
          <w:rFonts w:hint="eastAsia" w:ascii="宋体" w:hAnsi="宋体" w:eastAsia="宋体"/>
          <w:spacing w:val="-2"/>
          <w:w w:val="100"/>
          <w:sz w:val="21"/>
        </w:rPr>
        <w:t>低</w:t>
      </w:r>
      <w:r>
        <w:rPr>
          <w:w w:val="100"/>
          <w:sz w:val="21"/>
        </w:rPr>
        <w:t>…</w:t>
      </w:r>
      <w:r>
        <w:rPr>
          <w:rFonts w:hint="eastAsia" w:ascii="宋体" w:hAnsi="宋体" w:eastAsia="宋体"/>
          <w:spacing w:val="-3"/>
          <w:w w:val="100"/>
          <w:sz w:val="21"/>
        </w:rPr>
        <w:t>的</w:t>
      </w:r>
      <w:r>
        <w:rPr>
          <w:rFonts w:hint="eastAsia" w:ascii="宋体" w:hAnsi="宋体" w:eastAsia="宋体"/>
          <w:w w:val="100"/>
          <w:sz w:val="21"/>
        </w:rPr>
        <w:t>身</w:t>
      </w:r>
      <w:r>
        <w:rPr>
          <w:rFonts w:hint="eastAsia" w:ascii="宋体" w:hAnsi="宋体" w:eastAsia="宋体"/>
          <w:spacing w:val="-3"/>
          <w:w w:val="100"/>
          <w:sz w:val="21"/>
        </w:rPr>
        <w:t>份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spacing w:val="-3"/>
          <w:w w:val="100"/>
          <w:sz w:val="21"/>
        </w:rPr>
        <w:t>31</w:t>
      </w:r>
      <w:r>
        <w:rPr>
          <w:w w:val="100"/>
          <w:sz w:val="21"/>
        </w:rPr>
        <w:t>415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spacing w:val="-3"/>
          <w:w w:val="100"/>
          <w:sz w:val="21"/>
        </w:rPr>
        <w:t>4</w:t>
      </w:r>
      <w:r>
        <w:rPr>
          <w:w w:val="100"/>
          <w:sz w:val="21"/>
        </w:rPr>
        <w:t>788</w:t>
      </w:r>
      <w:r>
        <w:rPr>
          <w:spacing w:val="-3"/>
          <w:w w:val="100"/>
          <w:sz w:val="21"/>
        </w:rPr>
        <w:t>2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w w:val="100"/>
          <w:sz w:val="21"/>
        </w:rPr>
        <w:t>deg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ada</w:t>
      </w:r>
      <w:r>
        <w:rPr>
          <w:spacing w:val="-2"/>
          <w:w w:val="100"/>
          <w:sz w:val="21"/>
        </w:rPr>
        <w:t>ti</w:t>
      </w:r>
      <w:r>
        <w:rPr>
          <w:w w:val="100"/>
          <w:sz w:val="21"/>
        </w:rPr>
        <w:t>on</w:t>
      </w:r>
      <w:r>
        <w:rPr>
          <w:sz w:val="21"/>
        </w:rPr>
        <w:t xml:space="preserve"> </w:t>
      </w:r>
      <w:r>
        <w:rPr>
          <w:spacing w:val="-1"/>
          <w:w w:val="100"/>
          <w:sz w:val="21"/>
        </w:rPr>
        <w:t>[</w:t>
      </w:r>
      <w:r>
        <w:rPr>
          <w:w w:val="100"/>
          <w:sz w:val="21"/>
        </w:rPr>
        <w:t>,d</w:t>
      </w:r>
      <w:r>
        <w:rPr>
          <w:spacing w:val="-3"/>
          <w:w w:val="100"/>
          <w:sz w:val="21"/>
        </w:rPr>
        <w:t>e</w:t>
      </w:r>
      <w:r>
        <w:rPr>
          <w:w w:val="100"/>
          <w:sz w:val="21"/>
        </w:rPr>
        <w:t>g</w:t>
      </w:r>
      <w:r>
        <w:rPr>
          <w:spacing w:val="-1"/>
          <w:w w:val="100"/>
          <w:sz w:val="21"/>
        </w:rPr>
        <w:t>rə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d</w:t>
      </w:r>
      <w:r>
        <w:rPr>
          <w:spacing w:val="-1"/>
          <w:w w:val="100"/>
          <w:sz w:val="21"/>
        </w:rPr>
        <w:t>e</w:t>
      </w:r>
      <w:r>
        <w:rPr>
          <w:spacing w:val="-2"/>
          <w:w w:val="100"/>
          <w:sz w:val="21"/>
        </w:rPr>
        <w:t>ɪ</w:t>
      </w:r>
      <w:r>
        <w:rPr>
          <w:spacing w:val="-1"/>
          <w:w w:val="100"/>
          <w:sz w:val="21"/>
        </w:rPr>
        <w:t>ʃ(ə)</w:t>
      </w:r>
      <w:r>
        <w:rPr>
          <w:w w:val="100"/>
          <w:sz w:val="21"/>
        </w:rPr>
        <w:t>n]</w:t>
      </w:r>
      <w:r>
        <w:rPr>
          <w:spacing w:val="1"/>
          <w:sz w:val="21"/>
        </w:rPr>
        <w:t xml:space="preserve"> </w:t>
      </w:r>
      <w:r>
        <w:rPr>
          <w:w w:val="100"/>
          <w:sz w:val="21"/>
        </w:rPr>
        <w:t>n.</w:t>
      </w:r>
      <w:r>
        <w:rPr>
          <w:sz w:val="21"/>
        </w:rPr>
        <w:t xml:space="preserve"> </w:t>
      </w:r>
      <w:r>
        <w:rPr>
          <w:spacing w:val="1"/>
          <w:sz w:val="21"/>
        </w:rPr>
        <w:t xml:space="preserve"> </w:t>
      </w:r>
      <w:r>
        <w:rPr>
          <w:rFonts w:hint="eastAsia" w:ascii="宋体" w:hAnsi="宋体" w:eastAsia="宋体"/>
          <w:spacing w:val="-3"/>
          <w:w w:val="100"/>
          <w:sz w:val="21"/>
        </w:rPr>
        <w:t>退</w:t>
      </w:r>
      <w:r>
        <w:rPr>
          <w:rFonts w:hint="eastAsia" w:ascii="宋体" w:hAnsi="宋体" w:eastAsia="宋体"/>
          <w:w w:val="100"/>
          <w:sz w:val="21"/>
        </w:rPr>
        <w:t>化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降</w:t>
      </w:r>
      <w:r>
        <w:rPr>
          <w:rFonts w:hint="eastAsia" w:ascii="宋体" w:hAnsi="宋体" w:eastAsia="宋体"/>
          <w:spacing w:val="-3"/>
          <w:w w:val="100"/>
          <w:sz w:val="21"/>
        </w:rPr>
        <w:t>格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rFonts w:hint="eastAsia" w:ascii="宋体" w:hAnsi="宋体" w:eastAsia="宋体"/>
          <w:spacing w:val="-3"/>
          <w:w w:val="100"/>
          <w:sz w:val="21"/>
        </w:rPr>
        <w:t>降</w:t>
      </w:r>
      <w:r>
        <w:rPr>
          <w:rFonts w:hint="eastAsia" w:ascii="宋体" w:hAnsi="宋体" w:eastAsia="宋体"/>
          <w:w w:val="100"/>
          <w:sz w:val="21"/>
        </w:rPr>
        <w:t>级</w:t>
      </w:r>
      <w:r>
        <w:rPr>
          <w:rFonts w:hint="eastAsia" w:ascii="宋体" w:hAnsi="宋体" w:eastAsia="宋体"/>
          <w:spacing w:val="-3"/>
          <w:w w:val="100"/>
          <w:sz w:val="21"/>
        </w:rPr>
        <w:t>；堕</w:t>
      </w:r>
      <w:r>
        <w:rPr>
          <w:rFonts w:hint="eastAsia" w:ascii="宋体" w:hAnsi="宋体" w:eastAsia="宋体"/>
          <w:w w:val="100"/>
          <w:sz w:val="21"/>
        </w:rPr>
        <w:t>落【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spacing w:val="-3"/>
          <w:w w:val="100"/>
          <w:sz w:val="21"/>
        </w:rPr>
        <w:t>7</w:t>
      </w:r>
      <w:r>
        <w:rPr>
          <w:w w:val="100"/>
          <w:sz w:val="21"/>
        </w:rPr>
        <w:t>90</w:t>
      </w:r>
      <w:r>
        <w:rPr>
          <w:spacing w:val="-1"/>
          <w:w w:val="100"/>
          <w:sz w:val="21"/>
        </w:rPr>
        <w:t>1</w:t>
      </w:r>
      <w:r>
        <w:rPr>
          <w:rFonts w:hint="eastAsia" w:ascii="宋体" w:hAnsi="宋体" w:eastAsia="宋体"/>
          <w:spacing w:val="-108"/>
          <w:w w:val="100"/>
          <w:sz w:val="21"/>
        </w:rPr>
        <w:t>】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spacing w:val="1"/>
          <w:w w:val="100"/>
          <w:sz w:val="21"/>
        </w:rPr>
        <w:t>X</w:t>
      </w:r>
      <w:r>
        <w:rPr>
          <w:spacing w:val="-8"/>
          <w:w w:val="100"/>
          <w:sz w:val="21"/>
        </w:rPr>
        <w:t>1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M</w:t>
      </w:r>
      <w:r>
        <w:rPr>
          <w:spacing w:val="-4"/>
          <w:w w:val="100"/>
          <w:sz w:val="21"/>
        </w:rPr>
        <w:t>6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degradable [dɪ'ɡreɪdəbl] adj.  </w:t>
      </w:r>
      <w:r>
        <w:rPr>
          <w:rFonts w:hint="eastAsia" w:ascii="宋体" w:hAnsi="宋体" w:eastAsia="宋体"/>
          <w:sz w:val="21"/>
        </w:rPr>
        <w:t>可能降解的【词频</w:t>
      </w:r>
      <w:r>
        <w:rPr>
          <w:rFonts w:hint="eastAsia" w:ascii="宋体" w:hAnsi="宋体" w:eastAsia="宋体"/>
          <w:spacing w:val="-62"/>
          <w:sz w:val="21"/>
        </w:rPr>
        <w:t xml:space="preserve"> </w:t>
      </w:r>
      <w:r>
        <w:rPr>
          <w:sz w:val="21"/>
        </w:rPr>
        <w:t>37919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pict>
          <v:group id="_x0000_s1541" o:spid="_x0000_s1541" o:spt="203" style="position:absolute;left:0pt;margin-left:63.2pt;margin-top:1.7pt;height:80.25pt;width:77pt;mso-position-horizontal-relative:page;z-index:-209920;mso-width-relative:page;mso-height-relative:page;" coordorigin="1265,35" coordsize="1540,1605">
            <o:lock v:ext="edit"/>
            <v:shape id="_x0000_s1542" o:spid="_x0000_s154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43" o:spid="_x0000_s154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non-degradable [nɒn-dɪ'ɡreɪdəbl] adj.  </w:t>
      </w:r>
      <w:r>
        <w:rPr>
          <w:rFonts w:hint="eastAsia" w:ascii="宋体" w:hAnsi="宋体" w:eastAsia="宋体"/>
        </w:rPr>
        <w:t>不可降解的【词频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59558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jc w:val="both"/>
        <w:rPr>
          <w:rFonts w:hint="eastAsia" w:ascii="宋体" w:hAnsi="宋体" w:eastAsia="宋体"/>
        </w:rPr>
      </w:pPr>
      <w:r>
        <w:t xml:space="preserve">biodegrade [baɪəʊdɪ'ɡreɪd] vt.  </w:t>
      </w:r>
      <w:r>
        <w:rPr>
          <w:rFonts w:hint="eastAsia" w:ascii="宋体" w:hAnsi="宋体" w:eastAsia="宋体"/>
        </w:rPr>
        <w:t xml:space="preserve">生物递降分解 </w:t>
      </w:r>
      <w:r>
        <w:t xml:space="preserve">vi.  </w:t>
      </w:r>
      <w:r>
        <w:rPr>
          <w:rFonts w:hint="eastAsia" w:ascii="宋体" w:hAnsi="宋体" w:eastAsia="宋体"/>
        </w:rPr>
        <w:t>进行生物降解【词频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47966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52"/>
        <w:rPr>
          <w:rFonts w:hint="eastAsia" w:ascii="宋体" w:hAnsi="宋体" w:eastAsia="宋体"/>
        </w:rPr>
      </w:pPr>
      <w:r>
        <w:t xml:space="preserve">biodegradable [,baɪə(ʊ)dɪ'greɪdəb(ə)l] adj. </w:t>
      </w:r>
      <w:r>
        <w:rPr>
          <w:rFonts w:hint="eastAsia" w:ascii="宋体" w:hAnsi="宋体" w:eastAsia="宋体"/>
        </w:rPr>
        <w:t xml:space="preserve">生物所能分解的，能进行生物降解的【词频 </w:t>
      </w:r>
      <w:r>
        <w:t>20467</w:t>
      </w:r>
      <w:r>
        <w:rPr>
          <w:rFonts w:hint="eastAsia" w:ascii="宋体" w:hAnsi="宋体" w:eastAsia="宋体"/>
        </w:rPr>
        <w:t xml:space="preserve">】 </w:t>
      </w:r>
      <w:r>
        <w:t xml:space="preserve">non-biodegradable [nɒn-,baɪə(ʊ)dɪ'greɪdəb(ə)l] adj.  </w:t>
      </w:r>
      <w:r>
        <w:rPr>
          <w:rFonts w:hint="eastAsia" w:ascii="宋体" w:hAnsi="宋体" w:eastAsia="宋体"/>
        </w:rPr>
        <w:t>生物不可降解的【词频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56293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grade [greɪd] n.  </w:t>
      </w:r>
      <w:r>
        <w:rPr>
          <w:rFonts w:hint="eastAsia" w:ascii="宋体" w:hAnsi="宋体" w:eastAsia="宋体"/>
        </w:rPr>
        <w:t xml:space="preserve">年级；等级；成绩；级别；阶段 </w:t>
      </w:r>
      <w:r>
        <w:t xml:space="preserve">vt. </w:t>
      </w:r>
      <w:r>
        <w:rPr>
          <w:rFonts w:hint="eastAsia" w:ascii="宋体" w:hAnsi="宋体" w:eastAsia="宋体"/>
        </w:rPr>
        <w:t>评分；把</w:t>
      </w:r>
      <w:r>
        <w:t>…</w:t>
      </w:r>
      <w:r>
        <w:rPr>
          <w:rFonts w:hint="eastAsia" w:ascii="宋体" w:hAnsi="宋体" w:eastAsia="宋体"/>
        </w:rPr>
        <w:t>分等级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16"/>
        </w:numPr>
        <w:tabs>
          <w:tab w:val="left" w:pos="1740"/>
        </w:tabs>
        <w:spacing w:before="0" w:after="0" w:line="240" w:lineRule="auto"/>
        <w:ind w:left="1739" w:right="0" w:hanging="319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z w:val="21"/>
        </w:rPr>
        <w:t>分等级；逐渐变化【词频</w:t>
      </w:r>
      <w:r>
        <w:rPr>
          <w:rFonts w:hint="eastAsia" w:ascii="宋体" w:eastAsia="宋体"/>
          <w:spacing w:val="-54"/>
          <w:sz w:val="21"/>
        </w:rPr>
        <w:t xml:space="preserve"> </w:t>
      </w:r>
      <w:r>
        <w:rPr>
          <w:sz w:val="21"/>
        </w:rPr>
        <w:t>1430</w:t>
      </w:r>
      <w:r>
        <w:rPr>
          <w:rFonts w:hint="eastAsia" w:ascii="宋体" w:eastAsia="宋体"/>
          <w:sz w:val="21"/>
        </w:rPr>
        <w:t>，</w:t>
      </w:r>
      <w:r>
        <w:rPr>
          <w:sz w:val="21"/>
        </w:rPr>
        <w:t>5614</w:t>
      </w:r>
      <w:r>
        <w:rPr>
          <w:rFonts w:hint="eastAsia" w:ascii="宋体" w:eastAsia="宋体"/>
          <w:sz w:val="21"/>
        </w:rPr>
        <w:t>】</w:t>
      </w:r>
    </w:p>
    <w:p>
      <w:pPr>
        <w:spacing w:after="0" w:line="240" w:lineRule="auto"/>
        <w:jc w:val="left"/>
        <w:rPr>
          <w:rFonts w:hint="eastAsia" w:ascii="宋体" w:eastAsia="宋体"/>
          <w:sz w:val="21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73"/>
        <w:rPr>
          <w:rFonts w:hint="eastAsia" w:ascii="宋体" w:hAnsi="宋体" w:eastAsia="宋体"/>
        </w:rPr>
      </w:pP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ader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分级</w:t>
      </w:r>
      <w:r>
        <w:rPr>
          <w:rFonts w:hint="eastAsia" w:ascii="宋体" w:hAnsi="宋体" w:eastAsia="宋体"/>
          <w:spacing w:val="-3"/>
          <w:w w:val="100"/>
        </w:rPr>
        <w:t>机；</w:t>
      </w:r>
      <w:r>
        <w:rPr>
          <w:rFonts w:hint="eastAsia" w:ascii="宋体" w:hAnsi="宋体" w:eastAsia="宋体"/>
          <w:w w:val="100"/>
        </w:rPr>
        <w:t>分类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年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72</w:t>
      </w:r>
      <w:r>
        <w:rPr>
          <w:spacing w:val="-3"/>
          <w:w w:val="100"/>
        </w:rPr>
        <w:t>56</w:t>
      </w:r>
      <w:r>
        <w:rPr>
          <w:rFonts w:hint="eastAsia" w:ascii="宋体" w:hAnsi="宋体" w:eastAsia="宋体"/>
          <w:w w:val="100"/>
        </w:rPr>
        <w:t xml:space="preserve">】 </w:t>
      </w:r>
      <w:r>
        <w:t>gradation [grə'deɪʃ(ə)n] n.</w:t>
      </w:r>
      <w:r>
        <w:rPr>
          <w:rFonts w:hint="eastAsia" w:ascii="宋体" w:hAnsi="宋体" w:eastAsia="宋体"/>
        </w:rPr>
        <w:t>（色彩、颜色、次序、音调等的）渐变；分等级；</w:t>
      </w:r>
    </w:p>
    <w:p>
      <w:pPr>
        <w:pStyle w:val="3"/>
        <w:ind w:left="226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（各种状态、性质等的）分阶段渐变；元音交替【词频 </w:t>
      </w:r>
      <w:r>
        <w:t>23099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61"/>
        <w:rPr>
          <w:rFonts w:hint="eastAsia" w:ascii="宋体" w:hAnsi="宋体" w:eastAsia="宋体"/>
        </w:rPr>
      </w:pPr>
      <w:r>
        <w:pict>
          <v:group id="_x0000_s1544" o:spid="_x0000_s1544" o:spt="203" style="position:absolute;left:0pt;margin-left:144.8pt;margin-top:12.15pt;height:392.45pt;width:390.4pt;mso-position-horizontal-relative:page;z-index:-209920;mso-width-relative:page;mso-height-relative:page;" coordorigin="2896,243" coordsize="7808,7849">
            <o:lock v:ext="edit"/>
            <v:shape id="_x0000_s1545" o:spid="_x0000_s1545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46" o:spid="_x0000_s1546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47" o:spid="_x0000_s1547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阶段</w:t>
      </w:r>
      <w:r>
        <w:rPr>
          <w:rFonts w:hint="eastAsia" w:ascii="宋体" w:hAnsi="宋体" w:eastAsia="宋体"/>
          <w:w w:val="100"/>
        </w:rPr>
        <w:t>；定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坡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缓和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定等级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减</w:t>
      </w:r>
      <w:r>
        <w:rPr>
          <w:rFonts w:hint="eastAsia" w:ascii="宋体" w:hAnsi="宋体" w:eastAsia="宋体"/>
          <w:spacing w:val="-3"/>
          <w:w w:val="100"/>
        </w:rPr>
        <w:t>缓</w:t>
      </w:r>
      <w:r>
        <w:rPr>
          <w:rFonts w:hint="eastAsia" w:ascii="宋体" w:hAnsi="宋体" w:eastAsia="宋体"/>
          <w:w w:val="100"/>
        </w:rPr>
        <w:t>坡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153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graded ['ɡredɪd] adj.  </w:t>
      </w:r>
      <w:r>
        <w:rPr>
          <w:rFonts w:hint="eastAsia" w:ascii="宋体" w:hAnsi="宋体" w:eastAsia="宋体"/>
        </w:rPr>
        <w:t>分等级的；按年级分的【词频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24882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49"/>
        <w:rPr>
          <w:rFonts w:hint="eastAsia" w:ascii="宋体" w:hAnsi="宋体" w:eastAsia="宋体"/>
        </w:rPr>
      </w:pPr>
      <w:r>
        <w:t xml:space="preserve">ungraded [ʌn'greidid] adj. </w:t>
      </w:r>
      <w:r>
        <w:rPr>
          <w:rFonts w:hint="eastAsia" w:ascii="宋体" w:hAnsi="宋体" w:eastAsia="宋体"/>
        </w:rPr>
        <w:t xml:space="preserve">劣质的；没有分等级的；不标准的 </w:t>
      </w:r>
      <w:r>
        <w:t xml:space="preserve">n. </w:t>
      </w:r>
      <w:r>
        <w:rPr>
          <w:rFonts w:hint="eastAsia" w:ascii="宋体" w:hAnsi="宋体" w:eastAsia="宋体"/>
        </w:rPr>
        <w:t xml:space="preserve">次级品【词频 </w:t>
      </w:r>
      <w:r>
        <w:t>49495</w:t>
      </w:r>
      <w:r>
        <w:rPr>
          <w:rFonts w:hint="eastAsia" w:ascii="宋体" w:hAnsi="宋体" w:eastAsia="宋体"/>
        </w:rPr>
        <w:t xml:space="preserve">】 </w:t>
      </w:r>
      <w:r>
        <w:t xml:space="preserve">non-graded [nɒn'ɡredɪd] adj.  </w:t>
      </w:r>
      <w:r>
        <w:rPr>
          <w:rFonts w:hint="eastAsia" w:ascii="宋体" w:hAnsi="宋体" w:eastAsia="宋体"/>
        </w:rPr>
        <w:t>不均粒的【词频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59722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gradient ['greɪdɪənt] n. [</w:t>
      </w:r>
      <w:r>
        <w:rPr>
          <w:rFonts w:hint="eastAsia" w:ascii="宋体" w:hAnsi="宋体" w:eastAsia="宋体"/>
        </w:rPr>
        <w:t>数</w:t>
      </w:r>
      <w:r>
        <w:t>][</w:t>
      </w:r>
      <w:r>
        <w:rPr>
          <w:rFonts w:hint="eastAsia" w:ascii="宋体" w:hAnsi="宋体" w:eastAsia="宋体"/>
        </w:rPr>
        <w:t>物</w:t>
      </w:r>
      <w:r>
        <w:t xml:space="preserve">]  </w:t>
      </w:r>
      <w:r>
        <w:rPr>
          <w:rFonts w:hint="eastAsia" w:ascii="宋体" w:hAnsi="宋体" w:eastAsia="宋体"/>
        </w:rPr>
        <w:t>梯度；坡度；倾斜度【词频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14853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upgrade [ʌp'greɪd] vt.  </w:t>
      </w:r>
      <w:r>
        <w:rPr>
          <w:rFonts w:hint="eastAsia" w:ascii="宋体" w:hAnsi="宋体" w:eastAsia="宋体"/>
        </w:rPr>
        <w:t xml:space="preserve">使升级；提升；改良品种 </w:t>
      </w:r>
      <w:r>
        <w:t xml:space="preserve">n.  </w:t>
      </w:r>
      <w:r>
        <w:rPr>
          <w:rFonts w:hint="eastAsia" w:ascii="宋体" w:hAnsi="宋体" w:eastAsia="宋体"/>
        </w:rPr>
        <w:t xml:space="preserve">升级；上升；上坡 </w:t>
      </w:r>
      <w:r>
        <w:t xml:space="preserve">adv.  </w:t>
      </w:r>
      <w:r>
        <w:rPr>
          <w:rFonts w:hint="eastAsia" w:ascii="宋体" w:hAnsi="宋体" w:eastAsia="宋体"/>
        </w:rPr>
        <w:t>往上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向上的【词频</w:t>
      </w:r>
      <w:r>
        <w:rPr>
          <w:rFonts w:hint="eastAsia" w:ascii="宋体" w:eastAsia="宋体"/>
          <w:spacing w:val="-54"/>
        </w:rPr>
        <w:t xml:space="preserve"> </w:t>
      </w:r>
      <w:r>
        <w:t>6005</w:t>
      </w:r>
      <w:r>
        <w:rPr>
          <w:rFonts w:hint="eastAsia" w:ascii="宋体" w:eastAsia="宋体"/>
        </w:rPr>
        <w:t>，</w:t>
      </w:r>
      <w:r>
        <w:t>8899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70"/>
        <w:rPr>
          <w:rFonts w:hint="eastAsia" w:ascii="宋体" w:hAnsi="宋体" w:eastAsia="宋体"/>
        </w:rPr>
      </w:pPr>
      <w:r>
        <w:rPr>
          <w:w w:val="100"/>
        </w:rPr>
        <w:t>upg</w:t>
      </w:r>
      <w:r>
        <w:rPr>
          <w:spacing w:val="-1"/>
          <w:w w:val="100"/>
        </w:rPr>
        <w:t>r</w:t>
      </w:r>
      <w:r>
        <w:rPr>
          <w:w w:val="100"/>
        </w:rPr>
        <w:t>aded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ʌpg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提升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更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固的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升级；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upgrading ['ʌp'gredɪŋ]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升级；</w:t>
      </w:r>
      <w:r>
        <w:t>[</w:t>
      </w:r>
      <w:r>
        <w:rPr>
          <w:rFonts w:hint="eastAsia" w:ascii="宋体" w:hAnsi="宋体" w:eastAsia="宋体"/>
        </w:rPr>
        <w:t>矿业</w:t>
      </w:r>
      <w:r>
        <w:t xml:space="preserve">] </w:t>
      </w:r>
      <w:r>
        <w:rPr>
          <w:rFonts w:hint="eastAsia" w:ascii="宋体" w:hAnsi="宋体" w:eastAsia="宋体"/>
        </w:rPr>
        <w:t>提高品位（现在分词）</w:t>
      </w:r>
      <w:r>
        <w:t xml:space="preserve">n. </w:t>
      </w:r>
      <w:r>
        <w:rPr>
          <w:rFonts w:hint="eastAsia" w:ascii="宋体" w:hAnsi="宋体" w:eastAsia="宋体"/>
        </w:rPr>
        <w:t xml:space="preserve">叠积作用，加积作用【词频 </w:t>
      </w:r>
      <w:r>
        <w:t>29035</w:t>
      </w:r>
      <w:r>
        <w:rPr>
          <w:rFonts w:hint="eastAsia" w:ascii="宋体" w:hAnsi="宋体" w:eastAsia="宋体"/>
        </w:rPr>
        <w:t xml:space="preserve">】 </w:t>
      </w:r>
      <w:r>
        <w:t xml:space="preserve">downgrade ['daʊngreɪd; daʊn'greɪd] n.  </w:t>
      </w:r>
      <w:r>
        <w:rPr>
          <w:rFonts w:hint="eastAsia" w:ascii="宋体" w:hAnsi="宋体" w:eastAsia="宋体"/>
        </w:rPr>
        <w:t xml:space="preserve">退步；下坡 </w:t>
      </w:r>
      <w:r>
        <w:t xml:space="preserve">adj.  </w:t>
      </w:r>
      <w:r>
        <w:rPr>
          <w:rFonts w:hint="eastAsia" w:ascii="宋体" w:hAnsi="宋体" w:eastAsia="宋体"/>
        </w:rPr>
        <w:t xml:space="preserve">下坡的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下坡地</w:t>
      </w:r>
    </w:p>
    <w:p>
      <w:pPr>
        <w:pStyle w:val="3"/>
        <w:ind w:left="3521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使降级；小看【词频</w:t>
      </w:r>
      <w:r>
        <w:rPr>
          <w:rFonts w:hint="eastAsia" w:ascii="宋体" w:eastAsia="宋体"/>
          <w:spacing w:val="-58"/>
        </w:rPr>
        <w:t xml:space="preserve"> </w:t>
      </w:r>
      <w:r>
        <w:t>17136</w:t>
      </w:r>
      <w:r>
        <w:rPr>
          <w:rFonts w:hint="eastAsia" w:ascii="宋体" w:eastAsia="宋体"/>
        </w:rPr>
        <w:t>，</w:t>
      </w:r>
      <w:r>
        <w:t>31092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52"/>
        <w:rPr>
          <w:rFonts w:hint="eastAsia" w:ascii="宋体" w:hAnsi="宋体" w:eastAsia="宋体"/>
        </w:rPr>
      </w:pPr>
      <w:r>
        <w:pict>
          <v:group id="_x0000_s1548" o:spid="_x0000_s1548" o:spt="203" style="position:absolute;left:0pt;margin-left:63.2pt;margin-top:60.85pt;height:80.25pt;width:77pt;mso-position-horizontal-relative:page;z-index:-209920;mso-width-relative:page;mso-height-relative:page;" coordorigin="1265,1217" coordsize="1540,1605">
            <o:lock v:ext="edit"/>
            <v:shape id="_x0000_s1549" o:spid="_x0000_s1549" style="position:absolute;left:1265;top:1452;height:1371;width:1299;" fillcolor="#C0C0C0" filled="t" stroked="f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>
              <v:path arrowok="t"/>
              <v:fill on="t" opacity="32896f" focussize="0,0"/>
              <v:stroke on="f"/>
              <v:imagedata o:title=""/>
              <o:lock v:ext="edit"/>
            </v:shape>
            <v:shape id="_x0000_s1550" o:spid="_x0000_s1550" o:spt="75" type="#_x0000_t75" style="position:absolute;left:2623;top:121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do</w:t>
      </w:r>
      <w:r>
        <w:rPr>
          <w:spacing w:val="-2"/>
          <w:w w:val="100"/>
        </w:rPr>
        <w:t>w</w:t>
      </w:r>
      <w:r>
        <w:rPr>
          <w:w w:val="100"/>
        </w:rPr>
        <w:t>ng</w:t>
      </w:r>
      <w:r>
        <w:rPr>
          <w:spacing w:val="-1"/>
          <w:w w:val="100"/>
        </w:rPr>
        <w:t>r</w:t>
      </w:r>
      <w:r>
        <w:rPr>
          <w:w w:val="100"/>
        </w:rPr>
        <w:t>ad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da</w:t>
      </w:r>
      <w:r>
        <w:rPr>
          <w:spacing w:val="-1"/>
          <w:w w:val="100"/>
        </w:rPr>
        <w:t>ʊ</w:t>
      </w:r>
      <w:r>
        <w:rPr>
          <w:w w:val="100"/>
        </w:rPr>
        <w:t>n,g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降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w w:val="100"/>
        </w:rPr>
        <w:t>降低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降</w:t>
      </w:r>
      <w:r>
        <w:rPr>
          <w:rFonts w:hint="eastAsia" w:ascii="宋体" w:hAnsi="宋体" w:eastAsia="宋体"/>
          <w:spacing w:val="-3"/>
          <w:w w:val="100"/>
        </w:rPr>
        <w:t>低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降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86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downgraded ['daʊn,gredɪd] </w:t>
      </w:r>
      <w:r>
        <w:rPr>
          <w:spacing w:val="-8"/>
        </w:rPr>
        <w:t xml:space="preserve">v. </w:t>
      </w:r>
      <w:r>
        <w:rPr>
          <w:rFonts w:hint="eastAsia" w:ascii="宋体" w:hAnsi="宋体" w:eastAsia="宋体"/>
        </w:rPr>
        <w:t>信用等级下降（过去式）</w:t>
      </w:r>
      <w:r>
        <w:t xml:space="preserve">adj. </w:t>
      </w:r>
      <w:r>
        <w:rPr>
          <w:rFonts w:hint="eastAsia" w:ascii="宋体" w:hAnsi="宋体" w:eastAsia="宋体"/>
        </w:rPr>
        <w:t xml:space="preserve">降级的；受鄙视的【词频 </w:t>
      </w:r>
      <w:r>
        <w:t>48266</w:t>
      </w:r>
      <w:r>
        <w:rPr>
          <w:rFonts w:hint="eastAsia" w:ascii="宋体" w:hAnsi="宋体" w:eastAsia="宋体"/>
        </w:rPr>
        <w:t xml:space="preserve">】 </w:t>
      </w:r>
      <w:r>
        <w:t xml:space="preserve">grade-three ['ɡreid-θri:] n.  </w:t>
      </w:r>
      <w:r>
        <w:rPr>
          <w:rFonts w:hint="eastAsia" w:ascii="宋体" w:hAnsi="宋体" w:eastAsia="宋体"/>
        </w:rPr>
        <w:t>三级【词频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59061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420"/>
        <w:rPr>
          <w:rFonts w:hint="eastAsia" w:ascii="宋体" w:hAnsi="宋体" w:eastAsia="宋体"/>
        </w:rPr>
      </w:pPr>
      <w:r>
        <w:t xml:space="preserve">grade-point ['ɡreid-pɔɪnt] n. </w:t>
      </w:r>
      <w:r>
        <w:rPr>
          <w:rFonts w:hint="eastAsia" w:ascii="宋体" w:hAnsi="宋体" w:eastAsia="宋体"/>
        </w:rPr>
        <w:t xml:space="preserve">绩点制【词频 </w:t>
      </w:r>
      <w:r>
        <w:t>25616</w:t>
      </w:r>
      <w:r>
        <w:rPr>
          <w:rFonts w:hint="eastAsia" w:ascii="宋体" w:hAnsi="宋体" w:eastAsia="宋体"/>
        </w:rPr>
        <w:t xml:space="preserve">】 </w:t>
      </w:r>
      <w:r>
        <w:t xml:space="preserve">grade-level ['ɡreid-ˈlevl] n. </w:t>
      </w:r>
      <w:r>
        <w:rPr>
          <w:rFonts w:hint="eastAsia" w:ascii="宋体" w:hAnsi="宋体" w:eastAsia="宋体"/>
        </w:rPr>
        <w:t xml:space="preserve">职级【词频 </w:t>
      </w:r>
      <w:r>
        <w:t>31510</w:t>
      </w:r>
      <w:r>
        <w:rPr>
          <w:rFonts w:hint="eastAsia" w:ascii="宋体" w:hAnsi="宋体" w:eastAsia="宋体"/>
        </w:rPr>
        <w:t xml:space="preserve">】 </w:t>
      </w:r>
      <w:r>
        <w:t xml:space="preserve">grade-school ['ɡreid,sku:] n.  </w:t>
      </w:r>
      <w:r>
        <w:rPr>
          <w:rFonts w:hint="eastAsia" w:ascii="宋体" w:hAnsi="宋体" w:eastAsia="宋体"/>
        </w:rPr>
        <w:t>小学【词频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28405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42"/>
        <w:rPr>
          <w:rFonts w:hint="eastAsia" w:ascii="宋体" w:hAnsi="宋体" w:eastAsia="宋体"/>
        </w:rPr>
      </w:pPr>
      <w:r>
        <w:t>grade-schooler ['ɡreid,sku:lə] n. [</w:t>
      </w:r>
      <w:r>
        <w:rPr>
          <w:rFonts w:hint="eastAsia" w:ascii="宋体" w:hAnsi="宋体" w:eastAsia="宋体"/>
        </w:rPr>
        <w:t>美国英语</w:t>
      </w:r>
      <w:r>
        <w:t xml:space="preserve">] </w:t>
      </w:r>
      <w:r>
        <w:rPr>
          <w:rFonts w:hint="eastAsia" w:ascii="宋体" w:hAnsi="宋体" w:eastAsia="宋体"/>
        </w:rPr>
        <w:t xml:space="preserve">小学生【词频 </w:t>
      </w:r>
      <w:r>
        <w:t>41815</w:t>
      </w:r>
      <w:r>
        <w:rPr>
          <w:rFonts w:hint="eastAsia" w:ascii="宋体" w:hAnsi="宋体" w:eastAsia="宋体"/>
        </w:rPr>
        <w:t xml:space="preserve">】 </w:t>
      </w:r>
      <w:r>
        <w:t xml:space="preserve">b-grade [bi-'ɡreid] n.  </w:t>
      </w:r>
      <w:r>
        <w:rPr>
          <w:rFonts w:hint="eastAsia" w:ascii="宋体" w:hAnsi="宋体" w:eastAsia="宋体"/>
        </w:rPr>
        <w:t>乙级【词频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55382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51"/>
        <w:rPr>
          <w:rFonts w:hint="eastAsia" w:ascii="宋体" w:hAnsi="宋体" w:eastAsia="宋体"/>
        </w:rPr>
      </w:pPr>
      <w:r>
        <w:t xml:space="preserve">industrial-grade [ɪnˈdʌstriəl-'ɡreid] adj. </w:t>
      </w:r>
      <w:r>
        <w:rPr>
          <w:rFonts w:hint="eastAsia" w:ascii="宋体" w:hAnsi="宋体" w:eastAsia="宋体"/>
        </w:rPr>
        <w:t xml:space="preserve">工业级的【词频 </w:t>
      </w:r>
      <w:r>
        <w:t>53084</w:t>
      </w:r>
      <w:r>
        <w:rPr>
          <w:rFonts w:hint="eastAsia" w:ascii="宋体" w:hAnsi="宋体" w:eastAsia="宋体"/>
        </w:rPr>
        <w:t xml:space="preserve">】 </w:t>
      </w:r>
      <w:r>
        <w:t xml:space="preserve">exterior-grade [ɪkˈstɪəriə(r)-'ɡreid] n. </w:t>
      </w:r>
      <w:r>
        <w:rPr>
          <w:rFonts w:hint="eastAsia" w:ascii="宋体" w:hAnsi="宋体" w:eastAsia="宋体"/>
        </w:rPr>
        <w:t xml:space="preserve">外部等级【词频 </w:t>
      </w:r>
      <w:r>
        <w:t>57056</w:t>
      </w:r>
      <w:r>
        <w:rPr>
          <w:rFonts w:hint="eastAsia" w:ascii="宋体" w:hAnsi="宋体" w:eastAsia="宋体"/>
        </w:rPr>
        <w:t xml:space="preserve">】 </w:t>
      </w:r>
      <w:r>
        <w:t xml:space="preserve">food-grade [fu:d-'ɡreid] n.  </w:t>
      </w:r>
      <w:r>
        <w:rPr>
          <w:rFonts w:hint="eastAsia" w:ascii="宋体" w:hAnsi="宋体" w:eastAsia="宋体"/>
        </w:rPr>
        <w:t>食品级【词频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58390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551" o:spid="_x0000_s1551" o:spt="203" style="position:absolute;left:0pt;margin-left:144.8pt;margin-top:15.45pt;height:392.45pt;width:390.4pt;mso-position-horizontal-relative:page;z-index:-209920;mso-width-relative:page;mso-height-relative:page;" coordorigin="2896,309" coordsize="7808,7849">
            <o:lock v:ext="edit"/>
            <v:shape id="_x0000_s1552" o:spid="_x0000_s155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53" o:spid="_x0000_s155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54" o:spid="_x0000_s155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bomb-grade [bɒm-'ɡreid] n.  </w:t>
      </w:r>
      <w:r>
        <w:rPr>
          <w:rFonts w:hint="eastAsia" w:ascii="宋体" w:hAnsi="宋体" w:eastAsia="宋体"/>
        </w:rPr>
        <w:t>炸弹级【词频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43139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47"/>
        <w:rPr>
          <w:rFonts w:hint="eastAsia" w:ascii="宋体" w:hAnsi="宋体" w:eastAsia="宋体"/>
        </w:rPr>
      </w:pPr>
      <w:r>
        <w:t xml:space="preserve">weapons-grade ['wepənzɡr'eɪd] adj. </w:t>
      </w:r>
      <w:r>
        <w:rPr>
          <w:rFonts w:hint="eastAsia" w:ascii="宋体" w:hAnsi="宋体" w:eastAsia="宋体"/>
        </w:rPr>
        <w:t xml:space="preserve">终极的；极限的；极度的；武器级的【词频 </w:t>
      </w:r>
      <w:r>
        <w:t>30189</w:t>
      </w:r>
      <w:r>
        <w:rPr>
          <w:rFonts w:hint="eastAsia" w:ascii="宋体" w:hAnsi="宋体" w:eastAsia="宋体"/>
        </w:rPr>
        <w:t xml:space="preserve">】 </w:t>
      </w:r>
      <w:r>
        <w:t xml:space="preserve">age-grade ['eɪdʒɡr'eɪd] n.  </w:t>
      </w:r>
      <w:r>
        <w:rPr>
          <w:rFonts w:hint="eastAsia" w:ascii="宋体" w:hAnsi="宋体" w:eastAsia="宋体"/>
        </w:rPr>
        <w:t>同年龄的人；同一年龄【词频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51672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60"/>
        <w:rPr>
          <w:rFonts w:hint="eastAsia" w:ascii="宋体" w:hAnsi="宋体" w:eastAsia="宋体"/>
        </w:rPr>
      </w:pPr>
      <w:r>
        <w:t xml:space="preserve">middle-grade [ˈmɪdl-'ɡreid] adj. </w:t>
      </w:r>
      <w:r>
        <w:rPr>
          <w:rFonts w:hint="eastAsia" w:ascii="宋体" w:hAnsi="宋体" w:eastAsia="宋体"/>
        </w:rPr>
        <w:t xml:space="preserve">中间等级的【词频 </w:t>
      </w:r>
      <w:r>
        <w:t>56324</w:t>
      </w:r>
      <w:r>
        <w:rPr>
          <w:rFonts w:hint="eastAsia" w:ascii="宋体" w:hAnsi="宋体" w:eastAsia="宋体"/>
        </w:rPr>
        <w:t xml:space="preserve">】 </w:t>
      </w:r>
      <w:r>
        <w:t>commercial-grade [kəˈmɜ:ʃl-'ɡreid] n. [</w:t>
      </w:r>
      <w:r>
        <w:rPr>
          <w:rFonts w:hint="eastAsia" w:ascii="宋体" w:hAnsi="宋体" w:eastAsia="宋体"/>
        </w:rPr>
        <w:t>贸易</w:t>
      </w:r>
      <w:r>
        <w:t xml:space="preserve">] </w:t>
      </w:r>
      <w:r>
        <w:rPr>
          <w:rFonts w:hint="eastAsia" w:ascii="宋体" w:hAnsi="宋体" w:eastAsia="宋体"/>
        </w:rPr>
        <w:t xml:space="preserve">商品级【词频 </w:t>
      </w:r>
      <w:r>
        <w:t>48834</w:t>
      </w:r>
      <w:r>
        <w:rPr>
          <w:rFonts w:hint="eastAsia" w:ascii="宋体" w:hAnsi="宋体" w:eastAsia="宋体"/>
        </w:rPr>
        <w:t xml:space="preserve">】 </w:t>
      </w:r>
      <w:r>
        <w:t xml:space="preserve">investment-grade [ɪnˈvestmənt-'ɡreid] n. </w:t>
      </w:r>
      <w:r>
        <w:rPr>
          <w:rFonts w:hint="eastAsia" w:ascii="宋体" w:hAnsi="宋体" w:eastAsia="宋体"/>
        </w:rPr>
        <w:t xml:space="preserve">投资级别【词频 </w:t>
      </w:r>
      <w:r>
        <w:t>42713</w:t>
      </w:r>
      <w:r>
        <w:rPr>
          <w:rFonts w:hint="eastAsia" w:ascii="宋体" w:hAnsi="宋体" w:eastAsia="宋体"/>
        </w:rPr>
        <w:t xml:space="preserve">】 </w:t>
      </w:r>
      <w:r>
        <w:t xml:space="preserve">top-grade [tɒp'ɡreid] adj.  </w:t>
      </w:r>
      <w:r>
        <w:rPr>
          <w:rFonts w:hint="eastAsia" w:ascii="宋体" w:hAnsi="宋体" w:eastAsia="宋体"/>
        </w:rPr>
        <w:t>优级的，最高级的【词频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44640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73"/>
        <w:rPr>
          <w:rFonts w:hint="eastAsia" w:ascii="宋体" w:hAnsi="宋体" w:eastAsia="宋体"/>
        </w:rPr>
      </w:pPr>
      <w:r>
        <w:t xml:space="preserve">high-grade ['hai'ɡreid] adj. </w:t>
      </w:r>
      <w:r>
        <w:rPr>
          <w:rFonts w:hint="eastAsia" w:ascii="宋体" w:hAnsi="宋体" w:eastAsia="宋体"/>
        </w:rPr>
        <w:t xml:space="preserve">高级的；优质的【词频 </w:t>
      </w:r>
      <w:r>
        <w:t>24723</w:t>
      </w:r>
      <w:r>
        <w:rPr>
          <w:rFonts w:hint="eastAsia" w:ascii="宋体" w:hAnsi="宋体" w:eastAsia="宋体"/>
        </w:rPr>
        <w:t>，词频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50656</w:t>
      </w:r>
      <w:r>
        <w:rPr>
          <w:rFonts w:hint="eastAsia" w:ascii="宋体" w:hAnsi="宋体" w:eastAsia="宋体"/>
        </w:rPr>
        <w:t xml:space="preserve">】 </w:t>
      </w:r>
      <w:r>
        <w:t xml:space="preserve">low-grade ['ləu'ɡreid] adj.  </w:t>
      </w:r>
      <w:r>
        <w:rPr>
          <w:rFonts w:hint="eastAsia" w:ascii="宋体" w:hAnsi="宋体" w:eastAsia="宋体"/>
        </w:rPr>
        <w:t>低级的；品质低劣的【词频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20719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37"/>
        <w:rPr>
          <w:rFonts w:hint="eastAsia" w:ascii="宋体" w:hAnsi="宋体" w:eastAsia="宋体"/>
        </w:rPr>
      </w:pPr>
      <w:r>
        <w:t xml:space="preserve">lower-grade ['ləuə(r)'ɡreid] adj. </w:t>
      </w:r>
      <w:r>
        <w:rPr>
          <w:rFonts w:hint="eastAsia" w:ascii="宋体" w:hAnsi="宋体" w:eastAsia="宋体"/>
        </w:rPr>
        <w:t xml:space="preserve">分数比较低的，低级别的【词频 </w:t>
      </w:r>
      <w:r>
        <w:t>53021</w:t>
      </w:r>
      <w:r>
        <w:rPr>
          <w:rFonts w:hint="eastAsia" w:ascii="宋体" w:hAnsi="宋体" w:eastAsia="宋体"/>
        </w:rPr>
        <w:t xml:space="preserve">】 </w:t>
      </w:r>
      <w:r>
        <w:t xml:space="preserve">first-grade ['fɜ:stɡr'eɪd] adj.  </w:t>
      </w:r>
      <w:r>
        <w:rPr>
          <w:rFonts w:hint="eastAsia" w:ascii="宋体" w:hAnsi="宋体" w:eastAsia="宋体"/>
        </w:rPr>
        <w:t>一级的；甲级的【词频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21968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54"/>
        <w:jc w:val="both"/>
        <w:rPr>
          <w:rFonts w:hint="eastAsia" w:ascii="宋体" w:hAnsi="宋体" w:eastAsia="宋体"/>
        </w:rPr>
      </w:pPr>
      <w:r>
        <w:pict>
          <v:group id="_x0000_s1555" o:spid="_x0000_s1555" o:spt="203" style="position:absolute;left:0pt;margin-left:63.2pt;margin-top:64.15pt;height:80.25pt;width:77pt;mso-position-horizontal-relative:page;z-index:-209920;mso-width-relative:page;mso-height-relative:page;" coordorigin="1265,1283" coordsize="1540,1605">
            <o:lock v:ext="edit"/>
            <v:shape id="_x0000_s1556" o:spid="_x0000_s1556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557" o:spid="_x0000_s1557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second-grade [ˈsekəndɡr'eɪd] adj. </w:t>
      </w:r>
      <w:r>
        <w:rPr>
          <w:rFonts w:hint="eastAsia" w:ascii="宋体" w:hAnsi="宋体" w:eastAsia="宋体"/>
        </w:rPr>
        <w:t xml:space="preserve">二流的【词频 </w:t>
      </w:r>
      <w:r>
        <w:t>22517</w:t>
      </w:r>
      <w:r>
        <w:rPr>
          <w:rFonts w:hint="eastAsia" w:ascii="宋体" w:hAnsi="宋体" w:eastAsia="宋体"/>
        </w:rPr>
        <w:t xml:space="preserve">】 </w:t>
      </w:r>
      <w:r>
        <w:t xml:space="preserve">third-grade [θɜ:dɡr'eɪd] n. </w:t>
      </w:r>
      <w:r>
        <w:rPr>
          <w:rFonts w:hint="eastAsia" w:ascii="宋体" w:hAnsi="宋体" w:eastAsia="宋体"/>
        </w:rPr>
        <w:t xml:space="preserve">三级，三年级【词频 </w:t>
      </w:r>
      <w:r>
        <w:t>20501</w:t>
      </w:r>
      <w:r>
        <w:rPr>
          <w:rFonts w:hint="eastAsia" w:ascii="宋体" w:hAnsi="宋体" w:eastAsia="宋体"/>
        </w:rPr>
        <w:t xml:space="preserve">】 </w:t>
      </w:r>
      <w:r>
        <w:t xml:space="preserve">fourth-grade [fɔ:θɡr'eɪd] n.  </w:t>
      </w:r>
      <w:r>
        <w:rPr>
          <w:rFonts w:hint="eastAsia" w:ascii="宋体" w:hAnsi="宋体" w:eastAsia="宋体"/>
        </w:rPr>
        <w:t>四年级【词频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19847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504"/>
        <w:rPr>
          <w:rFonts w:hint="eastAsia" w:ascii="宋体" w:hAnsi="宋体" w:eastAsia="宋体"/>
        </w:rPr>
      </w:pPr>
      <w:r>
        <w:t xml:space="preserve">fifth-grade [fɪfθɡr'eɪd] n. </w:t>
      </w:r>
      <w:r>
        <w:rPr>
          <w:rFonts w:hint="eastAsia" w:ascii="宋体" w:hAnsi="宋体" w:eastAsia="宋体"/>
        </w:rPr>
        <w:t xml:space="preserve">五年级【词频 </w:t>
      </w:r>
      <w:r>
        <w:t>18674</w:t>
      </w:r>
      <w:r>
        <w:rPr>
          <w:rFonts w:hint="eastAsia" w:ascii="宋体" w:hAnsi="宋体" w:eastAsia="宋体"/>
        </w:rPr>
        <w:t xml:space="preserve">】 </w:t>
      </w:r>
      <w:r>
        <w:t xml:space="preserve">sixth-grade [sɪksθɡr'eɪd] n.  </w:t>
      </w:r>
      <w:r>
        <w:rPr>
          <w:rFonts w:hint="eastAsia" w:ascii="宋体" w:hAnsi="宋体" w:eastAsia="宋体"/>
        </w:rPr>
        <w:t>六年级【词频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18436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41"/>
        <w:rPr>
          <w:rFonts w:hint="eastAsia" w:ascii="宋体" w:hAnsi="宋体" w:eastAsia="宋体"/>
        </w:rPr>
      </w:pPr>
      <w:r>
        <w:t xml:space="preserve">seventh-grade [ˈsevnθɡr'eɪd] n. </w:t>
      </w:r>
      <w:r>
        <w:rPr>
          <w:rFonts w:hint="eastAsia" w:ascii="宋体" w:hAnsi="宋体" w:eastAsia="宋体"/>
        </w:rPr>
        <w:t xml:space="preserve">七年级【词频 </w:t>
      </w:r>
      <w:r>
        <w:t>22524</w:t>
      </w:r>
      <w:r>
        <w:rPr>
          <w:rFonts w:hint="eastAsia" w:ascii="宋体" w:hAnsi="宋体" w:eastAsia="宋体"/>
        </w:rPr>
        <w:t xml:space="preserve">】 </w:t>
      </w:r>
      <w:r>
        <w:t xml:space="preserve">eighth-grade [eɪtθɡr'eɪd] n. </w:t>
      </w:r>
      <w:r>
        <w:rPr>
          <w:rFonts w:hint="eastAsia" w:ascii="宋体" w:hAnsi="宋体" w:eastAsia="宋体"/>
        </w:rPr>
        <w:t xml:space="preserve">八年级【词频 </w:t>
      </w:r>
      <w:r>
        <w:t>18306</w:t>
      </w:r>
      <w:r>
        <w:rPr>
          <w:rFonts w:hint="eastAsia" w:ascii="宋体" w:hAnsi="宋体" w:eastAsia="宋体"/>
        </w:rPr>
        <w:t xml:space="preserve">】 </w:t>
      </w:r>
      <w:r>
        <w:t xml:space="preserve">ninth-grade [naɪnθɡr'eɪd] n.  </w:t>
      </w:r>
      <w:r>
        <w:rPr>
          <w:rFonts w:hint="eastAsia" w:ascii="宋体" w:hAnsi="宋体" w:eastAsia="宋体"/>
        </w:rPr>
        <w:t>九年级【词频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24857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tenth-grade [tenθɡr'eɪd] n.  </w:t>
      </w:r>
      <w:r>
        <w:rPr>
          <w:rFonts w:hint="eastAsia" w:ascii="宋体" w:hAnsi="宋体" w:eastAsia="宋体"/>
        </w:rPr>
        <w:t>十年级【词频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42033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49"/>
        <w:rPr>
          <w:rFonts w:hint="eastAsia" w:ascii="宋体" w:hAnsi="宋体" w:eastAsia="宋体"/>
        </w:rPr>
      </w:pPr>
      <w:r>
        <w:pict>
          <v:group id="_x0000_s1558" o:spid="_x0000_s1558" o:spt="203" style="position:absolute;left:0pt;margin-left:144.8pt;margin-top:74.55pt;height:392.45pt;width:390.4pt;mso-position-horizontal-relative:page;z-index:-208896;mso-width-relative:page;mso-height-relative:page;" coordorigin="2896,1491" coordsize="7808,7849">
            <o:lock v:ext="edit"/>
            <v:shape id="_x0000_s1559" o:spid="_x0000_s1559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60" o:spid="_x0000_s1560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61" o:spid="_x0000_s1561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eleventh-grade [ɪ'levnθɡr'eɪd] n. </w:t>
      </w:r>
      <w:r>
        <w:rPr>
          <w:rFonts w:hint="eastAsia" w:ascii="宋体" w:hAnsi="宋体" w:eastAsia="宋体"/>
        </w:rPr>
        <w:t xml:space="preserve">第十一年级【词频 </w:t>
      </w:r>
      <w:r>
        <w:t>54426</w:t>
      </w:r>
      <w:r>
        <w:rPr>
          <w:rFonts w:hint="eastAsia" w:ascii="宋体" w:hAnsi="宋体" w:eastAsia="宋体"/>
        </w:rPr>
        <w:t xml:space="preserve">】 </w:t>
      </w:r>
      <w:r>
        <w:t xml:space="preserve">twelfth-grade [twelfθɡr'eɪd] n. </w:t>
      </w:r>
      <w:r>
        <w:rPr>
          <w:rFonts w:hint="eastAsia" w:ascii="宋体" w:hAnsi="宋体" w:eastAsia="宋体"/>
        </w:rPr>
        <w:t xml:space="preserve">第十二年级【词频 </w:t>
      </w:r>
      <w:r>
        <w:t>42342</w:t>
      </w:r>
      <w:r>
        <w:rPr>
          <w:rFonts w:hint="eastAsia" w:ascii="宋体" w:hAnsi="宋体" w:eastAsia="宋体"/>
        </w:rPr>
        <w:t xml:space="preserve">】 </w:t>
      </w:r>
      <w:r>
        <w:t xml:space="preserve">first-grader ['fɜ:stgreɪdə(r)] n.  </w:t>
      </w:r>
      <w:r>
        <w:rPr>
          <w:rFonts w:hint="eastAsia" w:ascii="宋体" w:hAnsi="宋体" w:eastAsia="宋体"/>
        </w:rPr>
        <w:t>一年级学生【词频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27330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77"/>
        <w:rPr>
          <w:rFonts w:hint="eastAsia" w:ascii="宋体" w:hAnsi="宋体" w:eastAsia="宋体"/>
        </w:rPr>
      </w:pPr>
      <w:r>
        <w:t xml:space="preserve">second-grader [ˈsekəndˈgreɪdə(r)] n. </w:t>
      </w:r>
      <w:r>
        <w:rPr>
          <w:rFonts w:hint="eastAsia" w:ascii="宋体" w:hAnsi="宋体" w:eastAsia="宋体"/>
        </w:rPr>
        <w:t xml:space="preserve">二年级学生【词频 </w:t>
      </w:r>
      <w:r>
        <w:t>31202</w:t>
      </w:r>
      <w:r>
        <w:rPr>
          <w:rFonts w:hint="eastAsia" w:ascii="宋体" w:hAnsi="宋体" w:eastAsia="宋体"/>
        </w:rPr>
        <w:t xml:space="preserve">】 </w:t>
      </w:r>
      <w:r>
        <w:t xml:space="preserve">third-grader [θɜ:dˈgreɪdə(r)] n.  </w:t>
      </w:r>
      <w:r>
        <w:rPr>
          <w:rFonts w:hint="eastAsia" w:ascii="宋体" w:hAnsi="宋体" w:eastAsia="宋体"/>
        </w:rPr>
        <w:t>三年级学生【词频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26372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46"/>
        <w:rPr>
          <w:rFonts w:hint="eastAsia" w:ascii="宋体" w:hAnsi="宋体" w:eastAsia="宋体"/>
        </w:rPr>
      </w:pPr>
      <w:r>
        <w:t xml:space="preserve">fourth-grader [fɔ:θˈgreɪdə(r)] n. </w:t>
      </w:r>
      <w:r>
        <w:rPr>
          <w:rFonts w:hint="eastAsia" w:ascii="宋体" w:hAnsi="宋体" w:eastAsia="宋体"/>
        </w:rPr>
        <w:t xml:space="preserve">四年级学生【词频 </w:t>
      </w:r>
      <w:r>
        <w:t>25183</w:t>
      </w:r>
      <w:r>
        <w:rPr>
          <w:rFonts w:hint="eastAsia" w:ascii="宋体" w:hAnsi="宋体" w:eastAsia="宋体"/>
        </w:rPr>
        <w:t>，</w:t>
      </w:r>
      <w:r>
        <w:t>56522</w:t>
      </w:r>
      <w:r>
        <w:rPr>
          <w:rFonts w:hint="eastAsia" w:ascii="宋体" w:hAnsi="宋体" w:eastAsia="宋体"/>
        </w:rPr>
        <w:t xml:space="preserve">】 </w:t>
      </w:r>
      <w:r>
        <w:t xml:space="preserve">fifth-grader [fɪfθˈgreɪdə(r)] n.  </w:t>
      </w:r>
      <w:r>
        <w:rPr>
          <w:rFonts w:hint="eastAsia" w:ascii="宋体" w:hAnsi="宋体" w:eastAsia="宋体"/>
        </w:rPr>
        <w:t>五年级学生【词频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24372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sixth-grader [sɪksθˈgreɪdə(r)] n.  </w:t>
      </w:r>
      <w:r>
        <w:rPr>
          <w:rFonts w:hint="eastAsia" w:ascii="宋体" w:hAnsi="宋体" w:eastAsia="宋体"/>
        </w:rPr>
        <w:t>六年级学生【词频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25214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81"/>
        <w:rPr>
          <w:rFonts w:hint="eastAsia" w:ascii="宋体" w:hAnsi="宋体" w:eastAsia="宋体"/>
        </w:rPr>
      </w:pPr>
      <w:r>
        <w:t xml:space="preserve">seventh-grader [ˈsevnθˈgreɪdə(r)] n. </w:t>
      </w:r>
      <w:r>
        <w:rPr>
          <w:rFonts w:hint="eastAsia" w:ascii="宋体" w:hAnsi="宋体" w:eastAsia="宋体"/>
        </w:rPr>
        <w:t xml:space="preserve">七年级学生【词频 </w:t>
      </w:r>
      <w:r>
        <w:t>27260</w:t>
      </w:r>
      <w:r>
        <w:rPr>
          <w:rFonts w:hint="eastAsia" w:ascii="宋体" w:hAnsi="宋体" w:eastAsia="宋体"/>
        </w:rPr>
        <w:t>，</w:t>
      </w:r>
      <w:r>
        <w:t>59152</w:t>
      </w:r>
      <w:r>
        <w:rPr>
          <w:rFonts w:hint="eastAsia" w:ascii="宋体" w:hAnsi="宋体" w:eastAsia="宋体"/>
        </w:rPr>
        <w:t xml:space="preserve">】 </w:t>
      </w:r>
      <w:r>
        <w:t xml:space="preserve">eighth-grader [eɪtθˈgreɪdə(r)] n. </w:t>
      </w:r>
      <w:r>
        <w:rPr>
          <w:rFonts w:hint="eastAsia" w:ascii="宋体" w:hAnsi="宋体" w:eastAsia="宋体"/>
        </w:rPr>
        <w:t xml:space="preserve">八年级学生【词频 </w:t>
      </w:r>
      <w:r>
        <w:t>22263</w:t>
      </w:r>
      <w:r>
        <w:rPr>
          <w:rFonts w:hint="eastAsia" w:ascii="宋体" w:hAnsi="宋体" w:eastAsia="宋体"/>
        </w:rPr>
        <w:t>，</w:t>
      </w:r>
      <w:r>
        <w:t>52345</w:t>
      </w:r>
      <w:r>
        <w:rPr>
          <w:rFonts w:hint="eastAsia" w:ascii="宋体" w:hAnsi="宋体" w:eastAsia="宋体"/>
        </w:rPr>
        <w:t xml:space="preserve">】 </w:t>
      </w:r>
      <w:r>
        <w:t xml:space="preserve">ninth-grader [naɪnθˈgreɪdə(r)] n.  </w:t>
      </w:r>
      <w:r>
        <w:rPr>
          <w:rFonts w:hint="eastAsia" w:ascii="宋体" w:hAnsi="宋体" w:eastAsia="宋体"/>
        </w:rPr>
        <w:t>九年级学生【词频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30521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43"/>
        <w:rPr>
          <w:rFonts w:hint="eastAsia" w:ascii="宋体" w:hAnsi="宋体" w:eastAsia="宋体"/>
        </w:rPr>
      </w:pPr>
      <w:r>
        <w:t xml:space="preserve">degree [dɪ'griː] n. </w:t>
      </w:r>
      <w:r>
        <w:rPr>
          <w:rFonts w:hint="eastAsia" w:ascii="宋体" w:hAnsi="宋体" w:eastAsia="宋体"/>
        </w:rPr>
        <w:t xml:space="preserve">程度，等级；度；学位；阶层【词频 </w:t>
      </w:r>
      <w:r>
        <w:t>789</w:t>
      </w:r>
      <w:r>
        <w:rPr>
          <w:rFonts w:hint="eastAsia" w:ascii="宋体" w:hAnsi="宋体" w:eastAsia="宋体"/>
        </w:rPr>
        <w:t xml:space="preserve">】 </w:t>
      </w:r>
      <w:r>
        <w:t xml:space="preserve">degree-granting [dɪ'griːɡ'rɑ:ntɪŋ] adj. </w:t>
      </w:r>
      <w:r>
        <w:rPr>
          <w:rFonts w:hint="eastAsia" w:ascii="宋体" w:hAnsi="宋体" w:eastAsia="宋体"/>
        </w:rPr>
        <w:t xml:space="preserve">授予学位的【词频 </w:t>
      </w:r>
      <w:r>
        <w:t>44807</w:t>
      </w:r>
      <w:r>
        <w:rPr>
          <w:rFonts w:hint="eastAsia" w:ascii="宋体" w:hAnsi="宋体" w:eastAsia="宋体"/>
        </w:rPr>
        <w:t xml:space="preserve">】 </w:t>
      </w:r>
      <w:r>
        <w:t xml:space="preserve">zero-degree [ˈzɪərəʊdɪ'griː] n.  </w:t>
      </w:r>
      <w:r>
        <w:rPr>
          <w:rFonts w:hint="eastAsia" w:ascii="宋体" w:hAnsi="宋体" w:eastAsia="宋体"/>
        </w:rPr>
        <w:t>零度【词频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52950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67"/>
        <w:rPr>
          <w:rFonts w:hint="eastAsia" w:ascii="宋体" w:hAnsi="宋体" w:eastAsia="宋体"/>
        </w:rPr>
      </w:pPr>
      <w:r>
        <w:pict>
          <v:group id="_x0000_s1562" o:spid="_x0000_s1562" o:spt="203" style="position:absolute;left:0pt;margin-left:63.2pt;margin-top:32.95pt;height:80.25pt;width:77pt;mso-position-horizontal-relative:page;z-index:-208896;mso-width-relative:page;mso-height-relative:page;" coordorigin="1265,659" coordsize="1540,1605">
            <o:lock v:ext="edit"/>
            <v:shape id="_x0000_s1563" o:spid="_x0000_s156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564" o:spid="_x0000_s156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first-degree ['fə:stdi'ɡri:] adj. </w:t>
      </w:r>
      <w:r>
        <w:rPr>
          <w:rFonts w:hint="eastAsia" w:ascii="宋体" w:hAnsi="宋体" w:eastAsia="宋体"/>
        </w:rPr>
        <w:t xml:space="preserve">最轻度的；最低级的；第一度的【词频 </w:t>
      </w:r>
      <w:r>
        <w:t>16704</w:t>
      </w:r>
      <w:r>
        <w:rPr>
          <w:rFonts w:hint="eastAsia" w:ascii="宋体" w:hAnsi="宋体" w:eastAsia="宋体"/>
        </w:rPr>
        <w:t xml:space="preserve">】 </w:t>
      </w:r>
      <w:r>
        <w:t xml:space="preserve">second-degree ['sekənddi'ɡri:] adj.  </w:t>
      </w:r>
      <w:r>
        <w:rPr>
          <w:rFonts w:hint="eastAsia" w:ascii="宋体" w:hAnsi="宋体" w:eastAsia="宋体"/>
        </w:rPr>
        <w:t>二等的；烧伤程度的第二度的【词频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19232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68"/>
        <w:rPr>
          <w:rFonts w:hint="eastAsia" w:ascii="宋体" w:hAnsi="宋体" w:eastAsia="宋体"/>
        </w:rPr>
      </w:pPr>
      <w:r>
        <w:t xml:space="preserve">third-degree ['θə:ddi'ɡri:] vi. </w:t>
      </w:r>
      <w:r>
        <w:rPr>
          <w:rFonts w:hint="eastAsia" w:ascii="宋体" w:hAnsi="宋体" w:eastAsia="宋体"/>
        </w:rPr>
        <w:t xml:space="preserve">酷刑逼供 </w:t>
      </w:r>
      <w:r>
        <w:t xml:space="preserve">vt.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 xml:space="preserve">酷刑逼供 </w:t>
      </w:r>
      <w:r>
        <w:t xml:space="preserve">adj. </w:t>
      </w:r>
      <w:r>
        <w:rPr>
          <w:rFonts w:hint="eastAsia" w:ascii="宋体" w:hAnsi="宋体" w:eastAsia="宋体"/>
        </w:rPr>
        <w:t xml:space="preserve">第三等级的；逼供的【词频 </w:t>
      </w:r>
      <w:r>
        <w:t>30601</w:t>
      </w:r>
      <w:r>
        <w:rPr>
          <w:rFonts w:hint="eastAsia" w:ascii="宋体" w:hAnsi="宋体" w:eastAsia="宋体"/>
        </w:rPr>
        <w:t xml:space="preserve">】 </w:t>
      </w:r>
      <w:r>
        <w:t xml:space="preserve">fourth-degree [fɔ:θ diˈɡri:] n.  </w:t>
      </w:r>
      <w:r>
        <w:rPr>
          <w:rFonts w:hint="eastAsia" w:ascii="宋体" w:hAnsi="宋体" w:eastAsia="宋体"/>
        </w:rPr>
        <w:t>四度【词频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57407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thirty-degree [ˈθɜ:ti-dɪ'griː] n.  </w:t>
      </w:r>
      <w:r>
        <w:rPr>
          <w:rFonts w:hint="eastAsia" w:ascii="宋体" w:hAnsi="宋体" w:eastAsia="宋体"/>
        </w:rPr>
        <w:t>三十度【词频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57919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05"/>
        <w:rPr>
          <w:rFonts w:hint="eastAsia" w:ascii="宋体" w:hAnsi="宋体" w:eastAsia="宋体"/>
        </w:rPr>
      </w:pPr>
      <w:r>
        <w:t xml:space="preserve">forty-five-degree ['fɔ:tɪfaɪvdɪ'griː] n. </w:t>
      </w:r>
      <w:r>
        <w:rPr>
          <w:rFonts w:hint="eastAsia" w:ascii="宋体" w:hAnsi="宋体" w:eastAsia="宋体"/>
        </w:rPr>
        <w:t xml:space="preserve">四十五度【词频 </w:t>
      </w:r>
      <w:r>
        <w:t>52385</w:t>
      </w:r>
      <w:r>
        <w:rPr>
          <w:rFonts w:hint="eastAsia" w:ascii="宋体" w:hAnsi="宋体" w:eastAsia="宋体"/>
        </w:rPr>
        <w:t xml:space="preserve">】 </w:t>
      </w:r>
      <w:r>
        <w:t xml:space="preserve">ninety-degree [ˈnaɪnti-dɪ'griː] n.  </w:t>
      </w:r>
      <w:r>
        <w:rPr>
          <w:rFonts w:hint="eastAsia" w:ascii="宋体" w:hAnsi="宋体" w:eastAsia="宋体"/>
        </w:rPr>
        <w:t>九十度【词频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47520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ingredient [ɪn'griːdɪənt] n.  </w:t>
      </w:r>
      <w:r>
        <w:rPr>
          <w:rFonts w:hint="eastAsia" w:ascii="宋体" w:hAnsi="宋体" w:eastAsia="宋体"/>
        </w:rPr>
        <w:t xml:space="preserve">原料；要素；组成部分 </w:t>
      </w:r>
      <w:r>
        <w:t xml:space="preserve">adj.  </w:t>
      </w:r>
      <w:r>
        <w:rPr>
          <w:rFonts w:hint="eastAsia" w:ascii="宋体" w:hAnsi="宋体" w:eastAsia="宋体"/>
        </w:rPr>
        <w:t>构成组成部分的【词频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2513"/>
        </w:tabs>
        <w:spacing w:before="0" w:after="0" w:line="240" w:lineRule="auto"/>
        <w:ind w:left="2512" w:right="0" w:hanging="883"/>
        <w:jc w:val="left"/>
        <w:rPr>
          <w:rFonts w:hint="eastAsia" w:ascii="Microsoft JhengHei" w:eastAsia="Microsoft JhengHei"/>
        </w:rPr>
      </w:pPr>
      <w:bookmarkStart w:id="81" w:name="_bookmark27"/>
      <w:bookmarkEnd w:id="81"/>
      <w:bookmarkStart w:id="82" w:name="228. -vol- = -volv- = -vol(u)t- 滚，转"/>
      <w:bookmarkEnd w:id="82"/>
      <w:bookmarkStart w:id="83" w:name="_bookmark27"/>
      <w:bookmarkEnd w:id="83"/>
      <w:r>
        <w:t>-vol- = -volv- = -vol(u)t-</w:t>
      </w:r>
      <w:r>
        <w:rPr>
          <w:spacing w:val="65"/>
        </w:rPr>
        <w:t xml:space="preserve"> </w:t>
      </w:r>
      <w:r>
        <w:rPr>
          <w:rFonts w:hint="eastAsia" w:ascii="Microsoft JhengHei" w:eastAsia="Microsoft JhengHei"/>
          <w:spacing w:val="2"/>
        </w:rPr>
        <w:t>滚，转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【词源】分别来源于拉丁语</w:t>
      </w:r>
      <w:r>
        <w:rPr>
          <w:rFonts w:hint="eastAsia" w:ascii="宋体" w:eastAsia="宋体"/>
          <w:spacing w:val="-56"/>
        </w:rPr>
        <w:t xml:space="preserve"> </w:t>
      </w:r>
      <w:r>
        <w:t xml:space="preserve">volutus/volvere </w:t>
      </w:r>
      <w:r>
        <w:rPr>
          <w:rFonts w:hint="eastAsia" w:ascii="宋体" w:eastAsia="宋体"/>
        </w:rPr>
        <w:t>滚动，前者或理解为：动词</w:t>
      </w:r>
      <w:r>
        <w:rPr>
          <w:rFonts w:hint="eastAsia" w:ascii="宋体" w:eastAsia="宋体"/>
          <w:spacing w:val="-57"/>
        </w:rPr>
        <w:t xml:space="preserve"> </w:t>
      </w:r>
      <w:r>
        <w:t xml:space="preserve">volvere </w:t>
      </w:r>
      <w:r>
        <w:rPr>
          <w:rFonts w:hint="eastAsia" w:ascii="宋体" w:eastAsia="宋体"/>
        </w:rPr>
        <w:t>的动名词词干。</w:t>
      </w:r>
    </w:p>
    <w:p>
      <w:pPr>
        <w:pStyle w:val="3"/>
        <w:spacing w:before="21"/>
        <w:rPr>
          <w:rFonts w:hint="eastAsia" w:ascii="宋体" w:eastAsia="宋体"/>
        </w:rPr>
      </w:pPr>
      <w:r>
        <w:pict>
          <v:group id="_x0000_s1565" o:spid="_x0000_s1565" o:spt="203" style="position:absolute;left:0pt;margin-left:144.8pt;margin-top:3.1pt;height:392.45pt;width:390.4pt;mso-position-horizontal-relative:page;z-index:-208896;mso-width-relative:page;mso-height-relative:page;" coordorigin="2896,62" coordsize="7808,7849">
            <o:lock v:ext="edit"/>
            <v:shape id="_x0000_s1566" o:spid="_x0000_s1566" o:spt="75" type="#_x0000_t75" style="position:absolute;left:2896;top:2752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67" o:spid="_x0000_s1567" o:spt="75" type="#_x0000_t75" style="position:absolute;left:8020;top:2505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68" o:spid="_x0000_s1568" o:spt="75" type="#_x0000_t75" style="position:absolute;left:8238;top:62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【引申】卷</w:t>
      </w:r>
      <w:r>
        <w:t>/</w:t>
      </w:r>
      <w:r>
        <w:rPr>
          <w:rFonts w:hint="eastAsia" w:ascii="宋体" w:eastAsia="宋体"/>
        </w:rPr>
        <w:t>滚</w:t>
      </w:r>
      <w:r>
        <w:t>/</w:t>
      </w:r>
      <w:r>
        <w:rPr>
          <w:rFonts w:hint="eastAsia" w:ascii="宋体" w:eastAsia="宋体"/>
        </w:rPr>
        <w:t>滚动</w:t>
      </w:r>
      <w:r>
        <w:t>/</w:t>
      </w:r>
      <w:r>
        <w:rPr>
          <w:rFonts w:hint="eastAsia" w:ascii="宋体" w:eastAsia="宋体"/>
        </w:rPr>
        <w:t>卷绕</w:t>
      </w:r>
      <w:r>
        <w:t>/</w:t>
      </w:r>
      <w:r>
        <w:rPr>
          <w:rFonts w:hint="eastAsia" w:ascii="宋体" w:eastAsia="宋体"/>
        </w:rPr>
        <w:t>旋转</w:t>
      </w:r>
      <w:r>
        <w:t>/</w:t>
      </w:r>
      <w:r>
        <w:rPr>
          <w:rFonts w:hint="eastAsia" w:ascii="宋体" w:eastAsia="宋体"/>
        </w:rPr>
        <w:t>转动</w:t>
      </w:r>
    </w:p>
    <w:p>
      <w:pPr>
        <w:pStyle w:val="3"/>
        <w:spacing w:before="177" w:line="516" w:lineRule="auto"/>
        <w:ind w:right="2544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包含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牵涉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陷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潜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involvement [ɪn'vɒlvm(ə)nt] n.  </w:t>
      </w:r>
      <w:r>
        <w:rPr>
          <w:rFonts w:hint="eastAsia" w:ascii="宋体" w:hAnsi="宋体" w:eastAsia="宋体"/>
        </w:rPr>
        <w:t>参与；牵连；包含；混乱；财政困难【词频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2325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关的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w w:val="100"/>
        </w:rPr>
        <w:t>卷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杂的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涉及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参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包</w:t>
      </w:r>
      <w:r>
        <w:rPr>
          <w:rFonts w:hint="eastAsia" w:ascii="宋体" w:hAnsi="宋体" w:eastAsia="宋体"/>
          <w:spacing w:val="-15"/>
          <w:w w:val="100"/>
        </w:rPr>
        <w:t>含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20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0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uninvolved [ʌnɪn'vɒlvd] adj.  </w:t>
      </w:r>
      <w:r>
        <w:rPr>
          <w:rFonts w:hint="eastAsia" w:ascii="宋体" w:hAnsi="宋体" w:eastAsia="宋体"/>
        </w:rPr>
        <w:t>不参与的；未包括的【词频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28414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1"/>
        <w:rPr>
          <w:rFonts w:hint="eastAsia" w:ascii="宋体" w:hAnsi="宋体" w:eastAsia="宋体"/>
        </w:rPr>
      </w:pPr>
      <w:r>
        <w:t xml:space="preserve">ego-involved [ˈi:gəʊ-ɪn'vɒlvd] adj. </w:t>
      </w:r>
      <w:r>
        <w:rPr>
          <w:rFonts w:hint="eastAsia" w:ascii="宋体" w:hAnsi="宋体" w:eastAsia="宋体"/>
        </w:rPr>
        <w:t xml:space="preserve">自我涉入的；自我卷入的【词频 </w:t>
      </w:r>
      <w:r>
        <w:t>59710</w:t>
      </w:r>
      <w:r>
        <w:rPr>
          <w:rFonts w:hint="eastAsia" w:ascii="宋体" w:hAnsi="宋体" w:eastAsia="宋体"/>
        </w:rPr>
        <w:t xml:space="preserve">】 </w:t>
      </w:r>
      <w:r>
        <w:t xml:space="preserve">self-involved [self-ɪn'vɒlvd] adj.  </w:t>
      </w:r>
      <w:r>
        <w:rPr>
          <w:rFonts w:hint="eastAsia" w:ascii="宋体" w:hAnsi="宋体" w:eastAsia="宋体"/>
        </w:rPr>
        <w:t>自我专注的【词频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39664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87"/>
        <w:rPr>
          <w:rFonts w:hint="eastAsia" w:ascii="宋体" w:hAnsi="宋体" w:eastAsia="宋体"/>
        </w:rPr>
      </w:pPr>
      <w:r>
        <w:t xml:space="preserve">non-involvement [,nɒnɪn'vɒlvmənt] n. </w:t>
      </w:r>
      <w:r>
        <w:rPr>
          <w:rFonts w:hint="eastAsia" w:ascii="宋体" w:hAnsi="宋体" w:eastAsia="宋体"/>
        </w:rPr>
        <w:t xml:space="preserve">拒绝介入【词频 </w:t>
      </w:r>
      <w:r>
        <w:t>45814</w:t>
      </w:r>
      <w:r>
        <w:rPr>
          <w:rFonts w:hint="eastAsia" w:ascii="宋体" w:hAnsi="宋体" w:eastAsia="宋体"/>
        </w:rPr>
        <w:t xml:space="preserve">】 </w:t>
      </w:r>
      <w:r>
        <w:t xml:space="preserve">evolve [ɪ'vɒlv] vt. </w:t>
      </w:r>
      <w:r>
        <w:rPr>
          <w:rFonts w:hint="eastAsia" w:ascii="宋体" w:hAnsi="宋体" w:eastAsia="宋体"/>
        </w:rPr>
        <w:t>发展；进化；使逐步形成；推断出</w:t>
      </w:r>
    </w:p>
    <w:p>
      <w:pPr>
        <w:pStyle w:val="3"/>
        <w:spacing w:line="516" w:lineRule="auto"/>
        <w:ind w:right="2200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发展，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展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逐</w:t>
      </w:r>
      <w:r>
        <w:rPr>
          <w:rFonts w:hint="eastAsia" w:ascii="宋体" w:hAnsi="宋体" w:eastAsia="宋体"/>
          <w:w w:val="100"/>
        </w:rPr>
        <w:t>步形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83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vɒ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了的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进化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</w:p>
    <w:p>
      <w:pPr>
        <w:pStyle w:val="3"/>
        <w:ind w:left="184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（动</w:t>
      </w:r>
      <w:r>
        <w:rPr>
          <w:rFonts w:hint="eastAsia" w:ascii="宋体" w:eastAsia="宋体"/>
          <w:spacing w:val="-3"/>
          <w:w w:val="100"/>
        </w:rPr>
        <w:t>植</w:t>
      </w:r>
      <w:r>
        <w:rPr>
          <w:rFonts w:hint="eastAsia" w:ascii="宋体" w:eastAsia="宋体"/>
          <w:w w:val="100"/>
        </w:rPr>
        <w:t>物</w:t>
      </w:r>
      <w:r>
        <w:rPr>
          <w:rFonts w:hint="eastAsia" w:ascii="宋体" w:eastAsia="宋体"/>
          <w:spacing w:val="-3"/>
          <w:w w:val="100"/>
        </w:rPr>
        <w:t>等</w:t>
      </w:r>
      <w:r>
        <w:rPr>
          <w:rFonts w:hint="eastAsia" w:ascii="宋体" w:eastAsia="宋体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进</w:t>
      </w:r>
      <w:r>
        <w:rPr>
          <w:rFonts w:hint="eastAsia" w:ascii="宋体" w:eastAsia="宋体"/>
          <w:w w:val="100"/>
        </w:rPr>
        <w:t>化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进</w:t>
      </w:r>
      <w:r>
        <w:rPr>
          <w:rFonts w:hint="eastAsia" w:ascii="宋体" w:eastAsia="宋体"/>
          <w:spacing w:val="-3"/>
          <w:w w:val="100"/>
        </w:rPr>
        <w:t>化</w:t>
      </w:r>
      <w:r>
        <w:rPr>
          <w:rFonts w:hint="eastAsia" w:ascii="宋体" w:eastAsia="宋体"/>
          <w:w w:val="100"/>
        </w:rPr>
        <w:t>形成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过</w:t>
      </w:r>
      <w:r>
        <w:rPr>
          <w:rFonts w:hint="eastAsia" w:ascii="宋体" w:eastAsia="宋体"/>
          <w:spacing w:val="-3"/>
          <w:w w:val="100"/>
        </w:rPr>
        <w:t>去</w:t>
      </w:r>
      <w:r>
        <w:rPr>
          <w:rFonts w:hint="eastAsia" w:ascii="宋体" w:eastAsia="宋体"/>
          <w:w w:val="100"/>
        </w:rPr>
        <w:t>分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rFonts w:hint="eastAsia" w:ascii="宋体" w:eastAsia="宋体"/>
          <w:w w:val="100"/>
        </w:rPr>
        <w:t>词频</w:t>
      </w:r>
      <w:r>
        <w:rPr>
          <w:rFonts w:hint="eastAsia" w:ascii="宋体" w:eastAsia="宋体"/>
          <w:spacing w:val="-55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947</w:t>
      </w:r>
      <w:r>
        <w:rPr>
          <w:spacing w:val="-1"/>
          <w:w w:val="100"/>
        </w:rPr>
        <w:t>3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pict>
          <v:group id="_x0000_s1569" o:spid="_x0000_s1569" o:spt="203" style="position:absolute;left:0pt;margin-left:63.2pt;margin-top:27.35pt;height:80.25pt;width:77pt;mso-position-horizontal-relative:page;z-index:-208896;mso-width-relative:page;mso-height-relative:page;" coordorigin="1265,548" coordsize="1540,1605">
            <o:lock v:ext="edit"/>
            <v:shape id="_x0000_s1570" o:spid="_x0000_s1570" style="position:absolute;left:1265;top:782;height:1371;width:1299;" fillcolor="#C0C0C0" filled="t" stroked="f" coordorigin="1265,782" coordsize="1299,1371" path="m1646,1813l1638,1805,1579,1878,1543,1925,1511,1965,1506,1887,1497,1808,1492,1775,1485,1727,1469,1644,1474,1634,1479,1623,1484,1613,1414,1623,1429,1660,1440,1695,1448,1727,1454,1756,1400,1818,1360,1864,1354,1807,1346,1749,1337,1689,1324,1625,1327,1615,1331,1604,1334,1594,1265,1609,1280,1642,1295,1680,1308,1723,1322,1771,1333,1818,1337,1855,1334,1881,1326,1897,1387,1916,1388,1903,1393,1887,1401,1869,1404,1864,1412,1849,1424,1828,1436,1809,1448,1791,1461,1775,1470,1818,1476,1857,1481,1893,1484,1925,1486,1954,1484,1979,1479,1998,1471,2013,1530,2030,1535,2010,1544,1988,1554,1965,1555,1964,1568,1937,1581,1916,1605,1878,1624,1848,1646,1813m1724,1882l1712,1878,1685,1937,1662,1988,1642,2029,1625,2062,1611,2090,1598,2112,1588,2128,1581,2140,1644,2152,1647,2121,1661,2067,1687,1987,1724,1882m2011,1330l2009,1315,2004,1305,1992,1289,1974,1267,1950,1240,1946,1242,1943,1244,1939,1246,1950,1276,1958,1303,1961,1327,1960,1347,1958,1366,1960,1377,1962,1379,1964,1381,1973,1381,1984,1374,1992,1370,2000,1362,2007,1351,2011,1343,2011,1330m2088,1709l2087,1694,2083,1679,2083,1676,2071,1678,2060,1679,2050,1677,2040,1672,2029,1665,2012,1653,1991,1636,1965,1613,1961,1616,1958,1620,1954,1623,1980,1652,2001,1674,2016,1692,2026,1703,2032,1714,2034,1722,2035,1723,2033,1731,2028,1739,1891,1876,1874,1889,1857,1894,1841,1890,1825,1878,1765,1818,1709,1762,1722,1750,1815,1657,1872,1600,1881,1609,1899,1627,1903,1615,1908,1600,1910,1594,1914,1583,1897,1569,1871,1544,1859,1532,1859,1587,1790,1657,1764,1632,1764,1682,1697,1750,1608,1661,1596,1649,1606,1638,1663,1581,1714,1632,1764,1682,1764,1632,1714,1581,1688,1556,1705,1539,1758,1486,1859,1587,1859,1532,1836,1509,1813,1486,1792,1465,1796,1436,1745,1436,1745,1474,1680,1539,1674,1511,1669,1484,1667,1467,1667,1552,1583,1636,1572,1636,1562,1637,1551,1638,1545,1602,1539,1569,1532,1540,1526,1516,1543,1499,1590,1452,1623,1419,1634,1452,1656,1518,1667,1552,1667,1467,1666,1459,1665,1436,1665,1419,1665,1414,1666,1398,1670,1382,1678,1368,1608,1366,1608,1408,1564,1452,1518,1499,1514,1485,1510,1469,1505,1452,1499,1434,1502,1424,1504,1414,1507,1404,1438,1419,1455,1451,1471,1487,1487,1526,1503,1569,1516,1615,1524,1663,1529,1711,1530,1760,1543,1760,1548,1738,1551,1714,1553,1689,1554,1661,1710,1818,1809,1916,1832,1934,1855,1940,1877,1935,1899,1918,1924,1894,2000,1818,2061,1756,2070,1748,2080,1733,2085,1722,2088,1709m2093,1122l2093,1088,2089,1079,2072,1063,2064,1058,2054,1057,2036,1060,2011,1065,1977,1073,1977,1081,2000,1087,2022,1094,2041,1103,2059,1113,2076,1126,2087,1128,2093,1122m2255,786l2199,783,2180,782,2180,824,2049,955,2007,997,2006,985,2004,975,2000,966,1994,959,1990,955,1973,947,1964,946,1948,949,1926,955,1897,963,1897,972,1924,979,1948,988,1970,1000,1990,1014,1916,1088,1821,1183,1796,1162,1787,1170,1804,1197,1816,1222,1824,1244,1828,1265,1830,1284,1832,1294,1836,1299,1838,1301,1840,1299,1849,1299,1861,1286,1870,1269,1874,1261,1876,1250,1872,1242,1867,1234,1859,1223,1848,1210,1834,1195,1846,1183,2032,997,2194,835,2200,854,2212,894,2218,913,2221,912,2225,911,2228,911,2227,865,2231,835,2232,830,2242,803,2255,786m2325,1093l2324,1078,2323,1073,2310,1077,2298,1078,2288,1076,2279,1071,2269,1064,2258,1056,2246,1046,2232,1033,2224,1041,2238,1059,2250,1074,2260,1087,2266,1096,2274,1109,2272,1119,2266,1130,2163,1233,2147,1248,2136,1257,2129,1261,2127,1261,2132,1244,2139,1223,2149,1188,2157,1153,2163,1119,2167,1087,2172,1053,2176,1014,2180,972,2191,955,2197,947,2127,940,2132,981,2133,1023,2131,1064,2127,1105,2122,1146,2116,1182,2109,1215,2101,1244,2030,1172,2032,1160,2034,1148,2036,1136,1965,1166,1984,1183,2003,1201,2023,1221,2087,1284,2065,1336,2041,1386,2014,1435,1986,1482,1994,1486,2030,1437,2062,1390,2088,1345,2110,1303,2123,1311,2133,1309,2140,1303,2181,1261,2201,1242,2283,1159,2305,1136,2320,1114,2325,1093m2384,965l2378,955,2369,947,2361,942,2351,939,2339,937,2325,936,2308,939,2286,944,2258,953,2226,963,2227,967,2227,970,2228,974,2267,976,2300,980,2328,986,2350,995,2367,1004,2378,1006,2382,1001,2384,999,2384,965m2563,1246l2540,1225,2515,1201,2487,1174,2456,1143,2456,1132,2457,1122,2458,1111,2388,1134,2407,1151,2433,1175,2465,1207,2504,1246,2382,1368,2316,1303,2279,1265,2281,1253,2285,1229,2245,1244,2211,1256,2234,1277,2266,1308,2306,1347,2355,1395,2236,1514,2158,1436,2161,1425,2163,1415,2165,1404,2095,1431,2116,1450,2141,1473,2169,1501,2201,1533,2199,1541,2198,1549,2196,1558,2210,1557,2249,1556,2249,1526,2262,1514,2407,1368,2517,1258,2542,1284,2547,1274,2556,1258,2563,1246e">
              <v:path arrowok="t"/>
              <v:fill on="t" opacity="32896f" focussize="0,0"/>
              <v:stroke on="f"/>
              <v:imagedata o:title=""/>
              <o:lock v:ext="edit"/>
            </v:shape>
            <v:shape id="_x0000_s1571" o:spid="_x0000_s1571" o:spt="75" type="#_x0000_t75" style="position:absolute;left:2623;top:54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ɒ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68"/>
          <w:w w:val="100"/>
        </w:rPr>
        <w:t>，</w:t>
      </w:r>
      <w:r>
        <w:rPr>
          <w:rFonts w:hint="eastAsia" w:ascii="宋体" w:hAnsi="宋体" w:eastAsia="宋体"/>
          <w:w w:val="100"/>
        </w:rPr>
        <w:t>展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演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spacing w:val="-68"/>
          <w:w w:val="100"/>
        </w:rPr>
        <w:t>，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68"/>
          <w:w w:val="100"/>
        </w:rPr>
        <w:t>化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7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植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68"/>
          <w:w w:val="100"/>
        </w:rPr>
        <w:t>）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spacing w:val="-6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spacing w:val="-68"/>
          <w:w w:val="100"/>
        </w:rPr>
        <w:t>成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ever-evolving [ˈevə(r)-ɪ'vɒlvɪŋ] adj.  </w:t>
      </w:r>
      <w:r>
        <w:rPr>
          <w:rFonts w:hint="eastAsia" w:ascii="宋体" w:hAnsi="宋体" w:eastAsia="宋体"/>
        </w:rPr>
        <w:t>时刻演进的【词频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38109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revolve [rɪ'vɒlv] vi.  </w:t>
      </w:r>
      <w:r>
        <w:rPr>
          <w:rFonts w:hint="eastAsia" w:ascii="宋体" w:hAnsi="宋体" w:eastAsia="宋体"/>
        </w:rPr>
        <w:t xml:space="preserve">旋转；循环出现；反复考虑 </w:t>
      </w:r>
      <w:r>
        <w:t xml:space="preserve">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旋转；使</w:t>
      </w:r>
      <w:r>
        <w:t>…</w:t>
      </w:r>
      <w:r>
        <w:rPr>
          <w:rFonts w:hint="eastAsia" w:ascii="宋体" w:hAnsi="宋体" w:eastAsia="宋体"/>
        </w:rPr>
        <w:t>循环；反复考虑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32" w:firstLine="168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旋</w:t>
      </w:r>
      <w:r>
        <w:rPr>
          <w:rFonts w:hint="eastAsia" w:ascii="宋体" w:hAnsi="宋体" w:eastAsia="宋体"/>
          <w:w w:val="100"/>
        </w:rPr>
        <w:t>转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循</w:t>
      </w:r>
      <w:r>
        <w:rPr>
          <w:rFonts w:hint="eastAsia" w:ascii="宋体" w:hAnsi="宋体" w:eastAsia="宋体"/>
          <w:spacing w:val="-3"/>
          <w:w w:val="100"/>
        </w:rPr>
        <w:t>环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旋</w:t>
      </w:r>
      <w:r>
        <w:rPr>
          <w:rFonts w:hint="eastAsia" w:ascii="宋体" w:hAnsi="宋体" w:eastAsia="宋体"/>
          <w:w w:val="100"/>
        </w:rPr>
        <w:t>转</w:t>
      </w:r>
      <w:r>
        <w:rPr>
          <w:rFonts w:hint="eastAsia" w:ascii="宋体" w:hAnsi="宋体" w:eastAsia="宋体"/>
          <w:spacing w:val="-3"/>
          <w:w w:val="100"/>
        </w:rPr>
        <w:t>舞台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75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revolver [rɪ'vɒlvə] n. </w:t>
      </w:r>
      <w:r>
        <w:rPr>
          <w:rFonts w:hint="eastAsia" w:ascii="宋体" w:hAnsi="宋体" w:eastAsia="宋体"/>
        </w:rPr>
        <w:t xml:space="preserve">左轮手枪；旋转器，转炉，旋转者【词频 </w:t>
      </w:r>
      <w:r>
        <w:rPr>
          <w:spacing w:val="-3"/>
        </w:rPr>
        <w:t>11314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ɒ</w:t>
      </w:r>
      <w:r>
        <w:rPr>
          <w:spacing w:val="1"/>
          <w:w w:val="100"/>
        </w:rPr>
        <w:t>l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旋</w:t>
      </w:r>
      <w:r>
        <w:rPr>
          <w:rFonts w:hint="eastAsia" w:ascii="宋体" w:hAnsi="宋体" w:eastAsia="宋体"/>
          <w:w w:val="100"/>
        </w:rPr>
        <w:t>转的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旋</w:t>
      </w:r>
      <w:r>
        <w:rPr>
          <w:rFonts w:hint="eastAsia" w:ascii="宋体" w:hAnsi="宋体" w:eastAsia="宋体"/>
          <w:w w:val="100"/>
        </w:rPr>
        <w:t>转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12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revolving-door [rɪ'vɒlvɪŋ-dɔ:(r)] n.  </w:t>
      </w:r>
      <w:r>
        <w:rPr>
          <w:rFonts w:hint="eastAsia" w:ascii="宋体" w:hAnsi="宋体" w:eastAsia="宋体"/>
        </w:rPr>
        <w:t>旋转门；十字形旋转门【词频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44272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111"/>
        <w:rPr>
          <w:rFonts w:hint="eastAsia" w:ascii="宋体" w:hAnsi="宋体" w:eastAsia="宋体"/>
        </w:rPr>
      </w:pPr>
      <w:r>
        <w:pict>
          <v:group id="_x0000_s1572" o:spid="_x0000_s1572" o:spt="203" style="position:absolute;left:0pt;margin-left:144.8pt;margin-top:115.3pt;height:392.45pt;width:390.4pt;mso-position-horizontal-relative:page;z-index:-208896;mso-width-relative:page;mso-height-relative:page;" coordorigin="2896,2306" coordsize="7808,7849">
            <o:lock v:ext="edit"/>
            <v:shape id="_x0000_s1573" o:spid="_x0000_s1573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74" o:spid="_x0000_s1574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75" o:spid="_x0000_s1575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演变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展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evolutionist [iːvə'luːʃ(ə)nɪst] adj. </w:t>
      </w:r>
      <w:r>
        <w:rPr>
          <w:rFonts w:hint="eastAsia" w:ascii="宋体" w:hAnsi="宋体" w:eastAsia="宋体"/>
        </w:rPr>
        <w:t xml:space="preserve">进化论的 </w:t>
      </w:r>
      <w:r>
        <w:t xml:space="preserve">n. </w:t>
      </w:r>
      <w:r>
        <w:rPr>
          <w:rFonts w:hint="eastAsia" w:ascii="宋体" w:hAnsi="宋体" w:eastAsia="宋体"/>
        </w:rPr>
        <w:t xml:space="preserve">进化论者【词频 </w:t>
      </w:r>
      <w:r>
        <w:t>28733</w:t>
      </w:r>
      <w:r>
        <w:rPr>
          <w:rFonts w:hint="eastAsia" w:ascii="宋体" w:hAnsi="宋体" w:eastAsia="宋体"/>
        </w:rPr>
        <w:t xml:space="preserve">】 </w:t>
      </w:r>
      <w:r>
        <w:t>evolutionism [,ɛvə'lʊʃənɪzəm] n. [</w:t>
      </w:r>
      <w:r>
        <w:rPr>
          <w:rFonts w:hint="eastAsia" w:ascii="宋体" w:hAnsi="宋体" w:eastAsia="宋体"/>
        </w:rPr>
        <w:t>进化</w:t>
      </w:r>
      <w:r>
        <w:t xml:space="preserve">] </w:t>
      </w:r>
      <w:r>
        <w:rPr>
          <w:rFonts w:hint="eastAsia" w:ascii="宋体" w:hAnsi="宋体" w:eastAsia="宋体"/>
        </w:rPr>
        <w:t xml:space="preserve">进化论 </w:t>
      </w:r>
      <w:r>
        <w:t xml:space="preserve">adj. </w:t>
      </w:r>
      <w:r>
        <w:rPr>
          <w:rFonts w:hint="eastAsia" w:ascii="宋体" w:hAnsi="宋体" w:eastAsia="宋体"/>
        </w:rPr>
        <w:t xml:space="preserve">进化论的【词频 </w:t>
      </w:r>
      <w:r>
        <w:t>49019</w:t>
      </w:r>
      <w:r>
        <w:rPr>
          <w:rFonts w:hint="eastAsia" w:ascii="宋体" w:hAnsi="宋体" w:eastAsia="宋体"/>
        </w:rPr>
        <w:t xml:space="preserve">】 </w:t>
      </w:r>
      <w:r>
        <w:t xml:space="preserve">evolutionary [,iːvə'luːʃənərɪ] adj. </w:t>
      </w:r>
      <w:r>
        <w:rPr>
          <w:rFonts w:hint="eastAsia" w:ascii="宋体" w:hAnsi="宋体" w:eastAsia="宋体"/>
        </w:rPr>
        <w:t xml:space="preserve">进化的；发展的；渐进的【词频 </w:t>
      </w:r>
      <w:r>
        <w:t>5453</w:t>
      </w:r>
      <w:r>
        <w:rPr>
          <w:rFonts w:hint="eastAsia" w:ascii="宋体" w:hAnsi="宋体" w:eastAsia="宋体"/>
        </w:rPr>
        <w:t xml:space="preserve">】 </w:t>
      </w:r>
      <w:r>
        <w:t xml:space="preserve">evolutionarily [,iːvə,luːʃən'ærɪlɪ]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进化上【词频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33049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anti-evolution [ˈænti,iːvə'luːʃ(ə)n] n.  </w:t>
      </w:r>
      <w:r>
        <w:rPr>
          <w:rFonts w:hint="eastAsia" w:ascii="宋体" w:hAnsi="宋体" w:eastAsia="宋体"/>
        </w:rPr>
        <w:t>反进化【词频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58598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8"/>
        <w:rPr>
          <w:rFonts w:hint="eastAsia" w:ascii="宋体" w:hAnsi="宋体" w:eastAsia="宋体"/>
        </w:rPr>
      </w:pPr>
      <w:r>
        <w:rPr>
          <w:w w:val="100"/>
        </w:rPr>
        <w:t>coe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,koɛ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ʊʃə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共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两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上相</w:t>
      </w:r>
      <w:r>
        <w:rPr>
          <w:rFonts w:hint="eastAsia" w:ascii="宋体" w:hAnsi="宋体" w:eastAsia="宋体"/>
          <w:w w:val="100"/>
        </w:rPr>
        <w:t>互依</w:t>
      </w:r>
      <w:r>
        <w:rPr>
          <w:rFonts w:hint="eastAsia" w:ascii="宋体" w:hAnsi="宋体" w:eastAsia="宋体"/>
          <w:spacing w:val="-3"/>
          <w:w w:val="100"/>
        </w:rPr>
        <w:t>存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共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954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coevolutionary [,ko,iːvə'luːʃənərɪ] adj.  </w:t>
      </w:r>
      <w:r>
        <w:rPr>
          <w:rFonts w:hint="eastAsia" w:ascii="宋体" w:hAnsi="宋体" w:eastAsia="宋体"/>
        </w:rPr>
        <w:t>共同进化的【词频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52693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72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革命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旋</w:t>
      </w:r>
      <w:r>
        <w:rPr>
          <w:rFonts w:hint="eastAsia" w:ascii="宋体" w:hAnsi="宋体" w:eastAsia="宋体"/>
          <w:spacing w:val="-3"/>
          <w:w w:val="100"/>
        </w:rPr>
        <w:t>转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循</w:t>
      </w:r>
      <w:r>
        <w:rPr>
          <w:rFonts w:hint="eastAsia" w:ascii="宋体" w:hAnsi="宋体" w:eastAsia="宋体"/>
          <w:spacing w:val="-3"/>
          <w:w w:val="100"/>
        </w:rPr>
        <w:t>环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revolutionist [,revə'ljuːʃənɪst] n.  </w:t>
      </w:r>
      <w:r>
        <w:rPr>
          <w:rFonts w:hint="eastAsia" w:ascii="宋体" w:hAnsi="宋体" w:eastAsia="宋体"/>
        </w:rPr>
        <w:t xml:space="preserve">革命家 </w:t>
      </w:r>
      <w:r>
        <w:t xml:space="preserve">adj.  </w:t>
      </w:r>
      <w:r>
        <w:rPr>
          <w:rFonts w:hint="eastAsia" w:ascii="宋体" w:hAnsi="宋体" w:eastAsia="宋体"/>
        </w:rPr>
        <w:t>革命家的【词频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47809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t xml:space="preserve">revolutionary [revə'luːʃ(ə)n(ə)rɪ] adj. </w:t>
      </w:r>
      <w:r>
        <w:rPr>
          <w:rFonts w:hint="eastAsia" w:ascii="宋体" w:hAnsi="宋体" w:eastAsia="宋体"/>
        </w:rPr>
        <w:t xml:space="preserve">革命的；旋转的；大变革的 </w:t>
      </w:r>
      <w:r>
        <w:t xml:space="preserve">n. </w:t>
      </w:r>
      <w:r>
        <w:rPr>
          <w:rFonts w:hint="eastAsia" w:ascii="宋体" w:hAnsi="宋体" w:eastAsia="宋体"/>
        </w:rPr>
        <w:t xml:space="preserve">革命者【词频 </w:t>
      </w:r>
      <w:r>
        <w:t>4045</w:t>
      </w:r>
      <w:r>
        <w:rPr>
          <w:rFonts w:hint="eastAsia" w:ascii="宋体" w:hAnsi="宋体" w:eastAsia="宋体"/>
        </w:rPr>
        <w:t>，</w:t>
      </w:r>
      <w:r>
        <w:t>15541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ɛ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'l</w:t>
      </w:r>
      <w:r>
        <w:rPr>
          <w:spacing w:val="-1"/>
          <w:w w:val="100"/>
        </w:rPr>
        <w:t>ʊʃ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z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发动革命</w:t>
      </w:r>
      <w:r>
        <w:rPr>
          <w:rFonts w:hint="eastAsia" w:ascii="宋体" w:hAnsi="宋体" w:eastAsia="宋体"/>
          <w:spacing w:val="-85"/>
          <w:w w:val="100"/>
        </w:rPr>
        <w:t>；</w:t>
      </w:r>
      <w:r>
        <w:rPr>
          <w:rFonts w:hint="eastAsia" w:ascii="宋体" w:hAnsi="宋体" w:eastAsia="宋体"/>
          <w:w w:val="100"/>
        </w:rPr>
        <w:t>彻</w:t>
      </w:r>
      <w:r>
        <w:rPr>
          <w:rFonts w:hint="eastAsia" w:ascii="宋体" w:hAnsi="宋体" w:eastAsia="宋体"/>
          <w:spacing w:val="-3"/>
          <w:w w:val="100"/>
        </w:rPr>
        <w:t>底</w:t>
      </w:r>
      <w:r>
        <w:rPr>
          <w:rFonts w:hint="eastAsia" w:ascii="宋体" w:hAnsi="宋体" w:eastAsia="宋体"/>
          <w:w w:val="100"/>
        </w:rPr>
        <w:t>改革</w:t>
      </w:r>
      <w:r>
        <w:rPr>
          <w:rFonts w:hint="eastAsia" w:ascii="宋体" w:hAnsi="宋体" w:eastAsia="宋体"/>
          <w:spacing w:val="-85"/>
          <w:w w:val="100"/>
        </w:rPr>
        <w:t>；</w:t>
      </w:r>
      <w:r>
        <w:rPr>
          <w:rFonts w:hint="eastAsia" w:ascii="宋体" w:hAnsi="宋体" w:eastAsia="宋体"/>
          <w:w w:val="100"/>
        </w:rPr>
        <w:t>宣传</w:t>
      </w:r>
      <w:r>
        <w:rPr>
          <w:rFonts w:hint="eastAsia" w:ascii="宋体" w:hAnsi="宋体" w:eastAsia="宋体"/>
          <w:spacing w:val="-3"/>
          <w:w w:val="100"/>
        </w:rPr>
        <w:t>革</w:t>
      </w:r>
      <w:r>
        <w:rPr>
          <w:rFonts w:hint="eastAsia" w:ascii="宋体" w:hAnsi="宋体" w:eastAsia="宋体"/>
          <w:w w:val="100"/>
        </w:rPr>
        <w:t>命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革</w:t>
      </w:r>
      <w:r>
        <w:rPr>
          <w:rFonts w:hint="eastAsia" w:ascii="宋体" w:hAnsi="宋体" w:eastAsia="宋体"/>
          <w:w w:val="100"/>
        </w:rPr>
        <w:t>命化</w:t>
      </w:r>
      <w:r>
        <w:rPr>
          <w:rFonts w:hint="eastAsia" w:ascii="宋体" w:hAnsi="宋体" w:eastAsia="宋体"/>
          <w:spacing w:val="-85"/>
          <w:w w:val="100"/>
        </w:rPr>
        <w:t>；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革</w:t>
      </w:r>
      <w:r>
        <w:rPr>
          <w:rFonts w:hint="eastAsia" w:ascii="宋体" w:hAnsi="宋体" w:eastAsia="宋体"/>
          <w:spacing w:val="-82"/>
          <w:w w:val="100"/>
        </w:rPr>
        <w:t>命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8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ɛ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'l</w:t>
      </w:r>
      <w:r>
        <w:rPr>
          <w:spacing w:val="-1"/>
          <w:w w:val="100"/>
        </w:rPr>
        <w:t>ʊʃ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w w:val="100"/>
        </w:rPr>
        <w:t>zd]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革</w:t>
      </w:r>
      <w:r>
        <w:rPr>
          <w:rFonts w:hint="eastAsia" w:ascii="宋体" w:hAnsi="宋体" w:eastAsia="宋体"/>
          <w:w w:val="100"/>
        </w:rPr>
        <w:t>命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彻底</w:t>
      </w:r>
      <w:r>
        <w:rPr>
          <w:rFonts w:hint="eastAsia" w:ascii="宋体" w:hAnsi="宋体" w:eastAsia="宋体"/>
          <w:w w:val="100"/>
        </w:rPr>
        <w:t>改革的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彻</w:t>
      </w:r>
      <w:r>
        <w:rPr>
          <w:rFonts w:hint="eastAsia" w:ascii="宋体" w:hAnsi="宋体" w:eastAsia="宋体"/>
          <w:spacing w:val="-3"/>
          <w:w w:val="100"/>
        </w:rPr>
        <w:t>底</w:t>
      </w:r>
      <w:r>
        <w:rPr>
          <w:rFonts w:hint="eastAsia" w:ascii="宋体" w:hAnsi="宋体" w:eastAsia="宋体"/>
          <w:w w:val="100"/>
        </w:rPr>
        <w:t>改革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535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counterrevolution ['kaʊntə,revə'luːʃən] n.  </w:t>
      </w:r>
      <w:r>
        <w:rPr>
          <w:rFonts w:hint="eastAsia" w:ascii="宋体" w:hAnsi="宋体" w:eastAsia="宋体"/>
        </w:rPr>
        <w:t>反革命；反革命运动【词频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32750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30"/>
        <w:jc w:val="both"/>
        <w:rPr>
          <w:rFonts w:hint="eastAsia" w:ascii="宋体" w:hAnsi="宋体" w:eastAsia="宋体"/>
        </w:rPr>
      </w:pPr>
      <w:r>
        <w:pict>
          <v:group id="_x0000_s1576" o:spid="_x0000_s1576" o:spt="203" style="position:absolute;left:0pt;margin-left:63.2pt;margin-top:64.15pt;height:80.25pt;width:77pt;mso-position-horizontal-relative:page;z-index:-208896;mso-width-relative:page;mso-height-relative:page;" coordorigin="1265,1283" coordsize="1540,1605">
            <o:lock v:ext="edit"/>
            <v:shape id="_x0000_s1577" o:spid="_x0000_s1577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578" o:spid="_x0000_s1578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revolutionary-era [revə'luːʃ(ə)n(ə)rɪ-ˈɪərə] n. </w:t>
      </w:r>
      <w:r>
        <w:rPr>
          <w:rFonts w:hint="eastAsia" w:ascii="宋体" w:hAnsi="宋体" w:eastAsia="宋体"/>
        </w:rPr>
        <w:t xml:space="preserve">革命时代【词频 </w:t>
      </w:r>
      <w:r>
        <w:t>59339</w:t>
      </w:r>
      <w:r>
        <w:rPr>
          <w:rFonts w:hint="eastAsia" w:ascii="宋体" w:hAnsi="宋体" w:eastAsia="宋体"/>
        </w:rPr>
        <w:t xml:space="preserve">】 </w:t>
      </w:r>
      <w:r>
        <w:t xml:space="preserve">pre-revolutionary [pri:-revə'luːʃ(ə)n(ə)rɪ] adj. </w:t>
      </w:r>
      <w:r>
        <w:rPr>
          <w:rFonts w:hint="eastAsia" w:ascii="宋体" w:hAnsi="宋体" w:eastAsia="宋体"/>
        </w:rPr>
        <w:t xml:space="preserve">革命前的【词频 </w:t>
      </w:r>
      <w:r>
        <w:t>26974</w:t>
      </w:r>
      <w:r>
        <w:rPr>
          <w:rFonts w:hint="eastAsia" w:ascii="宋体" w:hAnsi="宋体" w:eastAsia="宋体"/>
        </w:rPr>
        <w:t xml:space="preserve">】 </w:t>
      </w:r>
      <w:r>
        <w:t xml:space="preserve">post-revolution [pəʊst-revə'luːʃ(ə)n] n.  </w:t>
      </w:r>
      <w:r>
        <w:rPr>
          <w:rFonts w:hint="eastAsia" w:ascii="宋体" w:hAnsi="宋体" w:eastAsia="宋体"/>
        </w:rPr>
        <w:t>革命后，后革命【词频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56946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09"/>
        <w:rPr>
          <w:rFonts w:hint="eastAsia" w:ascii="宋体" w:hAnsi="宋体" w:eastAsia="宋体"/>
        </w:rPr>
      </w:pPr>
      <w:r>
        <w:t xml:space="preserve">post-revolutionary [pəʊst-revə'luːʃ(ə)n(ə)rɪ] adj. </w:t>
      </w:r>
      <w:r>
        <w:rPr>
          <w:rFonts w:hint="eastAsia" w:ascii="宋体" w:hAnsi="宋体" w:eastAsia="宋体"/>
        </w:rPr>
        <w:t xml:space="preserve">革命后的，后革命时代的【词频 </w:t>
      </w:r>
      <w:r>
        <w:t>28290</w:t>
      </w:r>
      <w:r>
        <w:rPr>
          <w:rFonts w:hint="eastAsia" w:ascii="宋体" w:hAnsi="宋体" w:eastAsia="宋体"/>
        </w:rPr>
        <w:t xml:space="preserve">】 </w:t>
      </w:r>
      <w:r>
        <w:t xml:space="preserve">counter-revolutionary [ˈkaʊntə(r)-revə'luːʃ(ə)n(ə)rɪ] adj.  </w:t>
      </w:r>
      <w:r>
        <w:rPr>
          <w:rFonts w:hint="eastAsia" w:ascii="宋体" w:hAnsi="宋体" w:eastAsia="宋体"/>
        </w:rPr>
        <w:t>反革命的【词频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28952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t xml:space="preserve">convolute ['kɒnvə,luːt]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回旋；盘旋；卷绕 </w:t>
      </w:r>
      <w:r>
        <w:t xml:space="preserve">adj. </w:t>
      </w:r>
      <w:r>
        <w:rPr>
          <w:rFonts w:hint="eastAsia" w:ascii="宋体" w:hAnsi="宋体" w:eastAsia="宋体"/>
        </w:rPr>
        <w:t xml:space="preserve">回旋状的；旋绕的 </w:t>
      </w:r>
      <w:r>
        <w:t xml:space="preserve">n. </w:t>
      </w:r>
      <w:r>
        <w:rPr>
          <w:rFonts w:hint="eastAsia" w:ascii="宋体" w:hAnsi="宋体" w:eastAsia="宋体"/>
        </w:rPr>
        <w:t xml:space="preserve">盘旋面【词频 </w:t>
      </w:r>
      <w:r>
        <w:t>26313</w:t>
      </w:r>
      <w:r>
        <w:rPr>
          <w:rFonts w:hint="eastAsia" w:ascii="宋体" w:hAnsi="宋体" w:eastAsia="宋体"/>
        </w:rPr>
        <w:t xml:space="preserve">】 </w:t>
      </w:r>
      <w:r>
        <w:t>convolution [,kɒnvə'luːʃ(ə)n]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卷积；回旋；盘旋；卷绕【词频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34457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)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rPr>
          <w:spacing w:val="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杂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费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；旋</w:t>
      </w:r>
      <w:r>
        <w:rPr>
          <w:rFonts w:hint="eastAsia" w:ascii="宋体" w:hAnsi="宋体" w:eastAsia="宋体"/>
          <w:w w:val="100"/>
        </w:rPr>
        <w:t>绕的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盘</w:t>
      </w:r>
      <w:r>
        <w:rPr>
          <w:rFonts w:hint="eastAsia" w:ascii="宋体" w:hAnsi="宋体" w:eastAsia="宋体"/>
          <w:w w:val="100"/>
        </w:rPr>
        <w:t>绕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缠绕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23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intervolve [,intə'vɔlv] v. (</w:t>
      </w:r>
      <w:r>
        <w:rPr>
          <w:rFonts w:hint="eastAsia" w:ascii="宋体" w:hAnsi="宋体" w:eastAsia="宋体"/>
        </w:rPr>
        <w:t>使</w:t>
      </w:r>
      <w:r>
        <w:t>)</w:t>
      </w:r>
      <w:r>
        <w:rPr>
          <w:rFonts w:hint="eastAsia" w:ascii="宋体" w:hAnsi="宋体" w:eastAsia="宋体"/>
        </w:rPr>
        <w:t>互卷，互相盘绕，缠绕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volume ['vɒljuːm] n. </w:t>
      </w:r>
      <w:r>
        <w:rPr>
          <w:rFonts w:hint="eastAsia" w:ascii="宋体" w:hAnsi="宋体" w:eastAsia="宋体"/>
          <w:spacing w:val="-22"/>
        </w:rPr>
        <w:t xml:space="preserve">量；体积；卷；音量；大量；册 </w:t>
      </w:r>
      <w:r>
        <w:t xml:space="preserve">adj. </w:t>
      </w:r>
      <w:r>
        <w:rPr>
          <w:rFonts w:hint="eastAsia" w:ascii="宋体" w:hAnsi="宋体" w:eastAsia="宋体"/>
        </w:rPr>
        <w:t xml:space="preserve">大量的 </w:t>
      </w:r>
      <w:r>
        <w:t xml:space="preserve">vi. </w:t>
      </w:r>
      <w:r>
        <w:rPr>
          <w:rFonts w:hint="eastAsia" w:ascii="宋体" w:hAnsi="宋体" w:eastAsia="宋体"/>
        </w:rPr>
        <w:t xml:space="preserve">成团卷起 </w:t>
      </w:r>
      <w:r>
        <w:t xml:space="preserve">vt. </w:t>
      </w:r>
      <w:r>
        <w:rPr>
          <w:rFonts w:hint="eastAsia" w:ascii="宋体" w:hAnsi="宋体" w:eastAsia="宋体"/>
          <w:spacing w:val="-8"/>
        </w:rPr>
        <w:t>把</w:t>
      </w:r>
      <w:r>
        <w:rPr>
          <w:spacing w:val="-8"/>
        </w:rPr>
        <w:t>…</w:t>
      </w:r>
      <w:r>
        <w:rPr>
          <w:rFonts w:hint="eastAsia" w:ascii="宋体" w:hAnsi="宋体" w:eastAsia="宋体"/>
          <w:spacing w:val="-8"/>
        </w:rPr>
        <w:t xml:space="preserve">收集成卷【词频 </w:t>
      </w:r>
      <w:r>
        <w:t>1927</w:t>
      </w:r>
      <w:r>
        <w:rPr>
          <w:rFonts w:hint="eastAsia" w:ascii="宋体" w:hAnsi="宋体" w:eastAsia="宋体"/>
        </w:rPr>
        <w:t xml:space="preserve">】 </w:t>
      </w:r>
      <w:r>
        <w:t xml:space="preserve">volumizing ['vɒljuːmɪŋ] adj.  </w:t>
      </w:r>
      <w:r>
        <w:rPr>
          <w:rFonts w:hint="eastAsia" w:ascii="宋体" w:hAnsi="宋体" w:eastAsia="宋体"/>
        </w:rPr>
        <w:t>浓密的，增量的【词频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58782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51"/>
        <w:rPr>
          <w:rFonts w:hint="eastAsia" w:ascii="宋体" w:hAnsi="宋体" w:eastAsia="宋体"/>
        </w:rPr>
      </w:pPr>
      <w:r>
        <w:pict>
          <v:group id="_x0000_s1579" o:spid="_x0000_s1579" o:spt="203" style="position:absolute;left:0pt;margin-left:144.8pt;margin-top:15.45pt;height:392.45pt;width:390.4pt;mso-position-horizontal-relative:page;z-index:-208896;mso-width-relative:page;mso-height-relative:page;" coordorigin="2896,309" coordsize="7808,7849">
            <o:lock v:ext="edit"/>
            <v:shape id="_x0000_s1580" o:spid="_x0000_s158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81" o:spid="_x0000_s158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82" o:spid="_x0000_s158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nous</w:t>
      </w:r>
      <w:r>
        <w:t xml:space="preserve"> </w:t>
      </w:r>
      <w:r>
        <w:rPr>
          <w:spacing w:val="-2"/>
          <w:w w:val="100"/>
        </w:rPr>
        <w:t>[v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卷</w:t>
      </w:r>
      <w:r>
        <w:rPr>
          <w:rFonts w:hint="eastAsia" w:ascii="宋体" w:hAnsi="宋体" w:eastAsia="宋体"/>
          <w:w w:val="100"/>
        </w:rPr>
        <w:t>的，</w:t>
      </w:r>
      <w:r>
        <w:rPr>
          <w:rFonts w:hint="eastAsia" w:ascii="宋体" w:hAnsi="宋体" w:eastAsia="宋体"/>
          <w:spacing w:val="-3"/>
          <w:w w:val="100"/>
        </w:rPr>
        <w:t>长篇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著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16</w:t>
      </w:r>
      <w:r>
        <w:rPr>
          <w:spacing w:val="-3"/>
          <w:w w:val="100"/>
        </w:rPr>
        <w:t>16</w:t>
      </w:r>
      <w:r>
        <w:rPr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high-volume [haɪ-'vɒljuːm] adj.  </w:t>
      </w:r>
      <w:r>
        <w:rPr>
          <w:rFonts w:hint="eastAsia" w:ascii="宋体" w:hAnsi="宋体" w:eastAsia="宋体"/>
        </w:rPr>
        <w:t>大容量的【词频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22724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97"/>
        <w:rPr>
          <w:rFonts w:hint="eastAsia" w:ascii="宋体" w:hAnsi="宋体" w:eastAsia="宋体"/>
        </w:rPr>
      </w:pPr>
      <w:r>
        <w:t xml:space="preserve">low-volume [ləʊ-'vɒljuːm] adj. </w:t>
      </w:r>
      <w:r>
        <w:rPr>
          <w:rFonts w:hint="eastAsia" w:ascii="宋体" w:hAnsi="宋体" w:eastAsia="宋体"/>
        </w:rPr>
        <w:t xml:space="preserve">小容量的【词频 </w:t>
      </w:r>
      <w:r>
        <w:t>32937</w:t>
      </w:r>
      <w:r>
        <w:rPr>
          <w:rFonts w:hint="eastAsia" w:ascii="宋体" w:hAnsi="宋体" w:eastAsia="宋体"/>
        </w:rPr>
        <w:t xml:space="preserve">】 </w:t>
      </w:r>
      <w:r>
        <w:t xml:space="preserve">one-volume [wʌn-'vɒljuːm] n.  </w:t>
      </w:r>
      <w:r>
        <w:rPr>
          <w:rFonts w:hint="eastAsia" w:ascii="宋体" w:hAnsi="宋体" w:eastAsia="宋体"/>
        </w:rPr>
        <w:t>单卷【词频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45014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72"/>
        <w:rPr>
          <w:rFonts w:hint="eastAsia" w:ascii="宋体" w:hAnsi="宋体" w:eastAsia="宋体"/>
        </w:rPr>
      </w:pPr>
      <w:r>
        <w:t xml:space="preserve">two-volume [tu:-'vɒljuːm] n. </w:t>
      </w:r>
      <w:r>
        <w:rPr>
          <w:rFonts w:hint="eastAsia" w:ascii="宋体" w:hAnsi="宋体" w:eastAsia="宋体"/>
        </w:rPr>
        <w:t xml:space="preserve">两卷装【词频 </w:t>
      </w:r>
      <w:r>
        <w:t>29410</w:t>
      </w:r>
      <w:r>
        <w:rPr>
          <w:rFonts w:hint="eastAsia" w:ascii="宋体" w:hAnsi="宋体" w:eastAsia="宋体"/>
        </w:rPr>
        <w:t xml:space="preserve">】 </w:t>
      </w:r>
      <w:r>
        <w:t xml:space="preserve">four-volume [fɔ:(r)-'vɒljuːm] n. </w:t>
      </w:r>
      <w:r>
        <w:rPr>
          <w:rFonts w:hint="eastAsia" w:ascii="宋体" w:hAnsi="宋体" w:eastAsia="宋体"/>
        </w:rPr>
        <w:t xml:space="preserve">四卷【词频 </w:t>
      </w:r>
      <w:r>
        <w:t>42539</w:t>
      </w:r>
      <w:r>
        <w:rPr>
          <w:rFonts w:hint="eastAsia" w:ascii="宋体" w:hAnsi="宋体" w:eastAsia="宋体"/>
        </w:rPr>
        <w:t xml:space="preserve">】 </w:t>
      </w:r>
      <w:r>
        <w:t xml:space="preserve">five-volume [faɪv-'vɒljuːm] n. </w:t>
      </w:r>
      <w:r>
        <w:rPr>
          <w:rFonts w:hint="eastAsia" w:ascii="宋体" w:hAnsi="宋体" w:eastAsia="宋体"/>
        </w:rPr>
        <w:t xml:space="preserve">五卷【词频 </w:t>
      </w:r>
      <w:r>
        <w:t>47281</w:t>
      </w:r>
      <w:r>
        <w:rPr>
          <w:rFonts w:hint="eastAsia" w:ascii="宋体" w:hAnsi="宋体" w:eastAsia="宋体"/>
        </w:rPr>
        <w:t xml:space="preserve">】 </w:t>
      </w:r>
      <w:r>
        <w:t xml:space="preserve">six-volume [sɪks-'vɒljuːm] n.  </w:t>
      </w:r>
      <w:r>
        <w:rPr>
          <w:rFonts w:hint="eastAsia" w:ascii="宋体" w:hAnsi="宋体" w:eastAsia="宋体"/>
        </w:rPr>
        <w:t>六卷【词频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56400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37"/>
        <w:rPr>
          <w:rFonts w:hint="eastAsia" w:ascii="宋体" w:hAnsi="宋体" w:eastAsia="宋体"/>
        </w:rPr>
      </w:pPr>
      <w:r>
        <w:t xml:space="preserve">multi-volume [,mʌlti'vɔlju:m] adj. </w:t>
      </w:r>
      <w:r>
        <w:rPr>
          <w:rFonts w:hint="eastAsia" w:ascii="宋体" w:hAnsi="宋体" w:eastAsia="宋体"/>
        </w:rPr>
        <w:t xml:space="preserve">多卷的【词频 </w:t>
      </w:r>
      <w:r>
        <w:t>47418</w:t>
      </w:r>
      <w:r>
        <w:rPr>
          <w:rFonts w:hint="eastAsia" w:ascii="宋体" w:hAnsi="宋体" w:eastAsia="宋体"/>
        </w:rPr>
        <w:t xml:space="preserve">】 </w:t>
      </w:r>
      <w:r>
        <w:t xml:space="preserve">single-volume [-'vɒljuːm] n. </w:t>
      </w:r>
      <w:r>
        <w:rPr>
          <w:rFonts w:hint="eastAsia" w:ascii="宋体" w:hAnsi="宋体" w:eastAsia="宋体"/>
        </w:rPr>
        <w:t xml:space="preserve">单卷宗【词频 </w:t>
      </w:r>
      <w:r>
        <w:t>57231</w:t>
      </w:r>
      <w:r>
        <w:rPr>
          <w:rFonts w:hint="eastAsia" w:ascii="宋体" w:hAnsi="宋体" w:eastAsia="宋体"/>
        </w:rPr>
        <w:t xml:space="preserve">】 </w:t>
      </w:r>
      <w:r>
        <w:t xml:space="preserve">large-volume [-'vɒljuːm] n.  </w:t>
      </w:r>
      <w:r>
        <w:rPr>
          <w:rFonts w:hint="eastAsia" w:ascii="宋体" w:hAnsi="宋体" w:eastAsia="宋体"/>
        </w:rPr>
        <w:t>大体积【词频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52630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revolt [rɪ'vəʊlt] vi. </w:t>
      </w:r>
      <w:r>
        <w:rPr>
          <w:rFonts w:hint="eastAsia" w:ascii="宋体" w:hAnsi="宋体" w:eastAsia="宋体"/>
          <w:spacing w:val="-5"/>
        </w:rPr>
        <w:t xml:space="preserve">反抗；反叛；反感，厌恶 </w:t>
      </w:r>
      <w:r>
        <w:t xml:space="preserve">vt. </w:t>
      </w:r>
      <w:r>
        <w:rPr>
          <w:rFonts w:hint="eastAsia" w:ascii="宋体" w:hAnsi="宋体" w:eastAsia="宋体"/>
          <w:spacing w:val="-4"/>
        </w:rPr>
        <w:t xml:space="preserve">使反感；使恶心 </w:t>
      </w:r>
      <w:r>
        <w:t xml:space="preserve">n. </w:t>
      </w:r>
      <w:r>
        <w:rPr>
          <w:rFonts w:hint="eastAsia" w:ascii="宋体" w:hAnsi="宋体" w:eastAsia="宋体"/>
          <w:spacing w:val="-5"/>
        </w:rPr>
        <w:t xml:space="preserve">反抗；叛乱；反感【词频 </w:t>
      </w:r>
      <w:r>
        <w:rPr>
          <w:spacing w:val="-3"/>
        </w:rPr>
        <w:t>9140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19883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v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ltɪ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起义的；</w:t>
      </w:r>
      <w:r>
        <w:rPr>
          <w:rFonts w:hint="eastAsia" w:ascii="宋体" w:hAnsi="宋体" w:eastAsia="宋体"/>
          <w:spacing w:val="-3"/>
          <w:w w:val="100"/>
        </w:rPr>
        <w:t>起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抗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厌</w:t>
      </w:r>
      <w:r>
        <w:rPr>
          <w:rFonts w:hint="eastAsia" w:ascii="宋体" w:hAnsi="宋体" w:eastAsia="宋体"/>
          <w:w w:val="100"/>
        </w:rPr>
        <w:t>恶的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反叛（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7875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655"/>
        <w:rPr>
          <w:rFonts w:hint="eastAsia" w:ascii="宋体" w:hAnsi="宋体" w:eastAsia="宋体"/>
        </w:rPr>
      </w:pPr>
      <w:r>
        <w:pict>
          <v:group id="_x0000_s1583" o:spid="_x0000_s1583" o:spt="203" style="position:absolute;left:0pt;margin-left:63.2pt;margin-top:1.7pt;height:80.25pt;width:77pt;mso-position-horizontal-relative:page;z-index:-208896;mso-width-relative:page;mso-height-relative:page;" coordorigin="1265,35" coordsize="1540,1605">
            <o:lock v:ext="edit"/>
            <v:shape id="_x0000_s1584" o:spid="_x0000_s158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585" o:spid="_x0000_s158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v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叛</w:t>
      </w:r>
      <w:r>
        <w:rPr>
          <w:rFonts w:hint="eastAsia" w:ascii="宋体" w:hAnsi="宋体" w:eastAsia="宋体"/>
          <w:w w:val="100"/>
        </w:rPr>
        <w:t>乱的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背</w:t>
      </w:r>
      <w:r>
        <w:rPr>
          <w:rFonts w:hint="eastAsia" w:ascii="宋体" w:hAnsi="宋体" w:eastAsia="宋体"/>
          <w:spacing w:val="-3"/>
          <w:w w:val="100"/>
        </w:rPr>
        <w:t>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讨</w:t>
      </w:r>
      <w:r>
        <w:rPr>
          <w:rFonts w:hint="eastAsia" w:ascii="宋体" w:hAnsi="宋体" w:eastAsia="宋体"/>
          <w:spacing w:val="-3"/>
          <w:w w:val="100"/>
        </w:rPr>
        <w:t>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反叛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造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起</w:t>
      </w:r>
      <w:r>
        <w:rPr>
          <w:rFonts w:hint="eastAsia" w:ascii="宋体" w:hAnsi="宋体" w:eastAsia="宋体"/>
          <w:w w:val="100"/>
        </w:rPr>
        <w:t>反</w:t>
      </w:r>
      <w:r>
        <w:rPr>
          <w:rFonts w:hint="eastAsia" w:ascii="宋体" w:hAnsi="宋体" w:eastAsia="宋体"/>
          <w:spacing w:val="-3"/>
          <w:w w:val="100"/>
        </w:rPr>
        <w:t>感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224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volute [və'lju:t] n. </w:t>
      </w:r>
      <w:r>
        <w:rPr>
          <w:rFonts w:hint="eastAsia" w:ascii="宋体" w:hAnsi="宋体" w:eastAsia="宋体"/>
        </w:rPr>
        <w:t xml:space="preserve">涡形，涡形花样，涡螺 </w:t>
      </w:r>
      <w:r>
        <w:t xml:space="preserve">adj. </w:t>
      </w:r>
      <w:r>
        <w:rPr>
          <w:rFonts w:hint="eastAsia" w:ascii="宋体" w:hAnsi="宋体" w:eastAsia="宋体"/>
        </w:rPr>
        <w:t xml:space="preserve">向上卷的，涡形的，螺旋形的【词频 </w:t>
      </w:r>
      <w:r>
        <w:t>58840</w:t>
      </w:r>
      <w:r>
        <w:rPr>
          <w:rFonts w:hint="eastAsia" w:ascii="宋体" w:hAnsi="宋体" w:eastAsia="宋体"/>
        </w:rPr>
        <w:t>，</w:t>
      </w:r>
      <w:r>
        <w:t>58879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lj</w:t>
      </w:r>
      <w:r>
        <w:rPr>
          <w:w w:val="100"/>
        </w:rPr>
        <w:t>ub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易旋转的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言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的</w:t>
      </w:r>
    </w:p>
    <w:p>
      <w:pPr>
        <w:pStyle w:val="3"/>
        <w:spacing w:line="516" w:lineRule="auto"/>
        <w:ind w:right="2527"/>
        <w:rPr>
          <w:rFonts w:hint="eastAsia" w:ascii="宋体" w:hAnsi="宋体" w:eastAsia="宋体"/>
        </w:rPr>
      </w:pPr>
      <w:r>
        <w:t xml:space="preserve">devolve [dɪ'vɒlv] vi. </w:t>
      </w:r>
      <w:r>
        <w:rPr>
          <w:rFonts w:hint="eastAsia" w:ascii="宋体" w:hAnsi="宋体" w:eastAsia="宋体"/>
        </w:rPr>
        <w:t xml:space="preserve">被移交；转让 </w:t>
      </w:r>
      <w:r>
        <w:t xml:space="preserve">vt. </w:t>
      </w:r>
      <w:r>
        <w:rPr>
          <w:rFonts w:hint="eastAsia" w:ascii="宋体" w:hAnsi="宋体" w:eastAsia="宋体"/>
        </w:rPr>
        <w:t xml:space="preserve">转移；移交；使滚下；衰落【词频 </w:t>
      </w:r>
      <w:r>
        <w:t>19061</w:t>
      </w:r>
      <w:r>
        <w:rPr>
          <w:rFonts w:hint="eastAsia" w:ascii="宋体" w:hAnsi="宋体" w:eastAsia="宋体"/>
        </w:rPr>
        <w:t xml:space="preserve">】 </w:t>
      </w:r>
      <w:r>
        <w:t xml:space="preserve">devolution [,diːvə'luːʃ(ə)n] n. </w:t>
      </w:r>
      <w:r>
        <w:rPr>
          <w:rFonts w:hint="eastAsia" w:ascii="宋体" w:hAnsi="宋体" w:eastAsia="宋体"/>
        </w:rPr>
        <w:t xml:space="preserve">相传，转移；委付；依次；落下【词频 </w:t>
      </w:r>
      <w:r>
        <w:t>24950</w:t>
      </w:r>
      <w:r>
        <w:rPr>
          <w:rFonts w:hint="eastAsia" w:ascii="宋体" w:hAnsi="宋体" w:eastAsia="宋体"/>
        </w:rPr>
        <w:t xml:space="preserve">】 </w:t>
      </w:r>
      <w:r>
        <w:t>circumvolution [,sə:kəmvə'lju:ʃən] n. (</w:t>
      </w:r>
      <w:r>
        <w:rPr>
          <w:rFonts w:hint="eastAsia" w:ascii="宋体" w:hAnsi="宋体" w:eastAsia="宋体"/>
        </w:rPr>
        <w:t>围绕一中心的</w:t>
      </w:r>
      <w:r>
        <w:t>)</w:t>
      </w:r>
      <w:r>
        <w:rPr>
          <w:rFonts w:hint="eastAsia" w:ascii="宋体" w:hAnsi="宋体" w:eastAsia="宋体"/>
        </w:rPr>
        <w:t>旋转，盘绕，迂回运行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)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生物</w:t>
      </w:r>
      <w:r>
        <w:rPr>
          <w:w w:val="100"/>
        </w:rPr>
        <w:t>]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纠</w:t>
      </w:r>
      <w:r>
        <w:rPr>
          <w:rFonts w:hint="eastAsia" w:ascii="宋体" w:hAnsi="宋体" w:eastAsia="宋体"/>
          <w:w w:val="100"/>
        </w:rPr>
        <w:t>缠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乘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3</w:t>
      </w:r>
      <w:r>
        <w:rPr>
          <w:w w:val="100"/>
        </w:rPr>
        <w:t>32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790"/>
        </w:tabs>
        <w:spacing w:before="0" w:after="0" w:line="240" w:lineRule="auto"/>
        <w:ind w:left="3789" w:right="0" w:hanging="883"/>
        <w:jc w:val="left"/>
        <w:rPr>
          <w:rFonts w:hint="eastAsia" w:ascii="Microsoft JhengHei" w:eastAsia="Microsoft JhengHei"/>
        </w:rPr>
      </w:pPr>
      <w:bookmarkStart w:id="84" w:name="_bookmark28"/>
      <w:bookmarkEnd w:id="84"/>
      <w:bookmarkStart w:id="85" w:name="229. -rud- 原始，粗野"/>
      <w:bookmarkEnd w:id="85"/>
      <w:bookmarkStart w:id="86" w:name="_bookmark28"/>
      <w:bookmarkEnd w:id="86"/>
      <w:r>
        <w:t>-rud-</w:t>
      </w:r>
      <w:r>
        <w:rPr>
          <w:spacing w:val="78"/>
        </w:rPr>
        <w:t xml:space="preserve"> </w:t>
      </w:r>
      <w:r>
        <w:rPr>
          <w:rFonts w:hint="eastAsia" w:ascii="Microsoft JhengHei" w:eastAsia="Microsoft JhengHei"/>
        </w:rPr>
        <w:t>原始，粗野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【词源】① 来源于拉丁语</w:t>
      </w:r>
      <w:r>
        <w:rPr>
          <w:rFonts w:hint="eastAsia" w:ascii="宋体" w:hAnsi="宋体" w:eastAsia="宋体"/>
          <w:spacing w:val="-53"/>
        </w:rPr>
        <w:t xml:space="preserve"> </w:t>
      </w:r>
      <w:r>
        <w:t xml:space="preserve">rudis </w:t>
      </w:r>
      <w:r>
        <w:rPr>
          <w:rFonts w:hint="eastAsia" w:ascii="宋体" w:hAnsi="宋体" w:eastAsia="宋体"/>
        </w:rPr>
        <w:t>原始。② 来自拉丁语的</w:t>
      </w:r>
      <w:r>
        <w:rPr>
          <w:rFonts w:hint="eastAsia" w:ascii="宋体" w:hAnsi="宋体" w:eastAsia="宋体"/>
          <w:spacing w:val="-54"/>
        </w:rPr>
        <w:t xml:space="preserve"> </w:t>
      </w:r>
      <w:r>
        <w:t xml:space="preserve">rud </w:t>
      </w:r>
      <w:r>
        <w:rPr>
          <w:rFonts w:hint="eastAsia" w:ascii="宋体" w:hAnsi="宋体" w:eastAsia="宋体"/>
        </w:rPr>
        <w:t>意为</w:t>
      </w:r>
      <w:r>
        <w:rPr>
          <w:rFonts w:hint="eastAsia" w:ascii="宋体" w:hAnsi="宋体" w:eastAsia="宋体"/>
          <w:spacing w:val="-54"/>
        </w:rPr>
        <w:t xml:space="preserve"> </w:t>
      </w:r>
      <w:r>
        <w:t xml:space="preserve">crude </w:t>
      </w:r>
      <w:r>
        <w:rPr>
          <w:rFonts w:hint="eastAsia" w:ascii="宋体" w:hAnsi="宋体" w:eastAsia="宋体"/>
        </w:rPr>
        <w:t>粗糙的。</w:t>
      </w:r>
    </w:p>
    <w:p>
      <w:pPr>
        <w:pStyle w:val="3"/>
        <w:spacing w:before="21"/>
        <w:rPr>
          <w:rFonts w:hint="eastAsia" w:ascii="宋体" w:eastAsia="宋体"/>
        </w:rPr>
      </w:pPr>
      <w:r>
        <w:pict>
          <v:group id="_x0000_s1586" o:spid="_x0000_s1586" o:spt="203" style="position:absolute;left:0pt;margin-left:144.8pt;margin-top:3.1pt;height:392.45pt;width:390.4pt;mso-position-horizontal-relative:page;z-index:-208896;mso-width-relative:page;mso-height-relative:page;" coordorigin="2896,62" coordsize="7808,7849">
            <o:lock v:ext="edit"/>
            <v:shape id="_x0000_s1587" o:spid="_x0000_s1587" o:spt="75" type="#_x0000_t75" style="position:absolute;left:2896;top:2752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88" o:spid="_x0000_s1588" o:spt="75" type="#_x0000_t75" style="position:absolute;left:8020;top:2505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89" o:spid="_x0000_s1589" o:spt="75" type="#_x0000_t75" style="position:absolute;left:8238;top:62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【引申】粗野</w:t>
      </w:r>
      <w:r>
        <w:t>/</w:t>
      </w:r>
      <w:r>
        <w:rPr>
          <w:rFonts w:hint="eastAsia" w:ascii="宋体" w:eastAsia="宋体"/>
        </w:rPr>
        <w:t>粗糙的</w:t>
      </w:r>
      <w:r>
        <w:t>/</w:t>
      </w:r>
      <w:r>
        <w:rPr>
          <w:rFonts w:hint="eastAsia" w:ascii="宋体" w:eastAsia="宋体"/>
        </w:rPr>
        <w:t>粗鲁的</w:t>
      </w:r>
      <w:r>
        <w:t>/</w:t>
      </w:r>
      <w:r>
        <w:rPr>
          <w:rFonts w:hint="eastAsia" w:ascii="宋体" w:eastAsia="宋体"/>
        </w:rPr>
        <w:t>没教养的</w:t>
      </w:r>
    </w:p>
    <w:p>
      <w:pPr>
        <w:pStyle w:val="3"/>
        <w:spacing w:before="177" w:line="516" w:lineRule="auto"/>
        <w:ind w:right="300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ude</w:t>
      </w:r>
      <w:r>
        <w:t xml:space="preserve"> </w:t>
      </w:r>
      <w:r>
        <w:rPr>
          <w:spacing w:val="-1"/>
          <w:w w:val="100"/>
        </w:rPr>
        <w:t>[r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粗</w:t>
      </w:r>
      <w:r>
        <w:rPr>
          <w:rFonts w:hint="eastAsia" w:ascii="宋体" w:hAnsi="宋体" w:eastAsia="宋体"/>
          <w:w w:val="100"/>
        </w:rPr>
        <w:t>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礼的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狂</w:t>
      </w:r>
      <w:r>
        <w:rPr>
          <w:rFonts w:hint="eastAsia" w:ascii="宋体" w:hAnsi="宋体" w:eastAsia="宋体"/>
          <w:spacing w:val="-3"/>
          <w:w w:val="100"/>
        </w:rPr>
        <w:t>暴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未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rudely ['rudli]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无礼地；粗暴地【词频 </w:t>
      </w:r>
      <w:r>
        <w:t>19879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rudeness ['rʊdnɪs] n.  </w:t>
      </w:r>
      <w:r>
        <w:rPr>
          <w:rFonts w:hint="eastAsia" w:ascii="宋体" w:hAnsi="宋体" w:eastAsia="宋体"/>
        </w:rPr>
        <w:t>无礼；粗蛮【词频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21542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52"/>
        <w:rPr>
          <w:rFonts w:hint="eastAsia" w:ascii="宋体" w:hAnsi="宋体" w:eastAsia="宋体"/>
        </w:rPr>
      </w:pPr>
      <w:r>
        <w:t xml:space="preserve">rudiment ['ruːdɪm(ə)nt] n. </w:t>
      </w:r>
      <w:r>
        <w:rPr>
          <w:rFonts w:hint="eastAsia" w:ascii="宋体" w:hAnsi="宋体" w:eastAsia="宋体"/>
        </w:rPr>
        <w:t xml:space="preserve">雏形；基本原理【词频 </w:t>
      </w:r>
      <w:r>
        <w:t>27256</w:t>
      </w:r>
      <w:r>
        <w:rPr>
          <w:rFonts w:hint="eastAsia" w:ascii="宋体" w:hAnsi="宋体" w:eastAsia="宋体"/>
        </w:rPr>
        <w:t xml:space="preserve">】 </w:t>
      </w:r>
      <w:r>
        <w:t xml:space="preserve">rudimental [,ru:di'mentəl] adj. </w:t>
      </w:r>
      <w:r>
        <w:rPr>
          <w:rFonts w:hint="eastAsia" w:ascii="宋体" w:hAnsi="宋体" w:eastAsia="宋体"/>
        </w:rPr>
        <w:t>初步的，基本的，起码的</w:t>
      </w:r>
    </w:p>
    <w:p>
      <w:pPr>
        <w:pStyle w:val="3"/>
        <w:spacing w:line="516" w:lineRule="auto"/>
        <w:ind w:right="1319"/>
        <w:rPr>
          <w:rFonts w:hint="eastAsia" w:ascii="宋体" w:hAnsi="宋体" w:eastAsia="宋体"/>
        </w:rPr>
      </w:pPr>
      <w:r>
        <w:t xml:space="preserve">rudimentary [,ruːdɪ'ment(ə)rɪ] adj. </w:t>
      </w:r>
      <w:r>
        <w:rPr>
          <w:rFonts w:hint="eastAsia" w:ascii="宋体" w:hAnsi="宋体" w:eastAsia="宋体"/>
        </w:rPr>
        <w:t xml:space="preserve">基本的；初步的；退化的；残遗的；未发展的【词频 </w:t>
      </w:r>
      <w:r>
        <w:t>12450</w:t>
      </w:r>
      <w:r>
        <w:rPr>
          <w:rFonts w:hint="eastAsia" w:ascii="宋体" w:hAnsi="宋体" w:eastAsia="宋体"/>
        </w:rPr>
        <w:t xml:space="preserve">】 </w:t>
      </w:r>
      <w:r>
        <w:t xml:space="preserve">rudbeckia [rʊd'bɛkɪr] n.  </w:t>
      </w:r>
      <w:r>
        <w:rPr>
          <w:rFonts w:hint="eastAsia" w:ascii="宋体" w:hAnsi="宋体" w:eastAsia="宋体"/>
        </w:rPr>
        <w:t>黄雏菊属【词频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37839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erudite ['erʊdaɪt] adj. </w:t>
      </w:r>
      <w:r>
        <w:rPr>
          <w:rFonts w:hint="eastAsia" w:ascii="宋体" w:hAnsi="宋体" w:eastAsia="宋体"/>
        </w:rPr>
        <w:t xml:space="preserve">博学的；有学问的 </w:t>
      </w:r>
      <w:r>
        <w:t xml:space="preserve">n. </w:t>
      </w:r>
      <w:r>
        <w:rPr>
          <w:rFonts w:hint="eastAsia" w:ascii="宋体" w:hAnsi="宋体" w:eastAsia="宋体"/>
        </w:rPr>
        <w:t xml:space="preserve">饱学之士【词频 </w:t>
      </w:r>
      <w:r>
        <w:t>23971</w:t>
      </w:r>
      <w:r>
        <w:rPr>
          <w:rFonts w:hint="eastAsia" w:ascii="宋体" w:hAnsi="宋体" w:eastAsia="宋体"/>
        </w:rPr>
        <w:t xml:space="preserve">】 </w:t>
      </w:r>
      <w:r>
        <w:t xml:space="preserve">erudition [,erʊ'dɪʃ(ə)n] n.  </w:t>
      </w:r>
      <w:r>
        <w:rPr>
          <w:rFonts w:hint="eastAsia" w:ascii="宋体" w:hAnsi="宋体" w:eastAsia="宋体"/>
        </w:rPr>
        <w:t>博学；学识【词频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26190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1558"/>
        </w:tabs>
        <w:spacing w:before="77" w:after="0" w:line="240" w:lineRule="auto"/>
        <w:ind w:left="1557" w:right="0" w:hanging="883"/>
        <w:jc w:val="left"/>
        <w:rPr>
          <w:rFonts w:hint="eastAsia" w:ascii="Microsoft JhengHei" w:eastAsia="Microsoft JhengHei"/>
        </w:rPr>
      </w:pPr>
      <w:bookmarkStart w:id="87" w:name="_bookmark29"/>
      <w:bookmarkEnd w:id="87"/>
      <w:bookmarkStart w:id="88" w:name="230. -plod(s)- = -plaud(s)- = -plex- 爆破，"/>
      <w:bookmarkEnd w:id="88"/>
      <w:bookmarkStart w:id="89" w:name="_bookmark29"/>
      <w:bookmarkEnd w:id="89"/>
      <w:r>
        <w:t>-plod(s)- = -plaud(s)- = -plex-</w:t>
      </w:r>
      <w:r>
        <w:rPr>
          <w:spacing w:val="69"/>
        </w:rPr>
        <w:t xml:space="preserve"> </w:t>
      </w:r>
      <w:r>
        <w:rPr>
          <w:rFonts w:hint="eastAsia" w:ascii="Microsoft JhengHei" w:eastAsia="Microsoft JhengHei"/>
        </w:rPr>
        <w:t>爆破，鼓掌</w:t>
      </w:r>
    </w:p>
    <w:p>
      <w:pPr>
        <w:pStyle w:val="3"/>
        <w:spacing w:before="360" w:line="256" w:lineRule="auto"/>
        <w:ind w:left="1000" w:right="157" w:hanging="841"/>
        <w:rPr>
          <w:rFonts w:hint="eastAsia" w:ascii="宋体" w:eastAsia="宋体"/>
        </w:rPr>
      </w:pPr>
      <w:r>
        <w:rPr>
          <w:rFonts w:hint="eastAsia" w:ascii="宋体" w:eastAsia="宋体"/>
          <w:spacing w:val="-3"/>
        </w:rPr>
        <w:t>【词源】来源于拉丁语</w:t>
      </w:r>
      <w:r>
        <w:rPr>
          <w:spacing w:val="-3"/>
        </w:rPr>
        <w:t>-plodere</w:t>
      </w:r>
      <w:r>
        <w:rPr>
          <w:rFonts w:hint="eastAsia" w:ascii="宋体" w:eastAsia="宋体"/>
          <w:spacing w:val="-3"/>
        </w:rPr>
        <w:t>（过去分词</w:t>
      </w:r>
      <w:r>
        <w:rPr>
          <w:spacing w:val="-3"/>
        </w:rPr>
        <w:t>-plosus) "burst"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 xml:space="preserve">from </w:t>
      </w:r>
      <w:r>
        <w:t xml:space="preserve">plaudere </w:t>
      </w:r>
      <w:r>
        <w:rPr>
          <w:spacing w:val="-4"/>
        </w:rPr>
        <w:t>"clap</w:t>
      </w:r>
      <w:r>
        <w:rPr>
          <w:rFonts w:hint="eastAsia" w:ascii="宋体" w:eastAsia="宋体"/>
          <w:spacing w:val="-4"/>
        </w:rPr>
        <w:t>，</w:t>
      </w:r>
      <w:r>
        <w:rPr>
          <w:spacing w:val="-4"/>
        </w:rPr>
        <w:t xml:space="preserve">clap </w:t>
      </w:r>
      <w:r>
        <w:t xml:space="preserve">the </w:t>
      </w:r>
      <w:r>
        <w:rPr>
          <w:spacing w:val="-4"/>
        </w:rPr>
        <w:t>hands</w:t>
      </w:r>
      <w:r>
        <w:rPr>
          <w:rFonts w:hint="eastAsia" w:ascii="宋体" w:eastAsia="宋体"/>
          <w:spacing w:val="-4"/>
        </w:rPr>
        <w:t>，</w:t>
      </w:r>
      <w:r>
        <w:rPr>
          <w:spacing w:val="-4"/>
        </w:rPr>
        <w:t>applaud"</w:t>
      </w:r>
      <w:r>
        <w:rPr>
          <w:rFonts w:hint="eastAsia" w:ascii="宋体" w:eastAsia="宋体"/>
          <w:spacing w:val="-4"/>
        </w:rPr>
        <w:t>，</w:t>
      </w:r>
      <w:r>
        <w:rPr>
          <w:spacing w:val="-4"/>
        </w:rPr>
        <w:t xml:space="preserve">but </w:t>
      </w:r>
      <w:r>
        <w:t>now only use its figurative sense "burst"</w:t>
      </w:r>
      <w:r>
        <w:rPr>
          <w:rFonts w:hint="eastAsia" w:ascii="宋体" w:eastAsia="宋体"/>
        </w:rPr>
        <w:t>；引申自雷鸣般的掌声</w:t>
      </w:r>
      <w:r>
        <w:t xml:space="preserve">, </w:t>
      </w:r>
      <w:r>
        <w:rPr>
          <w:rFonts w:hint="eastAsia" w:ascii="宋体" w:eastAsia="宋体"/>
        </w:rPr>
        <w:t>爆炸般的掌声。</w:t>
      </w:r>
    </w:p>
    <w:p>
      <w:pPr>
        <w:pStyle w:val="3"/>
        <w:spacing w:before="5"/>
        <w:rPr>
          <w:rFonts w:hint="eastAsia" w:ascii="宋体" w:eastAsia="宋体"/>
        </w:rPr>
      </w:pPr>
      <w:r>
        <w:pict>
          <v:group id="_x0000_s1590" o:spid="_x0000_s1590" o:spt="203" style="position:absolute;left:0pt;margin-left:63.2pt;margin-top:1.9pt;height:80.25pt;width:77pt;mso-position-horizontal-relative:page;z-index:-208896;mso-width-relative:page;mso-height-relative:page;" coordorigin="1265,38" coordsize="1540,1605">
            <o:lock v:ext="edit"/>
            <v:shape id="_x0000_s1591" o:spid="_x0000_s1591" style="position:absolute;left:1265;top:273;height:1371;width:1299;" fillcolor="#C0C0C0" filled="t" stroked="f" coordorigin="1265,273" coordsize="1299,1371" path="m1646,1304l1638,1295,1579,1369,1543,1415,1511,1455,1506,1378,1497,1299,1492,1266,1485,1218,1469,1135,1474,1125,1479,1114,1484,1104,1414,1114,1429,1151,1440,1186,1448,1218,1454,1247,1400,1309,1360,1354,1354,1298,1346,1240,1337,1179,1324,1116,1327,1106,1331,1095,1334,1084,1265,1099,1280,1133,1295,1171,1308,1214,1322,1262,1333,1309,1337,1345,1334,1372,1326,1388,1387,1407,1388,1394,1393,1378,1401,1360,1404,1354,1412,1340,1424,1319,1436,1300,1448,1282,1461,1266,1470,1309,1476,1348,1481,1383,1484,1415,1486,1445,1484,1469,1479,1489,1471,1504,1530,1521,1535,1501,1544,1479,1554,1455,1555,1454,1568,1428,1581,1407,1605,1369,1624,1339,1646,1304m1724,1373l1712,1369,1685,1428,1662,1479,1642,1520,1625,1552,1611,1581,1598,1603,1588,1619,1581,1630,1644,1643,1647,1612,1661,1557,1687,1478,1724,1373m2011,821l2009,806,2004,796,1992,779,1974,758,1950,730,1946,732,1943,735,1939,737,1950,767,1958,794,1961,817,1960,838,1958,857,1960,867,1962,869,1964,872,1973,871,1984,865,1992,861,2000,853,2007,842,2011,834,2011,821m2088,1200l2087,1184,2083,1169,2083,1167,2071,1169,2060,1169,2050,1167,2040,1162,2029,1156,2012,1144,1991,1126,1965,1104,1961,1107,1958,1111,1954,1114,1980,1143,2001,1165,2016,1182,2026,1194,2032,1205,2034,1213,2035,1214,2033,1222,2028,1230,1891,1367,1874,1380,1857,1385,1841,1381,1825,1369,1765,1308,1709,1253,1722,1241,1815,1148,1872,1091,1881,1100,1899,1118,1903,1106,1908,1091,1910,1084,1914,1074,1897,1059,1871,1035,1859,1023,1859,1078,1790,1148,1764,1123,1764,1173,1697,1241,1608,1152,1596,1139,1606,1129,1663,1072,1714,1123,1764,1173,1764,1123,1714,1072,1688,1047,1705,1030,1758,977,1859,1078,1859,1023,1836,1000,1813,977,1792,956,1796,926,1745,926,1745,964,1680,1030,1674,1002,1669,975,1667,958,1667,1042,1583,1127,1572,1127,1562,1128,1551,1129,1545,1093,1539,1059,1532,1031,1526,1007,1543,990,1590,943,1623,910,1634,943,1656,1009,1667,1042,1667,958,1666,950,1665,926,1665,910,1665,905,1666,889,1670,873,1678,859,1608,857,1608,899,1564,943,1518,990,1514,976,1510,960,1505,943,1499,924,1502,915,1504,905,1507,895,1438,910,1455,942,1471,977,1487,1017,1503,1059,1516,1106,1524,1154,1529,1202,1530,1251,1543,1251,1548,1228,1551,1205,1553,1180,1554,1152,1710,1309,1809,1407,1832,1425,1855,1431,1877,1426,1899,1409,1924,1385,2000,1308,2061,1247,2070,1238,2080,1224,2085,1213,2088,1200m2093,612l2093,579,2089,570,2072,553,2064,549,2054,548,2036,550,2011,556,1977,564,1977,572,2000,578,2022,585,2041,594,2059,604,2076,617,2087,619,2093,612m2255,277l2199,274,2180,273,2180,315,2049,446,2007,488,2006,476,2004,466,2000,457,1994,450,1990,446,1973,437,1964,437,1948,440,1926,446,1897,454,1897,463,1924,470,1948,479,1970,491,1990,505,1916,579,1821,674,1796,652,1787,661,1804,688,1816,712,1824,735,1828,756,1830,775,1832,785,1836,789,1838,792,1840,789,1849,789,1861,777,1870,760,1874,751,1876,741,1872,732,1867,725,1859,714,1848,701,1834,686,1846,674,2032,488,2194,326,2200,345,2212,384,2218,404,2221,403,2225,402,2228,402,2227,356,2231,326,2232,320,2242,294,2255,277m2325,584l2324,568,2323,564,2310,567,2298,568,2288,567,2279,562,2269,555,2258,547,2246,537,2232,524,2224,532,2238,550,2250,565,2260,578,2266,587,2274,600,2272,610,2266,621,2163,724,2147,739,2136,748,2129,752,2127,751,2132,735,2139,714,2149,679,2157,644,2163,610,2167,578,2172,544,2176,505,2180,463,2191,446,2197,437,2127,431,2132,472,2133,513,2131,554,2127,596,2122,636,2116,673,2109,706,2101,735,2030,663,2032,651,2034,639,2036,627,1965,657,1984,673,2003,692,2023,711,2087,775,2065,827,2041,877,2014,926,1986,973,1994,977,2030,928,2062,881,2088,836,2110,794,2123,802,2133,800,2140,794,2181,752,2201,732,2283,650,2305,627,2320,605,2325,584m2384,456l2378,446,2369,437,2361,433,2351,430,2339,428,2325,427,2308,430,2286,435,2258,443,2226,454,2227,458,2227,461,2228,465,2267,467,2300,471,2328,477,2350,486,2367,494,2378,496,2382,492,2384,490,2384,456m2563,737l2540,716,2515,692,2487,665,2456,633,2456,623,2457,612,2458,602,2388,625,2407,642,2433,666,2465,698,2504,737,2382,859,2316,794,2279,756,2281,744,2285,720,2245,735,2211,747,2234,768,2266,799,2306,838,2355,886,2236,1004,2158,926,2161,915,2163,905,2165,895,2095,922,2116,941,2141,964,2169,992,2201,1023,2199,1032,2198,1040,2196,1049,2210,1048,2249,1047,2249,1017,2262,1004,2407,859,2517,749,2542,775,2547,765,2556,749,2563,737e">
              <v:path arrowok="t"/>
              <v:fill on="t" opacity="32896f" focussize="0,0"/>
              <v:stroke on="f"/>
              <v:imagedata o:title=""/>
              <o:lock v:ext="edit"/>
            </v:shape>
            <v:shape id="_x0000_s1592" o:spid="_x0000_s1592" o:spt="75" type="#_x0000_t75" style="position:absolute;left:2623;top:3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【引申】拍</w:t>
      </w:r>
      <w:r>
        <w:t>/</w:t>
      </w:r>
      <w:r>
        <w:rPr>
          <w:rFonts w:hint="eastAsia" w:ascii="宋体" w:eastAsia="宋体"/>
        </w:rPr>
        <w:t>嗓音</w:t>
      </w:r>
      <w:r>
        <w:t>/</w:t>
      </w:r>
      <w:r>
        <w:rPr>
          <w:rFonts w:hint="eastAsia" w:ascii="宋体" w:eastAsia="宋体"/>
        </w:rPr>
        <w:t>轰鸣</w:t>
      </w:r>
      <w:r>
        <w:t>/</w:t>
      </w:r>
      <w:r>
        <w:rPr>
          <w:rFonts w:hint="eastAsia" w:ascii="宋体" w:eastAsia="宋体"/>
        </w:rPr>
        <w:t>鼓掌</w:t>
      </w:r>
      <w:r>
        <w:t>/</w:t>
      </w:r>
      <w:r>
        <w:rPr>
          <w:rFonts w:hint="eastAsia" w:ascii="宋体" w:eastAsia="宋体"/>
        </w:rPr>
        <w:t>碰撞</w:t>
      </w:r>
      <w:r>
        <w:t>/</w:t>
      </w:r>
      <w:r>
        <w:rPr>
          <w:rFonts w:hint="eastAsia" w:ascii="宋体" w:eastAsia="宋体"/>
        </w:rPr>
        <w:t>喧闹声</w:t>
      </w:r>
    </w:p>
    <w:p>
      <w:pPr>
        <w:pStyle w:val="3"/>
        <w:spacing w:before="177" w:line="516" w:lineRule="auto"/>
        <w:ind w:right="1752"/>
        <w:rPr>
          <w:rFonts w:hint="eastAsia" w:ascii="宋体" w:hAnsi="宋体" w:eastAsia="宋体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ode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əʊ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爆</w:t>
      </w:r>
      <w:r>
        <w:rPr>
          <w:rFonts w:hint="eastAsia" w:ascii="宋体" w:hAnsi="宋体" w:eastAsia="宋体"/>
          <w:spacing w:val="-3"/>
          <w:w w:val="100"/>
        </w:rPr>
        <w:t>炸</w:t>
      </w:r>
      <w:r>
        <w:rPr>
          <w:rFonts w:hint="eastAsia" w:ascii="宋体" w:hAnsi="宋体" w:eastAsia="宋体"/>
          <w:w w:val="100"/>
        </w:rPr>
        <w:t>，爆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激</w:t>
      </w:r>
      <w:r>
        <w:rPr>
          <w:rFonts w:hint="eastAsia" w:ascii="宋体" w:hAnsi="宋体" w:eastAsia="宋体"/>
          <w:w w:val="100"/>
        </w:rPr>
        <w:t>增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爆炸</w:t>
      </w:r>
      <w:r>
        <w:rPr>
          <w:rFonts w:hint="eastAsia" w:ascii="宋体" w:hAnsi="宋体" w:eastAsia="宋体"/>
          <w:w w:val="100"/>
        </w:rPr>
        <w:t>；爆</w:t>
      </w:r>
      <w:r>
        <w:rPr>
          <w:rFonts w:hint="eastAsia" w:ascii="宋体" w:hAnsi="宋体" w:eastAsia="宋体"/>
          <w:spacing w:val="-3"/>
          <w:w w:val="100"/>
        </w:rPr>
        <w:t>炸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推</w:t>
      </w:r>
      <w:r>
        <w:rPr>
          <w:rFonts w:hint="eastAsia" w:ascii="宋体" w:hAnsi="宋体" w:eastAsia="宋体"/>
          <w:w w:val="100"/>
        </w:rPr>
        <w:t>翻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31</w:t>
      </w:r>
      <w:r>
        <w:rPr>
          <w:spacing w:val="-3"/>
          <w:w w:val="100"/>
        </w:rPr>
        <w:t>25</w:t>
      </w:r>
      <w:r>
        <w:rPr>
          <w:rFonts w:hint="eastAsia" w:ascii="宋体" w:hAnsi="宋体" w:eastAsia="宋体"/>
          <w:spacing w:val="-105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exploder [ɪk'splodɚ] n. </w:t>
      </w:r>
      <w:r>
        <w:rPr>
          <w:rFonts w:hint="eastAsia" w:ascii="宋体" w:hAnsi="宋体" w:eastAsia="宋体"/>
        </w:rPr>
        <w:t>爆炸者；爆炸物；爆炸装置；雷管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ə</w:t>
      </w:r>
      <w:r>
        <w:rPr>
          <w:spacing w:val="-1"/>
          <w:w w:val="100"/>
        </w:rPr>
        <w:t>ʊʒ(ə)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爆炸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爆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激</w:t>
      </w:r>
      <w:r>
        <w:rPr>
          <w:rFonts w:hint="eastAsia" w:ascii="宋体" w:hAnsi="宋体" w:eastAsia="宋体"/>
          <w:w w:val="100"/>
        </w:rPr>
        <w:t>增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3042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8"/>
        <w:rPr>
          <w:rFonts w:hint="eastAsia" w:ascii="宋体" w:hAnsi="宋体" w:eastAsia="宋体"/>
        </w:rPr>
      </w:pP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od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爆</w:t>
      </w:r>
      <w:r>
        <w:rPr>
          <w:rFonts w:hint="eastAsia" w:ascii="宋体" w:hAnsi="宋体" w:eastAsia="宋体"/>
          <w:w w:val="100"/>
        </w:rPr>
        <w:t>炸，</w:t>
      </w:r>
      <w:r>
        <w:rPr>
          <w:rFonts w:hint="eastAsia" w:ascii="宋体" w:hAnsi="宋体" w:eastAsia="宋体"/>
          <w:spacing w:val="-3"/>
          <w:w w:val="100"/>
        </w:rPr>
        <w:t>爆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水</w:t>
      </w:r>
      <w:r>
        <w:rPr>
          <w:rFonts w:hint="eastAsia" w:ascii="宋体" w:hAnsi="宋体" w:eastAsia="宋体"/>
          <w:spacing w:val="-3"/>
          <w:w w:val="100"/>
        </w:rPr>
        <w:t>热</w:t>
      </w:r>
      <w:r>
        <w:rPr>
          <w:rFonts w:hint="eastAsia" w:ascii="宋体" w:hAnsi="宋体" w:eastAsia="宋体"/>
          <w:w w:val="100"/>
        </w:rPr>
        <w:t>炸裂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爆炸（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25</w:t>
      </w:r>
      <w:r>
        <w:rPr>
          <w:w w:val="100"/>
        </w:rPr>
        <w:t>33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oded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əʊ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爆炸</w:t>
      </w:r>
      <w:r>
        <w:rPr>
          <w:rFonts w:hint="eastAsia" w:ascii="宋体" w:hAnsi="宋体" w:eastAsia="宋体"/>
          <w:spacing w:val="-3"/>
          <w:w w:val="100"/>
        </w:rPr>
        <w:t>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破</w:t>
      </w:r>
      <w:r>
        <w:rPr>
          <w:rFonts w:hint="eastAsia" w:ascii="宋体" w:hAnsi="宋体" w:eastAsia="宋体"/>
          <w:w w:val="100"/>
        </w:rPr>
        <w:t>除的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爆</w:t>
      </w:r>
      <w:r>
        <w:rPr>
          <w:rFonts w:hint="eastAsia" w:ascii="宋体" w:hAnsi="宋体" w:eastAsia="宋体"/>
          <w:w w:val="100"/>
        </w:rPr>
        <w:t>炸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30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unexploded [ʌnɪk'spləʊdɪd] adj.  </w:t>
      </w:r>
      <w:r>
        <w:rPr>
          <w:rFonts w:hint="eastAsia" w:ascii="宋体" w:hAnsi="宋体" w:eastAsia="宋体"/>
        </w:rPr>
        <w:t>未爆炸的；装着炸药的；未发射的【词频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29162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888"/>
        <w:jc w:val="both"/>
        <w:rPr>
          <w:rFonts w:hint="eastAsia" w:ascii="宋体" w:hAnsi="宋体" w:eastAsia="宋体"/>
        </w:rPr>
      </w:pPr>
      <w:r>
        <w:t xml:space="preserve">explosive [ɪk'spləʊsɪv] adj. </w:t>
      </w:r>
      <w:r>
        <w:rPr>
          <w:rFonts w:hint="eastAsia" w:ascii="宋体" w:hAnsi="宋体" w:eastAsia="宋体"/>
        </w:rPr>
        <w:t xml:space="preserve">爆炸的；爆炸性的；爆发性的 </w:t>
      </w:r>
      <w:r>
        <w:t xml:space="preserve">n. </w:t>
      </w:r>
      <w:r>
        <w:rPr>
          <w:rFonts w:hint="eastAsia" w:ascii="宋体" w:hAnsi="宋体" w:eastAsia="宋体"/>
        </w:rPr>
        <w:t xml:space="preserve">炸药；爆炸物【词频 </w:t>
      </w:r>
      <w:r>
        <w:t>5447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es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爆炸物，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化工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炸</w:t>
      </w:r>
      <w:r>
        <w:rPr>
          <w:rFonts w:hint="eastAsia" w:ascii="宋体" w:hAnsi="宋体" w:eastAsia="宋体"/>
          <w:spacing w:val="-3"/>
          <w:w w:val="100"/>
        </w:rPr>
        <w:t>药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爆炸</w:t>
      </w:r>
      <w:r>
        <w:rPr>
          <w:rFonts w:hint="eastAsia" w:ascii="宋体" w:hAnsi="宋体" w:eastAsia="宋体"/>
          <w:w w:val="100"/>
        </w:rPr>
        <w:t>品（</w:t>
      </w:r>
      <w:r>
        <w:rPr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的复数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explosively [ɪk'splosɪvli]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爆发地，引起爆炸地【词频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26420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593" o:spid="_x0000_s1593" o:spt="203" style="position:absolute;left:0pt;margin-left:144.8pt;margin-top:15.45pt;height:392.45pt;width:390.4pt;mso-position-horizontal-relative:page;z-index:-208896;mso-width-relative:page;mso-height-relative:page;" coordorigin="2896,309" coordsize="7808,7849">
            <o:lock v:ext="edit"/>
            <v:shape id="_x0000_s1594" o:spid="_x0000_s159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595" o:spid="_x0000_s159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596" o:spid="_x0000_s159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explosiveness [ɪksp'ləʊsɪvnəs] n.  </w:t>
      </w:r>
      <w:r>
        <w:rPr>
          <w:rFonts w:hint="eastAsia" w:ascii="宋体" w:hAnsi="宋体" w:eastAsia="宋体"/>
        </w:rPr>
        <w:t>爆炸性【词频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37931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11"/>
        <w:rPr>
          <w:rFonts w:hint="eastAsia" w:ascii="宋体" w:hAnsi="宋体" w:eastAsia="宋体"/>
        </w:rPr>
      </w:pPr>
      <w:r>
        <w:t>high-explosive [haɪ-ɪk'splosɪv] n. [</w:t>
      </w:r>
      <w:r>
        <w:rPr>
          <w:rFonts w:hint="eastAsia" w:ascii="宋体" w:hAnsi="宋体" w:eastAsia="宋体"/>
        </w:rPr>
        <w:t>化工</w:t>
      </w:r>
      <w:r>
        <w:t xml:space="preserve">] </w:t>
      </w:r>
      <w:r>
        <w:rPr>
          <w:rFonts w:hint="eastAsia" w:ascii="宋体" w:hAnsi="宋体" w:eastAsia="宋体"/>
        </w:rPr>
        <w:t xml:space="preserve">烈性炸药；高爆炸药；猛炸药【词频 </w:t>
      </w:r>
      <w:r>
        <w:t>44856</w:t>
      </w:r>
      <w:r>
        <w:rPr>
          <w:rFonts w:hint="eastAsia" w:ascii="宋体" w:hAnsi="宋体" w:eastAsia="宋体"/>
        </w:rPr>
        <w:t xml:space="preserve">】 </w:t>
      </w:r>
      <w:r>
        <w:t xml:space="preserve">implode [ɪm'pləʊd] vt.  </w:t>
      </w:r>
      <w:r>
        <w:rPr>
          <w:rFonts w:hint="eastAsia" w:ascii="宋体" w:hAnsi="宋体" w:eastAsia="宋体"/>
        </w:rPr>
        <w:t xml:space="preserve">使内爆 </w:t>
      </w:r>
      <w:r>
        <w:t xml:space="preserve">vi.  </w:t>
      </w:r>
      <w:r>
        <w:rPr>
          <w:rFonts w:hint="eastAsia" w:ascii="宋体" w:hAnsi="宋体" w:eastAsia="宋体"/>
        </w:rPr>
        <w:t>向内破裂；内爆；崩溃【词频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18431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implosion [ɪm'pləʊd] vt.  </w:t>
      </w:r>
      <w:r>
        <w:rPr>
          <w:rFonts w:hint="eastAsia" w:ascii="宋体" w:hAnsi="宋体" w:eastAsia="宋体"/>
        </w:rPr>
        <w:t xml:space="preserve">使内爆 </w:t>
      </w:r>
      <w:r>
        <w:t xml:space="preserve">vi. </w:t>
      </w:r>
      <w:r>
        <w:rPr>
          <w:rFonts w:hint="eastAsia" w:ascii="宋体" w:hAnsi="宋体" w:eastAsia="宋体"/>
        </w:rPr>
        <w:t>向内破裂；内爆；崩溃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62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p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ləʊ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爆聚的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爆</w:t>
      </w:r>
      <w:r>
        <w:rPr>
          <w:rFonts w:hint="eastAsia" w:ascii="宋体" w:hAnsi="宋体" w:eastAsia="宋体"/>
          <w:spacing w:val="-3"/>
          <w:w w:val="100"/>
        </w:rPr>
        <w:t>聚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64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plosive ['pləʊsɪv] n.  </w:t>
      </w:r>
      <w:r>
        <w:rPr>
          <w:rFonts w:hint="eastAsia" w:ascii="宋体" w:hAnsi="宋体" w:eastAsia="宋体"/>
        </w:rPr>
        <w:t xml:space="preserve">破裂音 </w:t>
      </w:r>
      <w:r>
        <w:t xml:space="preserve">adj. </w:t>
      </w:r>
      <w:r>
        <w:rPr>
          <w:rFonts w:hint="eastAsia" w:ascii="宋体" w:hAnsi="宋体" w:eastAsia="宋体"/>
        </w:rPr>
        <w:t>破裂音的</w:t>
      </w:r>
    </w:p>
    <w:p>
      <w:pPr>
        <w:pStyle w:val="3"/>
        <w:rPr>
          <w:rFonts w:hint="eastAsia" w:ascii="宋体" w:hAnsi="宋体" w:eastAsia="宋体"/>
        </w:rPr>
      </w:pPr>
      <w:r>
        <w:t xml:space="preserve">plosion ['pləʊʒ(ə)n] n. </w:t>
      </w:r>
      <w:r>
        <w:rPr>
          <w:rFonts w:hint="eastAsia" w:ascii="宋体" w:hAnsi="宋体" w:eastAsia="宋体"/>
        </w:rPr>
        <w:t>爆破音；爆破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implosion [ɪm'pləʊʒən] n.  </w:t>
      </w:r>
      <w:r>
        <w:rPr>
          <w:rFonts w:hint="eastAsia" w:ascii="宋体" w:hAnsi="宋体" w:eastAsia="宋体"/>
        </w:rPr>
        <w:t>向内破裂；内破裂音【词频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21646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65"/>
        <w:rPr>
          <w:rFonts w:hint="eastAsia" w:ascii="宋体" w:hAnsi="宋体" w:eastAsia="宋体"/>
        </w:rPr>
      </w:pPr>
      <w:r>
        <w:t xml:space="preserve">applaud [ə'plɔːd] vt. </w:t>
      </w:r>
      <w:r>
        <w:rPr>
          <w:rFonts w:hint="eastAsia" w:ascii="宋体" w:hAnsi="宋体" w:eastAsia="宋体"/>
        </w:rPr>
        <w:t>赞同；称赞；向</w:t>
      </w:r>
      <w:r>
        <w:t>…</w:t>
      </w:r>
      <w:r>
        <w:rPr>
          <w:rFonts w:hint="eastAsia" w:ascii="宋体" w:hAnsi="宋体" w:eastAsia="宋体"/>
        </w:rPr>
        <w:t xml:space="preserve">喝彩 </w:t>
      </w:r>
      <w:r>
        <w:t xml:space="preserve">vi. </w:t>
      </w:r>
      <w:r>
        <w:rPr>
          <w:rFonts w:hint="eastAsia" w:ascii="宋体" w:hAnsi="宋体" w:eastAsia="宋体"/>
        </w:rPr>
        <w:t xml:space="preserve">喝彩；鼓掌欢迎【词频 </w:t>
      </w:r>
      <w:r>
        <w:t>5793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app</w:t>
      </w:r>
      <w:r>
        <w:rPr>
          <w:spacing w:val="-2"/>
          <w:w w:val="100"/>
        </w:rPr>
        <w:t>l</w:t>
      </w:r>
      <w:r>
        <w:rPr>
          <w:w w:val="100"/>
        </w:rPr>
        <w:t>auded</w:t>
      </w:r>
      <w:r>
        <w:t xml:space="preserve"> </w:t>
      </w:r>
      <w:r>
        <w:rPr>
          <w:spacing w:val="-1"/>
          <w:w w:val="100"/>
        </w:rPr>
        <w:t>[əˈ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鼓掌（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称赞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赞</w:t>
      </w:r>
      <w:r>
        <w:rPr>
          <w:rFonts w:hint="eastAsia" w:ascii="宋体" w:hAnsi="宋体" w:eastAsia="宋体"/>
          <w:spacing w:val="-3"/>
          <w:w w:val="100"/>
        </w:rPr>
        <w:t>许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590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applause [ə'plɔːz] n. </w:t>
      </w:r>
      <w:r>
        <w:rPr>
          <w:rFonts w:hint="eastAsia" w:ascii="宋体" w:hAnsi="宋体" w:eastAsia="宋体"/>
        </w:rPr>
        <w:t>掌声【</w:t>
      </w:r>
      <w:r>
        <w:t>B4M3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plaudit ['plɔːdɪt] n.  </w:t>
      </w:r>
      <w:r>
        <w:rPr>
          <w:rFonts w:hint="eastAsia" w:ascii="宋体" w:hAnsi="宋体" w:eastAsia="宋体"/>
        </w:rPr>
        <w:t>喝彩；赞美【词频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32801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116"/>
        </w:tabs>
        <w:spacing w:before="0" w:after="0" w:line="240" w:lineRule="auto"/>
        <w:ind w:left="3115" w:right="0" w:hanging="884"/>
        <w:jc w:val="left"/>
        <w:rPr>
          <w:rFonts w:hint="eastAsia" w:ascii="Microsoft JhengHei" w:eastAsia="Microsoft JhengHei"/>
        </w:rPr>
      </w:pPr>
      <w:r>
        <w:pict>
          <v:group id="_x0000_s1597" o:spid="_x0000_s1597" o:spt="203" style="position:absolute;left:0pt;margin-left:63.2pt;margin-top:29.05pt;height:80.25pt;width:77pt;mso-position-horizontal-relative:page;z-index:-208896;mso-width-relative:page;mso-height-relative:page;" coordorigin="1265,582" coordsize="1540,1605">
            <o:lock v:ext="edit"/>
            <v:shape id="_x0000_s1598" o:spid="_x0000_s1598" style="position:absolute;left:1265;top:816;height:1371;width:1299;" fillcolor="#C0C0C0" filled="t" stroked="f" coordorigin="1265,816" coordsize="1299,1371" path="m1646,1847l1638,1839,1579,1913,1543,1959,1511,1999,1506,1922,1497,1843,1492,1809,1485,1761,1469,1679,1474,1668,1479,1658,1484,1647,1414,1658,1429,1694,1440,1729,1448,1762,1454,1790,1400,1852,1360,1898,1354,1842,1346,1784,1337,1723,1324,1660,1327,1649,1331,1639,1334,1628,1265,1643,1280,1677,1295,1714,1308,1757,1322,1805,1333,1852,1337,1889,1334,1915,1326,1932,1387,1951,1388,1937,1393,1922,1401,1904,1404,1898,1412,1883,1424,1862,1436,1843,1448,1826,1461,1809,1470,1852,1476,1891,1481,1927,1484,1959,1486,1988,1484,2013,1479,2033,1471,2048,1530,2064,1535,2044,1544,2022,1554,1999,1555,1998,1568,1972,1581,1950,1605,1913,1624,1882,1646,1847m1724,1917l1712,1913,1685,1972,1662,2022,1642,2063,1625,2096,1611,2124,1598,2146,1588,2162,1581,2174,1644,2187,1647,2156,1661,2101,1687,2021,1724,1917m2011,1365l2009,1350,2004,1339,1992,1323,1974,1301,1950,1274,1946,1276,1943,1278,1939,1280,1950,1310,1958,1337,1961,1361,1960,1382,1958,1400,1960,1411,1962,1413,1964,1415,1973,1415,1984,1409,1992,1405,2000,1396,2007,1386,2011,1377,2011,1365m2088,1743l2087,1728,2083,1713,2083,1710,2071,1712,2060,1713,2050,1711,2040,1706,2029,1700,2012,1688,1991,1670,1965,1647,1961,1651,1958,1654,1954,1658,1980,1686,2001,1709,2016,1726,2026,1738,2032,1748,2034,1756,2035,1757,2033,1766,2028,1774,1891,1911,1874,1924,1857,1928,1841,1924,1825,1913,1765,1852,1709,1797,1722,1784,1815,1691,1872,1634,1881,1644,1899,1662,1903,1649,1908,1634,1910,1628,1914,1617,1897,1603,1871,1578,1859,1566,1859,1622,1790,1691,1764,1666,1764,1717,1697,1784,1608,1696,1596,1683,1606,1672,1663,1616,1714,1666,1764,1717,1764,1666,1714,1616,1688,1590,1705,1573,1758,1521,1859,1622,1859,1566,1836,1544,1813,1521,1792,1499,1796,1470,1745,1470,1745,1508,1680,1573,1674,1545,1669,1518,1667,1502,1667,1586,1583,1670,1572,1671,1562,1672,1551,1672,1545,1636,1539,1603,1532,1575,1526,1550,1543,1533,1590,1486,1623,1453,1634,1486,1656,1553,1667,1586,1667,1502,1666,1493,1665,1470,1665,1453,1665,1448,1666,1432,1670,1416,1678,1403,1608,1400,1608,1443,1564,1486,1518,1533,1514,1519,1510,1504,1505,1486,1499,1468,1502,1458,1504,1448,1507,1438,1438,1453,1455,1485,1471,1521,1487,1560,1503,1603,1516,1649,1524,1697,1529,1746,1530,1795,1543,1795,1548,1772,1551,1748,1553,1723,1554,1696,1710,1852,1809,1950,1832,1968,1855,1974,1877,1969,1899,1953,1924,1928,2000,1852,2061,1790,2070,1782,2080,1767,2085,1756,2088,1743m2093,1156l2093,1122,2089,1114,2072,1097,2064,1093,2054,1091,2036,1094,2011,1099,1977,1107,1977,1116,2000,1121,2022,1128,2041,1137,2059,1148,2076,1160,2087,1162,2093,1156m2255,821l2199,818,2180,816,2180,859,2049,989,2007,1032,2006,1020,2004,1009,2000,1001,1994,994,1990,989,1973,981,1964,980,1948,983,1926,989,1897,998,1897,1006,1924,1014,1948,1023,1970,1034,1990,1048,1916,1122,1821,1217,1796,1196,1787,1204,1804,1231,1816,1256,1824,1278,1828,1299,1830,1318,1832,1329,1836,1333,1838,1335,1840,1333,1849,1333,1861,1320,1870,1303,1874,1295,1876,1285,1872,1276,1867,1268,1859,1258,1848,1245,1834,1230,1846,1217,2032,1032,2194,869,2200,889,2212,928,2218,947,2221,947,2225,946,2228,945,2227,900,2231,869,2232,864,2242,838,2255,821m2325,1127l2324,1112,2323,1107,2310,1111,2298,1112,2288,1110,2279,1105,2269,1098,2258,1090,2246,1080,2232,1067,2224,1076,2238,1093,2250,1109,2260,1121,2266,1131,2274,1143,2272,1154,2266,1164,2163,1268,2147,1282,2136,1291,2129,1296,2127,1295,2132,1278,2139,1258,2149,1222,2157,1187,2163,1154,2167,1121,2172,1087,2176,1048,2180,1006,2191,989,2197,981,2127,975,2132,1016,2133,1057,2131,1098,2127,1139,2122,1180,2116,1217,2109,1249,2101,1278,2030,1207,2032,1195,2034,1183,2036,1171,1965,1200,1984,1217,2003,1235,2023,1255,2087,1318,2065,1370,2041,1420,2014,1469,1986,1516,1994,1521,2030,1471,2062,1424,2088,1379,2110,1337,2123,1346,2133,1344,2140,1337,2181,1296,2201,1276,2283,1194,2305,1170,2320,1148,2325,1127m2384,1000l2378,989,2369,981,2361,977,2351,973,2339,971,2325,970,2308,973,2286,979,2258,987,2226,998,2227,1001,2227,1005,2228,1008,2267,1010,2300,1014,2328,1021,2350,1029,2367,1038,2378,1040,2382,1036,2384,1034,2384,1000m2563,1280l2540,1260,2515,1236,2487,1208,2456,1177,2456,1166,2457,1156,2458,1145,2388,1169,2407,1185,2433,1209,2465,1241,2504,1280,2382,1403,2316,1337,2279,1299,2281,1287,2285,1263,2245,1278,2211,1291,2234,1312,2266,1342,2306,1382,2355,1430,2236,1548,2158,1470,2161,1459,2163,1449,2165,1438,2095,1466,2116,1484,2141,1508,2169,1535,2201,1567,2199,1575,2198,1584,2196,1592,2210,1592,2249,1590,2249,1561,2262,1548,2407,1403,2517,1293,2542,1318,2547,1309,2556,1293,2563,1280e">
              <v:path arrowok="t"/>
              <v:fill on="t" opacity="32896f" focussize="0,0"/>
              <v:stroke on="f"/>
              <v:imagedata o:title=""/>
              <o:lock v:ext="edit"/>
            </v:shape>
            <v:shape id="_x0000_s1599" o:spid="_x0000_s1599" o:spt="75" type="#_x0000_t75" style="position:absolute;left:2623;top:58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bookmarkStart w:id="90" w:name="231. -soci- 同伴，联合，结合"/>
      <w:bookmarkEnd w:id="90"/>
      <w:bookmarkStart w:id="91" w:name="_bookmark30"/>
      <w:bookmarkEnd w:id="91"/>
      <w:bookmarkStart w:id="92" w:name="_bookmark30"/>
      <w:bookmarkEnd w:id="92"/>
      <w:r>
        <w:t>-soci-</w:t>
      </w:r>
      <w:r>
        <w:rPr>
          <w:spacing w:val="81"/>
        </w:rPr>
        <w:t xml:space="preserve"> </w:t>
      </w:r>
      <w:r>
        <w:rPr>
          <w:rFonts w:hint="eastAsia" w:ascii="Microsoft JhengHei" w:eastAsia="Microsoft JhengHei"/>
        </w:rPr>
        <w:t>同伴，联合，结合</w:t>
      </w:r>
    </w:p>
    <w:p>
      <w:pPr>
        <w:pStyle w:val="3"/>
        <w:spacing w:before="36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13"/>
        </w:rPr>
        <w:t xml:space="preserve">【词源】① </w:t>
      </w:r>
      <w:r>
        <w:rPr>
          <w:rFonts w:hint="eastAsia" w:ascii="宋体" w:hAnsi="宋体" w:eastAsia="宋体"/>
          <w:spacing w:val="3"/>
        </w:rPr>
        <w:t>来源于拉丁语</w:t>
      </w:r>
      <w:r>
        <w:rPr>
          <w:spacing w:val="3"/>
        </w:rPr>
        <w:t xml:space="preserve">socius </w:t>
      </w:r>
      <w:r>
        <w:rPr>
          <w:rFonts w:hint="eastAsia" w:ascii="宋体" w:hAnsi="宋体" w:eastAsia="宋体"/>
          <w:spacing w:val="-9"/>
        </w:rPr>
        <w:t>同伴，</w:t>
      </w:r>
      <w:r>
        <w:rPr>
          <w:spacing w:val="-9"/>
        </w:rPr>
        <w:t xml:space="preserve">-soc- </w:t>
      </w:r>
      <w:r>
        <w:t>/ -socio-</w:t>
      </w:r>
      <w:r>
        <w:rPr>
          <w:rFonts w:hint="eastAsia" w:ascii="宋体" w:hAnsi="宋体" w:eastAsia="宋体"/>
        </w:rPr>
        <w:t xml:space="preserve">为 </w:t>
      </w:r>
      <w:r>
        <w:t xml:space="preserve">-soci-  </w:t>
      </w:r>
      <w:r>
        <w:rPr>
          <w:rFonts w:hint="eastAsia" w:ascii="宋体" w:hAnsi="宋体" w:eastAsia="宋体"/>
          <w:spacing w:val="-13"/>
        </w:rPr>
        <w:t xml:space="preserve">的变体。② </w:t>
      </w:r>
      <w:r>
        <w:rPr>
          <w:rFonts w:hint="eastAsia" w:ascii="宋体" w:hAnsi="宋体" w:eastAsia="宋体"/>
        </w:rPr>
        <w:t xml:space="preserve">来源于拉丁语动词 </w:t>
      </w:r>
      <w:r>
        <w:rPr>
          <w:spacing w:val="-5"/>
        </w:rPr>
        <w:t>socio</w:t>
      </w:r>
      <w:r>
        <w:rPr>
          <w:rFonts w:hint="eastAsia" w:ascii="宋体" w:hAnsi="宋体" w:eastAsia="宋体"/>
          <w:spacing w:val="-5"/>
        </w:rPr>
        <w:t>，</w:t>
      </w:r>
      <w:r>
        <w:rPr>
          <w:spacing w:val="-5"/>
        </w:rPr>
        <w:t>sociare</w:t>
      </w:r>
      <w:r>
        <w:rPr>
          <w:rFonts w:hint="eastAsia" w:ascii="宋体" w:hAnsi="宋体" w:eastAsia="宋体"/>
          <w:spacing w:val="-5"/>
        </w:rPr>
        <w:t>，</w:t>
      </w:r>
    </w:p>
    <w:p>
      <w:pPr>
        <w:pStyle w:val="3"/>
        <w:spacing w:before="21"/>
        <w:ind w:left="986" w:right="6680"/>
        <w:jc w:val="center"/>
        <w:rPr>
          <w:rFonts w:hint="eastAsia" w:ascii="宋体" w:eastAsia="宋体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（联合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【引申】结交</w:t>
      </w:r>
      <w:r>
        <w:t>/</w:t>
      </w:r>
      <w:r>
        <w:rPr>
          <w:rFonts w:hint="eastAsia" w:ascii="宋体" w:eastAsia="宋体"/>
        </w:rPr>
        <w:t>结合</w:t>
      </w:r>
      <w:r>
        <w:t>/</w:t>
      </w:r>
      <w:r>
        <w:rPr>
          <w:rFonts w:hint="eastAsia" w:ascii="宋体" w:eastAsia="宋体"/>
        </w:rPr>
        <w:t>社交</w:t>
      </w:r>
      <w:r>
        <w:t>/</w:t>
      </w:r>
      <w:r>
        <w:rPr>
          <w:rFonts w:hint="eastAsia" w:ascii="宋体" w:eastAsia="宋体"/>
        </w:rPr>
        <w:t>社会</w:t>
      </w:r>
      <w:r>
        <w:t>/</w:t>
      </w:r>
      <w:r>
        <w:rPr>
          <w:rFonts w:hint="eastAsia" w:ascii="宋体" w:eastAsia="宋体"/>
        </w:rPr>
        <w:t>联合</w:t>
      </w:r>
    </w:p>
    <w:p>
      <w:pPr>
        <w:pStyle w:val="3"/>
        <w:spacing w:before="177" w:line="516" w:lineRule="auto"/>
        <w:ind w:right="2961"/>
        <w:rPr>
          <w:rFonts w:hint="eastAsia" w:ascii="宋体" w:hAnsi="宋体" w:eastAsia="宋体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ety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社会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交往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社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societal [sə'saɪətəl] adj.  </w:t>
      </w:r>
      <w:r>
        <w:rPr>
          <w:rFonts w:hint="eastAsia" w:ascii="宋体" w:hAnsi="宋体" w:eastAsia="宋体"/>
        </w:rPr>
        <w:t>社会的【词频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7092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t xml:space="preserve">society-wide [sə'saɪətɪ-waɪd] adj. </w:t>
      </w:r>
      <w:r>
        <w:rPr>
          <w:rFonts w:hint="eastAsia" w:ascii="宋体" w:hAnsi="宋体" w:eastAsia="宋体"/>
        </w:rPr>
        <w:t xml:space="preserve">全社会的【词频 </w:t>
      </w:r>
      <w:r>
        <w:t>56609</w:t>
      </w:r>
      <w:r>
        <w:rPr>
          <w:rFonts w:hint="eastAsia" w:ascii="宋体" w:hAnsi="宋体" w:eastAsia="宋体"/>
        </w:rPr>
        <w:t xml:space="preserve">】 </w:t>
      </w:r>
      <w:r>
        <w:t xml:space="preserve">high-society [haɪ-sə'saɪətɪ] n.  </w:t>
      </w:r>
      <w:r>
        <w:rPr>
          <w:rFonts w:hint="eastAsia" w:ascii="宋体" w:hAnsi="宋体" w:eastAsia="宋体"/>
        </w:rPr>
        <w:t>上流社会【词频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43075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19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855"/>
        <w:rPr>
          <w:rFonts w:hint="eastAsia" w:ascii="宋体" w:hAnsi="宋体" w:eastAsia="宋体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ə</w:t>
      </w:r>
      <w:r>
        <w:rPr>
          <w:spacing w:val="-1"/>
          <w:w w:val="100"/>
        </w:rPr>
        <w:t>ʊʃ(ə)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的，</w:t>
      </w:r>
      <w:r>
        <w:rPr>
          <w:rFonts w:hint="eastAsia" w:ascii="宋体" w:hAnsi="宋体" w:eastAsia="宋体"/>
          <w:spacing w:val="-3"/>
          <w:w w:val="100"/>
        </w:rPr>
        <w:t>社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群</w:t>
      </w:r>
      <w:r>
        <w:rPr>
          <w:rFonts w:hint="eastAsia" w:ascii="宋体" w:hAnsi="宋体" w:eastAsia="宋体"/>
          <w:w w:val="100"/>
        </w:rPr>
        <w:t>居的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联谊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欢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31</w:t>
      </w:r>
      <w:r>
        <w:rPr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asocial [eɪ'səʊʃ(ə)l] adj.  </w:t>
      </w:r>
      <w:r>
        <w:rPr>
          <w:rFonts w:hint="eastAsia" w:ascii="宋体" w:hAnsi="宋体" w:eastAsia="宋体"/>
        </w:rPr>
        <w:t>自私的；不合群的；缺乏社交性的【词频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41441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pict>
          <v:group id="_x0000_s1600" o:spid="_x0000_s1600" o:spt="203" style="position:absolute;left:0pt;margin-left:144.8pt;margin-top:46.65pt;height:392.45pt;width:390.4pt;mso-position-horizontal-relative:page;z-index:-208896;mso-width-relative:page;mso-height-relative:page;" coordorigin="2896,933" coordsize="7808,7849">
            <o:lock v:ext="edit"/>
            <v:shape id="_x0000_s1601" o:spid="_x0000_s160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02" o:spid="_x0000_s160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03" o:spid="_x0000_s160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socially ['səʊʃəlɪ]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在社会上；在社交方面；善于交际地【词频 </w:t>
      </w:r>
      <w:r>
        <w:t>4617</w:t>
      </w:r>
      <w:r>
        <w:rPr>
          <w:rFonts w:hint="eastAsia" w:ascii="宋体" w:hAnsi="宋体" w:eastAsia="宋体"/>
        </w:rPr>
        <w:t xml:space="preserve">】 </w:t>
      </w:r>
      <w:r>
        <w:t xml:space="preserve">socialism ['səʊʃəlɪz(ə)m] n.  </w:t>
      </w:r>
      <w:r>
        <w:rPr>
          <w:rFonts w:hint="eastAsia" w:ascii="宋体" w:hAnsi="宋体" w:eastAsia="宋体"/>
        </w:rPr>
        <w:t>社会主义【词频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7356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t xml:space="preserve">socialist ['səʊʃ(ə)lɪst] n. </w:t>
      </w:r>
      <w:r>
        <w:rPr>
          <w:rFonts w:hint="eastAsia" w:ascii="宋体" w:hAnsi="宋体" w:eastAsia="宋体"/>
        </w:rPr>
        <w:t xml:space="preserve">社会主义者；社会党党员 </w:t>
      </w:r>
      <w:r>
        <w:t xml:space="preserve">adj. </w:t>
      </w:r>
      <w:r>
        <w:rPr>
          <w:rFonts w:hint="eastAsia" w:ascii="宋体" w:hAnsi="宋体" w:eastAsia="宋体"/>
        </w:rPr>
        <w:t xml:space="preserve">社会主义的【词频 </w:t>
      </w:r>
      <w:r>
        <w:t>5656</w:t>
      </w:r>
      <w:r>
        <w:rPr>
          <w:rFonts w:hint="eastAsia" w:ascii="宋体" w:hAnsi="宋体" w:eastAsia="宋体"/>
        </w:rPr>
        <w:t>，</w:t>
      </w:r>
      <w:r>
        <w:t>17692</w:t>
      </w:r>
      <w:r>
        <w:rPr>
          <w:rFonts w:hint="eastAsia" w:ascii="宋体" w:hAnsi="宋体" w:eastAsia="宋体"/>
        </w:rPr>
        <w:t xml:space="preserve">】 </w:t>
      </w:r>
      <w:r>
        <w:t xml:space="preserve">socialistic [,soʃə'lɪstɪk] adj.  </w:t>
      </w:r>
      <w:r>
        <w:rPr>
          <w:rFonts w:hint="eastAsia" w:ascii="宋体" w:hAnsi="宋体" w:eastAsia="宋体"/>
        </w:rPr>
        <w:t>社会主义的【词频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37424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socialite ['səʊʃəlaɪt] n.  </w:t>
      </w:r>
      <w:r>
        <w:rPr>
          <w:rFonts w:hint="eastAsia" w:ascii="宋体" w:hAnsi="宋体" w:eastAsia="宋体"/>
        </w:rPr>
        <w:t>社会名流【词频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18693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sociality [,səʊʃɪ'ælɪtɪ] n.  </w:t>
      </w:r>
      <w:r>
        <w:rPr>
          <w:rFonts w:hint="eastAsia" w:ascii="宋体" w:hAnsi="宋体" w:eastAsia="宋体"/>
        </w:rPr>
        <w:t>社会性；社交；好交际【词频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31960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antisocial  [æntɪ'səʊʃ(ə)l]  adj.  </w:t>
      </w:r>
      <w:r>
        <w:rPr>
          <w:rFonts w:hint="eastAsia" w:ascii="宋体" w:hAnsi="宋体" w:eastAsia="宋体"/>
        </w:rPr>
        <w:t xml:space="preserve">反社会的；扰乱社会的；不爱交际的 </w:t>
      </w:r>
      <w:r>
        <w:t xml:space="preserve">n.  </w:t>
      </w:r>
      <w:r>
        <w:rPr>
          <w:rFonts w:hint="eastAsia" w:ascii="宋体" w:hAnsi="宋体" w:eastAsia="宋体"/>
        </w:rPr>
        <w:t>违背社会公德的人；反社会者【词频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>11375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71"/>
        <w:rPr>
          <w:rFonts w:hint="eastAsia" w:ascii="宋体" w:hAnsi="宋体" w:eastAsia="宋体"/>
        </w:rPr>
      </w:pPr>
      <w:r>
        <w:t xml:space="preserve">prosocial [prəu'səuʃəl] adj. </w:t>
      </w:r>
      <w:r>
        <w:rPr>
          <w:rFonts w:hint="eastAsia" w:ascii="宋体" w:hAnsi="宋体" w:eastAsia="宋体"/>
        </w:rPr>
        <w:t xml:space="preserve">亲社会的；忠实于既定社会道德准则的【词频 </w:t>
      </w:r>
      <w:r>
        <w:t>20636</w:t>
      </w:r>
      <w:r>
        <w:rPr>
          <w:rFonts w:hint="eastAsia" w:ascii="宋体" w:hAnsi="宋体" w:eastAsia="宋体"/>
        </w:rPr>
        <w:t xml:space="preserve">】 </w:t>
      </w:r>
      <w:r>
        <w:t xml:space="preserve">non-social [nɒn'səʊʃəl] adj.  </w:t>
      </w:r>
      <w:r>
        <w:rPr>
          <w:rFonts w:hint="eastAsia" w:ascii="宋体" w:hAnsi="宋体" w:eastAsia="宋体"/>
        </w:rPr>
        <w:t>非社会性的【词频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31766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t xml:space="preserve">socialize [ˈsəʊʃəlaɪz] vt. </w:t>
      </w:r>
      <w:r>
        <w:rPr>
          <w:rFonts w:hint="eastAsia" w:ascii="宋体" w:hAnsi="宋体" w:eastAsia="宋体"/>
        </w:rPr>
        <w:t xml:space="preserve">使社会化；使社会主义化；使适应社会生活 </w:t>
      </w:r>
      <w:r>
        <w:t xml:space="preserve">vi. </w:t>
      </w:r>
      <w:r>
        <w:rPr>
          <w:rFonts w:hint="eastAsia" w:ascii="宋体" w:hAnsi="宋体" w:eastAsia="宋体"/>
        </w:rPr>
        <w:t xml:space="preserve">交际；参与社交【词频 </w:t>
      </w:r>
      <w:r>
        <w:t>8503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oʃə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社会化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化（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17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ə</w:t>
      </w:r>
      <w:r>
        <w:rPr>
          <w:spacing w:val="-1"/>
          <w:w w:val="100"/>
        </w:rPr>
        <w:t>ʊʃə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交往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交际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社交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际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4967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353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socialization [,səʊʃəlaɪ'zeɪʃən] n.  </w:t>
      </w:r>
      <w:r>
        <w:rPr>
          <w:rFonts w:hint="eastAsia" w:ascii="宋体" w:hAnsi="宋体" w:eastAsia="宋体"/>
        </w:rPr>
        <w:t>社会化，社会主义化【词频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9523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604" o:spid="_x0000_s1604" o:spt="203" style="position:absolute;left:0pt;margin-left:63.2pt;margin-top:1.7pt;height:80.25pt;width:77pt;mso-position-horizontal-relative:page;z-index:-208896;mso-width-relative:page;mso-height-relative:page;" coordorigin="1265,35" coordsize="1540,1605">
            <o:lock v:ext="edit"/>
            <v:shape id="_x0000_s1605" o:spid="_x0000_s160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606" o:spid="_x0000_s160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sociable ['səʊʃəb(ə)l] adj.  </w:t>
      </w:r>
      <w:r>
        <w:rPr>
          <w:rFonts w:hint="eastAsia" w:ascii="宋体" w:hAnsi="宋体" w:eastAsia="宋体"/>
        </w:rPr>
        <w:t xml:space="preserve">社交的；好交际的；友善的 </w:t>
      </w:r>
      <w:r>
        <w:t xml:space="preserve">n.  </w:t>
      </w:r>
      <w:r>
        <w:rPr>
          <w:rFonts w:hint="eastAsia" w:ascii="宋体" w:hAnsi="宋体" w:eastAsia="宋体"/>
        </w:rPr>
        <w:t>联谊会【词频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21446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91"/>
        <w:rPr>
          <w:rFonts w:hint="eastAsia" w:ascii="宋体" w:hAnsi="宋体" w:eastAsia="宋体"/>
        </w:rPr>
      </w:pPr>
      <w:r>
        <w:rPr>
          <w:w w:val="100"/>
        </w:rPr>
        <w:t>unso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ə</w:t>
      </w:r>
      <w:r>
        <w:rPr>
          <w:spacing w:val="-1"/>
          <w:w w:val="100"/>
        </w:rPr>
        <w:t>ʊʃə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爱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际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不与</w:t>
      </w:r>
      <w:r>
        <w:rPr>
          <w:rFonts w:hint="eastAsia" w:ascii="宋体" w:hAnsi="宋体" w:eastAsia="宋体"/>
          <w:spacing w:val="-3"/>
          <w:w w:val="100"/>
        </w:rPr>
        <w:t>人亲</w:t>
      </w:r>
      <w:r>
        <w:rPr>
          <w:rFonts w:hint="eastAsia" w:ascii="宋体" w:hAnsi="宋体" w:eastAsia="宋体"/>
          <w:w w:val="100"/>
        </w:rPr>
        <w:t>近的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48</w:t>
      </w:r>
      <w:r>
        <w:rPr>
          <w:w w:val="100"/>
        </w:rPr>
        <w:t>945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sociability [,səʊʃə'bɪlɪtɪ] n. </w:t>
      </w:r>
      <w:r>
        <w:rPr>
          <w:rFonts w:hint="eastAsia" w:ascii="宋体" w:hAnsi="宋体" w:eastAsia="宋体"/>
        </w:rPr>
        <w:t xml:space="preserve">善于交际；社交性；好交际 复数 </w:t>
      </w:r>
      <w:r>
        <w:t>sociabilities</w:t>
      </w:r>
      <w:r>
        <w:rPr>
          <w:rFonts w:hint="eastAsia" w:ascii="宋体" w:hAnsi="宋体" w:eastAsia="宋体"/>
        </w:rPr>
        <w:t xml:space="preserve">【词频 </w:t>
      </w:r>
      <w:r>
        <w:t>23197</w:t>
      </w:r>
      <w:r>
        <w:rPr>
          <w:rFonts w:hint="eastAsia" w:ascii="宋体" w:hAnsi="宋体" w:eastAsia="宋体"/>
        </w:rPr>
        <w:t xml:space="preserve">】 </w:t>
      </w:r>
      <w:r>
        <w:t xml:space="preserve">socioeconomic ['səʊsɪəʊ,iːkə'nɒmɪk] adj. </w:t>
      </w:r>
      <w:r>
        <w:rPr>
          <w:rFonts w:hint="eastAsia" w:ascii="宋体" w:hAnsi="宋体" w:eastAsia="宋体"/>
        </w:rPr>
        <w:t>社会经济学的</w:t>
      </w:r>
    </w:p>
    <w:p>
      <w:pPr>
        <w:pStyle w:val="3"/>
        <w:rPr>
          <w:rFonts w:hint="eastAsia" w:ascii="宋体" w:hAnsi="宋体" w:eastAsia="宋体"/>
        </w:rPr>
      </w:pPr>
      <w:r>
        <w:t xml:space="preserve">homosocial ['hɒməʊ'səʊʃ(ə)l] adj.  </w:t>
      </w:r>
      <w:r>
        <w:rPr>
          <w:rFonts w:hint="eastAsia" w:ascii="宋体" w:hAnsi="宋体" w:eastAsia="宋体"/>
        </w:rPr>
        <w:t>同性友爱的【词频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41651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k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ə</w:t>
      </w:r>
      <w:r>
        <w:rPr>
          <w:spacing w:val="-1"/>
          <w:w w:val="100"/>
        </w:rPr>
        <w:t>ʊʃ(ə)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w</w:t>
      </w:r>
      <w:r>
        <w:rPr>
          <w:w w:val="100"/>
        </w:rPr>
        <w:t>ɜ</w:t>
      </w:r>
      <w:r>
        <w:rPr>
          <w:spacing w:val="-2"/>
          <w:w w:val="100"/>
        </w:rPr>
        <w:t>:</w:t>
      </w:r>
      <w:r>
        <w:rPr>
          <w:w w:val="100"/>
        </w:rPr>
        <w:t>k]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社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福</w:t>
      </w:r>
      <w:r>
        <w:rPr>
          <w:rFonts w:hint="eastAsia" w:ascii="宋体" w:hAnsi="宋体" w:eastAsia="宋体"/>
          <w:w w:val="100"/>
        </w:rPr>
        <w:t>利</w:t>
      </w:r>
      <w:r>
        <w:rPr>
          <w:rFonts w:hint="eastAsia" w:ascii="宋体" w:hAnsi="宋体" w:eastAsia="宋体"/>
          <w:spacing w:val="-3"/>
          <w:w w:val="100"/>
        </w:rPr>
        <w:t>工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3"/>
          <w:w w:val="100"/>
        </w:rPr>
        <w:t>o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er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63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20" w:type="default"/>
          <w:pgSz w:w="11910" w:h="16840"/>
          <w:pgMar w:top="860" w:right="920" w:bottom="740" w:left="920" w:header="350" w:footer="554" w:gutter="0"/>
          <w:pgNumType w:start="8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social-networking ['səʊʃ(ə)l-ˈnetwɜ:kɪŋ] n.  </w:t>
      </w:r>
      <w:r>
        <w:rPr>
          <w:rFonts w:hint="eastAsia" w:ascii="宋体" w:hAnsi="宋体" w:eastAsia="宋体"/>
        </w:rPr>
        <w:t>社交网络；社会关系网络【词频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37816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97"/>
        <w:rPr>
          <w:rFonts w:hint="eastAsia" w:ascii="宋体" w:hAnsi="宋体" w:eastAsia="宋体"/>
        </w:rPr>
      </w:pPr>
      <w:r>
        <w:t xml:space="preserve">social-democratic ['səʊʃ(ə)l-ˌdeməˈkrætɪk] adj. </w:t>
      </w:r>
      <w:r>
        <w:rPr>
          <w:rFonts w:hint="eastAsia" w:ascii="宋体" w:hAnsi="宋体" w:eastAsia="宋体"/>
        </w:rPr>
        <w:t xml:space="preserve">社会民主党的；社会民主主义的【词频 </w:t>
      </w:r>
      <w:r>
        <w:t>44494</w:t>
      </w:r>
      <w:r>
        <w:rPr>
          <w:rFonts w:hint="eastAsia" w:ascii="宋体" w:hAnsi="宋体" w:eastAsia="宋体"/>
        </w:rPr>
        <w:t xml:space="preserve">】 </w:t>
      </w:r>
      <w:r>
        <w:t xml:space="preserve">social-climbing ['səʊʃ(ə)l-ˈklaɪmɪŋ] n.  </w:t>
      </w:r>
      <w:r>
        <w:rPr>
          <w:rFonts w:hint="eastAsia" w:ascii="宋体" w:hAnsi="宋体" w:eastAsia="宋体"/>
        </w:rPr>
        <w:t>结交权贵向上爬的做法【词频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rPr>
          <w:spacing w:val="-3"/>
        </w:rPr>
        <w:t>56311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10"/>
        <w:rPr>
          <w:rFonts w:hint="eastAsia" w:ascii="宋体" w:hAnsi="宋体" w:eastAsia="宋体"/>
        </w:rPr>
      </w:pPr>
      <w:r>
        <w:pict>
          <v:group id="_x0000_s1607" o:spid="_x0000_s1607" o:spt="203" style="position:absolute;left:0pt;margin-left:144.8pt;margin-top:15.45pt;height:392.45pt;width:390.4pt;mso-position-horizontal-relative:page;z-index:-208896;mso-width-relative:page;mso-height-relative:page;" coordorigin="2896,309" coordsize="7808,7849">
            <o:lock v:ext="edit"/>
            <v:shape id="_x0000_s1608" o:spid="_x0000_s160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09" o:spid="_x0000_s160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10" o:spid="_x0000_s161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y</w:t>
      </w:r>
      <w:r>
        <w:rPr>
          <w:w w:val="100"/>
        </w:rPr>
        <w:t>cho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səʊʃ(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ˌs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əˈ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心理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的（</w:t>
      </w:r>
      <w:r>
        <w:rPr>
          <w:spacing w:val="-3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ps</w:t>
      </w:r>
      <w:r>
        <w:rPr>
          <w:spacing w:val="-6"/>
          <w:w w:val="100"/>
        </w:rPr>
        <w:t>y</w:t>
      </w:r>
      <w:r>
        <w:rPr>
          <w:w w:val="100"/>
        </w:rPr>
        <w:t>cho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t xml:space="preserve"> </w:t>
      </w:r>
      <w:r>
        <w:rPr>
          <w:rFonts w:hint="eastAsia" w:ascii="宋体" w:hAnsi="宋体" w:eastAsia="宋体"/>
          <w:w w:val="100"/>
        </w:rPr>
        <w:t>的变形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socio-psychological [,səʊsɪəʊˌsaɪkəˈlɒdʒɪkl] adj.  </w:t>
      </w:r>
      <w:r>
        <w:rPr>
          <w:rFonts w:hint="eastAsia" w:ascii="宋体" w:hAnsi="宋体" w:eastAsia="宋体"/>
        </w:rPr>
        <w:t>社会心理学的【词频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44582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38"/>
        <w:rPr>
          <w:rFonts w:hint="eastAsia" w:ascii="宋体" w:hAnsi="宋体" w:eastAsia="宋体"/>
        </w:rPr>
      </w:pPr>
      <w:r>
        <w:t xml:space="preserve">personal-social [ˈpɜ:sənl-'səʊʃ(ə)l] adj. </w:t>
      </w:r>
      <w:r>
        <w:rPr>
          <w:rFonts w:hint="eastAsia" w:ascii="宋体" w:hAnsi="宋体" w:eastAsia="宋体"/>
        </w:rPr>
        <w:t xml:space="preserve">个人社交的【词频 </w:t>
      </w:r>
      <w:r>
        <w:t>39726</w:t>
      </w:r>
      <w:r>
        <w:rPr>
          <w:rFonts w:hint="eastAsia" w:ascii="宋体" w:hAnsi="宋体" w:eastAsia="宋体"/>
        </w:rPr>
        <w:t>，</w:t>
      </w:r>
      <w:r>
        <w:t>53951</w:t>
      </w:r>
      <w:r>
        <w:rPr>
          <w:rFonts w:hint="eastAsia" w:ascii="宋体" w:hAnsi="宋体" w:eastAsia="宋体"/>
        </w:rPr>
        <w:t xml:space="preserve">】 </w:t>
      </w:r>
      <w:r>
        <w:t xml:space="preserve">sociobiology [,səʊsɪəʊbaɪ'ɒlədʒɪ] n. </w:t>
      </w:r>
      <w:r>
        <w:rPr>
          <w:rFonts w:hint="eastAsia" w:ascii="宋体" w:hAnsi="宋体" w:eastAsia="宋体"/>
        </w:rPr>
        <w:t xml:space="preserve">生物社会学【词频 </w:t>
      </w:r>
      <w:r>
        <w:t>40238</w:t>
      </w:r>
      <w:r>
        <w:rPr>
          <w:rFonts w:hint="eastAsia" w:ascii="宋体" w:hAnsi="宋体" w:eastAsia="宋体"/>
        </w:rPr>
        <w:t xml:space="preserve">】 </w:t>
      </w:r>
      <w:r>
        <w:t xml:space="preserve">sociobiological [,səʊsɪəʊbaɪ'ɒlədʒɪk] adj.  </w:t>
      </w:r>
      <w:r>
        <w:rPr>
          <w:rFonts w:hint="eastAsia" w:ascii="宋体" w:hAnsi="宋体" w:eastAsia="宋体"/>
        </w:rPr>
        <w:t>社会生物学的【词频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54835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4"/>
        <w:rPr>
          <w:rFonts w:hint="eastAsia" w:ascii="宋体" w:hAnsi="宋体" w:eastAsia="宋体"/>
        </w:rPr>
      </w:pPr>
      <w:r>
        <w:t>biopsychosocial [baɪɒpsaɪkə'səʃl] adj.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生物心理社会学的生理心理社会因素与个案工作【词频 </w:t>
      </w:r>
      <w:r>
        <w:t>40765</w:t>
      </w:r>
      <w:r>
        <w:rPr>
          <w:rFonts w:hint="eastAsia" w:ascii="宋体" w:hAnsi="宋体" w:eastAsia="宋体"/>
        </w:rPr>
        <w:t xml:space="preserve">】 </w:t>
      </w:r>
      <w:r>
        <w:t xml:space="preserve">psychosocial [saɪkəʊ'səʊʃ(ə)l] adj.  </w:t>
      </w:r>
      <w:r>
        <w:rPr>
          <w:rFonts w:hint="eastAsia" w:ascii="宋体" w:hAnsi="宋体" w:eastAsia="宋体"/>
        </w:rPr>
        <w:t>社会心理的；心理社会学的【词频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10267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60"/>
        <w:rPr>
          <w:rFonts w:hint="eastAsia" w:ascii="宋体" w:hAnsi="宋体" w:eastAsia="宋体"/>
        </w:rPr>
      </w:pPr>
      <w:r>
        <w:t xml:space="preserve">socio-spatial [,səʊsɪəʊˈspeɪʃl] adj. </w:t>
      </w:r>
      <w:r>
        <w:rPr>
          <w:rFonts w:hint="eastAsia" w:ascii="宋体" w:hAnsi="宋体" w:eastAsia="宋体"/>
        </w:rPr>
        <w:t xml:space="preserve">社会空间的【词频 </w:t>
      </w:r>
      <w:r>
        <w:t>51608</w:t>
      </w:r>
      <w:r>
        <w:rPr>
          <w:rFonts w:hint="eastAsia" w:ascii="宋体" w:hAnsi="宋体" w:eastAsia="宋体"/>
        </w:rPr>
        <w:t xml:space="preserve">】 </w:t>
      </w:r>
      <w:r>
        <w:t xml:space="preserve">sociolinguistic [,səʊsɪəʊlɪŋ'ɡwɪstɪk] adj. </w:t>
      </w:r>
      <w:r>
        <w:rPr>
          <w:rFonts w:hint="eastAsia" w:ascii="宋体" w:hAnsi="宋体" w:eastAsia="宋体"/>
        </w:rPr>
        <w:t xml:space="preserve">社会语言学的【词频 </w:t>
      </w:r>
      <w:r>
        <w:t>47893</w:t>
      </w:r>
      <w:r>
        <w:rPr>
          <w:rFonts w:hint="eastAsia" w:ascii="宋体" w:hAnsi="宋体" w:eastAsia="宋体"/>
        </w:rPr>
        <w:t xml:space="preserve">】 </w:t>
      </w:r>
      <w:r>
        <w:t xml:space="preserve">sociology [səʊsɪ'ɒlədʒɪ] n.  </w:t>
      </w:r>
      <w:r>
        <w:rPr>
          <w:rFonts w:hint="eastAsia" w:ascii="宋体" w:hAnsi="宋体" w:eastAsia="宋体"/>
        </w:rPr>
        <w:t>社会学；群体生态学【词频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8148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səʊs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o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社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针</w:t>
      </w:r>
      <w:r>
        <w:rPr>
          <w:rFonts w:hint="eastAsia" w:ascii="宋体" w:hAnsi="宋体" w:eastAsia="宋体"/>
          <w:spacing w:val="-3"/>
          <w:w w:val="100"/>
        </w:rPr>
        <w:t>对社</w:t>
      </w:r>
      <w:r>
        <w:rPr>
          <w:rFonts w:hint="eastAsia" w:ascii="宋体" w:hAnsi="宋体" w:eastAsia="宋体"/>
          <w:w w:val="100"/>
        </w:rPr>
        <w:t>会问</w:t>
      </w:r>
      <w:r>
        <w:rPr>
          <w:rFonts w:hint="eastAsia" w:ascii="宋体" w:hAnsi="宋体" w:eastAsia="宋体"/>
          <w:spacing w:val="-3"/>
          <w:w w:val="100"/>
        </w:rPr>
        <w:t>题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50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sociologically [,soʃɪə'lɑdʒɪkli]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在社会学上地；社会上【词频 </w:t>
      </w:r>
      <w:r>
        <w:t>36235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associate [ə'səʊʃɪeɪt] vi.  </w:t>
      </w:r>
      <w:r>
        <w:rPr>
          <w:rFonts w:hint="eastAsia" w:ascii="宋体" w:hAnsi="宋体" w:eastAsia="宋体"/>
        </w:rPr>
        <w:t xml:space="preserve">交往；结交 </w:t>
      </w:r>
      <w:r>
        <w:t xml:space="preserve">n.  </w:t>
      </w:r>
      <w:r>
        <w:rPr>
          <w:rFonts w:hint="eastAsia" w:ascii="宋体" w:hAnsi="宋体" w:eastAsia="宋体"/>
        </w:rPr>
        <w:t xml:space="preserve">同事，伙伴；关联的事物 </w:t>
      </w:r>
      <w:r>
        <w:t xml:space="preserve">vt. </w:t>
      </w:r>
      <w:r>
        <w:rPr>
          <w:rFonts w:hint="eastAsia" w:ascii="宋体" w:hAnsi="宋体" w:eastAsia="宋体"/>
        </w:rPr>
        <w:t>联想；使联合；使发生联系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pict>
          <v:group id="_x0000_s1611" o:spid="_x0000_s1611" o:spt="203" style="position:absolute;left:0pt;margin-left:63.2pt;margin-top:-1.55pt;height:80.25pt;width:77pt;mso-position-horizontal-relative:page;z-index:-208896;mso-width-relative:page;mso-height-relative:page;" coordorigin="1265,-31" coordsize="1540,1605">
            <o:lock v:ext="edit"/>
            <v:shape id="_x0000_s1612" o:spid="_x0000_s1612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613" o:spid="_x0000_s1613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adj.  </w:t>
      </w:r>
      <w:r>
        <w:rPr>
          <w:rFonts w:hint="eastAsia" w:ascii="宋体" w:eastAsia="宋体"/>
        </w:rPr>
        <w:t>副的；联合的【词频</w:t>
      </w:r>
      <w:r>
        <w:rPr>
          <w:rFonts w:hint="eastAsia" w:ascii="宋体" w:eastAsia="宋体"/>
          <w:spacing w:val="-55"/>
        </w:rPr>
        <w:t xml:space="preserve"> </w:t>
      </w:r>
      <w:r>
        <w:t>1358</w:t>
      </w:r>
      <w:r>
        <w:rPr>
          <w:rFonts w:hint="eastAsia" w:ascii="宋体" w:eastAsia="宋体"/>
        </w:rPr>
        <w:t>，</w:t>
      </w:r>
      <w:r>
        <w:t>4401</w:t>
      </w:r>
      <w:r>
        <w:rPr>
          <w:rFonts w:hint="eastAsia" w:ascii="宋体" w:eastAsia="宋体"/>
        </w:rPr>
        <w:t>，</w:t>
      </w:r>
      <w:r>
        <w:t>4459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oʃ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关联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合的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联系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associative [ə'səʊʃɪətɪv] adj.  </w:t>
      </w:r>
      <w:r>
        <w:rPr>
          <w:rFonts w:hint="eastAsia" w:ascii="宋体" w:hAnsi="宋体" w:eastAsia="宋体"/>
        </w:rPr>
        <w:t>联想的；联合的；组合的【词频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24855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7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w w:val="100"/>
        </w:rPr>
        <w:t>so</w:t>
      </w:r>
      <w:r>
        <w:rPr>
          <w:spacing w:val="-1"/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,s</w:t>
      </w:r>
      <w:r>
        <w:rPr>
          <w:spacing w:val="-1"/>
          <w:w w:val="100"/>
        </w:rPr>
        <w:t>oʃ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eʃə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协会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盟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社</w:t>
      </w:r>
      <w:r>
        <w:rPr>
          <w:rFonts w:hint="eastAsia" w:ascii="宋体" w:hAnsi="宋体" w:eastAsia="宋体"/>
          <w:w w:val="100"/>
        </w:rPr>
        <w:t>团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；联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associational [ə,sosɪ'eʃənəl] adj.  </w:t>
      </w:r>
      <w:r>
        <w:rPr>
          <w:rFonts w:hint="eastAsia" w:ascii="宋体" w:hAnsi="宋体" w:eastAsia="宋体"/>
        </w:rPr>
        <w:t>联想的；协会的【词频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30184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age-associated [eɪdʒ-ə'soʃɪetɪd] adj.  </w:t>
      </w:r>
      <w:r>
        <w:rPr>
          <w:rFonts w:hint="eastAsia" w:ascii="宋体" w:hAnsi="宋体" w:eastAsia="宋体"/>
        </w:rPr>
        <w:t>年龄相关性的【词频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59621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disassociate [dɪsə'səʊʃɪeɪt] vt.  </w:t>
      </w:r>
      <w:r>
        <w:rPr>
          <w:rFonts w:hint="eastAsia" w:ascii="宋体" w:hAnsi="宋体" w:eastAsia="宋体"/>
        </w:rPr>
        <w:t>使分离【词频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22837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disassociation ['dɪsə,sosɪ'eʃɪ'ɛi] n.  </w:t>
      </w:r>
      <w:r>
        <w:rPr>
          <w:rFonts w:hint="eastAsia" w:ascii="宋体" w:hAnsi="宋体" w:eastAsia="宋体"/>
        </w:rPr>
        <w:t>分裂；分解；离解作用【词频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42745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pict>
          <v:group id="_x0000_s1614" o:spid="_x0000_s1614" o:spt="203" style="position:absolute;left:0pt;margin-left:144.8pt;margin-top:43.35pt;height:392.45pt;width:390.4pt;mso-position-horizontal-relative:page;z-index:-208896;mso-width-relative:page;mso-height-relative:page;" coordorigin="2896,867" coordsize="7808,7849">
            <o:lock v:ext="edit"/>
            <v:shape id="_x0000_s1615" o:spid="_x0000_s1615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16" o:spid="_x0000_s1616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17" o:spid="_x0000_s1617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dissociate [dɪ'səʊʃɪeɪt] vt. </w:t>
      </w:r>
      <w:r>
        <w:rPr>
          <w:rFonts w:hint="eastAsia" w:ascii="宋体" w:hAnsi="宋体" w:eastAsia="宋体"/>
        </w:rPr>
        <w:t xml:space="preserve">游离；使分离；分裂 </w:t>
      </w:r>
      <w:r>
        <w:t xml:space="preserve">vi. </w:t>
      </w:r>
      <w:r>
        <w:rPr>
          <w:rFonts w:hint="eastAsia" w:ascii="宋体" w:hAnsi="宋体" w:eastAsia="宋体"/>
        </w:rPr>
        <w:t xml:space="preserve">游离；分离；分裂【词频 </w:t>
      </w:r>
      <w:r>
        <w:t>23436</w:t>
      </w:r>
      <w:r>
        <w:rPr>
          <w:rFonts w:hint="eastAsia" w:ascii="宋体" w:hAnsi="宋体" w:eastAsia="宋体"/>
        </w:rPr>
        <w:t xml:space="preserve">】 </w:t>
      </w:r>
      <w:r>
        <w:t xml:space="preserve">dissociation [dɪ,səʊʃɪ'eɪʃ(ə)n] n.  </w:t>
      </w:r>
      <w:r>
        <w:rPr>
          <w:rFonts w:hint="eastAsia" w:ascii="宋体" w:hAnsi="宋体" w:eastAsia="宋体"/>
        </w:rPr>
        <w:t>分解，分离；分裂【词频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24677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dissociative [di'səuʃieitiv] adj.  </w:t>
      </w:r>
      <w:r>
        <w:rPr>
          <w:rFonts w:hint="eastAsia" w:ascii="宋体" w:hAnsi="宋体" w:eastAsia="宋体"/>
        </w:rPr>
        <w:t>游离的；分离的【词频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31859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70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oc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oʃ</w:t>
      </w:r>
      <w:r>
        <w:rPr>
          <w:spacing w:val="-2"/>
          <w:w w:val="100"/>
        </w:rPr>
        <w:t>ɪ</w:t>
      </w:r>
      <w:r>
        <w:rPr>
          <w:w w:val="100"/>
        </w:rPr>
        <w:t>,e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离解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裂的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分离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w w:val="100"/>
        </w:rPr>
        <w:t>79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consociate [kən'səʊʃɪət] 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结合</w:t>
      </w:r>
    </w:p>
    <w:p>
      <w:pPr>
        <w:pStyle w:val="3"/>
        <w:rPr>
          <w:rFonts w:hint="eastAsia" w:ascii="宋体" w:hAnsi="宋体" w:eastAsia="宋体"/>
        </w:rPr>
      </w:pPr>
      <w:r>
        <w:t xml:space="preserve">consociation [kən,sosɪ'eʃən] n. </w:t>
      </w:r>
      <w:r>
        <w:rPr>
          <w:rFonts w:hint="eastAsia" w:ascii="宋体" w:hAnsi="宋体" w:eastAsia="宋体"/>
        </w:rPr>
        <w:t>联合；联盟；合作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consociational [kən,sosɪ'eʃənəl] adj.  </w:t>
      </w:r>
      <w:r>
        <w:rPr>
          <w:rFonts w:hint="eastAsia" w:ascii="宋体" w:hAnsi="宋体" w:eastAsia="宋体"/>
        </w:rPr>
        <w:t>联合的 合作的【词频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42453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354"/>
        </w:tabs>
        <w:spacing w:before="0" w:after="0" w:line="240" w:lineRule="auto"/>
        <w:ind w:left="4353" w:right="0" w:hanging="883"/>
        <w:jc w:val="left"/>
        <w:rPr>
          <w:rFonts w:hint="eastAsia" w:ascii="Microsoft JhengHei" w:eastAsia="Microsoft JhengHei"/>
        </w:rPr>
      </w:pPr>
      <w:bookmarkStart w:id="93" w:name="_bookmark31"/>
      <w:bookmarkEnd w:id="93"/>
      <w:bookmarkStart w:id="94" w:name="232. -bi(o)- 生命"/>
      <w:bookmarkEnd w:id="94"/>
      <w:bookmarkStart w:id="95" w:name="_bookmark31"/>
      <w:bookmarkEnd w:id="95"/>
      <w:r>
        <w:t>-bi(o)-</w:t>
      </w:r>
      <w:r>
        <w:rPr>
          <w:spacing w:val="76"/>
        </w:rPr>
        <w:t xml:space="preserve"> </w:t>
      </w:r>
      <w:r>
        <w:rPr>
          <w:rFonts w:hint="eastAsia" w:ascii="Microsoft JhengHei" w:eastAsia="Microsoft JhengHei"/>
        </w:rPr>
        <w:t>生命</w:t>
      </w:r>
    </w:p>
    <w:p>
      <w:pPr>
        <w:pStyle w:val="3"/>
        <w:spacing w:before="360" w:line="256" w:lineRule="auto"/>
        <w:ind w:left="1000" w:right="151" w:hanging="841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spacing w:val="-13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希腊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os</w:t>
      </w:r>
      <w:r>
        <w:rPr>
          <w:spacing w:val="-3"/>
        </w:rPr>
        <w:t xml:space="preserve"> </w:t>
      </w:r>
      <w:r>
        <w:rPr>
          <w:rFonts w:hint="eastAsia" w:ascii="宋体" w:eastAsia="宋体"/>
          <w:w w:val="100"/>
        </w:rPr>
        <w:t>生命</w:t>
      </w:r>
      <w:r>
        <w:rPr>
          <w:rFonts w:hint="eastAsia" w:ascii="宋体" w:eastAsia="宋体"/>
          <w:spacing w:val="-15"/>
          <w:w w:val="100"/>
        </w:rPr>
        <w:t>，</w:t>
      </w:r>
      <w:r>
        <w:rPr>
          <w:rFonts w:hint="eastAsia" w:ascii="宋体" w:eastAsia="宋体"/>
          <w:w w:val="100"/>
        </w:rPr>
        <w:t>由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该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3"/>
          <w:w w:val="100"/>
        </w:rPr>
        <w:t>后</w:t>
      </w:r>
      <w:r>
        <w:rPr>
          <w:rFonts w:hint="eastAsia" w:ascii="宋体" w:eastAsia="宋体"/>
          <w:w w:val="100"/>
        </w:rPr>
        <w:t>面</w:t>
      </w:r>
      <w:r>
        <w:rPr>
          <w:rFonts w:hint="eastAsia" w:ascii="宋体" w:eastAsia="宋体"/>
          <w:spacing w:val="-3"/>
          <w:w w:val="100"/>
        </w:rPr>
        <w:t>经</w:t>
      </w:r>
      <w:r>
        <w:rPr>
          <w:rFonts w:hint="eastAsia" w:ascii="宋体" w:eastAsia="宋体"/>
          <w:w w:val="100"/>
        </w:rPr>
        <w:t>常</w:t>
      </w:r>
      <w:r>
        <w:rPr>
          <w:rFonts w:hint="eastAsia" w:ascii="宋体" w:eastAsia="宋体"/>
          <w:spacing w:val="-3"/>
          <w:w w:val="100"/>
        </w:rPr>
        <w:t>带</w:t>
      </w:r>
      <w:r>
        <w:rPr>
          <w:rFonts w:hint="eastAsia" w:ascii="宋体" w:eastAsia="宋体"/>
          <w:w w:val="100"/>
        </w:rPr>
        <w:t>上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o</w:t>
      </w:r>
      <w:r>
        <w:rPr>
          <w:rFonts w:hint="eastAsia" w:ascii="宋体" w:eastAsia="宋体"/>
          <w:spacing w:val="-15"/>
          <w:w w:val="100"/>
        </w:rPr>
        <w:t>，</w:t>
      </w:r>
      <w:r>
        <w:rPr>
          <w:rFonts w:hint="eastAsia" w:ascii="宋体" w:eastAsia="宋体"/>
          <w:w w:val="100"/>
        </w:rPr>
        <w:t>所</w:t>
      </w:r>
      <w:r>
        <w:rPr>
          <w:rFonts w:hint="eastAsia" w:ascii="宋体" w:eastAsia="宋体"/>
          <w:spacing w:val="-3"/>
          <w:w w:val="100"/>
        </w:rPr>
        <w:t>以</w:t>
      </w:r>
      <w:r>
        <w:rPr>
          <w:rFonts w:hint="eastAsia" w:ascii="宋体" w:eastAsia="宋体"/>
          <w:w w:val="100"/>
        </w:rPr>
        <w:t>也</w:t>
      </w:r>
      <w:r>
        <w:rPr>
          <w:rFonts w:hint="eastAsia" w:ascii="宋体" w:eastAsia="宋体"/>
          <w:spacing w:val="-3"/>
          <w:w w:val="100"/>
        </w:rPr>
        <w:t>可</w:t>
      </w:r>
      <w:r>
        <w:rPr>
          <w:rFonts w:hint="eastAsia" w:ascii="宋体" w:eastAsia="宋体"/>
          <w:w w:val="100"/>
        </w:rPr>
        <w:t>以</w:t>
      </w:r>
      <w:r>
        <w:rPr>
          <w:rFonts w:hint="eastAsia" w:ascii="宋体" w:eastAsia="宋体"/>
          <w:spacing w:val="-1"/>
          <w:w w:val="100"/>
        </w:rPr>
        <w:t>把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看成它的</w:t>
      </w:r>
      <w:r>
        <w:rPr>
          <w:rFonts w:hint="eastAsia" w:ascii="宋体" w:eastAsia="宋体"/>
          <w:spacing w:val="-3"/>
          <w:w w:val="100"/>
        </w:rPr>
        <w:t>变</w:t>
      </w:r>
      <w:r>
        <w:rPr>
          <w:rFonts w:hint="eastAsia" w:ascii="宋体" w:eastAsia="宋体"/>
          <w:w w:val="100"/>
        </w:rPr>
        <w:t>体</w:t>
      </w:r>
      <w:r>
        <w:rPr>
          <w:rFonts w:hint="eastAsia" w:ascii="宋体" w:eastAsia="宋体"/>
          <w:spacing w:val="-15"/>
          <w:w w:val="100"/>
        </w:rPr>
        <w:t>，</w:t>
      </w:r>
      <w:r>
        <w:rPr>
          <w:rFonts w:hint="eastAsia" w:ascii="宋体" w:eastAsia="宋体"/>
          <w:w w:val="100"/>
        </w:rPr>
        <w:t>如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t xml:space="preserve"> </w:t>
      </w:r>
      <w:r>
        <w:rPr>
          <w:rFonts w:hint="eastAsia" w:ascii="宋体" w:eastAsia="宋体"/>
          <w:w w:val="100"/>
        </w:rPr>
        <w:t>生</w:t>
      </w:r>
      <w:r>
        <w:rPr>
          <w:rFonts w:hint="eastAsia" w:ascii="宋体" w:eastAsia="宋体"/>
          <w:spacing w:val="2"/>
          <w:w w:val="100"/>
        </w:rPr>
        <w:t>命</w:t>
      </w:r>
      <w:r>
        <w:rPr>
          <w:spacing w:val="1"/>
          <w:w w:val="100"/>
        </w:rPr>
        <w:t>/</w:t>
      </w:r>
      <w:r>
        <w:rPr>
          <w:rFonts w:hint="eastAsia" w:ascii="宋体" w:eastAsia="宋体"/>
          <w:spacing w:val="2"/>
          <w:w w:val="100"/>
        </w:rPr>
        <w:t>生物的。另外</w:t>
      </w:r>
      <w:r>
        <w:rPr>
          <w:rFonts w:hint="eastAsia" w:ascii="宋体" w:eastAsia="宋体"/>
          <w:spacing w:val="3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o</w:t>
      </w:r>
      <w:r>
        <w:rPr>
          <w:spacing w:val="-1"/>
          <w:w w:val="100"/>
        </w:rPr>
        <w:t>-</w:t>
      </w:r>
      <w:r>
        <w:rPr>
          <w:rFonts w:hint="eastAsia" w:ascii="宋体" w:eastAsia="宋体"/>
          <w:spacing w:val="4"/>
          <w:w w:val="100"/>
        </w:rPr>
        <w:t>也</w:t>
      </w:r>
      <w:r>
        <w:rPr>
          <w:rFonts w:hint="eastAsia" w:ascii="宋体" w:eastAsia="宋体"/>
          <w:spacing w:val="2"/>
          <w:w w:val="100"/>
        </w:rPr>
        <w:t>可以作为术语前缀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2"/>
          <w:w w:val="100"/>
        </w:rPr>
        <w:t>和</w:t>
      </w:r>
      <w:r>
        <w:rPr>
          <w:rFonts w:hint="eastAsia" w:ascii="宋体" w:eastAsia="宋体"/>
          <w:w w:val="100"/>
        </w:rPr>
        <w:t>其</w:t>
      </w:r>
      <w:r>
        <w:rPr>
          <w:rFonts w:hint="eastAsia" w:ascii="宋体" w:eastAsia="宋体"/>
          <w:spacing w:val="2"/>
          <w:w w:val="100"/>
        </w:rPr>
        <w:t>他的单词组合，构</w:t>
      </w:r>
      <w:r>
        <w:rPr>
          <w:rFonts w:hint="eastAsia" w:ascii="宋体" w:eastAsia="宋体"/>
          <w:w w:val="100"/>
        </w:rPr>
        <w:t>成</w:t>
      </w:r>
      <w:r>
        <w:rPr>
          <w:rFonts w:hint="eastAsia" w:ascii="宋体" w:eastAsia="宋体"/>
          <w:spacing w:val="2"/>
          <w:w w:val="100"/>
        </w:rPr>
        <w:t>科</w:t>
      </w:r>
      <w:r>
        <w:rPr>
          <w:rFonts w:hint="eastAsia" w:ascii="宋体" w:eastAsia="宋体"/>
          <w:w w:val="100"/>
        </w:rPr>
        <w:t>学</w:t>
      </w:r>
      <w:r>
        <w:rPr>
          <w:rFonts w:hint="eastAsia" w:ascii="宋体" w:eastAsia="宋体"/>
          <w:spacing w:val="2"/>
          <w:w w:val="100"/>
        </w:rPr>
        <w:t>术语，如</w:t>
      </w:r>
      <w:r>
        <w:rPr>
          <w:rFonts w:hint="eastAsia" w:ascii="宋体" w:eastAsia="宋体"/>
          <w:spacing w:val="9"/>
          <w:w w:val="100"/>
        </w:rPr>
        <w:t>：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rFonts w:hint="eastAsia" w:ascii="宋体" w:eastAsia="宋体"/>
          <w:w w:val="100"/>
        </w:rPr>
        <w:t>生物</w:t>
      </w:r>
      <w:r>
        <w:rPr>
          <w:rFonts w:hint="eastAsia" w:ascii="宋体" w:eastAsia="宋体"/>
          <w:spacing w:val="-3"/>
          <w:w w:val="100"/>
        </w:rPr>
        <w:t>统</w:t>
      </w:r>
      <w:r>
        <w:rPr>
          <w:rFonts w:hint="eastAsia" w:ascii="宋体" w:eastAsia="宋体"/>
          <w:w w:val="100"/>
        </w:rPr>
        <w:t>计</w:t>
      </w:r>
      <w:r>
        <w:rPr>
          <w:rFonts w:hint="eastAsia" w:ascii="宋体" w:eastAsia="宋体"/>
          <w:spacing w:val="-3"/>
          <w:w w:val="100"/>
        </w:rPr>
        <w:t>学</w:t>
      </w:r>
      <w:r>
        <w:rPr>
          <w:rFonts w:hint="eastAsia" w:ascii="宋体" w:eastAsia="宋体"/>
          <w:spacing w:val="-1"/>
          <w:w w:val="100"/>
        </w:rPr>
        <w:t>、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3"/>
          <w:w w:val="100"/>
        </w:rPr>
        <w:t>p</w:t>
      </w:r>
      <w:r>
        <w:rPr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cs</w:t>
      </w:r>
      <w:r>
        <w:t xml:space="preserve"> </w:t>
      </w:r>
      <w:r>
        <w:rPr>
          <w:rFonts w:hint="eastAsia" w:ascii="宋体" w:eastAsia="宋体"/>
          <w:spacing w:val="2"/>
          <w:w w:val="100"/>
        </w:rPr>
        <w:t>生</w:t>
      </w:r>
      <w:r>
        <w:rPr>
          <w:rFonts w:hint="eastAsia" w:ascii="宋体" w:eastAsia="宋体"/>
          <w:w w:val="100"/>
        </w:rPr>
        <w:t>物物</w:t>
      </w:r>
      <w:r>
        <w:rPr>
          <w:rFonts w:hint="eastAsia" w:ascii="宋体" w:eastAsia="宋体"/>
          <w:spacing w:val="-3"/>
          <w:w w:val="100"/>
        </w:rPr>
        <w:t>理</w:t>
      </w:r>
      <w:r>
        <w:rPr>
          <w:rFonts w:hint="eastAsia" w:ascii="宋体" w:eastAsia="宋体"/>
          <w:w w:val="100"/>
        </w:rPr>
        <w:t>学。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【引申】生物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 w:line="516" w:lineRule="auto"/>
        <w:ind w:right="2729"/>
        <w:rPr>
          <w:rFonts w:hint="eastAsia" w:ascii="宋体" w:hAnsi="宋体" w:eastAsia="宋体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ogy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（一个地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全</w:t>
      </w:r>
      <w:r>
        <w:rPr>
          <w:rFonts w:hint="eastAsia" w:ascii="宋体" w:hAnsi="宋体" w:eastAsia="宋体"/>
          <w:spacing w:val="-3"/>
          <w:w w:val="100"/>
        </w:rPr>
        <w:t>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物学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42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biologist [baɪ'ɒlədʒɪst] n. </w:t>
      </w:r>
      <w:r>
        <w:rPr>
          <w:rFonts w:hint="eastAsia" w:ascii="宋体" w:hAnsi="宋体" w:eastAsia="宋体"/>
        </w:rPr>
        <w:t>生物学家</w:t>
      </w:r>
    </w:p>
    <w:p>
      <w:pPr>
        <w:pStyle w:val="3"/>
        <w:spacing w:line="516" w:lineRule="auto"/>
        <w:ind w:right="3862"/>
        <w:rPr>
          <w:rFonts w:hint="eastAsia" w:ascii="宋体" w:hAnsi="宋体" w:eastAsia="宋体"/>
        </w:rPr>
      </w:pPr>
      <w:r>
        <w:pict>
          <v:group id="_x0000_s1618" o:spid="_x0000_s1618" o:spt="203" style="position:absolute;left:0pt;margin-left:63.2pt;margin-top:30.65pt;height:80.25pt;width:77pt;mso-position-horizontal-relative:page;z-index:-208896;mso-width-relative:page;mso-height-relative:page;" coordorigin="1265,614" coordsize="1540,1605">
            <o:lock v:ext="edit"/>
            <v:shape id="_x0000_s1619" o:spid="_x0000_s1619" style="position:absolute;left:1265;top:848;height:1371;width:1299;" fillcolor="#C0C0C0" filled="t" stroked="f" coordorigin="1265,848" coordsize="1299,1371" path="m1646,1879l1638,1871,1579,1944,1543,1991,1511,2031,1506,1953,1497,1874,1492,1841,1485,1793,1469,1710,1474,1700,1479,1689,1484,1679,1414,1689,1429,1726,1440,1761,1448,1793,1454,1822,1400,1884,1360,1930,1354,1873,1346,1815,1337,1755,1324,1691,1327,1681,1331,1670,1334,1660,1265,1675,1280,1708,1295,1746,1308,1789,1322,1837,1333,1884,1337,1921,1334,1947,1326,1963,1387,1982,1388,1969,1393,1953,1401,1935,1404,1930,1412,1915,1424,1894,1436,1875,1448,1857,1461,1841,1470,1884,1476,1923,1481,1959,1484,1991,1486,2020,1484,2045,1479,2064,1471,2079,1530,2096,1535,2076,1544,2054,1554,2031,1555,2030,1568,2003,1581,1982,1605,1944,1624,1914,1646,1879m1724,1948l1712,1944,1685,2003,1662,2054,1642,2095,1625,2128,1611,2156,1598,2178,1588,2194,1581,2206,1644,2218,1647,2187,1661,2133,1687,2053,1724,1948m2011,1396l2009,1381,2004,1371,1992,1355,1974,1333,1950,1306,1946,1308,1943,1310,1939,1312,1950,1342,1958,1369,1961,1393,1960,1413,1958,1432,1960,1443,1962,1445,1964,1447,1973,1447,1984,1440,1992,1436,2000,1428,2007,1417,2011,1409,2011,1396m2088,1775l2087,1760,2083,1745,2083,1742,2071,1744,2060,1745,2050,1743,2040,1738,2029,1731,2012,1719,1991,1702,1965,1679,1961,1682,1958,1686,1954,1689,1980,1718,2001,1740,2016,1758,2026,1769,2032,1780,2034,1788,2035,1789,2033,1797,2028,1805,1891,1942,1874,1955,1857,1960,1841,1956,1825,1944,1765,1884,1709,1828,1722,1816,1815,1723,1872,1666,1881,1675,1899,1693,1903,1681,1908,1666,1910,1660,1914,1649,1897,1635,1871,1610,1859,1598,1859,1653,1790,1723,1764,1698,1764,1748,1697,1816,1608,1727,1596,1715,1606,1704,1663,1647,1714,1698,1764,1748,1764,1698,1714,1647,1688,1622,1705,1605,1758,1552,1859,1653,1859,1598,1836,1575,1813,1552,1792,1531,1796,1502,1745,1502,1745,1540,1680,1605,1674,1577,1669,1550,1667,1533,1667,1618,1583,1702,1572,1702,1562,1703,1551,1704,1545,1668,1539,1635,1532,1606,1526,1582,1543,1565,1590,1518,1623,1485,1634,1518,1656,1584,1667,1618,1667,1533,1666,1525,1665,1502,1665,1485,1665,1480,1666,1464,1670,1448,1678,1434,1608,1432,1608,1474,1564,1518,1518,1565,1514,1551,1510,1535,1505,1518,1499,1500,1502,1490,1504,1480,1507,1470,1438,1485,1455,1517,1471,1553,1487,1592,1503,1635,1516,1681,1524,1729,1529,1777,1530,1826,1543,1826,1548,1804,1551,1780,1553,1755,1554,1727,1710,1884,1809,1982,1832,2000,1855,2006,1877,2001,1899,1984,1924,1960,2000,1884,2061,1822,2070,1814,2080,1799,2085,1788,2088,1775m2093,1188l2093,1154,2089,1145,2072,1129,2064,1124,2054,1123,2036,1126,2011,1131,1977,1139,1977,1147,2000,1153,2022,1160,2041,1169,2059,1179,2076,1192,2087,1194,2093,1188m2255,852l2199,849,2180,848,2180,890,2049,1021,2007,1063,2006,1051,2004,1041,2000,1032,1994,1025,1990,1021,1973,1013,1964,1012,1948,1015,1926,1021,1897,1029,1897,1038,1924,1045,1948,1054,1970,1066,1990,1080,1916,1154,1821,1249,1796,1228,1787,1236,1804,1263,1816,1288,1824,1310,1828,1331,1830,1350,1832,1360,1836,1365,1838,1367,1840,1365,1849,1365,1861,1352,1870,1335,1874,1327,1876,1316,1872,1308,1867,1300,1859,1289,1848,1276,1834,1261,1846,1249,2032,1063,2194,901,2200,920,2212,960,2218,979,2221,978,2225,977,2228,977,2227,931,2231,901,2232,896,2242,869,2255,852m2325,1159l2324,1144,2323,1139,2310,1143,2298,1144,2288,1142,2279,1137,2269,1130,2258,1122,2246,1112,2232,1099,2224,1107,2238,1125,2250,1140,2260,1153,2266,1162,2274,1175,2272,1185,2266,1196,2163,1299,2147,1314,2136,1323,2129,1327,2127,1327,2132,1310,2139,1289,2149,1254,2157,1219,2163,1185,2167,1153,2172,1119,2176,1080,2180,1038,2191,1021,2197,1013,2127,1006,2132,1047,2133,1089,2131,1130,2127,1171,2122,1212,2116,1248,2109,1281,2101,1310,2030,1238,2032,1226,2034,1214,2036,1202,1965,1232,1984,1249,2003,1267,2023,1287,2087,1350,2065,1402,2041,1452,2014,1501,1986,1548,1994,1552,2030,1503,2062,1456,2088,1411,2110,1369,2123,1377,2133,1375,2140,1369,2181,1327,2201,1308,2283,1225,2305,1202,2320,1180,2325,1159m2384,1031l2378,1021,2369,1013,2361,1008,2351,1005,2339,1003,2325,1002,2308,1005,2286,1010,2258,1019,2226,1029,2227,1033,2227,1036,2228,1040,2267,1042,2300,1046,2328,1052,2350,1061,2367,1070,2378,1072,2382,1067,2384,1065,2384,1031m2563,1312l2540,1291,2515,1267,2487,1240,2456,1209,2456,1198,2457,1188,2458,1177,2388,1200,2407,1217,2433,1241,2465,1273,2504,1312,2382,1434,2316,1369,2279,1331,2281,1319,2285,1295,2245,1310,2211,1322,2234,1343,2266,1374,2306,1413,2355,1461,2236,1580,2158,1502,2161,1491,2163,1481,2165,1470,2095,1497,2116,1516,2141,1539,2169,1567,2201,1599,2199,1607,2198,1615,2196,1624,2210,1623,2249,1622,2249,1592,2262,1580,2407,1434,2517,1324,2542,1350,2547,1340,2556,1324,2563,1312e">
              <v:path arrowok="t"/>
              <v:fill on="t" opacity="32896f" focussize="0,0"/>
              <v:stroke on="f"/>
              <v:imagedata o:title=""/>
              <o:lock v:ext="edit"/>
            </v:shape>
            <v:shape id="_x0000_s1620" o:spid="_x0000_s1620" o:spt="75" type="#_x0000_t75" style="position:absolute;left:2623;top:61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biologic [,baiəu'lɔdʒik] adj. </w:t>
      </w:r>
      <w:r>
        <w:rPr>
          <w:rFonts w:hint="eastAsia" w:ascii="宋体" w:hAnsi="宋体" w:eastAsia="宋体"/>
        </w:rPr>
        <w:t xml:space="preserve">生物的；生物学的【词频 </w:t>
      </w:r>
      <w:r>
        <w:t>28871</w:t>
      </w:r>
      <w:r>
        <w:rPr>
          <w:rFonts w:hint="eastAsia" w:ascii="宋体" w:hAnsi="宋体" w:eastAsia="宋体"/>
        </w:rPr>
        <w:t xml:space="preserve">】 </w:t>
      </w:r>
      <w:r>
        <w:t xml:space="preserve">biological [baɪə(ʊ)'lɒdʒɪk(ə)l] adj. </w:t>
      </w:r>
      <w:r>
        <w:rPr>
          <w:rFonts w:hint="eastAsia" w:ascii="宋体" w:hAnsi="宋体" w:eastAsia="宋体"/>
        </w:rPr>
        <w:t xml:space="preserve">生物的；生物学的【词频 </w:t>
      </w:r>
      <w:r>
        <w:t>2580</w:t>
      </w:r>
      <w:r>
        <w:rPr>
          <w:rFonts w:hint="eastAsia" w:ascii="宋体" w:hAnsi="宋体" w:eastAsia="宋体"/>
        </w:rPr>
        <w:t xml:space="preserve">】 </w:t>
      </w:r>
      <w:r>
        <w:t xml:space="preserve">biologically [baɪə'lɑdʒɪkli]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生物学上，生物学地【词频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13245</w:t>
      </w:r>
      <w:r>
        <w:rPr>
          <w:rFonts w:hint="eastAsia" w:ascii="宋体" w:hAnsi="宋体" w:eastAsia="宋体"/>
        </w:rPr>
        <w:t xml:space="preserve">】 </w:t>
      </w:r>
      <w:r>
        <w:t xml:space="preserve">nonbiological [nɒnbaɪə(ʊ)'lɒdʒɪk(ə)l] adj. </w:t>
      </w:r>
      <w:r>
        <w:rPr>
          <w:rFonts w:hint="eastAsia" w:ascii="宋体" w:hAnsi="宋体" w:eastAsia="宋体"/>
        </w:rPr>
        <w:t xml:space="preserve">非生物的【词频 </w:t>
      </w:r>
      <w:r>
        <w:t>38879</w:t>
      </w:r>
      <w:r>
        <w:rPr>
          <w:rFonts w:hint="eastAsia" w:ascii="宋体" w:hAnsi="宋体" w:eastAsia="宋体"/>
        </w:rPr>
        <w:t xml:space="preserve">】 </w:t>
      </w:r>
      <w:r>
        <w:t xml:space="preserve">microbiology [,maɪkrə(ʊ)baɪ'ɒlədʒɪ] n. </w:t>
      </w:r>
      <w:r>
        <w:rPr>
          <w:rFonts w:hint="eastAsia" w:ascii="宋体" w:hAnsi="宋体" w:eastAsia="宋体"/>
        </w:rPr>
        <w:t xml:space="preserve">微生物学【词频 </w:t>
      </w:r>
      <w:r>
        <w:t>21969</w:t>
      </w:r>
      <w:r>
        <w:rPr>
          <w:rFonts w:hint="eastAsia" w:ascii="宋体" w:hAnsi="宋体" w:eastAsia="宋体"/>
        </w:rPr>
        <w:t xml:space="preserve">】 </w:t>
      </w:r>
      <w:r>
        <w:t xml:space="preserve">microbiologist [ˌmaɪkrobaɪˈɑlədʒɪst] n. </w:t>
      </w:r>
      <w:r>
        <w:rPr>
          <w:rFonts w:hint="eastAsia" w:ascii="宋体" w:hAnsi="宋体" w:eastAsia="宋体"/>
        </w:rPr>
        <w:t>微生物学家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microbiological ['maɪkrobaɪo'lɑdʒɪkl] adj.  </w:t>
      </w:r>
      <w:r>
        <w:rPr>
          <w:rFonts w:hint="eastAsia" w:ascii="宋体" w:hAnsi="宋体" w:eastAsia="宋体"/>
        </w:rPr>
        <w:t>微生物学的【词频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28945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07"/>
        <w:rPr>
          <w:rFonts w:hint="eastAsia" w:ascii="宋体" w:hAnsi="宋体" w:eastAsia="宋体"/>
        </w:rPr>
      </w:pPr>
      <w:r>
        <w:t xml:space="preserve">biotic [baɪ'ɒtɪk] adj. </w:t>
      </w:r>
      <w:r>
        <w:rPr>
          <w:rFonts w:hint="eastAsia" w:ascii="宋体" w:hAnsi="宋体" w:eastAsia="宋体"/>
        </w:rPr>
        <w:t xml:space="preserve">生物的；有关生命的【词频 </w:t>
      </w:r>
      <w:r>
        <w:t>22737</w:t>
      </w:r>
      <w:r>
        <w:rPr>
          <w:rFonts w:hint="eastAsia" w:ascii="宋体" w:hAnsi="宋体" w:eastAsia="宋体"/>
        </w:rPr>
        <w:t xml:space="preserve">】 </w:t>
      </w:r>
      <w:r>
        <w:t xml:space="preserve">abiotic [,eɪbaɪ'ɒtɪk] adj.  </w:t>
      </w:r>
      <w:r>
        <w:rPr>
          <w:rFonts w:hint="eastAsia" w:ascii="宋体" w:hAnsi="宋体" w:eastAsia="宋体"/>
        </w:rPr>
        <w:t>非生物的，无生命的【词频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36159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33"/>
        <w:rPr>
          <w:rFonts w:hint="eastAsia" w:ascii="宋体" w:hAnsi="宋体" w:eastAsia="宋体"/>
        </w:rPr>
      </w:pPr>
      <w:r>
        <w:pict>
          <v:group id="_x0000_s1621" o:spid="_x0000_s1621" o:spt="203" style="position:absolute;left:0pt;margin-left:144.8pt;margin-top:46.65pt;height:392.45pt;width:390.4pt;mso-position-horizontal-relative:page;z-index:-208896;mso-width-relative:page;mso-height-relative:page;" coordorigin="2896,933" coordsize="7808,7849">
            <o:lock v:ext="edit"/>
            <v:shape id="_x0000_s1622" o:spid="_x0000_s162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23" o:spid="_x0000_s162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24" o:spid="_x0000_s162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antibiotic [,æntɪbaɪ'ɒtɪk] adj. </w:t>
      </w:r>
      <w:r>
        <w:rPr>
          <w:rFonts w:hint="eastAsia" w:ascii="宋体" w:hAnsi="宋体" w:eastAsia="宋体"/>
        </w:rPr>
        <w:t xml:space="preserve">抗生的；抗菌的 </w:t>
      </w:r>
      <w:r>
        <w:t xml:space="preserve">n. </w:t>
      </w:r>
      <w:r>
        <w:rPr>
          <w:rFonts w:hint="eastAsia" w:ascii="宋体" w:hAnsi="宋体" w:eastAsia="宋体"/>
        </w:rPr>
        <w:t xml:space="preserve">抗生素，抗菌素【词频 </w:t>
      </w:r>
      <w:r>
        <w:t>5132</w:t>
      </w:r>
      <w:r>
        <w:rPr>
          <w:rFonts w:hint="eastAsia" w:ascii="宋体" w:hAnsi="宋体" w:eastAsia="宋体"/>
        </w:rPr>
        <w:t xml:space="preserve">】 </w:t>
      </w:r>
      <w:r>
        <w:t xml:space="preserve">prebiotic [,priːbaɪ'ɒtɪk] adj.  </w:t>
      </w:r>
      <w:r>
        <w:rPr>
          <w:rFonts w:hint="eastAsia" w:ascii="宋体" w:hAnsi="宋体" w:eastAsia="宋体"/>
        </w:rPr>
        <w:t>生命起源以前的【词频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46201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probiotic [,probaɪ'ɑtɪk] adj. [</w:t>
      </w:r>
      <w:r>
        <w:rPr>
          <w:rFonts w:hint="eastAsia" w:ascii="宋体" w:hAnsi="宋体" w:eastAsia="宋体"/>
        </w:rPr>
        <w:t>生物</w:t>
      </w:r>
      <w:r>
        <w:t xml:space="preserve">]  </w:t>
      </w:r>
      <w:r>
        <w:rPr>
          <w:rFonts w:hint="eastAsia" w:ascii="宋体" w:hAnsi="宋体" w:eastAsia="宋体"/>
        </w:rPr>
        <w:t xml:space="preserve">前生命期的 </w:t>
      </w:r>
      <w:r>
        <w:t xml:space="preserve">n.  </w:t>
      </w:r>
      <w:r>
        <w:rPr>
          <w:rFonts w:hint="eastAsia" w:ascii="宋体" w:hAnsi="宋体" w:eastAsia="宋体"/>
        </w:rPr>
        <w:t>益生素【词频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38380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42"/>
        <w:rPr>
          <w:rFonts w:hint="eastAsia" w:ascii="宋体" w:hAnsi="宋体" w:eastAsia="宋体"/>
        </w:rPr>
      </w:pPr>
      <w:r>
        <w:t xml:space="preserve">macrobiotic [,mækrə(ʊ)baɪ'ɒtɪk] adj. </w:t>
      </w:r>
      <w:r>
        <w:rPr>
          <w:rFonts w:hint="eastAsia" w:ascii="宋体" w:hAnsi="宋体" w:eastAsia="宋体"/>
        </w:rPr>
        <w:t xml:space="preserve">能促进长寿的；大型生物群的；长命的【词频 </w:t>
      </w:r>
      <w:r>
        <w:t>38185</w:t>
      </w:r>
      <w:r>
        <w:rPr>
          <w:rFonts w:hint="eastAsia" w:ascii="宋体" w:hAnsi="宋体" w:eastAsia="宋体"/>
        </w:rPr>
        <w:t xml:space="preserve">】 </w:t>
      </w:r>
      <w:r>
        <w:t xml:space="preserve">biography [baɪ'ɒgrəfɪ] n. </w:t>
      </w:r>
      <w:r>
        <w:rPr>
          <w:rFonts w:hint="eastAsia" w:ascii="宋体" w:hAnsi="宋体" w:eastAsia="宋体"/>
        </w:rPr>
        <w:t>传记；档案；个人简介</w:t>
      </w:r>
    </w:p>
    <w:p>
      <w:pPr>
        <w:pStyle w:val="3"/>
        <w:rPr>
          <w:rFonts w:hint="eastAsia" w:ascii="宋体" w:hAnsi="宋体" w:eastAsia="宋体"/>
        </w:rPr>
      </w:pPr>
      <w:r>
        <w:t xml:space="preserve">biographer [baɪˈɒɡrəfə(r)] n. </w:t>
      </w:r>
      <w:r>
        <w:rPr>
          <w:rFonts w:hint="eastAsia" w:ascii="宋体" w:hAnsi="宋体" w:eastAsia="宋体"/>
        </w:rPr>
        <w:t>传记作者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autobiography [ɔːtəbaɪ'ɒgrəfɪ] n. </w:t>
      </w:r>
      <w:r>
        <w:rPr>
          <w:rFonts w:hint="eastAsia" w:ascii="宋体" w:hAnsi="宋体" w:eastAsia="宋体"/>
        </w:rPr>
        <w:t>自传；自传文学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30"/>
        <w:rPr>
          <w:rFonts w:hint="eastAsia" w:ascii="宋体" w:hAnsi="宋体" w:eastAsia="宋体"/>
        </w:rPr>
      </w:pPr>
      <w:r>
        <w:t>amphibian [æm'fɪbɪən] n. [</w:t>
      </w:r>
      <w:r>
        <w:rPr>
          <w:rFonts w:hint="eastAsia" w:ascii="宋体" w:hAnsi="宋体" w:eastAsia="宋体"/>
        </w:rPr>
        <w:t>脊椎</w:t>
      </w:r>
      <w:r>
        <w:t xml:space="preserve">] </w:t>
      </w:r>
      <w:r>
        <w:rPr>
          <w:rFonts w:hint="eastAsia" w:ascii="宋体" w:hAnsi="宋体" w:eastAsia="宋体"/>
        </w:rPr>
        <w:t xml:space="preserve">两栖动物；水陆两用飞机 </w:t>
      </w:r>
      <w:r>
        <w:t xml:space="preserve">adj. </w:t>
      </w:r>
      <w:r>
        <w:rPr>
          <w:rFonts w:hint="eastAsia" w:ascii="宋体" w:hAnsi="宋体" w:eastAsia="宋体"/>
        </w:rPr>
        <w:t>两栖类的；</w:t>
      </w:r>
      <w:r>
        <w:t>[</w:t>
      </w:r>
      <w:r>
        <w:rPr>
          <w:rFonts w:hint="eastAsia" w:ascii="宋体" w:hAnsi="宋体" w:eastAsia="宋体"/>
        </w:rPr>
        <w:t>车辆</w:t>
      </w:r>
      <w:r>
        <w:t xml:space="preserve">] </w:t>
      </w:r>
      <w:r>
        <w:rPr>
          <w:rFonts w:hint="eastAsia" w:ascii="宋体" w:hAnsi="宋体" w:eastAsia="宋体"/>
        </w:rPr>
        <w:t xml:space="preserve">水陆两用 </w:t>
      </w:r>
      <w:r>
        <w:t>amphibious [æm'fɪbɪəs] adj. 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两栖的，水陆两用的；具有双重性的【词频 </w:t>
      </w:r>
      <w:r>
        <w:t>18744</w:t>
      </w:r>
      <w:r>
        <w:rPr>
          <w:rFonts w:hint="eastAsia" w:ascii="宋体" w:hAnsi="宋体" w:eastAsia="宋体"/>
        </w:rPr>
        <w:t xml:space="preserve">】 </w:t>
      </w:r>
      <w:r>
        <w:t xml:space="preserve">biophysics [baɪə(ʊ)'fɪzɪks] n.  </w:t>
      </w:r>
      <w:r>
        <w:rPr>
          <w:rFonts w:hint="eastAsia" w:ascii="宋体" w:hAnsi="宋体" w:eastAsia="宋体"/>
        </w:rPr>
        <w:t>生物物理学【词频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40265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43"/>
        <w:rPr>
          <w:rFonts w:hint="eastAsia" w:ascii="宋体" w:hAnsi="宋体" w:eastAsia="宋体"/>
        </w:rPr>
      </w:pPr>
      <w:r>
        <w:pict>
          <v:group id="_x0000_s1625" o:spid="_x0000_s1625" o:spt="203" style="position:absolute;left:0pt;margin-left:63.2pt;margin-top:126.55pt;height:80.25pt;width:77pt;mso-position-horizontal-relative:page;z-index:-208896;mso-width-relative:page;mso-height-relative:page;" coordorigin="1265,2531" coordsize="1540,1605">
            <o:lock v:ext="edit"/>
            <v:shape id="_x0000_s1626" o:spid="_x0000_s1626" style="position:absolute;left:1265;top:2766;height:1371;width:1299;" fillcolor="#C0C0C0" filled="t" stroked="f" coordorigin="1265,2766" coordsize="1299,1371" path="m1646,3797l1638,3788,1579,3862,1543,3908,1511,3948,1506,3871,1497,3792,1492,3759,1485,3711,1469,3628,1474,3617,1479,3607,1484,3596,1414,3607,1429,3644,1440,3679,1448,3711,1454,3740,1400,3801,1360,3847,1354,3791,1346,3733,1337,3672,1324,3609,1327,3598,1331,3588,1334,3577,1265,3592,1280,3626,1295,3664,1308,3707,1322,3754,1333,3801,1337,3838,1334,3865,1326,3881,1387,3900,1388,3886,1393,3871,1401,3853,1404,3847,1412,3832,1424,3811,1436,3792,1448,3775,1461,3759,1470,3801,1476,3841,1481,3876,1484,3908,1486,3938,1484,3962,1479,3982,1471,3997,1530,4014,1535,3994,1544,3971,1554,3948,1555,3947,1568,3921,1581,3900,1605,3862,1624,3832,1646,3797m1724,3866l1712,3862,1685,3921,1662,3971,1642,4012,1625,4045,1611,4074,1598,4095,1588,4112,1581,4123,1644,4136,1647,4105,1661,4050,1687,3971,1724,3866m2011,3314l2009,3299,2004,3288,1992,3272,1974,3251,1950,3223,1946,3225,1943,3228,1939,3229,1950,3260,1958,3286,1961,3310,1960,3331,1958,3350,1960,3360,1962,3362,1964,3364,1973,3364,1984,3358,1992,3354,2000,3345,2007,3335,2011,3326,2011,3314m2088,3693l2087,3677,2083,3662,2083,3659,2071,3662,2060,3662,2050,3660,2040,3655,2029,3649,2012,3637,1991,3619,1965,3596,1961,3600,1958,3603,1954,3607,1980,3635,2001,3658,2016,3675,2026,3687,2032,3697,2034,3706,2035,3707,2033,3715,2028,3723,1891,3860,1874,3873,1857,3878,1841,3874,1825,3862,1765,3801,1709,3746,1722,3733,1815,3641,1872,3584,1881,3593,1899,3611,1903,3598,1908,3584,1910,3577,1914,3567,1897,3552,1871,3527,1859,3516,1859,3571,1790,3641,1764,3615,1764,3666,1697,3733,1608,3645,1596,3632,1606,3622,1663,3565,1714,3615,1764,3666,1764,3615,1714,3565,1688,3539,1705,3523,1758,3470,1859,3571,1859,3516,1836,3493,1813,3470,1792,3449,1796,3419,1745,3419,1745,3457,1680,3523,1674,3495,1669,3468,1667,3451,1667,3535,1583,3620,1572,3620,1562,3621,1551,3622,1545,3585,1539,3552,1532,3524,1526,3499,1543,3483,1590,3436,1623,3402,1634,3436,1656,3502,1667,3535,1667,3451,1666,3443,1665,3419,1665,3402,1665,3397,1666,3382,1670,3366,1678,3352,1608,3350,1608,3392,1564,3436,1518,3483,1514,3469,1510,3453,1505,3436,1499,3417,1502,3407,1504,3397,1507,3388,1438,3402,1455,3434,1471,3470,1487,3510,1503,3552,1516,3598,1524,3646,1529,3695,1530,3744,1543,3744,1548,3721,1551,3698,1553,3672,1554,3645,1710,3801,1809,3900,1832,3918,1855,3924,1877,3919,1899,3902,1924,3878,2000,3801,2061,3740,2070,3731,2080,3716,2085,3706,2088,3693m2093,3105l2093,3071,2089,3063,2072,3046,2064,3042,2054,3041,2036,3043,2011,3049,1977,3057,1977,3065,2000,3071,2022,3078,2041,3087,2059,3097,2076,3109,2087,3111,2093,3105m2255,2770l2199,2767,2180,2766,2180,2808,2049,2939,2007,2981,2006,2969,2004,2959,2000,2950,1994,2943,1990,2939,1973,2930,1964,2929,1948,2933,1926,2939,1897,2947,1897,2955,1924,2963,1948,2972,1970,2983,1990,2998,1916,3071,1821,3166,1796,3145,1787,3154,1804,3181,1816,3205,1824,3228,1828,3248,1830,3268,1832,3278,1836,3282,1838,3284,1840,3282,1849,3282,1861,3270,1870,3253,1874,3244,1876,3234,1872,3225,1867,3217,1859,3207,1848,3194,1834,3179,1846,3166,2032,2981,2194,2818,2200,2838,2212,2877,2218,2897,2221,2896,2225,2895,2228,2894,2227,2849,2231,2818,2232,2813,2242,2787,2255,2770m2325,3076l2324,3061,2323,3057,2310,3060,2298,3061,2288,3059,2279,3055,2269,3048,2258,3040,2246,3029,2232,3017,2224,3025,2238,3043,2250,3058,2260,3071,2266,3080,2274,3092,2272,3103,2266,3114,2163,3217,2147,3232,2136,3241,2129,3245,2127,3244,2132,3227,2139,3207,2149,3171,2157,3137,2163,3103,2167,3071,2172,3036,2176,2998,2180,2955,2191,2939,2197,2930,2127,2924,2132,2965,2133,3006,2131,3047,2127,3088,2122,3129,2116,3166,2109,3199,2101,3227,2030,3156,2032,3144,2034,3132,2036,3120,1965,3150,1984,3166,2003,3184,2023,3204,2087,3268,2065,3319,2041,3370,2014,3419,1986,3466,1994,3470,2030,3420,2062,3373,2088,3329,2110,3286,2123,3295,2133,3293,2140,3286,2181,3245,2201,3225,2283,3143,2305,3120,2320,3098,2325,3076m2384,2949l2378,2939,2369,2930,2361,2926,2351,2923,2339,2921,2325,2920,2308,2922,2286,2928,2258,2936,2226,2947,2227,2951,2227,2954,2228,2958,2267,2959,2300,2964,2328,2970,2350,2979,2367,2987,2378,2989,2382,2985,2384,2983,2384,2949m2563,3229l2540,3209,2515,3185,2487,3158,2456,3126,2456,3116,2457,3105,2458,3095,2388,3118,2407,3134,2433,3159,2465,3190,2504,3229,2382,3352,2316,3286,2279,3248,2281,3236,2285,3213,2245,3228,2211,3240,2234,3261,2266,3292,2306,3331,2355,3379,2236,3497,2158,3419,2161,3408,2163,3398,2165,3387,2095,3415,2116,3434,2141,3457,2169,3485,2201,3516,2199,3525,2198,3533,2196,3541,2210,3541,2249,3539,2249,3510,2262,3497,2407,3352,2517,3242,2542,3267,2547,3258,2556,3242,2563,3229e">
              <v:path arrowok="t"/>
              <v:fill on="t" opacity="32896f" focussize="0,0"/>
              <v:stroke on="f"/>
              <v:imagedata o:title=""/>
              <o:lock v:ext="edit"/>
            </v:shape>
            <v:shape id="_x0000_s1627" o:spid="_x0000_s1627" o:spt="75" type="#_x0000_t75" style="position:absolute;left:2623;top:25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biophysical [,baɪəʊ'fɪzɪkəl] </w:t>
      </w:r>
      <w:r>
        <w:rPr>
          <w:rFonts w:hint="eastAsia" w:ascii="宋体" w:hAnsi="宋体" w:eastAsia="宋体"/>
        </w:rPr>
        <w:t xml:space="preserve">生物物理学的【词频 </w:t>
      </w:r>
      <w:r>
        <w:t>30058</w:t>
      </w:r>
      <w:r>
        <w:rPr>
          <w:rFonts w:hint="eastAsia" w:ascii="宋体" w:hAnsi="宋体" w:eastAsia="宋体"/>
        </w:rPr>
        <w:t xml:space="preserve">】 </w:t>
      </w:r>
      <w:r>
        <w:t xml:space="preserve">biophysicist [,baɪo'fɪzəsɪst] n. </w:t>
      </w:r>
      <w:r>
        <w:rPr>
          <w:rFonts w:hint="eastAsia" w:ascii="宋体" w:hAnsi="宋体" w:eastAsia="宋体"/>
        </w:rPr>
        <w:t xml:space="preserve">生物物理学家【词频 </w:t>
      </w:r>
      <w:r>
        <w:t>47649</w:t>
      </w:r>
      <w:r>
        <w:rPr>
          <w:rFonts w:hint="eastAsia" w:ascii="宋体" w:hAnsi="宋体" w:eastAsia="宋体"/>
        </w:rPr>
        <w:t xml:space="preserve">】 </w:t>
      </w:r>
      <w:r>
        <w:t xml:space="preserve">bioethics [baɪəʊ'eθɪks] n. </w:t>
      </w:r>
      <w:r>
        <w:rPr>
          <w:rFonts w:hint="eastAsia" w:ascii="宋体" w:hAnsi="宋体" w:eastAsia="宋体"/>
        </w:rPr>
        <w:t xml:space="preserve">生物伦理学【词频 </w:t>
      </w:r>
      <w:r>
        <w:t>21607</w:t>
      </w:r>
      <w:r>
        <w:rPr>
          <w:rFonts w:hint="eastAsia" w:ascii="宋体" w:hAnsi="宋体" w:eastAsia="宋体"/>
        </w:rPr>
        <w:t xml:space="preserve">】 </w:t>
      </w:r>
      <w:r>
        <w:t xml:space="preserve">bioethical [baɪəʊ'eθɪkəl] adj. </w:t>
      </w:r>
      <w:r>
        <w:rPr>
          <w:rFonts w:hint="eastAsia" w:ascii="宋体" w:hAnsi="宋体" w:eastAsia="宋体"/>
        </w:rPr>
        <w:t xml:space="preserve">生物统计的【词频 </w:t>
      </w:r>
      <w:r>
        <w:t>41012</w:t>
      </w:r>
      <w:r>
        <w:rPr>
          <w:rFonts w:hint="eastAsia" w:ascii="宋体" w:hAnsi="宋体" w:eastAsia="宋体"/>
        </w:rPr>
        <w:t xml:space="preserve">】 </w:t>
      </w:r>
      <w:r>
        <w:t xml:space="preserve">bioethicist [,baiəu'eθisist] n.  </w:t>
      </w:r>
      <w:r>
        <w:rPr>
          <w:rFonts w:hint="eastAsia" w:ascii="宋体" w:hAnsi="宋体" w:eastAsia="宋体"/>
        </w:rPr>
        <w:t>生物伦理学家【词频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34989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opha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aceu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1"/>
          <w:w w:val="100"/>
        </w:rPr>
        <w:t>iə</w:t>
      </w:r>
      <w:r>
        <w:rPr>
          <w:w w:val="100"/>
        </w:rPr>
        <w:t>u,</w:t>
      </w:r>
      <w:r>
        <w:rPr>
          <w:spacing w:val="-1"/>
          <w:w w:val="100"/>
        </w:rPr>
        <w:t>f</w:t>
      </w:r>
      <w:r>
        <w:rPr>
          <w:w w:val="100"/>
        </w:rPr>
        <w:t>ɑ</w:t>
      </w:r>
      <w:r>
        <w:rPr>
          <w:spacing w:val="-2"/>
          <w:w w:val="100"/>
        </w:rPr>
        <w:t>: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ti</w:t>
      </w:r>
      <w:r>
        <w:rPr>
          <w:w w:val="100"/>
        </w:rPr>
        <w:t>kə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生物制</w:t>
      </w:r>
      <w:r>
        <w:rPr>
          <w:rFonts w:hint="eastAsia" w:ascii="宋体" w:hAnsi="宋体" w:eastAsia="宋体"/>
          <w:spacing w:val="-3"/>
          <w:w w:val="100"/>
        </w:rPr>
        <w:t>药</w:t>
      </w:r>
      <w:r>
        <w:rPr>
          <w:rFonts w:hint="eastAsia" w:ascii="宋体" w:hAnsi="宋体" w:eastAsia="宋体"/>
          <w:w w:val="100"/>
        </w:rPr>
        <w:t>学（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3"/>
          <w:w w:val="100"/>
        </w:rPr>
        <w:t>p</w:t>
      </w:r>
      <w:r>
        <w:rPr>
          <w:w w:val="100"/>
        </w:rPr>
        <w:t>ha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aceu</w:t>
      </w:r>
      <w:r>
        <w:rPr>
          <w:spacing w:val="-2"/>
          <w:w w:val="100"/>
        </w:rPr>
        <w:t>ti</w:t>
      </w:r>
      <w:r>
        <w:rPr>
          <w:w w:val="100"/>
        </w:rPr>
        <w:t>cs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587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bioengineered ['baɪəʊ,endʒɪ'nɪəd] adj.  </w:t>
      </w:r>
      <w:r>
        <w:rPr>
          <w:rFonts w:hint="eastAsia" w:ascii="宋体" w:hAnsi="宋体" w:eastAsia="宋体"/>
        </w:rPr>
        <w:t>生物工程（改造）的【词频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34380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49"/>
        <w:rPr>
          <w:rFonts w:hint="eastAsia" w:ascii="宋体" w:hAnsi="宋体" w:eastAsia="宋体"/>
        </w:rPr>
      </w:pPr>
      <w:r>
        <w:t xml:space="preserve">bioengineering [,baɪəʊendʒɪ'nɪərɪŋ] n. </w:t>
      </w:r>
      <w:r>
        <w:rPr>
          <w:rFonts w:hint="eastAsia" w:ascii="宋体" w:hAnsi="宋体" w:eastAsia="宋体"/>
        </w:rPr>
        <w:t>生物工程；</w:t>
      </w:r>
      <w:r>
        <w:t>[</w:t>
      </w:r>
      <w:r>
        <w:rPr>
          <w:rFonts w:hint="eastAsia" w:ascii="宋体" w:hAnsi="宋体" w:eastAsia="宋体"/>
        </w:rPr>
        <w:t>生物物理</w:t>
      </w:r>
      <w:r>
        <w:t xml:space="preserve">] </w:t>
      </w:r>
      <w:r>
        <w:rPr>
          <w:rFonts w:hint="eastAsia" w:ascii="宋体" w:hAnsi="宋体" w:eastAsia="宋体"/>
        </w:rPr>
        <w:t xml:space="preserve">生物工程学【词频 </w:t>
      </w:r>
      <w:r>
        <w:t>48894</w:t>
      </w:r>
      <w:r>
        <w:rPr>
          <w:rFonts w:hint="eastAsia" w:ascii="宋体" w:hAnsi="宋体" w:eastAsia="宋体"/>
        </w:rPr>
        <w:t xml:space="preserve">】 </w:t>
      </w:r>
      <w:r>
        <w:t xml:space="preserve">biomechanics [,baɪə(ʊ)mɪ'kænɪks] n.  </w:t>
      </w:r>
      <w:r>
        <w:rPr>
          <w:rFonts w:hint="eastAsia" w:ascii="宋体" w:hAnsi="宋体" w:eastAsia="宋体"/>
        </w:rPr>
        <w:t xml:space="preserve">生物力学；生物机械学【词频 </w:t>
      </w:r>
      <w:r>
        <w:t>23146</w:t>
      </w:r>
      <w:r>
        <w:rPr>
          <w:rFonts w:hint="eastAsia" w:ascii="宋体" w:hAnsi="宋体" w:eastAsia="宋体"/>
        </w:rPr>
        <w:t xml:space="preserve">】 </w:t>
      </w:r>
      <w:r>
        <w:t xml:space="preserve">biomechanical [,baɪəʊmə'kænɪkəl] adj.  </w:t>
      </w:r>
      <w:r>
        <w:rPr>
          <w:rFonts w:hint="eastAsia" w:ascii="宋体" w:hAnsi="宋体" w:eastAsia="宋体"/>
        </w:rPr>
        <w:t>生物力学的【词频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23810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977"/>
        <w:rPr>
          <w:rFonts w:hint="eastAsia" w:ascii="宋体" w:hAnsi="宋体" w:eastAsia="宋体"/>
        </w:rPr>
      </w:pPr>
      <w:r>
        <w:t xml:space="preserve">biomedicine [,baɪəʊ'medɪsɪn] n. </w:t>
      </w:r>
      <w:r>
        <w:rPr>
          <w:rFonts w:hint="eastAsia" w:ascii="宋体" w:hAnsi="宋体" w:eastAsia="宋体"/>
        </w:rPr>
        <w:t xml:space="preserve">生物医学【词频 </w:t>
      </w:r>
      <w:r>
        <w:t>38904</w:t>
      </w:r>
      <w:r>
        <w:rPr>
          <w:rFonts w:hint="eastAsia" w:ascii="宋体" w:hAnsi="宋体" w:eastAsia="宋体"/>
        </w:rPr>
        <w:t xml:space="preserve">】 </w:t>
      </w:r>
      <w:r>
        <w:t xml:space="preserve">biomedical [baɪə(ʊ)'medɪk(ə)l] adj.  </w:t>
      </w:r>
      <w:r>
        <w:rPr>
          <w:rFonts w:hint="eastAsia" w:ascii="宋体" w:hAnsi="宋体" w:eastAsia="宋体"/>
        </w:rPr>
        <w:t>生物医学的【词频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12481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43"/>
        <w:rPr>
          <w:rFonts w:hint="eastAsia" w:ascii="宋体" w:hAnsi="宋体" w:eastAsia="宋体"/>
        </w:rPr>
      </w:pPr>
      <w:r>
        <w:pict>
          <v:group id="_x0000_s1628" o:spid="_x0000_s1628" o:spt="203" style="position:absolute;left:0pt;margin-left:144.8pt;margin-top:46.65pt;height:392.45pt;width:390.4pt;mso-position-horizontal-relative:page;z-index:-208896;mso-width-relative:page;mso-height-relative:page;" coordorigin="2896,933" coordsize="7808,7849">
            <o:lock v:ext="edit"/>
            <v:shape id="_x0000_s1629" o:spid="_x0000_s162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30" o:spid="_x0000_s163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31" o:spid="_x0000_s163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bioluminescent ['baɪo,ljumɪ'nɛsənt] adj. </w:t>
      </w:r>
      <w:r>
        <w:rPr>
          <w:rFonts w:hint="eastAsia" w:ascii="宋体" w:hAnsi="宋体" w:eastAsia="宋体"/>
        </w:rPr>
        <w:t xml:space="preserve">生物性发光的【词频 </w:t>
      </w:r>
      <w:r>
        <w:t>45663</w:t>
      </w:r>
      <w:r>
        <w:rPr>
          <w:rFonts w:hint="eastAsia" w:ascii="宋体" w:hAnsi="宋体" w:eastAsia="宋体"/>
        </w:rPr>
        <w:t xml:space="preserve">】 </w:t>
      </w:r>
      <w:r>
        <w:t xml:space="preserve">bioluminescence [,baɪə(ʊ)luːmɪ'nes(ə)ns] n. </w:t>
      </w:r>
      <w:r>
        <w:rPr>
          <w:rFonts w:hint="eastAsia" w:ascii="宋体" w:hAnsi="宋体" w:eastAsia="宋体"/>
        </w:rPr>
        <w:t xml:space="preserve">生物体之发光【词频 </w:t>
      </w:r>
      <w:r>
        <w:rPr>
          <w:spacing w:val="-3"/>
        </w:rPr>
        <w:t>46711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biodynamic ['baiəudai'næmik] adj. </w:t>
      </w:r>
      <w:r>
        <w:rPr>
          <w:rFonts w:hint="eastAsia" w:ascii="宋体" w:hAnsi="宋体" w:eastAsia="宋体"/>
        </w:rPr>
        <w:t xml:space="preserve">生物动力的；生物动力学的【词频 </w:t>
      </w:r>
      <w:r>
        <w:t>44797</w:t>
      </w:r>
      <w:r>
        <w:rPr>
          <w:rFonts w:hint="eastAsia" w:ascii="宋体" w:hAnsi="宋体" w:eastAsia="宋体"/>
        </w:rPr>
        <w:t xml:space="preserve">】 </w:t>
      </w:r>
      <w:r>
        <w:t xml:space="preserve">biodynamics [,baɪodaɪ'næmɪks] n.  </w:t>
      </w:r>
      <w:r>
        <w:rPr>
          <w:rFonts w:hint="eastAsia" w:ascii="宋体" w:hAnsi="宋体" w:eastAsia="宋体"/>
        </w:rPr>
        <w:t>生物动力学【词频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56731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46"/>
        <w:rPr>
          <w:rFonts w:hint="eastAsia" w:ascii="宋体" w:hAnsi="宋体" w:eastAsia="宋体"/>
        </w:rPr>
      </w:pPr>
      <w:r>
        <w:t xml:space="preserve">biomolecule [,baɪəʊ'mɒlɪkjuːl] n. </w:t>
      </w:r>
      <w:r>
        <w:rPr>
          <w:rFonts w:hint="eastAsia" w:ascii="宋体" w:hAnsi="宋体" w:eastAsia="宋体"/>
        </w:rPr>
        <w:t xml:space="preserve">生物分子【词频 </w:t>
      </w:r>
      <w:r>
        <w:t>39545</w:t>
      </w:r>
      <w:r>
        <w:rPr>
          <w:rFonts w:hint="eastAsia" w:ascii="宋体" w:hAnsi="宋体" w:eastAsia="宋体"/>
        </w:rPr>
        <w:t xml:space="preserve">】 </w:t>
      </w:r>
      <w:r>
        <w:t xml:space="preserve">biomolecular [,baɪəʊməʊ'lekjʊlə] adj. </w:t>
      </w:r>
      <w:r>
        <w:rPr>
          <w:rFonts w:hint="eastAsia" w:ascii="宋体" w:hAnsi="宋体" w:eastAsia="宋体"/>
        </w:rPr>
        <w:t xml:space="preserve">生物分子的【词频 </w:t>
      </w:r>
      <w:r>
        <w:t>52149</w:t>
      </w:r>
      <w:r>
        <w:rPr>
          <w:rFonts w:hint="eastAsia" w:ascii="宋体" w:hAnsi="宋体" w:eastAsia="宋体"/>
        </w:rPr>
        <w:t xml:space="preserve">】 </w:t>
      </w:r>
      <w:r>
        <w:t xml:space="preserve">bionic [baɪ'ɒnɪk] adj. </w:t>
      </w:r>
      <w:r>
        <w:rPr>
          <w:rFonts w:hint="eastAsia" w:ascii="宋体" w:hAnsi="宋体" w:eastAsia="宋体"/>
        </w:rPr>
        <w:t xml:space="preserve">仿生学的；利用仿生学的【词频 </w:t>
      </w:r>
      <w:r>
        <w:t>30446</w:t>
      </w:r>
      <w:r>
        <w:rPr>
          <w:rFonts w:hint="eastAsia" w:ascii="宋体" w:hAnsi="宋体" w:eastAsia="宋体"/>
        </w:rPr>
        <w:t xml:space="preserve">】 </w:t>
      </w:r>
      <w:r>
        <w:t xml:space="preserve">bionics [baɪ'ɒnɪks] n.  </w:t>
      </w:r>
      <w:r>
        <w:rPr>
          <w:rFonts w:hint="eastAsia" w:ascii="宋体" w:hAnsi="宋体" w:eastAsia="宋体"/>
        </w:rPr>
        <w:t>仿生学【词频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53077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70"/>
        <w:rPr>
          <w:rFonts w:hint="eastAsia" w:ascii="宋体" w:hAnsi="宋体" w:eastAsia="宋体"/>
        </w:rPr>
      </w:pPr>
      <w:r>
        <w:t xml:space="preserve">dubious ['djuːbɪəs] adj. </w:t>
      </w:r>
      <w:r>
        <w:rPr>
          <w:rFonts w:hint="eastAsia" w:ascii="宋体" w:hAnsi="宋体" w:eastAsia="宋体"/>
        </w:rPr>
        <w:t xml:space="preserve">可疑的；暧昧的；无把握的；半信半疑的【词频 </w:t>
      </w:r>
      <w:r>
        <w:t>7732</w:t>
      </w:r>
      <w:r>
        <w:rPr>
          <w:rFonts w:hint="eastAsia" w:ascii="宋体" w:hAnsi="宋体" w:eastAsia="宋体"/>
        </w:rPr>
        <w:t xml:space="preserve">】 </w:t>
      </w:r>
      <w:r>
        <w:t xml:space="preserve">dubiously ['dju:bɪəslɪ] adv.  </w:t>
      </w:r>
      <w:r>
        <w:rPr>
          <w:rFonts w:hint="eastAsia" w:ascii="宋体" w:hAnsi="宋体" w:eastAsia="宋体"/>
        </w:rPr>
        <w:t xml:space="preserve">可疑地，怀疑地【词频 </w:t>
      </w:r>
      <w:r>
        <w:t>28387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56"/>
        <w:rPr>
          <w:rFonts w:hint="eastAsia" w:ascii="宋体" w:hAnsi="宋体" w:eastAsia="宋体"/>
        </w:rPr>
      </w:pPr>
      <w:r>
        <w:pict>
          <v:group id="_x0000_s1632" o:spid="_x0000_s1632" o:spt="203" style="position:absolute;left:0pt;margin-left:63.2pt;margin-top:126.55pt;height:80.25pt;width:77pt;mso-position-horizontal-relative:page;z-index:-208896;mso-width-relative:page;mso-height-relative:page;" coordorigin="1265,2531" coordsize="1540,1605">
            <o:lock v:ext="edit"/>
            <v:shape id="_x0000_s1633" o:spid="_x0000_s1633" style="position:absolute;left:1265;top:2766;height:1371;width:1299;" fillcolor="#C0C0C0" filled="t" stroked="f" coordorigin="1265,2766" coordsize="1299,1371" path="m1646,3797l1638,3788,1579,3862,1543,3908,1511,3948,1506,3871,1497,3792,1492,3759,1485,3711,1469,3628,1474,3617,1479,3607,1484,3596,1414,3607,1429,3644,1440,3679,1448,3711,1454,3740,1400,3801,1360,3847,1354,3791,1346,3733,1337,3672,1324,3609,1327,3598,1331,3588,1334,3577,1265,3592,1280,3626,1295,3664,1308,3707,1322,3754,1333,3801,1337,3838,1334,3865,1326,3881,1387,3900,1388,3886,1393,3871,1401,3853,1404,3847,1412,3832,1424,3811,1436,3792,1448,3775,1461,3759,1470,3801,1476,3841,1481,3876,1484,3908,1486,3938,1484,3962,1479,3982,1471,3997,1530,4014,1535,3994,1544,3971,1554,3948,1555,3947,1568,3921,1581,3900,1605,3862,1624,3832,1646,3797m1724,3866l1712,3862,1685,3921,1662,3971,1642,4012,1625,4045,1611,4074,1598,4095,1588,4112,1581,4123,1644,4136,1647,4105,1661,4050,1687,3971,1724,3866m2011,3314l2009,3299,2004,3288,1992,3272,1974,3251,1950,3223,1946,3225,1943,3228,1939,3229,1950,3260,1958,3286,1961,3310,1960,3331,1958,3350,1960,3360,1962,3362,1964,3364,1973,3364,1984,3358,1992,3354,2000,3345,2007,3335,2011,3326,2011,3314m2088,3693l2087,3677,2083,3662,2083,3659,2071,3662,2060,3662,2050,3660,2040,3655,2029,3649,2012,3637,1991,3619,1965,3596,1961,3600,1958,3603,1954,3607,1980,3635,2001,3658,2016,3675,2026,3687,2032,3697,2034,3706,2035,3707,2033,3715,2028,3723,1891,3860,1874,3873,1857,3878,1841,3874,1825,3862,1765,3801,1709,3746,1722,3733,1815,3641,1872,3584,1881,3593,1899,3611,1903,3598,1908,3584,1910,3577,1914,3567,1897,3552,1871,3527,1859,3516,1859,3571,1790,3641,1764,3615,1764,3666,1697,3733,1608,3645,1596,3632,1606,3622,1663,3565,1714,3615,1764,3666,1764,3615,1714,3565,1688,3539,1705,3523,1758,3470,1859,3571,1859,3516,1836,3493,1813,3470,1792,3449,1796,3419,1745,3419,1745,3457,1680,3523,1674,3495,1669,3468,1667,3451,1667,3535,1583,3620,1572,3620,1562,3621,1551,3622,1545,3585,1539,3552,1532,3524,1526,3499,1543,3483,1590,3436,1623,3402,1634,3436,1656,3502,1667,3535,1667,3451,1666,3443,1665,3419,1665,3402,1665,3397,1666,3382,1670,3366,1678,3352,1608,3350,1608,3392,1564,3436,1518,3483,1514,3469,1510,3453,1505,3436,1499,3417,1502,3407,1504,3397,1507,3388,1438,3402,1455,3434,1471,3470,1487,3510,1503,3552,1516,3598,1524,3646,1529,3695,1530,3744,1543,3744,1548,3721,1551,3698,1553,3672,1554,3645,1710,3801,1809,3900,1832,3918,1855,3924,1877,3919,1899,3902,1924,3878,2000,3801,2061,3740,2070,3731,2080,3716,2085,3706,2088,3693m2093,3105l2093,3071,2089,3063,2072,3046,2064,3042,2054,3041,2036,3043,2011,3049,1977,3057,1977,3065,2000,3071,2022,3078,2041,3087,2059,3097,2076,3109,2087,3111,2093,3105m2255,2770l2199,2767,2180,2766,2180,2808,2049,2939,2007,2981,2006,2969,2004,2959,2000,2950,1994,2943,1990,2939,1973,2930,1964,2929,1948,2933,1926,2939,1897,2947,1897,2955,1924,2963,1948,2972,1970,2983,1990,2998,1916,3071,1821,3166,1796,3145,1787,3154,1804,3181,1816,3205,1824,3228,1828,3248,1830,3268,1832,3278,1836,3282,1838,3284,1840,3282,1849,3282,1861,3270,1870,3253,1874,3244,1876,3234,1872,3225,1867,3217,1859,3207,1848,3194,1834,3179,1846,3166,2032,2981,2194,2818,2200,2838,2212,2877,2218,2897,2221,2896,2225,2895,2228,2894,2227,2849,2231,2818,2232,2813,2242,2787,2255,2770m2325,3076l2324,3061,2323,3057,2310,3060,2298,3061,2288,3059,2279,3055,2269,3048,2258,3040,2246,3029,2232,3017,2224,3025,2238,3043,2250,3058,2260,3071,2266,3080,2274,3092,2272,3103,2266,3114,2163,3217,2147,3232,2136,3241,2129,3245,2127,3244,2132,3227,2139,3207,2149,3171,2157,3137,2163,3103,2167,3071,2172,3036,2176,2998,2180,2955,2191,2939,2197,2930,2127,2924,2132,2965,2133,3006,2131,3047,2127,3088,2122,3129,2116,3166,2109,3199,2101,3227,2030,3156,2032,3144,2034,3132,2036,3120,1965,3150,1984,3166,2003,3184,2023,3204,2087,3268,2065,3319,2041,3370,2014,3419,1986,3466,1994,3470,2030,3420,2062,3373,2088,3329,2110,3286,2123,3295,2133,3293,2140,3286,2181,3245,2201,3225,2283,3143,2305,3120,2320,3098,2325,3076m2384,2949l2378,2939,2369,2930,2361,2926,2351,2923,2339,2921,2325,2920,2308,2922,2286,2928,2258,2936,2226,2947,2227,2951,2227,2954,2228,2958,2267,2959,2300,2964,2328,2970,2350,2979,2367,2987,2378,2989,2382,2985,2384,2983,2384,2949m2563,3229l2540,3209,2515,3185,2487,3158,2456,3126,2456,3116,2457,3105,2458,3095,2388,3118,2407,3134,2433,3159,2465,3190,2504,3229,2382,3352,2316,3286,2279,3248,2281,3236,2285,3213,2245,3228,2211,3240,2234,3261,2266,3292,2306,3331,2355,3379,2236,3497,2158,3419,2161,3408,2163,3398,2165,3387,2095,3415,2116,3434,2141,3457,2169,3485,2201,3516,2199,3525,2198,3533,2196,3541,2210,3541,2249,3539,2249,3510,2262,3497,2407,3352,2517,3242,2542,3267,2547,3258,2556,3242,2563,3229e">
              <v:path arrowok="t"/>
              <v:fill on="t" opacity="32896f" focussize="0,0"/>
              <v:stroke on="f"/>
              <v:imagedata o:title=""/>
              <o:lock v:ext="edit"/>
            </v:shape>
            <v:shape id="_x0000_s1634" o:spid="_x0000_s1634" o:spt="75" type="#_x0000_t75" style="position:absolute;left:2623;top:25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biochemistry [baɪə(ʊ)'kemɪstrɪ] n. </w:t>
      </w:r>
      <w:r>
        <w:rPr>
          <w:rFonts w:hint="eastAsia" w:ascii="宋体" w:hAnsi="宋体" w:eastAsia="宋体"/>
        </w:rPr>
        <w:t xml:space="preserve">生物化学；生物化学过程 </w:t>
      </w:r>
      <w:r>
        <w:t xml:space="preserve">biodiversity [,baɪə(ʊ)daɪ'vɜːsɪtɪ] n. </w:t>
      </w:r>
      <w:r>
        <w:rPr>
          <w:rFonts w:hint="eastAsia" w:ascii="宋体" w:hAnsi="宋体" w:eastAsia="宋体"/>
        </w:rPr>
        <w:t>生物多样性【</w:t>
      </w:r>
      <w:r>
        <w:t>X6M5</w:t>
      </w:r>
      <w:r>
        <w:rPr>
          <w:rFonts w:hint="eastAsia" w:ascii="宋体" w:hAnsi="宋体" w:eastAsia="宋体"/>
        </w:rPr>
        <w:t xml:space="preserve">】 </w:t>
      </w:r>
      <w:r>
        <w:t>symbiosis [,sɪmbɪ'əʊsɪs] n. [</w:t>
      </w:r>
      <w:r>
        <w:rPr>
          <w:rFonts w:hint="eastAsia" w:ascii="宋体" w:hAnsi="宋体" w:eastAsia="宋体"/>
        </w:rPr>
        <w:t>生态</w:t>
      </w:r>
      <w:r>
        <w:t xml:space="preserve">] </w:t>
      </w:r>
      <w:r>
        <w:rPr>
          <w:rFonts w:hint="eastAsia" w:ascii="宋体" w:hAnsi="宋体" w:eastAsia="宋体"/>
        </w:rPr>
        <w:t xml:space="preserve">共生；合作关系；共栖 </w:t>
      </w:r>
      <w:r>
        <w:t xml:space="preserve">macrobian [mə'krəubiən] adj.  </w:t>
      </w:r>
      <w:r>
        <w:rPr>
          <w:rFonts w:hint="eastAsia" w:ascii="宋体" w:hAnsi="宋体" w:eastAsia="宋体"/>
        </w:rPr>
        <w:t xml:space="preserve">长寿的 </w:t>
      </w:r>
      <w:r>
        <w:t xml:space="preserve">n.  </w:t>
      </w:r>
      <w:r>
        <w:rPr>
          <w:rFonts w:hint="eastAsia" w:ascii="宋体" w:hAnsi="宋体" w:eastAsia="宋体"/>
        </w:rPr>
        <w:t xml:space="preserve">长寿的人 </w:t>
      </w:r>
      <w:r>
        <w:t>biosphere ['baɪə(ʊ)sfɪə] n.</w:t>
      </w:r>
      <w:r>
        <w:rPr>
          <w:spacing w:val="47"/>
        </w:rPr>
        <w:t xml:space="preserve"> </w:t>
      </w:r>
      <w:r>
        <w:rPr>
          <w:rFonts w:hint="eastAsia" w:ascii="宋体" w:hAnsi="宋体" w:eastAsia="宋体"/>
        </w:rPr>
        <w:t>生物圈</w:t>
      </w:r>
    </w:p>
    <w:p>
      <w:pPr>
        <w:pStyle w:val="3"/>
        <w:spacing w:line="516" w:lineRule="auto"/>
        <w:ind w:right="4287"/>
        <w:rPr>
          <w:rFonts w:hint="eastAsia" w:ascii="宋体" w:hAnsi="宋体" w:eastAsia="宋体"/>
        </w:rPr>
      </w:pPr>
      <w:r>
        <w:t xml:space="preserve">biocide ['baɪəsaɪd] n. </w:t>
      </w:r>
      <w:r>
        <w:rPr>
          <w:rFonts w:hint="eastAsia" w:ascii="宋体" w:hAnsi="宋体" w:eastAsia="宋体"/>
        </w:rPr>
        <w:t>杀虫剂；</w:t>
      </w:r>
      <w:r>
        <w:t>[</w:t>
      </w:r>
      <w:r>
        <w:rPr>
          <w:rFonts w:hint="eastAsia" w:ascii="宋体" w:hAnsi="宋体" w:eastAsia="宋体"/>
        </w:rPr>
        <w:t>微</w:t>
      </w:r>
      <w:r>
        <w:t xml:space="preserve">] </w:t>
      </w:r>
      <w:r>
        <w:rPr>
          <w:rFonts w:hint="eastAsia" w:ascii="宋体" w:hAnsi="宋体" w:eastAsia="宋体"/>
        </w:rPr>
        <w:t xml:space="preserve">抗微生物剂【词频 </w:t>
      </w:r>
      <w:r>
        <w:t>50669</w:t>
      </w:r>
      <w:r>
        <w:rPr>
          <w:rFonts w:hint="eastAsia" w:ascii="宋体" w:hAnsi="宋体" w:eastAsia="宋体"/>
        </w:rPr>
        <w:t xml:space="preserve">】 </w:t>
      </w:r>
      <w:r>
        <w:t xml:space="preserve">bioelectricity ['baɪoɪlɛk'trɪsɪti] n. </w:t>
      </w:r>
      <w:r>
        <w:rPr>
          <w:rFonts w:hint="eastAsia" w:ascii="宋体" w:hAnsi="宋体" w:eastAsia="宋体"/>
        </w:rPr>
        <w:t>生物电（流）</w:t>
      </w:r>
    </w:p>
    <w:p>
      <w:pPr>
        <w:pStyle w:val="3"/>
        <w:rPr>
          <w:rFonts w:hint="eastAsia" w:ascii="宋体" w:hAnsi="宋体" w:eastAsia="宋体"/>
        </w:rPr>
      </w:pPr>
      <w:r>
        <w:t xml:space="preserve">bioexperiment [,bai,əuiks'periment] n. </w:t>
      </w:r>
      <w:r>
        <w:rPr>
          <w:rFonts w:hint="eastAsia" w:ascii="宋体" w:hAnsi="宋体" w:eastAsia="宋体"/>
        </w:rPr>
        <w:t>生物实验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bioclean ['baɪəʊkliːn] adj. </w:t>
      </w:r>
      <w:r>
        <w:rPr>
          <w:rFonts w:hint="eastAsia" w:ascii="宋体" w:hAnsi="宋体" w:eastAsia="宋体"/>
        </w:rPr>
        <w:t>无菌的；十分清洁的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biocontrol [,baɪokən'trol] n.  </w:t>
      </w:r>
      <w:r>
        <w:rPr>
          <w:rFonts w:hint="eastAsia" w:ascii="宋体" w:hAnsi="宋体" w:eastAsia="宋体"/>
        </w:rPr>
        <w:t>生物防除；</w:t>
      </w:r>
      <w:r>
        <w:t>[</w:t>
      </w:r>
      <w:r>
        <w:rPr>
          <w:rFonts w:hint="eastAsia" w:ascii="宋体" w:hAnsi="宋体" w:eastAsia="宋体"/>
        </w:rPr>
        <w:t>生物物理</w:t>
      </w:r>
      <w:r>
        <w:t xml:space="preserve">]  </w:t>
      </w:r>
      <w:r>
        <w:rPr>
          <w:rFonts w:hint="eastAsia" w:ascii="宋体" w:hAnsi="宋体" w:eastAsia="宋体"/>
        </w:rPr>
        <w:t>生物电控制【词频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34516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71"/>
        <w:rPr>
          <w:rFonts w:hint="eastAsia" w:ascii="宋体" w:hAnsi="宋体" w:eastAsia="宋体"/>
        </w:rPr>
      </w:pPr>
      <w:r>
        <w:t xml:space="preserve">biochip ['baɪo,tʃɪp] n. </w:t>
      </w:r>
      <w:r>
        <w:rPr>
          <w:rFonts w:hint="eastAsia" w:ascii="宋体" w:hAnsi="宋体" w:eastAsia="宋体"/>
        </w:rPr>
        <w:t xml:space="preserve">生物芯片；生物集成电路片【词频 </w:t>
      </w:r>
      <w:r>
        <w:t>53323</w:t>
      </w:r>
      <w:r>
        <w:rPr>
          <w:rFonts w:hint="eastAsia" w:ascii="宋体" w:hAnsi="宋体" w:eastAsia="宋体"/>
        </w:rPr>
        <w:t xml:space="preserve">】 </w:t>
      </w:r>
      <w:r>
        <w:t xml:space="preserve">biofilm [,baiəu'film] n.  </w:t>
      </w:r>
      <w:r>
        <w:rPr>
          <w:rFonts w:hint="eastAsia" w:ascii="宋体" w:hAnsi="宋体" w:eastAsia="宋体"/>
        </w:rPr>
        <w:t>生物膜；菌膜【词频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34340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biohazard ['baɪəʊ,hæzəd] n.  </w:t>
      </w:r>
      <w:r>
        <w:rPr>
          <w:rFonts w:hint="eastAsia" w:ascii="宋体" w:hAnsi="宋体" w:eastAsia="宋体"/>
        </w:rPr>
        <w:t>生物危害【词频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35157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98"/>
        <w:rPr>
          <w:rFonts w:hint="eastAsia" w:ascii="宋体" w:hAnsi="宋体" w:eastAsia="宋体"/>
        </w:rPr>
      </w:pPr>
      <w:r>
        <w:pict>
          <v:group id="_x0000_s1635" o:spid="_x0000_s1635" o:spt="203" style="position:absolute;left:0pt;margin-left:144.8pt;margin-top:12.15pt;height:392.45pt;width:390.4pt;mso-position-horizontal-relative:page;z-index:-208896;mso-width-relative:page;mso-height-relative:page;" coordorigin="2896,243" coordsize="7808,7849">
            <o:lock v:ext="edit"/>
            <v:shape id="_x0000_s1636" o:spid="_x0000_s1636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37" o:spid="_x0000_s1637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38" o:spid="_x0000_s1638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bioavailability [,baɪoə,velə'bɪlɪti] n. </w:t>
      </w:r>
      <w:r>
        <w:rPr>
          <w:rFonts w:hint="eastAsia" w:ascii="宋体" w:hAnsi="宋体" w:eastAsia="宋体"/>
        </w:rPr>
        <w:t xml:space="preserve">生物利用度；生物药效率【词频 </w:t>
      </w:r>
      <w:r>
        <w:t>38972</w:t>
      </w:r>
      <w:r>
        <w:rPr>
          <w:rFonts w:hint="eastAsia" w:ascii="宋体" w:hAnsi="宋体" w:eastAsia="宋体"/>
        </w:rPr>
        <w:t xml:space="preserve">】 </w:t>
      </w:r>
      <w:r>
        <w:t xml:space="preserve">biomorphic [,baɪə'mɔrfɪk] adj.  </w:t>
      </w:r>
      <w:r>
        <w:rPr>
          <w:rFonts w:hint="eastAsia" w:ascii="宋体" w:hAnsi="宋体" w:eastAsia="宋体"/>
        </w:rPr>
        <w:t>生物形态的【词频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45818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t>biosensor ['baɪə(ʊ)sensə(r)] n. [</w:t>
      </w:r>
      <w:r>
        <w:rPr>
          <w:rFonts w:hint="eastAsia" w:ascii="宋体" w:hAnsi="宋体" w:eastAsia="宋体"/>
        </w:rPr>
        <w:t>生理</w:t>
      </w:r>
      <w:r>
        <w:t>][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>生物传感器，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生物感应器【词频 </w:t>
      </w:r>
      <w:r>
        <w:t>47388</w:t>
      </w:r>
      <w:r>
        <w:rPr>
          <w:rFonts w:hint="eastAsia" w:ascii="宋体" w:hAnsi="宋体" w:eastAsia="宋体"/>
        </w:rPr>
        <w:t xml:space="preserve">】 </w:t>
      </w:r>
      <w:r>
        <w:t xml:space="preserve">biorhythm ['baɪə(ʊ)rɪð(ə)m] n.  </w:t>
      </w:r>
      <w:r>
        <w:rPr>
          <w:rFonts w:hint="eastAsia" w:ascii="宋体" w:hAnsi="宋体" w:eastAsia="宋体"/>
        </w:rPr>
        <w:t>生物周期；</w:t>
      </w:r>
      <w:r>
        <w:t>[</w:t>
      </w:r>
      <w:r>
        <w:rPr>
          <w:rFonts w:hint="eastAsia" w:ascii="宋体" w:hAnsi="宋体" w:eastAsia="宋体"/>
        </w:rPr>
        <w:t>生理</w:t>
      </w:r>
      <w:r>
        <w:t xml:space="preserve">]  </w:t>
      </w:r>
      <w:r>
        <w:rPr>
          <w:rFonts w:hint="eastAsia" w:ascii="宋体" w:hAnsi="宋体" w:eastAsia="宋体"/>
        </w:rPr>
        <w:t>生物节律【词频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48462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oaccu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,b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o</w:t>
      </w:r>
      <w:r>
        <w:rPr>
          <w:spacing w:val="-1"/>
          <w:w w:val="100"/>
        </w:rPr>
        <w:t>ə</w:t>
      </w:r>
      <w:r>
        <w:rPr>
          <w:w w:val="100"/>
        </w:rPr>
        <w:t>,k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j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生物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内</w:t>
      </w:r>
      <w:r>
        <w:rPr>
          <w:rFonts w:hint="eastAsia" w:ascii="宋体" w:hAnsi="宋体" w:eastAsia="宋体"/>
          <w:spacing w:val="-3"/>
          <w:w w:val="100"/>
        </w:rPr>
        <w:t>积累</w:t>
      </w:r>
      <w:r>
        <w:rPr>
          <w:rFonts w:hint="eastAsia" w:ascii="宋体" w:hAnsi="宋体" w:eastAsia="宋体"/>
          <w:w w:val="100"/>
        </w:rPr>
        <w:t>（指</w:t>
      </w:r>
      <w:r>
        <w:rPr>
          <w:rFonts w:hint="eastAsia" w:ascii="宋体" w:hAnsi="宋体" w:eastAsia="宋体"/>
          <w:spacing w:val="-3"/>
          <w:w w:val="100"/>
        </w:rPr>
        <w:t>杀</w:t>
      </w:r>
      <w:r>
        <w:rPr>
          <w:rFonts w:hint="eastAsia" w:ascii="宋体" w:hAnsi="宋体" w:eastAsia="宋体"/>
          <w:w w:val="100"/>
        </w:rPr>
        <w:t>虫</w:t>
      </w:r>
      <w:r>
        <w:rPr>
          <w:rFonts w:hint="eastAsia" w:ascii="宋体" w:hAnsi="宋体" w:eastAsia="宋体"/>
          <w:spacing w:val="-3"/>
          <w:w w:val="100"/>
        </w:rPr>
        <w:t>剂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质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体内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积</w:t>
      </w:r>
      <w:r>
        <w:rPr>
          <w:rFonts w:hint="eastAsia" w:ascii="宋体" w:hAnsi="宋体" w:eastAsia="宋体"/>
          <w:spacing w:val="-3"/>
          <w:w w:val="100"/>
        </w:rPr>
        <w:t>聚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498</w:t>
      </w:r>
      <w:r>
        <w:rPr>
          <w:spacing w:val="-3"/>
          <w:w w:val="100"/>
        </w:rPr>
        <w:t>75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biosafety [,baɪo'sefti] n.  </w:t>
      </w:r>
      <w:r>
        <w:rPr>
          <w:rFonts w:hint="eastAsia" w:ascii="宋体" w:hAnsi="宋体" w:eastAsia="宋体"/>
        </w:rPr>
        <w:t>生物研究安全性【词频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40656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t xml:space="preserve">bioassay [,baɪəʊə'seɪ] n. </w:t>
      </w:r>
      <w:r>
        <w:rPr>
          <w:rFonts w:hint="eastAsia" w:ascii="宋体" w:hAnsi="宋体" w:eastAsia="宋体"/>
        </w:rPr>
        <w:t>生物测定，生物鉴定；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活体检定【词频 </w:t>
      </w:r>
      <w:r>
        <w:t>47372</w:t>
      </w:r>
      <w:r>
        <w:rPr>
          <w:rFonts w:hint="eastAsia" w:ascii="宋体" w:hAnsi="宋体" w:eastAsia="宋体"/>
        </w:rPr>
        <w:t xml:space="preserve">】 </w:t>
      </w:r>
      <w:r>
        <w:t xml:space="preserve">biodiesel ['baɪəʊdiːzl] n.  </w:t>
      </w:r>
      <w:r>
        <w:rPr>
          <w:rFonts w:hint="eastAsia" w:ascii="宋体" w:hAnsi="宋体" w:eastAsia="宋体"/>
        </w:rPr>
        <w:t>生物柴油；生质柴油【词频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25248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>biome ['baɪəʊm] n. [</w:t>
      </w:r>
      <w:r>
        <w:rPr>
          <w:rFonts w:hint="eastAsia" w:ascii="宋体" w:hAnsi="宋体" w:eastAsia="宋体"/>
        </w:rPr>
        <w:t>生态</w:t>
      </w:r>
      <w:r>
        <w:t xml:space="preserve">] </w:t>
      </w:r>
      <w:r>
        <w:rPr>
          <w:rFonts w:hint="eastAsia" w:ascii="宋体" w:hAnsi="宋体" w:eastAsia="宋体"/>
        </w:rPr>
        <w:t>生物群系；</w:t>
      </w:r>
      <w:r>
        <w:t>[</w:t>
      </w:r>
      <w:r>
        <w:rPr>
          <w:rFonts w:hint="eastAsia" w:ascii="宋体" w:hAnsi="宋体" w:eastAsia="宋体"/>
        </w:rPr>
        <w:t>生态</w:t>
      </w:r>
      <w:r>
        <w:t xml:space="preserve">] </w:t>
      </w:r>
      <w:r>
        <w:rPr>
          <w:rFonts w:hint="eastAsia" w:ascii="宋体" w:hAnsi="宋体" w:eastAsia="宋体"/>
        </w:rPr>
        <w:t xml:space="preserve">生物群落区【词频 </w:t>
      </w:r>
      <w:r>
        <w:t>32167</w:t>
      </w:r>
      <w:r>
        <w:rPr>
          <w:rFonts w:hint="eastAsia" w:ascii="宋体" w:hAnsi="宋体" w:eastAsia="宋体"/>
        </w:rPr>
        <w:t xml:space="preserve">】 </w:t>
      </w:r>
      <w:r>
        <w:t xml:space="preserve">bioweapon ['baiəwepən] n.  </w:t>
      </w:r>
      <w:r>
        <w:rPr>
          <w:rFonts w:hint="eastAsia" w:ascii="宋体" w:hAnsi="宋体" w:eastAsia="宋体"/>
        </w:rPr>
        <w:t>生物武器【词频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32863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430"/>
        <w:rPr>
          <w:rFonts w:hint="eastAsia" w:ascii="宋体" w:hAnsi="宋体" w:eastAsia="宋体"/>
        </w:rPr>
      </w:pPr>
      <w:r>
        <w:t xml:space="preserve">biogas ['baɪoɡæs] n. </w:t>
      </w:r>
      <w:r>
        <w:rPr>
          <w:rFonts w:hint="eastAsia" w:ascii="宋体" w:hAnsi="宋体" w:eastAsia="宋体"/>
        </w:rPr>
        <w:t xml:space="preserve">生物气，沼气【词频 </w:t>
      </w:r>
      <w:r>
        <w:t>36327</w:t>
      </w:r>
      <w:r>
        <w:rPr>
          <w:rFonts w:hint="eastAsia" w:ascii="宋体" w:hAnsi="宋体" w:eastAsia="宋体"/>
        </w:rPr>
        <w:t xml:space="preserve">】 </w:t>
      </w:r>
      <w:r>
        <w:t xml:space="preserve">biofuel ['baɪəʊ'fjuːəl] n.  </w:t>
      </w:r>
      <w:r>
        <w:rPr>
          <w:rFonts w:hint="eastAsia" w:ascii="宋体" w:hAnsi="宋体" w:eastAsia="宋体"/>
        </w:rPr>
        <w:t>生物燃料【词频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20528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22"/>
        <w:rPr>
          <w:rFonts w:hint="eastAsia" w:ascii="宋体" w:hAnsi="宋体" w:eastAsia="宋体"/>
        </w:rPr>
      </w:pPr>
      <w:r>
        <w:pict>
          <v:group id="_x0000_s1639" o:spid="_x0000_s1639" o:spt="203" style="position:absolute;left:0pt;margin-left:63.2pt;margin-top:32.95pt;height:80.25pt;width:77pt;mso-position-horizontal-relative:page;z-index:-208896;mso-width-relative:page;mso-height-relative:page;" coordorigin="1265,659" coordsize="1540,1605">
            <o:lock v:ext="edit"/>
            <v:shape id="_x0000_s1640" o:spid="_x0000_s1640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641" o:spid="_x0000_s1641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biofeedback [baɪəʊ'fiːdbæk] n. [</w:t>
      </w:r>
      <w:r>
        <w:rPr>
          <w:rFonts w:hint="eastAsia" w:ascii="宋体" w:hAnsi="宋体" w:eastAsia="宋体"/>
        </w:rPr>
        <w:t>生物物理</w:t>
      </w:r>
      <w:r>
        <w:t xml:space="preserve">] </w:t>
      </w:r>
      <w:r>
        <w:rPr>
          <w:rFonts w:hint="eastAsia" w:ascii="宋体" w:hAnsi="宋体" w:eastAsia="宋体"/>
        </w:rPr>
        <w:t xml:space="preserve">生物反馈【词频 </w:t>
      </w:r>
      <w:r>
        <w:t>21750</w:t>
      </w:r>
      <w:r>
        <w:rPr>
          <w:rFonts w:hint="eastAsia" w:ascii="宋体" w:hAnsi="宋体" w:eastAsia="宋体"/>
        </w:rPr>
        <w:t xml:space="preserve">】 </w:t>
      </w:r>
      <w:r>
        <w:t xml:space="preserve">biotype ['baɪəʊtaɪp] n.  </w:t>
      </w:r>
      <w:r>
        <w:rPr>
          <w:rFonts w:hint="eastAsia" w:ascii="宋体" w:hAnsi="宋体" w:eastAsia="宋体"/>
        </w:rPr>
        <w:t>生物型；</w:t>
      </w:r>
      <w:r>
        <w:t>[</w:t>
      </w:r>
      <w:r>
        <w:rPr>
          <w:rFonts w:hint="eastAsia" w:ascii="宋体" w:hAnsi="宋体" w:eastAsia="宋体"/>
        </w:rPr>
        <w:t>遗</w:t>
      </w:r>
      <w:r>
        <w:t xml:space="preserve">]  </w:t>
      </w:r>
      <w:r>
        <w:rPr>
          <w:rFonts w:hint="eastAsia" w:ascii="宋体" w:hAnsi="宋体" w:eastAsia="宋体"/>
        </w:rPr>
        <w:t>同型小种【词频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59232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biopolymer [baɪəʊ'pɒlɪmə(r)] n.  </w:t>
      </w:r>
      <w:r>
        <w:rPr>
          <w:rFonts w:hint="eastAsia" w:ascii="宋体" w:hAnsi="宋体" w:eastAsia="宋体"/>
        </w:rPr>
        <w:t>生物高聚物，</w:t>
      </w:r>
      <w:r>
        <w:t>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>生物聚合物【词频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59602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47"/>
        <w:rPr>
          <w:rFonts w:hint="eastAsia" w:ascii="宋体" w:hAnsi="宋体" w:eastAsia="宋体"/>
        </w:rPr>
      </w:pPr>
      <w:r>
        <w:t xml:space="preserve">biopsy ['baɪɒpsɪ] n. </w:t>
      </w:r>
      <w:r>
        <w:rPr>
          <w:rFonts w:hint="eastAsia" w:ascii="宋体" w:hAnsi="宋体" w:eastAsia="宋体"/>
        </w:rPr>
        <w:t xml:space="preserve">活组织检查；活组织切片检查；切片检查法 复数 </w:t>
      </w:r>
      <w:r>
        <w:t>biopsies</w:t>
      </w:r>
      <w:r>
        <w:rPr>
          <w:rFonts w:hint="eastAsia" w:ascii="宋体" w:hAnsi="宋体" w:eastAsia="宋体"/>
        </w:rPr>
        <w:t xml:space="preserve">【词频 </w:t>
      </w:r>
      <w:r>
        <w:t>10676</w:t>
      </w:r>
      <w:r>
        <w:rPr>
          <w:rFonts w:hint="eastAsia" w:ascii="宋体" w:hAnsi="宋体" w:eastAsia="宋体"/>
        </w:rPr>
        <w:t xml:space="preserve">】 </w:t>
      </w:r>
      <w:r>
        <w:t>biomass ['baɪə(ʊ)mæs] n.</w:t>
      </w:r>
      <w:r>
        <w:rPr>
          <w:rFonts w:hint="eastAsia" w:ascii="宋体" w:hAnsi="宋体" w:eastAsia="宋体"/>
        </w:rPr>
        <w:t>（单位面积或体积内的）</w:t>
      </w:r>
      <w:r>
        <w:t>[</w:t>
      </w:r>
      <w:r>
        <w:rPr>
          <w:rFonts w:hint="eastAsia" w:ascii="宋体" w:hAnsi="宋体" w:eastAsia="宋体"/>
        </w:rPr>
        <w:t>生态</w:t>
      </w:r>
      <w:r>
        <w:t xml:space="preserve">]  </w:t>
      </w:r>
      <w:r>
        <w:rPr>
          <w:rFonts w:hint="eastAsia" w:ascii="宋体" w:hAnsi="宋体" w:eastAsia="宋体"/>
        </w:rPr>
        <w:t>生物量【词频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10686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ech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t</w:t>
      </w:r>
      <w:r>
        <w:rPr>
          <w:w w:val="100"/>
        </w:rPr>
        <w:t>ek]</w:t>
      </w:r>
      <w:r>
        <w:rPr>
          <w:spacing w:val="-1"/>
        </w:rPr>
        <w:t xml:space="preserve">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生物技</w:t>
      </w:r>
      <w:r>
        <w:rPr>
          <w:rFonts w:hint="eastAsia" w:ascii="宋体" w:hAnsi="宋体" w:eastAsia="宋体"/>
          <w:spacing w:val="-3"/>
          <w:w w:val="100"/>
        </w:rPr>
        <w:t>术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技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hno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5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14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ba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简</w:t>
      </w:r>
      <w:r>
        <w:rPr>
          <w:rFonts w:hint="eastAsia" w:ascii="宋体" w:hAnsi="宋体" w:eastAsia="宋体"/>
          <w:spacing w:val="-3"/>
          <w:w w:val="100"/>
        </w:rPr>
        <w:t>历，</w:t>
      </w:r>
      <w:r>
        <w:rPr>
          <w:rFonts w:hint="eastAsia" w:ascii="宋体" w:hAnsi="宋体" w:eastAsia="宋体"/>
          <w:w w:val="100"/>
        </w:rPr>
        <w:t>小传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444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895"/>
        <w:rPr>
          <w:rFonts w:hint="eastAsia" w:ascii="宋体" w:hAnsi="宋体" w:eastAsia="宋体"/>
        </w:rPr>
      </w:pP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ba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生物</w:t>
      </w:r>
      <w:r>
        <w:rPr>
          <w:rFonts w:hint="eastAsia" w:ascii="宋体" w:hAnsi="宋体" w:eastAsia="宋体"/>
          <w:spacing w:val="-3"/>
          <w:w w:val="100"/>
        </w:rPr>
        <w:t>区（</w:t>
      </w:r>
      <w:r>
        <w:rPr>
          <w:rFonts w:hint="eastAsia" w:ascii="宋体" w:hAnsi="宋体" w:eastAsia="宋体"/>
          <w:w w:val="100"/>
        </w:rPr>
        <w:t>系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代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）的</w:t>
      </w:r>
      <w:r>
        <w:rPr>
          <w:rFonts w:hint="eastAsia" w:ascii="宋体" w:hAnsi="宋体" w:eastAsia="宋体"/>
          <w:w w:val="100"/>
        </w:rPr>
        <w:t>动植物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ae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4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>biotin ['baɪətɪn] n. 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  <w:spacing w:val="3"/>
        </w:rPr>
        <w:t>生物素，维生素</w:t>
      </w:r>
      <w:r>
        <w:rPr>
          <w:spacing w:val="3"/>
        </w:rPr>
        <w:t>H</w:t>
      </w:r>
      <w:r>
        <w:rPr>
          <w:rFonts w:hint="eastAsia" w:ascii="宋体" w:hAnsi="宋体" w:eastAsia="宋体"/>
          <w:spacing w:val="3"/>
        </w:rPr>
        <w:t xml:space="preserve">【词频 </w:t>
      </w:r>
      <w:r>
        <w:t>52577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bioremediation [,baɪorɪ,midi'eʃən] n. </w:t>
      </w:r>
      <w:r>
        <w:rPr>
          <w:rFonts w:hint="eastAsia" w:ascii="宋体" w:hAnsi="宋体" w:eastAsia="宋体"/>
        </w:rPr>
        <w:t>生物修复；生物降解；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 w:firstLine="2941"/>
        <w:rPr>
          <w:rFonts w:hint="eastAsia" w:ascii="宋体" w:hAnsi="宋体" w:eastAsia="宋体"/>
        </w:rPr>
      </w:pPr>
      <w:r>
        <w:pict>
          <v:group id="_x0000_s1642" o:spid="_x0000_s1642" o:spt="203" style="position:absolute;left:0pt;margin-left:144.8pt;margin-top:12.15pt;height:392.45pt;width:390.4pt;mso-position-horizontal-relative:page;z-index:-208896;mso-width-relative:page;mso-height-relative:page;" coordorigin="2896,243" coordsize="7808,7849">
            <o:lock v:ext="edit"/>
            <v:shape id="_x0000_s1643" o:spid="_x0000_s1643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44" o:spid="_x0000_s1644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45" o:spid="_x0000_s1645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hAnsi="宋体" w:eastAsia="宋体"/>
          <w:w w:val="100"/>
        </w:rPr>
        <w:t>生物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污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利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微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净</w:t>
      </w:r>
      <w:r>
        <w:rPr>
          <w:rFonts w:hint="eastAsia" w:ascii="宋体" w:hAnsi="宋体" w:eastAsia="宋体"/>
          <w:w w:val="100"/>
        </w:rPr>
        <w:t>化有</w:t>
      </w:r>
      <w:r>
        <w:rPr>
          <w:rFonts w:hint="eastAsia" w:ascii="宋体" w:hAnsi="宋体" w:eastAsia="宋体"/>
          <w:spacing w:val="-3"/>
          <w:w w:val="100"/>
        </w:rPr>
        <w:t>毒</w:t>
      </w:r>
      <w:r>
        <w:rPr>
          <w:rFonts w:hint="eastAsia" w:ascii="宋体" w:hAnsi="宋体" w:eastAsia="宋体"/>
          <w:w w:val="100"/>
        </w:rPr>
        <w:t>废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场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污</w:t>
      </w:r>
      <w:r>
        <w:rPr>
          <w:rFonts w:hint="eastAsia" w:ascii="宋体" w:hAnsi="宋体" w:eastAsia="宋体"/>
          <w:w w:val="100"/>
        </w:rPr>
        <w:t>染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域等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74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oso</w:t>
      </w:r>
      <w:r>
        <w:rPr>
          <w:spacing w:val="-2"/>
          <w:w w:val="100"/>
        </w:rPr>
        <w:t>li</w:t>
      </w:r>
      <w:r>
        <w:rPr>
          <w:w w:val="100"/>
        </w:rPr>
        <w:t>ds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:ə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zɒ</w:t>
      </w:r>
      <w:r>
        <w:rPr>
          <w:spacing w:val="-2"/>
          <w:w w:val="100"/>
        </w:rPr>
        <w:t>lɪ</w:t>
      </w:r>
      <w:r>
        <w:rPr>
          <w:w w:val="100"/>
        </w:rPr>
        <w:t>dz]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生物</w:t>
      </w:r>
      <w:r>
        <w:rPr>
          <w:rFonts w:hint="eastAsia" w:ascii="宋体" w:hAnsi="宋体" w:eastAsia="宋体"/>
          <w:spacing w:val="-3"/>
          <w:w w:val="100"/>
        </w:rPr>
        <w:t>固</w:t>
      </w:r>
      <w:r>
        <w:rPr>
          <w:rFonts w:hint="eastAsia" w:ascii="宋体" w:hAnsi="宋体" w:eastAsia="宋体"/>
          <w:spacing w:val="-5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  <w:spacing w:val="-3"/>
          <w:w w:val="100"/>
        </w:rPr>
        <w:t>处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废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中取</w:t>
      </w:r>
      <w:r>
        <w:rPr>
          <w:rFonts w:hint="eastAsia" w:ascii="宋体" w:hAnsi="宋体" w:eastAsia="宋体"/>
          <w:spacing w:val="-3"/>
          <w:w w:val="100"/>
        </w:rPr>
        <w:t>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固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半</w:t>
      </w:r>
      <w:r>
        <w:rPr>
          <w:rFonts w:hint="eastAsia" w:ascii="宋体" w:hAnsi="宋体" w:eastAsia="宋体"/>
          <w:spacing w:val="-3"/>
          <w:w w:val="100"/>
        </w:rPr>
        <w:t>固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材</w:t>
      </w:r>
      <w:r>
        <w:rPr>
          <w:rFonts w:hint="eastAsia" w:ascii="宋体" w:hAnsi="宋体" w:eastAsia="宋体"/>
          <w:w w:val="100"/>
        </w:rPr>
        <w:t>料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肥</w:t>
      </w:r>
      <w:r>
        <w:rPr>
          <w:rFonts w:hint="eastAsia" w:ascii="宋体" w:hAnsi="宋体" w:eastAsia="宋体"/>
          <w:spacing w:val="-3"/>
          <w:w w:val="100"/>
        </w:rPr>
        <w:t>料</w:t>
      </w:r>
      <w:r>
        <w:rPr>
          <w:rFonts w:hint="eastAsia" w:ascii="宋体" w:hAnsi="宋体" w:eastAsia="宋体"/>
          <w:spacing w:val="-111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4662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ba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2"/>
          <w:w w:val="100"/>
        </w:rPr>
        <w:t>ʊ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传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（体</w:t>
      </w:r>
      <w:r>
        <w:rPr>
          <w:rFonts w:hint="eastAsia" w:ascii="宋体" w:hAnsi="宋体" w:eastAsia="宋体"/>
          <w:spacing w:val="-3"/>
          <w:w w:val="100"/>
        </w:rPr>
        <w:t>影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片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op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4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t xml:space="preserve">biofilter [bɪə'fɪltər] n. </w:t>
      </w:r>
      <w:r>
        <w:rPr>
          <w:rFonts w:hint="eastAsia" w:ascii="宋体" w:hAnsi="宋体" w:eastAsia="宋体"/>
        </w:rPr>
        <w:t xml:space="preserve">生物过滤器，细菌过滤器【词频 </w:t>
      </w:r>
      <w:r>
        <w:t>28906</w:t>
      </w:r>
      <w:r>
        <w:rPr>
          <w:rFonts w:hint="eastAsia" w:ascii="宋体" w:hAnsi="宋体" w:eastAsia="宋体"/>
        </w:rPr>
        <w:t xml:space="preserve">】 </w:t>
      </w:r>
      <w:r>
        <w:t xml:space="preserve">biobased [bɪəbeɪst] adj. </w:t>
      </w:r>
      <w:r>
        <w:rPr>
          <w:rFonts w:hint="eastAsia" w:ascii="宋体" w:hAnsi="宋体" w:eastAsia="宋体"/>
        </w:rPr>
        <w:t xml:space="preserve">以生物为基本原料的【词频 </w:t>
      </w:r>
      <w:r>
        <w:t>37497</w:t>
      </w:r>
      <w:r>
        <w:rPr>
          <w:rFonts w:hint="eastAsia" w:ascii="宋体" w:hAnsi="宋体" w:eastAsia="宋体"/>
        </w:rPr>
        <w:t xml:space="preserve">】 </w:t>
      </w:r>
      <w:r>
        <w:t xml:space="preserve">bioaerosol [bi:ə'ʊeərɒsɒl] n.  </w:t>
      </w:r>
      <w:r>
        <w:rPr>
          <w:rFonts w:hint="eastAsia" w:ascii="宋体" w:hAnsi="宋体" w:eastAsia="宋体"/>
        </w:rPr>
        <w:t>生物气溶胶生物气溶胶【词频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44610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920"/>
        </w:tabs>
        <w:spacing w:before="77" w:after="0" w:line="240" w:lineRule="auto"/>
        <w:ind w:left="3919" w:right="0" w:hanging="883"/>
        <w:jc w:val="left"/>
        <w:rPr>
          <w:rFonts w:hint="eastAsia" w:ascii="Microsoft JhengHei" w:eastAsia="Microsoft JhengHei"/>
        </w:rPr>
      </w:pPr>
      <w:bookmarkStart w:id="96" w:name="_bookmark32"/>
      <w:bookmarkEnd w:id="96"/>
      <w:bookmarkStart w:id="97" w:name="_bookmark32"/>
      <w:bookmarkEnd w:id="97"/>
      <w:bookmarkStart w:id="98" w:name="233. -bot- 种植，植物"/>
      <w:bookmarkEnd w:id="98"/>
      <w:r>
        <w:t>-bot-</w:t>
      </w:r>
      <w:r>
        <w:rPr>
          <w:spacing w:val="80"/>
        </w:rPr>
        <w:t xml:space="preserve"> </w:t>
      </w:r>
      <w:r>
        <w:rPr>
          <w:rFonts w:hint="eastAsia" w:ascii="Microsoft JhengHei" w:eastAsia="Microsoft JhengHei"/>
        </w:rPr>
        <w:t>种植，植物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【词源】来自希腊词 </w:t>
      </w:r>
      <w:r>
        <w:t xml:space="preserve">botane  </w:t>
      </w:r>
      <w:r>
        <w:rPr>
          <w:rFonts w:hint="eastAsia" w:ascii="宋体" w:eastAsia="宋体"/>
        </w:rPr>
        <w:t>植物，草，词源同</w:t>
      </w:r>
      <w:r>
        <w:t xml:space="preserve">pasture </w:t>
      </w:r>
      <w:r>
        <w:rPr>
          <w:rFonts w:hint="eastAsia" w:ascii="宋体" w:eastAsia="宋体"/>
        </w:rPr>
        <w:t>放牧。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【引申】植物</w:t>
      </w:r>
      <w:r>
        <w:t>/</w:t>
      </w:r>
      <w:r>
        <w:rPr>
          <w:rFonts w:hint="eastAsia" w:ascii="宋体" w:eastAsia="宋体"/>
        </w:rPr>
        <w:t>种植</w:t>
      </w:r>
    </w:p>
    <w:p>
      <w:pPr>
        <w:pStyle w:val="3"/>
        <w:spacing w:before="177" w:line="516" w:lineRule="auto"/>
        <w:ind w:right="3804"/>
        <w:rPr>
          <w:rFonts w:hint="eastAsia" w:ascii="宋体" w:hAnsi="宋体" w:eastAsia="宋体"/>
        </w:rPr>
      </w:pPr>
      <w:r>
        <w:rPr>
          <w:w w:val="100"/>
        </w:rPr>
        <w:t>bo</w:t>
      </w:r>
      <w:r>
        <w:rPr>
          <w:spacing w:val="-2"/>
          <w:w w:val="100"/>
        </w:rPr>
        <w:t>t</w:t>
      </w:r>
      <w:r>
        <w:rPr>
          <w:w w:val="100"/>
        </w:rPr>
        <w:t>any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植物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；地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植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总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21</w:t>
      </w:r>
      <w:r>
        <w:rPr>
          <w:w w:val="100"/>
        </w:rPr>
        <w:t>774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botanist ['bɒtənɪst] n.  </w:t>
      </w:r>
      <w:r>
        <w:rPr>
          <w:rFonts w:hint="eastAsia" w:ascii="宋体" w:hAnsi="宋体" w:eastAsia="宋体"/>
        </w:rPr>
        <w:t>植物学家【词频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15337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botanic [bə'tænɪk] adj.  </w:t>
      </w:r>
      <w:r>
        <w:rPr>
          <w:rFonts w:hint="eastAsia" w:ascii="宋体" w:hAnsi="宋体" w:eastAsia="宋体"/>
        </w:rPr>
        <w:t>植物的；植物学的【词频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23255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96"/>
        <w:rPr>
          <w:rFonts w:hint="eastAsia" w:ascii="宋体" w:hAnsi="宋体" w:eastAsia="宋体"/>
        </w:rPr>
      </w:pPr>
      <w:r>
        <w:pict>
          <v:group id="_x0000_s1646" o:spid="_x0000_s1646" o:spt="203" style="position:absolute;left:0pt;margin-left:63.2pt;margin-top:27.35pt;height:80.25pt;width:77pt;mso-position-horizontal-relative:page;z-index:-208896;mso-width-relative:page;mso-height-relative:page;" coordorigin="1265,548" coordsize="1540,1605">
            <o:lock v:ext="edit"/>
            <v:shape id="_x0000_s1647" o:spid="_x0000_s1647" style="position:absolute;left:1265;top:782;height:1371;width:1299;" fillcolor="#C0C0C0" filled="t" stroked="f" coordorigin="1265,782" coordsize="1299,1371" path="m1646,1813l1638,1805,1579,1878,1543,1925,1511,1965,1506,1887,1497,1808,1492,1775,1485,1727,1469,1644,1474,1634,1479,1623,1484,1613,1414,1623,1429,1660,1440,1695,1448,1727,1454,1756,1400,1818,1360,1864,1354,1807,1346,1749,1337,1689,1324,1625,1327,1615,1331,1604,1334,1594,1265,1609,1280,1642,1295,1680,1308,1723,1322,1771,1333,1818,1337,1855,1334,1881,1326,1897,1387,1916,1388,1903,1393,1887,1401,1869,1404,1864,1412,1849,1424,1828,1436,1809,1448,1791,1461,1775,1470,1818,1476,1857,1481,1893,1484,1925,1486,1954,1484,1979,1479,1998,1471,2013,1530,2030,1535,2010,1544,1988,1554,1965,1555,1964,1568,1937,1581,1916,1605,1878,1624,1848,1646,1813m1724,1882l1712,1878,1685,1937,1662,1988,1642,2029,1625,2062,1611,2090,1598,2112,1588,2128,1581,2140,1644,2152,1647,2121,1661,2067,1687,1987,1724,1882m2011,1330l2009,1315,2004,1305,1992,1289,1974,1267,1950,1240,1946,1242,1943,1244,1939,1246,1950,1276,1958,1303,1961,1327,1960,1347,1958,1366,1960,1377,1962,1379,1964,1381,1973,1381,1984,1374,1992,1370,2000,1362,2007,1351,2011,1343,2011,1330m2088,1709l2087,1694,2083,1679,2083,1676,2071,1678,2060,1679,2050,1677,2040,1672,2029,1665,2012,1653,1991,1636,1965,1613,1961,1616,1958,1620,1954,1623,1980,1652,2001,1674,2016,1692,2026,1703,2032,1714,2034,1722,2035,1723,2033,1731,2028,1739,1891,1876,1874,1889,1857,1894,1841,1890,1825,1878,1765,1818,1709,1762,1722,1750,1815,1657,1872,1600,1881,1609,1899,1627,1903,1615,1908,1600,1910,1594,1914,1583,1897,1569,1871,1544,1859,1532,1859,1587,1790,1657,1764,1632,1764,1682,1697,1750,1608,1661,1596,1649,1606,1638,1663,1581,1714,1632,1764,1682,1764,1632,1714,1581,1688,1556,1705,1539,1758,1486,1859,1587,1859,1532,1836,1509,1813,1486,1792,1465,1796,1436,1745,1436,1745,1474,1680,1539,1674,1511,1669,1484,1667,1467,1667,1552,1583,1636,1572,1636,1562,1637,1551,1638,1545,1602,1539,1569,1532,1540,1526,1516,1543,1499,1590,1452,1623,1419,1634,1452,1656,1518,1667,1552,1667,1467,1666,1459,1665,1436,1665,1419,1665,1414,1666,1398,1670,1382,1678,1368,1608,1366,1608,1408,1564,1452,1518,1499,1514,1485,1510,1469,1505,1452,1499,1434,1502,1424,1504,1414,1507,1404,1438,1419,1455,1451,1471,1487,1487,1526,1503,1569,1516,1615,1524,1663,1529,1711,1530,1760,1543,1760,1548,1738,1551,1714,1553,1689,1554,1661,1710,1818,1809,1916,1832,1934,1855,1940,1877,1935,1899,1918,1924,1894,2000,1818,2061,1756,2070,1748,2080,1733,2085,1722,2088,1709m2093,1122l2093,1088,2089,1079,2072,1063,2064,1058,2054,1057,2036,1060,2011,1065,1977,1073,1977,1081,2000,1087,2022,1094,2041,1103,2059,1113,2076,1126,2087,1128,2093,1122m2255,786l2199,783,2180,782,2180,824,2049,955,2007,997,2006,985,2004,975,2000,966,1994,959,1990,955,1973,947,1964,946,1948,949,1926,955,1897,963,1897,972,1924,979,1948,988,1970,1000,1990,1014,1916,1088,1821,1183,1796,1162,1787,1170,1804,1197,1816,1222,1824,1244,1828,1265,1830,1284,1832,1294,1836,1299,1838,1301,1840,1299,1849,1299,1861,1286,1870,1269,1874,1261,1876,1250,1872,1242,1867,1234,1859,1223,1848,1210,1834,1195,1846,1183,2032,997,2194,835,2200,854,2212,894,2218,913,2221,912,2225,911,2228,911,2227,865,2231,835,2232,830,2242,803,2255,786m2325,1093l2324,1078,2323,1073,2310,1077,2298,1078,2288,1076,2279,1071,2269,1064,2258,1056,2246,1046,2232,1033,2224,1041,2238,1059,2250,1074,2260,1087,2266,1096,2274,1109,2272,1119,2266,1130,2163,1233,2147,1248,2136,1257,2129,1261,2127,1261,2132,1244,2139,1223,2149,1188,2157,1153,2163,1119,2167,1087,2172,1053,2176,1014,2180,972,2191,955,2197,947,2127,940,2132,981,2133,1023,2131,1064,2127,1105,2122,1146,2116,1182,2109,1215,2101,1244,2030,1172,2032,1160,2034,1148,2036,1136,1965,1166,1984,1183,2003,1201,2023,1221,2087,1284,2065,1336,2041,1386,2014,1435,1986,1482,1994,1486,2030,1437,2062,1390,2088,1345,2110,1303,2123,1311,2133,1309,2140,1303,2181,1261,2201,1242,2283,1159,2305,1136,2320,1114,2325,1093m2384,965l2378,955,2369,947,2361,942,2351,939,2339,937,2325,936,2308,939,2286,944,2258,953,2226,963,2227,967,2227,970,2228,974,2267,976,2300,980,2328,986,2350,995,2367,1004,2378,1006,2382,1001,2384,999,2384,965m2563,1246l2540,1225,2515,1201,2487,1174,2456,1143,2456,1132,2457,1122,2458,1111,2388,1134,2407,1151,2433,1175,2465,1207,2504,1246,2382,1368,2316,1303,2279,1265,2281,1253,2285,1229,2245,1244,2211,1256,2234,1277,2266,1308,2306,1347,2355,1395,2236,1514,2158,1436,2161,1425,2163,1415,2165,1404,2095,1431,2116,1450,2141,1473,2169,1501,2201,1533,2199,1541,2198,1549,2196,1558,2210,1557,2249,1556,2249,1526,2262,1514,2407,1368,2517,1258,2542,1284,2547,1274,2556,1258,2563,1246e">
              <v:path arrowok="t"/>
              <v:fill on="t" opacity="32896f" focussize="0,0"/>
              <v:stroke on="f"/>
              <v:imagedata o:title=""/>
              <o:lock v:ext="edit"/>
            </v:shape>
            <v:shape id="_x0000_s1648" o:spid="_x0000_s1648" o:spt="75" type="#_x0000_t75" style="position:absolute;left:2623;top:54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bo</w:t>
      </w:r>
      <w:r>
        <w:rPr>
          <w:spacing w:val="-2"/>
          <w:w w:val="100"/>
        </w:rPr>
        <w:t>t</w:t>
      </w:r>
      <w:r>
        <w:rPr>
          <w:w w:val="100"/>
        </w:rPr>
        <w:t>an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植物学的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植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药</w:t>
      </w:r>
      <w:r>
        <w:rPr>
          <w:rFonts w:hint="eastAsia" w:ascii="宋体" w:hAnsi="宋体" w:eastAsia="宋体"/>
          <w:w w:val="100"/>
        </w:rPr>
        <w:t>材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023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1</w:t>
      </w:r>
      <w:r>
        <w:rPr>
          <w:w w:val="100"/>
        </w:rPr>
        <w:t>46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paleobotany [,peili:əu'bɔtəni] n. </w:t>
      </w:r>
      <w:r>
        <w:rPr>
          <w:rFonts w:hint="eastAsia" w:ascii="宋体" w:hAnsi="宋体" w:eastAsia="宋体"/>
        </w:rPr>
        <w:t>古植物学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t xml:space="preserve">ethnobotany [,ɛθnə'bɑtəni] n. </w:t>
      </w:r>
      <w:r>
        <w:rPr>
          <w:rFonts w:hint="eastAsia" w:ascii="宋体" w:hAnsi="宋体" w:eastAsia="宋体"/>
        </w:rPr>
        <w:t xml:space="preserve">人类植物学【词频 </w:t>
      </w:r>
      <w:r>
        <w:t>51840</w:t>
      </w:r>
      <w:r>
        <w:rPr>
          <w:rFonts w:hint="eastAsia" w:ascii="宋体" w:hAnsi="宋体" w:eastAsia="宋体"/>
        </w:rPr>
        <w:t xml:space="preserve">】 </w:t>
      </w:r>
      <w:r>
        <w:t xml:space="preserve">ethnobotanical [,ɛθnobə'tænəkl] adj.  </w:t>
      </w:r>
      <w:r>
        <w:rPr>
          <w:rFonts w:hint="eastAsia" w:ascii="宋体" w:hAnsi="宋体" w:eastAsia="宋体"/>
        </w:rPr>
        <w:t>民族植物学的【词频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53585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330"/>
        </w:tabs>
        <w:spacing w:before="77" w:after="0" w:line="240" w:lineRule="auto"/>
        <w:ind w:left="4329" w:right="0" w:hanging="883"/>
        <w:jc w:val="left"/>
        <w:rPr>
          <w:rFonts w:hint="eastAsia" w:ascii="Microsoft JhengHei" w:eastAsia="Microsoft JhengHei"/>
        </w:rPr>
      </w:pPr>
      <w:bookmarkStart w:id="99" w:name="234. -zo(o)- 动物"/>
      <w:bookmarkEnd w:id="99"/>
      <w:bookmarkStart w:id="100" w:name="_bookmark33"/>
      <w:bookmarkEnd w:id="100"/>
      <w:bookmarkStart w:id="101" w:name="_bookmark33"/>
      <w:bookmarkEnd w:id="101"/>
      <w:r>
        <w:t>-zo(o)-</w:t>
      </w:r>
      <w:r>
        <w:rPr>
          <w:spacing w:val="76"/>
        </w:rPr>
        <w:t xml:space="preserve"> </w:t>
      </w:r>
      <w:r>
        <w:rPr>
          <w:rFonts w:hint="eastAsia" w:ascii="Microsoft JhengHei" w:eastAsia="Microsoft JhengHei"/>
        </w:rPr>
        <w:t>动物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【词源】来源于希腊语</w:t>
      </w:r>
      <w:r>
        <w:rPr>
          <w:rFonts w:hint="eastAsia" w:ascii="宋体" w:eastAsia="宋体"/>
          <w:spacing w:val="-50"/>
        </w:rPr>
        <w:t xml:space="preserve"> </w:t>
      </w:r>
      <w:r>
        <w:t xml:space="preserve">zoion/zoe </w:t>
      </w:r>
      <w:r>
        <w:rPr>
          <w:rFonts w:hint="eastAsia" w:ascii="宋体" w:eastAsia="宋体"/>
        </w:rPr>
        <w:t>动物，生命，词根</w:t>
      </w:r>
      <w:r>
        <w:rPr>
          <w:rFonts w:hint="eastAsia" w:ascii="宋体" w:eastAsia="宋体"/>
          <w:spacing w:val="-50"/>
        </w:rPr>
        <w:t xml:space="preserve"> </w:t>
      </w:r>
      <w:r>
        <w:t xml:space="preserve">zoo </w:t>
      </w:r>
      <w:r>
        <w:rPr>
          <w:rFonts w:hint="eastAsia" w:ascii="宋体" w:eastAsia="宋体"/>
        </w:rPr>
        <w:t>是词根</w:t>
      </w:r>
      <w:r>
        <w:rPr>
          <w:rFonts w:hint="eastAsia" w:ascii="宋体" w:eastAsia="宋体"/>
          <w:spacing w:val="-50"/>
        </w:rPr>
        <w:t xml:space="preserve"> </w:t>
      </w:r>
      <w:r>
        <w:t xml:space="preserve">zo </w:t>
      </w:r>
      <w:r>
        <w:rPr>
          <w:rFonts w:hint="eastAsia" w:ascii="宋体" w:eastAsia="宋体"/>
        </w:rPr>
        <w:t>的变体，词根</w:t>
      </w:r>
      <w:r>
        <w:rPr>
          <w:rFonts w:hint="eastAsia" w:ascii="宋体" w:eastAsia="宋体"/>
          <w:spacing w:val="-50"/>
        </w:rPr>
        <w:t xml:space="preserve"> </w:t>
      </w:r>
      <w:r>
        <w:t xml:space="preserve">zo </w:t>
      </w:r>
      <w:r>
        <w:rPr>
          <w:rFonts w:hint="eastAsia" w:ascii="宋体" w:eastAsia="宋体"/>
        </w:rPr>
        <w:t>相应的拉丁语词根为：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t xml:space="preserve">animal </w:t>
      </w:r>
      <w:r>
        <w:rPr>
          <w:rFonts w:hint="eastAsia" w:ascii="宋体" w:eastAsia="宋体"/>
        </w:rPr>
        <w:t>平共处和</w:t>
      </w:r>
      <w:r>
        <w:rPr>
          <w:rFonts w:hint="eastAsia" w:ascii="宋体" w:eastAsia="宋体"/>
          <w:spacing w:val="-53"/>
        </w:rPr>
        <w:t xml:space="preserve"> </w:t>
      </w:r>
      <w:r>
        <w:t xml:space="preserve">fauna </w:t>
      </w:r>
      <w:r>
        <w:rPr>
          <w:rFonts w:hint="eastAsia" w:ascii="宋体" w:eastAsia="宋体"/>
        </w:rPr>
        <w:t>动物，有同类词根（猪属于动物）</w:t>
      </w:r>
      <w:r>
        <w:t xml:space="preserve">porc </w:t>
      </w:r>
      <w:r>
        <w:rPr>
          <w:rFonts w:hint="eastAsia" w:ascii="宋体" w:eastAsia="宋体"/>
        </w:rPr>
        <w:t>和</w:t>
      </w:r>
      <w:r>
        <w:rPr>
          <w:rFonts w:hint="eastAsia" w:ascii="宋体" w:eastAsia="宋体"/>
          <w:spacing w:val="-53"/>
        </w:rPr>
        <w:t xml:space="preserve"> </w:t>
      </w:r>
      <w:r>
        <w:t xml:space="preserve">pork </w:t>
      </w:r>
      <w:r>
        <w:rPr>
          <w:rFonts w:hint="eastAsia" w:ascii="宋体" w:eastAsia="宋体"/>
        </w:rPr>
        <w:t>猪，其中，词根</w:t>
      </w:r>
      <w:r>
        <w:rPr>
          <w:rFonts w:hint="eastAsia" w:ascii="宋体" w:eastAsia="宋体"/>
          <w:spacing w:val="-52"/>
        </w:rPr>
        <w:t xml:space="preserve"> </w:t>
      </w:r>
      <w:r>
        <w:t xml:space="preserve">pork </w:t>
      </w:r>
      <w:r>
        <w:rPr>
          <w:rFonts w:hint="eastAsia" w:ascii="宋体" w:eastAsia="宋体"/>
        </w:rPr>
        <w:t>也可以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/>
        <w:ind w:left="1000"/>
        <w:rPr>
          <w:rFonts w:hint="eastAsia" w:ascii="宋体" w:eastAsia="宋体"/>
        </w:rPr>
      </w:pPr>
      <w:r>
        <w:rPr>
          <w:rFonts w:hint="eastAsia" w:ascii="宋体" w:eastAsia="宋体"/>
        </w:rPr>
        <w:t>理解为是根据辅音的交替规律由</w:t>
      </w:r>
      <w:r>
        <w:rPr>
          <w:rFonts w:hint="eastAsia" w:ascii="宋体" w:eastAsia="宋体"/>
          <w:spacing w:val="-58"/>
        </w:rPr>
        <w:t xml:space="preserve"> </w:t>
      </w:r>
      <w:r>
        <w:t xml:space="preserve">porc </w:t>
      </w:r>
      <w:r>
        <w:rPr>
          <w:rFonts w:hint="eastAsia" w:ascii="宋体" w:eastAsia="宋体"/>
        </w:rPr>
        <w:t>变来的，属于单辅音交替规律。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【引申】生命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 w:line="516" w:lineRule="auto"/>
        <w:ind w:right="5134"/>
        <w:rPr>
          <w:rFonts w:hint="eastAsia" w:ascii="宋体" w:hAnsi="宋体" w:eastAsia="宋体"/>
        </w:rPr>
      </w:pPr>
      <w:r>
        <w:rPr>
          <w:w w:val="100"/>
        </w:rPr>
        <w:t>zoo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zu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园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1"/>
          <w:w w:val="100"/>
        </w:rPr>
        <w:t>zoo</w:t>
      </w:r>
      <w:r>
        <w:rPr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637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zookeeper ['zuːkiːpə] n.  </w:t>
      </w:r>
      <w:r>
        <w:rPr>
          <w:rFonts w:hint="eastAsia" w:ascii="宋体" w:hAnsi="宋体" w:eastAsia="宋体"/>
        </w:rPr>
        <w:t>动物园管理员【词频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31744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649" o:spid="_x0000_s1649" o:spt="203" style="position:absolute;left:0pt;margin-left:144.8pt;margin-top:15.45pt;height:392.45pt;width:390.4pt;mso-position-horizontal-relative:page;z-index:-208896;mso-width-relative:page;mso-height-relative:page;" coordorigin="2896,309" coordsize="7808,7849">
            <o:lock v:ext="edit"/>
            <v:shape id="_x0000_s1650" o:spid="_x0000_s165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51" o:spid="_x0000_s165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52" o:spid="_x0000_s165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zoology [zuː'ɒlədʒɪ] n. </w:t>
      </w:r>
      <w:r>
        <w:rPr>
          <w:rFonts w:hint="eastAsia" w:ascii="宋体" w:hAnsi="宋体" w:eastAsia="宋体"/>
        </w:rPr>
        <w:t>动物学；动物区系【</w:t>
      </w:r>
      <w:r>
        <w:t>B4M4</w:t>
      </w:r>
      <w:r>
        <w:rPr>
          <w:rFonts w:hint="eastAsia" w:ascii="宋体" w:hAnsi="宋体" w:eastAsia="宋体"/>
        </w:rPr>
        <w:t>，</w:t>
      </w:r>
      <w:r>
        <w:t>23271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zoologist [zəʊ'ɒlədʒɪst] n. </w:t>
      </w:r>
      <w:r>
        <w:rPr>
          <w:rFonts w:hint="eastAsia" w:ascii="宋体" w:hAnsi="宋体" w:eastAsia="宋体"/>
        </w:rPr>
        <w:t>动物学家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88"/>
        <w:rPr>
          <w:rFonts w:hint="eastAsia" w:ascii="宋体" w:hAnsi="宋体" w:eastAsia="宋体"/>
        </w:rPr>
      </w:pPr>
      <w:r>
        <w:t xml:space="preserve">zoological [,zuːə'lɒdʒɪk(ə)l] adj. </w:t>
      </w:r>
      <w:r>
        <w:rPr>
          <w:rFonts w:hint="eastAsia" w:ascii="宋体" w:hAnsi="宋体" w:eastAsia="宋体"/>
        </w:rPr>
        <w:t xml:space="preserve">动物学的；关于动物的【词频 </w:t>
      </w:r>
      <w:r>
        <w:t>22423</w:t>
      </w:r>
      <w:r>
        <w:rPr>
          <w:rFonts w:hint="eastAsia" w:ascii="宋体" w:hAnsi="宋体" w:eastAsia="宋体"/>
        </w:rPr>
        <w:t xml:space="preserve">】 </w:t>
      </w:r>
      <w:r>
        <w:t xml:space="preserve">protozoology [,prəʊtəʊzəʊ'ɒlədʒɪ] n. </w:t>
      </w:r>
      <w:r>
        <w:rPr>
          <w:rFonts w:hint="eastAsia" w:ascii="宋体" w:hAnsi="宋体" w:eastAsia="宋体"/>
        </w:rPr>
        <w:t>原生动物学</w:t>
      </w:r>
    </w:p>
    <w:p>
      <w:pPr>
        <w:pStyle w:val="3"/>
        <w:rPr>
          <w:rFonts w:hint="eastAsia" w:ascii="宋体" w:hAnsi="宋体" w:eastAsia="宋体"/>
        </w:rPr>
      </w:pPr>
      <w:r>
        <w:t xml:space="preserve">paleozoology [,peɪlɪəʊzəʊ'ɒlədʒɪ] n. </w:t>
      </w:r>
      <w:r>
        <w:rPr>
          <w:rFonts w:hint="eastAsia" w:ascii="宋体" w:hAnsi="宋体" w:eastAsia="宋体"/>
        </w:rPr>
        <w:t>古动物学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zoophobia [,zəʊəʊ'fəbɪə] n. [</w:t>
      </w:r>
      <w:r>
        <w:rPr>
          <w:rFonts w:hint="eastAsia" w:ascii="宋体" w:hAnsi="宋体" w:eastAsia="宋体"/>
        </w:rPr>
        <w:t>心理</w:t>
      </w:r>
      <w:r>
        <w:t xml:space="preserve">] </w:t>
      </w:r>
      <w:r>
        <w:rPr>
          <w:rFonts w:hint="eastAsia" w:ascii="宋体" w:hAnsi="宋体" w:eastAsia="宋体"/>
        </w:rPr>
        <w:t>动物恐怖症；对动物的一种反常恐惧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zoophagous [zəʊ'ɒfəɡəs] adj. [</w:t>
      </w:r>
      <w:r>
        <w:rPr>
          <w:rFonts w:hint="eastAsia" w:ascii="宋体" w:hAnsi="宋体" w:eastAsia="宋体"/>
        </w:rPr>
        <w:t>动</w:t>
      </w:r>
      <w:r>
        <w:t xml:space="preserve">] </w:t>
      </w:r>
      <w:r>
        <w:rPr>
          <w:rFonts w:hint="eastAsia" w:ascii="宋体" w:hAnsi="宋体" w:eastAsia="宋体"/>
        </w:rPr>
        <w:t>食肉的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zoophilist [zo'ɑfɪlɪst] n. </w:t>
      </w:r>
      <w:r>
        <w:rPr>
          <w:rFonts w:hint="eastAsia" w:ascii="宋体" w:hAnsi="宋体" w:eastAsia="宋体"/>
        </w:rPr>
        <w:t>爱护动物者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74"/>
        <w:rPr>
          <w:rFonts w:hint="eastAsia" w:ascii="宋体" w:hAnsi="宋体" w:eastAsia="宋体"/>
        </w:rPr>
      </w:pPr>
      <w:r>
        <w:t xml:space="preserve">zoophilous [zəʊ'ɒfɪləs] adj. </w:t>
      </w:r>
      <w:r>
        <w:rPr>
          <w:rFonts w:hint="eastAsia" w:ascii="宋体" w:hAnsi="宋体" w:eastAsia="宋体"/>
        </w:rPr>
        <w:t xml:space="preserve">爱护动物的；由小动物传播的 </w:t>
      </w:r>
      <w:r>
        <w:t xml:space="preserve">zootomy [zəʊ'ɒtəmɪ] n. </w:t>
      </w:r>
      <w:r>
        <w:rPr>
          <w:rFonts w:hint="eastAsia" w:ascii="宋体" w:hAnsi="宋体" w:eastAsia="宋体"/>
        </w:rPr>
        <w:t xml:space="preserve">动物解剖；动物解剖学；比较解剖学 </w:t>
      </w:r>
      <w:r>
        <w:t xml:space="preserve">zootomist [zo'ɑtəmɪst] n. </w:t>
      </w:r>
      <w:r>
        <w:rPr>
          <w:rFonts w:hint="eastAsia" w:ascii="宋体" w:hAnsi="宋体" w:eastAsia="宋体"/>
        </w:rPr>
        <w:t>动物解剖学者</w:t>
      </w:r>
    </w:p>
    <w:p>
      <w:pPr>
        <w:pStyle w:val="3"/>
        <w:spacing w:line="516" w:lineRule="auto"/>
        <w:ind w:right="3729"/>
        <w:rPr>
          <w:rFonts w:hint="eastAsia" w:ascii="宋体" w:hAnsi="宋体" w:eastAsia="宋体"/>
        </w:rPr>
      </w:pPr>
      <w:r>
        <w:t xml:space="preserve">zodiac ['zəʊdɪæk] n. </w:t>
      </w:r>
      <w:r>
        <w:rPr>
          <w:rFonts w:hint="eastAsia" w:ascii="宋体" w:hAnsi="宋体" w:eastAsia="宋体"/>
        </w:rPr>
        <w:t xml:space="preserve">黄道带，十二宫图；属相，星座【词频 </w:t>
      </w:r>
      <w:r>
        <w:t>32226</w:t>
      </w:r>
      <w:r>
        <w:rPr>
          <w:rFonts w:hint="eastAsia" w:ascii="宋体" w:hAnsi="宋体" w:eastAsia="宋体"/>
        </w:rPr>
        <w:t xml:space="preserve">】 </w:t>
      </w:r>
      <w:r>
        <w:t xml:space="preserve">zodiacal [zo'daɪəkl] adj.  </w:t>
      </w:r>
      <w:r>
        <w:rPr>
          <w:rFonts w:hint="eastAsia" w:ascii="宋体" w:hAnsi="宋体" w:eastAsia="宋体"/>
        </w:rPr>
        <w:t>黄道带的【词频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31078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79"/>
        <w:rPr>
          <w:rFonts w:hint="eastAsia" w:ascii="宋体" w:hAnsi="宋体" w:eastAsia="宋体"/>
        </w:rPr>
      </w:pPr>
      <w:r>
        <w:pict>
          <v:group id="_x0000_s1653" o:spid="_x0000_s1653" o:spt="203" style="position:absolute;left:0pt;margin-left:63.2pt;margin-top:1.7pt;height:80.25pt;width:77pt;mso-position-horizontal-relative:page;z-index:-208896;mso-width-relative:page;mso-height-relative:page;" coordorigin="1265,35" coordsize="1540,1605">
            <o:lock v:ext="edit"/>
            <v:shape id="_x0000_s1654" o:spid="_x0000_s165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655" o:spid="_x0000_s165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zoic ['zoɪk] adj.  </w:t>
      </w:r>
      <w:r>
        <w:rPr>
          <w:rFonts w:hint="eastAsia" w:ascii="宋体" w:hAnsi="宋体" w:eastAsia="宋体"/>
        </w:rPr>
        <w:t>动物的；有生命物的；</w:t>
      </w:r>
      <w:r>
        <w:t>[</w:t>
      </w:r>
      <w:r>
        <w:rPr>
          <w:rFonts w:hint="eastAsia" w:ascii="宋体" w:hAnsi="宋体" w:eastAsia="宋体"/>
        </w:rPr>
        <w:t>古生</w:t>
      </w:r>
      <w:r>
        <w:t xml:space="preserve">]  </w:t>
      </w:r>
      <w:r>
        <w:rPr>
          <w:rFonts w:hint="eastAsia" w:ascii="宋体" w:hAnsi="宋体" w:eastAsia="宋体"/>
        </w:rPr>
        <w:t xml:space="preserve">含化石的 </w:t>
      </w:r>
      <w:r>
        <w:t xml:space="preserve">zooid ['zuːɒɪd] adj. </w:t>
      </w:r>
      <w:r>
        <w:rPr>
          <w:rFonts w:hint="eastAsia" w:ascii="宋体" w:hAnsi="宋体" w:eastAsia="宋体"/>
        </w:rPr>
        <w:t xml:space="preserve">动物性的；动物状的 </w:t>
      </w:r>
      <w:r>
        <w:t xml:space="preserve">n. </w:t>
      </w:r>
      <w:r>
        <w:rPr>
          <w:rFonts w:hint="eastAsia" w:ascii="宋体" w:hAnsi="宋体" w:eastAsia="宋体"/>
        </w:rPr>
        <w:t xml:space="preserve">个体；游动孢子 </w:t>
      </w:r>
      <w:r>
        <w:t>zoolatry [zəʊˈɒlətrɪ] n.</w:t>
      </w:r>
      <w:r>
        <w:rPr>
          <w:rFonts w:hint="eastAsia" w:ascii="宋体" w:hAnsi="宋体" w:eastAsia="宋体"/>
        </w:rPr>
        <w:t>（古代原始宗教的）动物崇拜</w:t>
      </w:r>
    </w:p>
    <w:p>
      <w:pPr>
        <w:pStyle w:val="3"/>
        <w:spacing w:line="516" w:lineRule="auto"/>
        <w:ind w:right="4738"/>
        <w:rPr>
          <w:rFonts w:hint="eastAsia" w:ascii="宋体" w:hAnsi="宋体" w:eastAsia="宋体"/>
        </w:rPr>
      </w:pPr>
      <w:r>
        <w:t xml:space="preserve">zoolite ['zəʊəlaɪt] n. </w:t>
      </w:r>
      <w:r>
        <w:rPr>
          <w:rFonts w:hint="eastAsia" w:ascii="宋体" w:hAnsi="宋体" w:eastAsia="宋体"/>
        </w:rPr>
        <w:t xml:space="preserve">动物化石；化石动物；沸石 </w:t>
      </w:r>
      <w:r>
        <w:t xml:space="preserve">zoomorphic [,zuːə(ʊ)'mɔːfɪk] adj. </w:t>
      </w:r>
      <w:r>
        <w:rPr>
          <w:rFonts w:hint="eastAsia" w:ascii="宋体" w:hAnsi="宋体" w:eastAsia="宋体"/>
        </w:rPr>
        <w:t xml:space="preserve">动物形的【词频 </w:t>
      </w:r>
      <w:r>
        <w:t>45410</w:t>
      </w:r>
      <w:r>
        <w:rPr>
          <w:rFonts w:hint="eastAsia" w:ascii="宋体" w:hAnsi="宋体" w:eastAsia="宋体"/>
        </w:rPr>
        <w:t xml:space="preserve">】 </w:t>
      </w:r>
      <w:r>
        <w:t xml:space="preserve">zoopathology [,zəʊəʊpə'θɒlədʒɪ] n. </w:t>
      </w:r>
      <w:r>
        <w:rPr>
          <w:rFonts w:hint="eastAsia" w:ascii="宋体" w:hAnsi="宋体" w:eastAsia="宋体"/>
        </w:rPr>
        <w:t>动物病理学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zootoxin [,zoə'tɑksɪn] n. [</w:t>
      </w:r>
      <w:r>
        <w:rPr>
          <w:rFonts w:hint="eastAsia" w:ascii="宋体" w:hAnsi="宋体" w:eastAsia="宋体"/>
        </w:rPr>
        <w:t>动</w:t>
      </w:r>
      <w:r>
        <w:t xml:space="preserve">] </w:t>
      </w:r>
      <w:r>
        <w:rPr>
          <w:rFonts w:hint="eastAsia" w:ascii="宋体" w:hAnsi="宋体" w:eastAsia="宋体"/>
        </w:rPr>
        <w:t>动物性毒素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anthozoan [,ænθə'zəʊən] n.  </w:t>
      </w:r>
      <w:r>
        <w:rPr>
          <w:rFonts w:hint="eastAsia" w:ascii="宋体" w:hAnsi="宋体" w:eastAsia="宋体"/>
        </w:rPr>
        <w:t xml:space="preserve">珊瑚虫；珊瑚纲海产动物 </w:t>
      </w:r>
      <w:r>
        <w:t xml:space="preserve">adj. </w:t>
      </w:r>
      <w:r>
        <w:rPr>
          <w:rFonts w:hint="eastAsia" w:ascii="宋体" w:hAnsi="宋体" w:eastAsia="宋体"/>
        </w:rPr>
        <w:t>珊瑚虫的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Mesozoa [,mɛs'zoə] n. [</w:t>
      </w:r>
      <w:r>
        <w:rPr>
          <w:rFonts w:hint="eastAsia" w:ascii="宋体" w:hAnsi="宋体" w:eastAsia="宋体"/>
        </w:rPr>
        <w:t>动</w:t>
      </w:r>
      <w:r>
        <w:t xml:space="preserve">] </w:t>
      </w:r>
      <w:r>
        <w:rPr>
          <w:rFonts w:hint="eastAsia" w:ascii="宋体" w:hAnsi="宋体" w:eastAsia="宋体"/>
        </w:rPr>
        <w:t>中生动物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14"/>
        <w:rPr>
          <w:rFonts w:hint="eastAsia" w:ascii="宋体" w:hAnsi="宋体" w:eastAsia="宋体"/>
        </w:rPr>
      </w:pPr>
      <w:r>
        <w:pict>
          <v:group id="_x0000_s1656" o:spid="_x0000_s1656" o:spt="203" style="position:absolute;left:0pt;margin-left:144.8pt;margin-top:12.15pt;height:392.45pt;width:390.4pt;mso-position-horizontal-relative:page;z-index:-208896;mso-width-relative:page;mso-height-relative:page;" coordorigin="2896,243" coordsize="7808,7849">
            <o:lock v:ext="edit"/>
            <v:shape id="_x0000_s1657" o:spid="_x0000_s1657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58" o:spid="_x0000_s1658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59" o:spid="_x0000_s1659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phytozoon [,faitəu'zəuɔn] n.</w:t>
      </w:r>
      <w:r>
        <w:rPr>
          <w:rFonts w:hint="eastAsia" w:ascii="宋体" w:hAnsi="宋体" w:eastAsia="宋体"/>
        </w:rPr>
        <w:t xml:space="preserve">【动物学】植形动物；植虫 </w:t>
      </w:r>
      <w:r>
        <w:t xml:space="preserve">zooplankton ['zuːə(ʊ),plæŋ(k)t(ə)n] n.  </w:t>
      </w:r>
      <w:r>
        <w:rPr>
          <w:rFonts w:hint="eastAsia" w:ascii="宋体" w:hAnsi="宋体" w:eastAsia="宋体"/>
        </w:rPr>
        <w:t>浮游动物【词频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30821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38"/>
        <w:rPr>
          <w:rFonts w:hint="eastAsia" w:ascii="宋体" w:hAnsi="宋体" w:eastAsia="宋体"/>
        </w:rPr>
      </w:pPr>
      <w:r>
        <w:t>zoonotic [ˌzəʊə'nəʊtɪk] n.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动物传染病的 </w:t>
      </w:r>
      <w:r>
        <w:t xml:space="preserve">adj. </w:t>
      </w:r>
      <w:r>
        <w:rPr>
          <w:rFonts w:hint="eastAsia" w:ascii="宋体" w:hAnsi="宋体" w:eastAsia="宋体"/>
        </w:rPr>
        <w:t xml:space="preserve">动物传染病的【词频 </w:t>
      </w:r>
      <w:r>
        <w:t>48895</w:t>
      </w:r>
      <w:r>
        <w:rPr>
          <w:rFonts w:hint="eastAsia" w:ascii="宋体" w:hAnsi="宋体" w:eastAsia="宋体"/>
        </w:rPr>
        <w:t xml:space="preserve">】 </w:t>
      </w:r>
      <w:r>
        <w:t xml:space="preserve">epizootic [,epɪzəʊ'ɒtɪk] adj. </w:t>
      </w:r>
      <w:r>
        <w:rPr>
          <w:rFonts w:hint="eastAsia" w:ascii="宋体" w:hAnsi="宋体" w:eastAsia="宋体"/>
        </w:rPr>
        <w:t xml:space="preserve">动物流行病的 </w:t>
      </w:r>
      <w:r>
        <w:t xml:space="preserve">n. </w:t>
      </w:r>
      <w:r>
        <w:rPr>
          <w:rFonts w:hint="eastAsia" w:ascii="宋体" w:hAnsi="宋体" w:eastAsia="宋体"/>
        </w:rPr>
        <w:t xml:space="preserve">家畜流行病【词频 </w:t>
      </w:r>
      <w:r>
        <w:t>56749</w:t>
      </w:r>
      <w:r>
        <w:rPr>
          <w:rFonts w:hint="eastAsia" w:ascii="宋体" w:hAnsi="宋体" w:eastAsia="宋体"/>
        </w:rPr>
        <w:t xml:space="preserve">】词频 </w:t>
      </w:r>
      <w:r>
        <w:t>57776</w:t>
      </w:r>
      <w:r>
        <w:rPr>
          <w:rFonts w:hint="eastAsia" w:ascii="宋体" w:hAnsi="宋体" w:eastAsia="宋体"/>
        </w:rPr>
        <w:t xml:space="preserve">】 </w:t>
      </w:r>
      <w:r>
        <w:t>enzootic [,enzəʊ'ɒtɪk] adj. [</w:t>
      </w:r>
      <w:r>
        <w:rPr>
          <w:rFonts w:hint="eastAsia" w:ascii="宋体" w:hAnsi="宋体" w:eastAsia="宋体"/>
        </w:rPr>
        <w:t>兽医</w:t>
      </w:r>
      <w:r>
        <w:t xml:space="preserve">]  </w:t>
      </w:r>
      <w:r>
        <w:rPr>
          <w:rFonts w:hint="eastAsia" w:ascii="宋体" w:hAnsi="宋体" w:eastAsia="宋体"/>
        </w:rPr>
        <w:t xml:space="preserve">地方性动物病的 </w:t>
      </w:r>
      <w:r>
        <w:t xml:space="preserve">n.  </w:t>
      </w:r>
      <w:r>
        <w:rPr>
          <w:rFonts w:hint="eastAsia" w:ascii="宋体" w:hAnsi="宋体" w:eastAsia="宋体"/>
        </w:rPr>
        <w:t>地方性动物病【词频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59995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ozoan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,p</w:t>
      </w:r>
      <w:r>
        <w:rPr>
          <w:spacing w:val="-1"/>
          <w:w w:val="100"/>
        </w:rPr>
        <w:t>rəʊ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ə(ʊ)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z</w:t>
      </w:r>
      <w:r>
        <w:rPr>
          <w:w w:val="100"/>
        </w:rPr>
        <w:t>ə</w:t>
      </w:r>
      <w:r>
        <w:rPr>
          <w:spacing w:val="-1"/>
          <w:w w:val="100"/>
        </w:rPr>
        <w:t>ʊə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原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原</w:t>
      </w:r>
      <w:r>
        <w:rPr>
          <w:rFonts w:hint="eastAsia" w:ascii="宋体" w:hAnsi="宋体" w:eastAsia="宋体"/>
          <w:spacing w:val="-3"/>
          <w:w w:val="100"/>
        </w:rPr>
        <w:t>生动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68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3"/>
          <w:w w:val="100"/>
        </w:rPr>
        <w:t>z</w:t>
      </w:r>
      <w:r>
        <w:rPr>
          <w:w w:val="100"/>
        </w:rPr>
        <w:t>oans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</w:t>
      </w:r>
      <w:r>
        <w:rPr>
          <w:spacing w:val="-4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ozoa</w:t>
      </w:r>
      <w:r>
        <w:rPr>
          <w:rFonts w:hint="eastAsia" w:ascii="宋体" w:hAnsi="宋体" w:eastAsia="宋体"/>
          <w:spacing w:val="-173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w w:val="100"/>
        </w:rPr>
        <w:t>21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65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3"/>
          <w:w w:val="100"/>
        </w:rPr>
        <w:t>3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paleozoic [,pæli:əu'zəuik] adj.  </w:t>
      </w:r>
      <w:r>
        <w:rPr>
          <w:rFonts w:hint="eastAsia" w:ascii="宋体" w:hAnsi="宋体" w:eastAsia="宋体"/>
        </w:rPr>
        <w:t>古生代的【词频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44342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104"/>
        </w:tabs>
        <w:spacing w:before="77" w:after="0" w:line="240" w:lineRule="auto"/>
        <w:ind w:left="3103" w:right="0" w:hanging="884"/>
        <w:jc w:val="left"/>
        <w:rPr>
          <w:rFonts w:hint="eastAsia" w:ascii="Microsoft JhengHei" w:eastAsia="Microsoft JhengHei"/>
        </w:rPr>
      </w:pPr>
      <w:bookmarkStart w:id="102" w:name="_bookmark34"/>
      <w:bookmarkEnd w:id="102"/>
      <w:bookmarkStart w:id="103" w:name="_bookmark34"/>
      <w:bookmarkEnd w:id="103"/>
      <w:bookmarkStart w:id="104" w:name="235. -ori- = -ort- = -orig- 升起"/>
      <w:bookmarkEnd w:id="104"/>
      <w:r>
        <w:t>-ori- = -ort- = -orig-</w:t>
      </w:r>
      <w:r>
        <w:rPr>
          <w:spacing w:val="72"/>
        </w:rPr>
        <w:t xml:space="preserve"> </w:t>
      </w:r>
      <w:r>
        <w:rPr>
          <w:rFonts w:hint="eastAsia" w:ascii="Microsoft JhengHei" w:eastAsia="Microsoft JhengHei"/>
        </w:rPr>
        <w:t>升起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【词源】词根</w:t>
      </w:r>
      <w:r>
        <w:t>-ori-</w:t>
      </w:r>
      <w:r>
        <w:rPr>
          <w:rFonts w:hint="eastAsia" w:ascii="宋体" w:eastAsia="宋体"/>
        </w:rPr>
        <w:t>来源于拉丁语</w:t>
      </w:r>
      <w:r>
        <w:rPr>
          <w:rFonts w:hint="eastAsia" w:ascii="宋体" w:eastAsia="宋体"/>
          <w:spacing w:val="-71"/>
        </w:rPr>
        <w:t xml:space="preserve"> </w:t>
      </w:r>
      <w:r>
        <w:t xml:space="preserve">oriri </w:t>
      </w:r>
      <w:r>
        <w:rPr>
          <w:rFonts w:hint="eastAsia" w:ascii="宋体" w:eastAsia="宋体"/>
        </w:rPr>
        <w:t>出现，升起；</w:t>
      </w:r>
      <w:r>
        <w:t>-ori-</w:t>
      </w:r>
      <w:r>
        <w:rPr>
          <w:rFonts w:hint="eastAsia" w:ascii="宋体" w:eastAsia="宋体"/>
        </w:rPr>
        <w:t>的变形词词根有</w:t>
      </w:r>
      <w:r>
        <w:t>-orig</w:t>
      </w:r>
      <w:r>
        <w:rPr>
          <w:rFonts w:hint="eastAsia" w:ascii="宋体" w:eastAsia="宋体"/>
        </w:rPr>
        <w:t>，</w:t>
      </w:r>
      <w:r>
        <w:t>ort-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【引申】开始</w:t>
      </w:r>
      <w:r>
        <w:t>/</w:t>
      </w:r>
      <w:r>
        <w:rPr>
          <w:rFonts w:hint="eastAsia" w:ascii="宋体" w:eastAsia="宋体"/>
        </w:rPr>
        <w:t>出生</w:t>
      </w:r>
      <w:r>
        <w:t>/</w:t>
      </w:r>
      <w:r>
        <w:rPr>
          <w:rFonts w:hint="eastAsia" w:ascii="宋体" w:eastAsia="宋体"/>
        </w:rPr>
        <w:t>出现</w:t>
      </w:r>
      <w:r>
        <w:t>/</w:t>
      </w:r>
      <w:r>
        <w:rPr>
          <w:rFonts w:hint="eastAsia" w:ascii="宋体" w:eastAsia="宋体"/>
        </w:rPr>
        <w:t>发生</w:t>
      </w:r>
    </w:p>
    <w:p>
      <w:pPr>
        <w:pStyle w:val="3"/>
        <w:spacing w:before="177" w:line="516" w:lineRule="auto"/>
        <w:ind w:right="3840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ɒr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dʒ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起源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原点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身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端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2563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originary ['ɒrɪdʒɪnərɪ] adj.  </w:t>
      </w:r>
      <w:r>
        <w:rPr>
          <w:rFonts w:hint="eastAsia" w:ascii="宋体" w:hAnsi="宋体" w:eastAsia="宋体"/>
        </w:rPr>
        <w:t xml:space="preserve">原初的 </w:t>
      </w:r>
      <w:r>
        <w:t xml:space="preserve">n.  </w:t>
      </w:r>
      <w:r>
        <w:rPr>
          <w:rFonts w:hint="eastAsia" w:ascii="宋体" w:hAnsi="宋体" w:eastAsia="宋体"/>
        </w:rPr>
        <w:t>原初【词频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39065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original [ə'rɪdʒɪn(ə)l] n. </w:t>
      </w:r>
      <w:r>
        <w:rPr>
          <w:rFonts w:hint="eastAsia" w:ascii="宋体" w:hAnsi="宋体" w:eastAsia="宋体"/>
        </w:rPr>
        <w:t>原件；原作；原物；原型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20" w:firstLine="2100"/>
        <w:rPr>
          <w:rFonts w:hint="eastAsia" w:ascii="宋体" w:hAnsi="宋体" w:eastAsia="宋体"/>
        </w:rPr>
      </w:pPr>
      <w:r>
        <w:pict>
          <v:group id="_x0000_s1660" o:spid="_x0000_s1660" o:spt="203" style="position:absolute;left:0pt;margin-left:63.2pt;margin-top:-3.8pt;height:80.25pt;width:77pt;mso-position-horizontal-relative:page;z-index:-208896;mso-width-relative:page;mso-height-relative:page;" coordorigin="1265,-77" coordsize="1540,1605">
            <o:lock v:ext="edit"/>
            <v:shape id="_x0000_s1661" o:spid="_x0000_s1661" style="position:absolute;left:1265;top:157;height:1371;width:1299;" fillcolor="#C0C0C0" filled="t" stroked="f" coordorigin="1265,157" coordsize="1299,1371" path="m1646,1188l1638,1180,1579,1254,1543,1300,1511,1340,1506,1263,1497,1184,1492,1150,1485,1103,1469,1020,1474,1009,1479,999,1484,988,1414,999,1429,1036,1440,1071,1448,1103,1454,1131,1400,1193,1360,1239,1354,1183,1346,1125,1337,1064,1324,1001,1327,990,1331,980,1334,969,1265,984,1280,1018,1295,1056,1308,1098,1322,1146,1333,1193,1337,1230,1334,1257,1326,1273,1387,1292,1388,1278,1393,1263,1401,1245,1404,1239,1412,1224,1424,1203,1436,1184,1448,1167,1461,1150,1470,1193,1476,1232,1481,1268,1484,1300,1486,1329,1484,1354,1479,1374,1471,1389,1530,1405,1535,1385,1544,1363,1554,1340,1555,1339,1568,1313,1581,1291,1605,1254,1624,1224,1646,1188m1724,1258l1712,1254,1685,1313,1662,1363,1642,1404,1625,1437,1611,1465,1598,1487,1588,1504,1581,1515,1644,1528,1647,1497,1661,1442,1687,1362,1724,1258m2011,706l2009,691,2004,680,1992,664,1974,642,1950,615,1946,617,1943,619,1939,621,1950,651,1958,678,1961,702,1960,723,1958,741,1960,752,1962,754,1964,756,1973,756,1984,750,1992,746,2000,737,2007,727,2011,718,2011,706m2088,1085l2087,1069,2083,1054,2083,1051,2071,1054,2060,1054,2050,1052,2040,1047,2029,1041,2012,1029,1991,1011,1965,988,1961,992,1958,995,1954,999,1980,1027,2001,1050,2016,1067,2026,1079,2032,1089,2034,1098,2035,1098,2033,1107,2028,1115,1891,1252,1874,1265,1857,1269,1841,1266,1825,1254,1765,1193,1709,1138,1722,1125,1815,1032,1872,975,1881,985,1899,1003,1903,990,1908,975,1910,969,1914,958,1897,944,1871,919,1859,908,1859,963,1790,1032,1764,1007,1764,1058,1697,1125,1608,1037,1596,1024,1606,1013,1663,957,1714,1007,1764,1058,1764,1007,1714,957,1688,931,1705,914,1758,862,1859,963,1859,908,1836,885,1813,862,1792,840,1796,811,1745,811,1745,849,1680,914,1674,886,1669,860,1667,843,1667,927,1583,1011,1572,1012,1562,1013,1551,1013,1545,977,1539,944,1532,916,1526,891,1543,874,1590,827,1623,794,1634,828,1656,894,1667,927,1667,843,1666,834,1665,811,1665,794,1665,789,1666,773,1670,758,1678,744,1608,741,1608,784,1564,828,1518,874,1514,861,1510,845,1505,827,1499,809,1502,799,1504,789,1507,779,1438,794,1455,826,1471,862,1487,901,1503,944,1516,990,1524,1038,1529,1087,1530,1136,1543,1136,1548,1113,1551,1089,1553,1064,1554,1037,1710,1193,1809,1291,1832,1309,1855,1316,1877,1310,1899,1294,1924,1269,2000,1193,2061,1131,2070,1123,2080,1108,2085,1098,2088,1085m2093,497l2093,463,2089,455,2072,438,2064,434,2054,433,2036,435,2011,441,1977,448,1977,457,2000,463,2022,470,2041,478,2059,489,2076,501,2087,503,2093,497m2255,162l2199,159,2180,157,2180,200,2049,331,2007,373,2006,361,2004,350,2000,342,1994,335,1990,330,1973,322,1964,321,1948,324,1926,331,1897,339,1897,347,1924,355,1948,364,1970,375,1990,389,1916,463,1821,558,1796,537,1787,545,1804,572,1816,597,1824,619,1828,640,1830,659,1832,670,1836,674,1838,676,1840,674,1849,674,1861,661,1870,644,1874,636,1876,626,1872,617,1867,609,1859,599,1848,586,1834,571,1846,558,2032,373,2194,210,2200,230,2212,269,2218,288,2221,288,2225,287,2228,286,2227,241,2231,210,2232,205,2242,179,2255,162m2325,468l2324,453,2323,448,2310,452,2298,453,2288,451,2279,446,2269,440,2258,431,2246,421,2232,408,2224,417,2238,435,2250,450,2260,463,2266,472,2274,484,2272,495,2266,505,2163,609,2147,623,2136,633,2129,637,2127,636,2132,619,2139,599,2149,563,2157,529,2163,495,2167,462,2172,428,2176,389,2180,347,2191,330,2197,322,2127,316,2132,357,2133,398,2131,439,2127,480,2122,521,2116,558,2109,590,2101,619,2030,548,2032,536,2034,524,2036,512,1965,541,1984,558,2003,576,2023,596,2087,659,2065,711,2041,762,2014,810,1986,857,1994,862,2030,812,2062,765,2088,721,2110,678,2123,687,2133,685,2140,678,2181,637,2201,617,2283,535,2305,512,2320,489,2325,468m2384,341l2378,330,2369,322,2361,318,2351,314,2339,312,2325,311,2308,314,2286,320,2258,328,2226,339,2227,342,2227,346,2228,349,2267,351,2300,355,2328,362,2350,370,2367,379,2378,381,2382,377,2384,375,2384,341m2563,621l2540,601,2515,577,2487,549,2456,518,2456,507,2457,497,2458,486,2388,510,2407,526,2433,550,2465,582,2504,621,2382,744,2316,678,2279,640,2281,628,2285,604,2245,619,2211,632,2234,653,2266,683,2306,723,2355,771,2236,889,2158,811,2161,800,2163,790,2165,779,2095,807,2116,825,2141,849,2169,877,2201,908,2199,916,2198,925,2196,933,2210,933,2249,931,2249,902,2262,889,2407,744,2517,634,2542,659,2547,650,2556,634,2563,621e">
              <v:path arrowok="t"/>
              <v:fill on="t" opacity="32896f" focussize="0,0"/>
              <v:stroke on="f"/>
              <v:imagedata o:title=""/>
              <o:lock v:ext="edit"/>
            </v:shape>
            <v:shape id="_x0000_s1662" o:spid="_x0000_s1662" o:spt="75" type="#_x0000_t75" style="position:absolute;left:2623;top:-7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原</w:t>
      </w:r>
      <w:r>
        <w:rPr>
          <w:rFonts w:hint="eastAsia" w:ascii="宋体" w:hAnsi="宋体" w:eastAsia="宋体"/>
          <w:spacing w:val="-3"/>
          <w:w w:val="100"/>
        </w:rPr>
        <w:t>始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；独</w:t>
      </w:r>
      <w:r>
        <w:rPr>
          <w:rFonts w:hint="eastAsia" w:ascii="宋体" w:hAnsi="宋体" w:eastAsia="宋体"/>
          <w:w w:val="100"/>
        </w:rPr>
        <w:t>创的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颖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8"/>
          <w:w w:val="100"/>
        </w:rPr>
        <w:t>1</w:t>
      </w:r>
      <w:r>
        <w:rPr>
          <w:spacing w:val="-10"/>
          <w:w w:val="100"/>
        </w:rPr>
        <w:t>1</w:t>
      </w:r>
      <w:r>
        <w:rPr>
          <w:w w:val="100"/>
        </w:rPr>
        <w:t>106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unoriginal [ʌnə'rɪdʒɪn(ə)l] adj.  </w:t>
      </w:r>
      <w:r>
        <w:rPr>
          <w:rFonts w:hint="eastAsia" w:ascii="宋体" w:hAnsi="宋体" w:eastAsia="宋体"/>
        </w:rPr>
        <w:t>非原先的，非独创的；模仿的【词频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36623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originally [ə'rɪdʒɪn(ə)lɪ] adv.  </w:t>
      </w:r>
      <w:r>
        <w:rPr>
          <w:rFonts w:hint="eastAsia" w:ascii="宋体" w:hAnsi="宋体" w:eastAsia="宋体"/>
        </w:rPr>
        <w:t xml:space="preserve">最初，起初；本来【词频 </w:t>
      </w:r>
      <w:r>
        <w:t>2871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创意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独</w:t>
      </w:r>
      <w:r>
        <w:rPr>
          <w:rFonts w:hint="eastAsia" w:ascii="宋体" w:hAnsi="宋体" w:eastAsia="宋体"/>
          <w:spacing w:val="-3"/>
          <w:w w:val="100"/>
        </w:rPr>
        <w:t>创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创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原始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奇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126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originalism [ˌæbəˈrɪdʒɪnəlɪzəm] n.  </w:t>
      </w:r>
      <w:r>
        <w:rPr>
          <w:rFonts w:hint="eastAsia" w:ascii="宋体" w:hAnsi="宋体" w:eastAsia="宋体"/>
        </w:rPr>
        <w:t>原意主义，原旨主义【词频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44664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originate [ə'rɪdʒɪneɪt] vt.  </w:t>
      </w:r>
      <w:r>
        <w:rPr>
          <w:rFonts w:hint="eastAsia" w:ascii="宋体" w:hAnsi="宋体" w:eastAsia="宋体"/>
        </w:rPr>
        <w:t xml:space="preserve">引起；创作 </w:t>
      </w:r>
      <w:r>
        <w:t xml:space="preserve">vi.  </w:t>
      </w:r>
      <w:r>
        <w:rPr>
          <w:rFonts w:hint="eastAsia" w:ascii="宋体" w:hAnsi="宋体" w:eastAsia="宋体"/>
        </w:rPr>
        <w:t>发源；发生；起航【词频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5345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originating [ə'ridʒineitiŋ] n.  </w:t>
      </w:r>
      <w:r>
        <w:rPr>
          <w:rFonts w:hint="eastAsia" w:ascii="宋体" w:hAnsi="宋体" w:eastAsia="宋体"/>
        </w:rPr>
        <w:t xml:space="preserve">起源；始发；发信 </w:t>
      </w:r>
      <w:r>
        <w:t xml:space="preserve">v.  </w:t>
      </w:r>
      <w:r>
        <w:rPr>
          <w:rFonts w:hint="eastAsia" w:ascii="宋体" w:hAnsi="宋体" w:eastAsia="宋体"/>
        </w:rPr>
        <w:t>发源；引起；创始（现在分词）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23" w:firstLine="2100"/>
        <w:rPr>
          <w:rFonts w:hint="eastAsia" w:ascii="宋体" w:hAnsi="宋体" w:eastAsia="宋体"/>
        </w:rPr>
      </w:pPr>
      <w:r>
        <w:pict>
          <v:group id="_x0000_s1663" o:spid="_x0000_s1663" o:spt="203" style="position:absolute;left:0pt;margin-left:144.8pt;margin-top:74.55pt;height:392.45pt;width:390.4pt;mso-position-horizontal-relative:page;z-index:-208896;mso-width-relative:page;mso-height-relative:page;" coordorigin="2896,1491" coordsize="7808,7849">
            <o:lock v:ext="edit"/>
            <v:shape id="_x0000_s1664" o:spid="_x0000_s1664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65" o:spid="_x0000_s1665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66" o:spid="_x0000_s1666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adj. </w:t>
      </w:r>
      <w:r>
        <w:rPr>
          <w:rFonts w:hint="eastAsia" w:ascii="宋体" w:hAnsi="宋体" w:eastAsia="宋体"/>
        </w:rPr>
        <w:t xml:space="preserve">起源的；始发的【词频 </w:t>
      </w:r>
      <w:r>
        <w:t>35348</w:t>
      </w:r>
      <w:r>
        <w:rPr>
          <w:rFonts w:hint="eastAsia" w:ascii="宋体" w:hAnsi="宋体" w:eastAsia="宋体"/>
        </w:rPr>
        <w:t xml:space="preserve">】 </w:t>
      </w:r>
      <w:r>
        <w:t xml:space="preserve">originator [ə'rɪdʒɪneɪtə(r)] n. </w:t>
      </w:r>
      <w:r>
        <w:rPr>
          <w:rFonts w:hint="eastAsia" w:ascii="宋体" w:hAnsi="宋体" w:eastAsia="宋体"/>
        </w:rPr>
        <w:t xml:space="preserve">发起人；起源；起因【词频 </w:t>
      </w:r>
      <w:r>
        <w:t>21854</w:t>
      </w:r>
      <w:r>
        <w:rPr>
          <w:rFonts w:hint="eastAsia" w:ascii="宋体" w:hAnsi="宋体" w:eastAsia="宋体"/>
        </w:rPr>
        <w:t xml:space="preserve">】 </w:t>
      </w:r>
      <w:r>
        <w:t xml:space="preserve">origination [ə,rɪdʒə'neʃən] n. </w:t>
      </w:r>
      <w:r>
        <w:rPr>
          <w:rFonts w:hint="eastAsia" w:ascii="宋体" w:hAnsi="宋体" w:eastAsia="宋体"/>
        </w:rPr>
        <w:t xml:space="preserve">起源；开始；起始【词频 </w:t>
      </w:r>
      <w:r>
        <w:t>29523</w:t>
      </w:r>
      <w:r>
        <w:rPr>
          <w:rFonts w:hint="eastAsia" w:ascii="宋体" w:hAnsi="宋体" w:eastAsia="宋体"/>
        </w:rPr>
        <w:t xml:space="preserve">】 </w:t>
      </w:r>
      <w:r>
        <w:t xml:space="preserve">originative [ə'rɪdʒənətɪv] adj. </w:t>
      </w:r>
      <w:r>
        <w:rPr>
          <w:rFonts w:hint="eastAsia" w:ascii="宋体" w:hAnsi="宋体" w:eastAsia="宋体"/>
        </w:rPr>
        <w:t>有创作力的；有发明之才能的</w:t>
      </w:r>
    </w:p>
    <w:p>
      <w:pPr>
        <w:pStyle w:val="3"/>
        <w:spacing w:line="516" w:lineRule="auto"/>
        <w:ind w:right="1051"/>
        <w:rPr>
          <w:rFonts w:hint="eastAsia" w:ascii="宋体" w:hAnsi="宋体" w:eastAsia="宋体"/>
        </w:rPr>
      </w:pP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t xml:space="preserve"> </w:t>
      </w:r>
      <w:r>
        <w:rPr>
          <w:w w:val="100"/>
        </w:rPr>
        <w:t>[</w:t>
      </w:r>
      <w:r>
        <w:rPr>
          <w:spacing w:val="-1"/>
          <w:w w:val="100"/>
        </w:rPr>
        <w:t>æ</w:t>
      </w:r>
      <w:r>
        <w:rPr>
          <w:spacing w:val="-3"/>
          <w:w w:val="100"/>
        </w:rPr>
        <w:t>b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iː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土著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澳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亚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土</w:t>
      </w:r>
      <w:r>
        <w:rPr>
          <w:rFonts w:hint="eastAsia" w:ascii="宋体" w:hAnsi="宋体" w:eastAsia="宋体"/>
          <w:spacing w:val="-3"/>
          <w:w w:val="100"/>
        </w:rPr>
        <w:t>著居</w:t>
      </w:r>
      <w:r>
        <w:rPr>
          <w:rFonts w:hint="eastAsia" w:ascii="宋体" w:hAnsi="宋体" w:eastAsia="宋体"/>
          <w:w w:val="100"/>
        </w:rPr>
        <w:t>民（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26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aboriginal [æbə'rɪdʒɪn(ə)l] adj. </w:t>
      </w:r>
      <w:r>
        <w:rPr>
          <w:rFonts w:hint="eastAsia" w:ascii="宋体" w:hAnsi="宋体" w:eastAsia="宋体"/>
        </w:rPr>
        <w:t xml:space="preserve">土著的；原始的 </w:t>
      </w:r>
      <w:r>
        <w:t xml:space="preserve">n. </w:t>
      </w:r>
      <w:r>
        <w:rPr>
          <w:rFonts w:hint="eastAsia" w:ascii="宋体" w:hAnsi="宋体" w:eastAsia="宋体"/>
        </w:rPr>
        <w:t xml:space="preserve">土著居民；土生生物【词频 </w:t>
      </w:r>
      <w:r>
        <w:t>10275</w:t>
      </w:r>
      <w:r>
        <w:rPr>
          <w:rFonts w:hint="eastAsia" w:ascii="宋体" w:hAnsi="宋体" w:eastAsia="宋体"/>
        </w:rPr>
        <w:t>，</w:t>
      </w:r>
      <w:r>
        <w:t>47670</w:t>
      </w:r>
      <w:r>
        <w:rPr>
          <w:rFonts w:hint="eastAsia" w:ascii="宋体" w:hAnsi="宋体" w:eastAsia="宋体"/>
        </w:rPr>
        <w:t xml:space="preserve">】 </w:t>
      </w:r>
      <w:r>
        <w:t xml:space="preserve">non-aboriginal [nɒn-æbə'rɪdʒɪniː] adj.  </w:t>
      </w:r>
      <w:r>
        <w:rPr>
          <w:rFonts w:hint="eastAsia" w:ascii="宋体" w:hAnsi="宋体" w:eastAsia="宋体"/>
        </w:rPr>
        <w:t>非土著的【词频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45785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t xml:space="preserve">orient ['ɔːrɪənt] vt. </w:t>
      </w:r>
      <w:r>
        <w:rPr>
          <w:rFonts w:hint="eastAsia" w:ascii="宋体" w:hAnsi="宋体" w:eastAsia="宋体"/>
        </w:rPr>
        <w:t xml:space="preserve">使适应；确定方向 </w:t>
      </w:r>
      <w:r>
        <w:t xml:space="preserve">n. </w:t>
      </w:r>
      <w:r>
        <w:rPr>
          <w:rFonts w:hint="eastAsia" w:ascii="宋体" w:hAnsi="宋体" w:eastAsia="宋体"/>
        </w:rPr>
        <w:t xml:space="preserve">东方；东方诸国 </w:t>
      </w:r>
      <w:r>
        <w:t xml:space="preserve">adj. </w:t>
      </w:r>
      <w:r>
        <w:rPr>
          <w:rFonts w:hint="eastAsia" w:ascii="宋体" w:hAnsi="宋体" w:eastAsia="宋体"/>
        </w:rPr>
        <w:t xml:space="preserve">东方的 </w:t>
      </w:r>
      <w:r>
        <w:t xml:space="preserve">vi. </w:t>
      </w:r>
      <w:r>
        <w:rPr>
          <w:rFonts w:hint="eastAsia" w:ascii="宋体" w:hAnsi="宋体" w:eastAsia="宋体"/>
        </w:rPr>
        <w:t xml:space="preserve">向东【词频 </w:t>
      </w:r>
      <w:r>
        <w:t>6607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朝东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方向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w w:val="100"/>
        </w:rPr>
        <w:t>28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oriented ['ɔːrɪentɪd] adj. </w:t>
      </w:r>
      <w:r>
        <w:rPr>
          <w:rFonts w:hint="eastAsia" w:ascii="宋体" w:hAnsi="宋体" w:eastAsia="宋体"/>
        </w:rPr>
        <w:t>导向的；定向的；以</w:t>
      </w:r>
      <w:r>
        <w:t>…</w:t>
      </w:r>
      <w:r>
        <w:rPr>
          <w:rFonts w:hint="eastAsia" w:ascii="宋体" w:hAnsi="宋体" w:eastAsia="宋体"/>
        </w:rPr>
        <w:t>为方向的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17"/>
        </w:numPr>
        <w:tabs>
          <w:tab w:val="left" w:pos="2088"/>
        </w:tabs>
        <w:spacing w:before="0" w:after="0" w:line="516" w:lineRule="auto"/>
        <w:ind w:left="160" w:right="2667" w:firstLine="168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调整；</w:t>
      </w:r>
      <w:r>
        <w:rPr>
          <w:rFonts w:hint="eastAsia" w:ascii="宋体" w:hAnsi="宋体" w:eastAsia="宋体"/>
          <w:spacing w:val="-3"/>
          <w:w w:val="100"/>
          <w:sz w:val="21"/>
        </w:rPr>
        <w:t>使</w:t>
      </w:r>
      <w:r>
        <w:rPr>
          <w:rFonts w:hint="eastAsia" w:ascii="宋体" w:hAnsi="宋体" w:eastAsia="宋体"/>
          <w:w w:val="100"/>
          <w:sz w:val="21"/>
        </w:rPr>
        <w:t>朝</w:t>
      </w:r>
      <w:r>
        <w:rPr>
          <w:rFonts w:hint="eastAsia" w:ascii="宋体" w:hAnsi="宋体" w:eastAsia="宋体"/>
          <w:spacing w:val="-3"/>
          <w:w w:val="100"/>
          <w:sz w:val="21"/>
        </w:rPr>
        <w:t>向</w:t>
      </w:r>
      <w:r>
        <w:rPr>
          <w:rFonts w:hint="eastAsia" w:ascii="宋体" w:hAnsi="宋体" w:eastAsia="宋体"/>
          <w:w w:val="100"/>
          <w:sz w:val="21"/>
        </w:rPr>
        <w:t>（</w:t>
      </w:r>
      <w:r>
        <w:rPr>
          <w:rFonts w:hint="eastAsia" w:ascii="宋体" w:hAnsi="宋体" w:eastAsia="宋体"/>
          <w:spacing w:val="-3"/>
          <w:w w:val="100"/>
          <w:sz w:val="21"/>
        </w:rPr>
        <w:t>过</w:t>
      </w:r>
      <w:r>
        <w:rPr>
          <w:rFonts w:hint="eastAsia" w:ascii="宋体" w:hAnsi="宋体" w:eastAsia="宋体"/>
          <w:w w:val="100"/>
          <w:sz w:val="21"/>
        </w:rPr>
        <w:t>去</w:t>
      </w:r>
      <w:r>
        <w:rPr>
          <w:rFonts w:hint="eastAsia" w:ascii="宋体" w:hAnsi="宋体" w:eastAsia="宋体"/>
          <w:spacing w:val="-3"/>
          <w:w w:val="100"/>
          <w:sz w:val="21"/>
        </w:rPr>
        <w:t>分</w:t>
      </w:r>
      <w:r>
        <w:rPr>
          <w:rFonts w:hint="eastAsia" w:ascii="宋体" w:hAnsi="宋体" w:eastAsia="宋体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确</w:t>
      </w:r>
      <w:r>
        <w:rPr>
          <w:rFonts w:hint="eastAsia" w:ascii="宋体" w:hAnsi="宋体" w:eastAsia="宋体"/>
          <w:spacing w:val="-2"/>
          <w:w w:val="100"/>
          <w:sz w:val="21"/>
        </w:rPr>
        <w:t>定</w:t>
      </w:r>
      <w:r>
        <w:rPr>
          <w:w w:val="100"/>
          <w:sz w:val="21"/>
        </w:rPr>
        <w:t>…</w:t>
      </w:r>
      <w:r>
        <w:rPr>
          <w:rFonts w:hint="eastAsia" w:ascii="宋体" w:hAnsi="宋体" w:eastAsia="宋体"/>
          <w:spacing w:val="-3"/>
          <w:w w:val="100"/>
          <w:sz w:val="21"/>
        </w:rPr>
        <w:t>的</w:t>
      </w:r>
      <w:r>
        <w:rPr>
          <w:rFonts w:hint="eastAsia" w:ascii="宋体" w:hAnsi="宋体" w:eastAsia="宋体"/>
          <w:w w:val="100"/>
          <w:sz w:val="21"/>
        </w:rPr>
        <w:t>方</w:t>
      </w:r>
      <w:r>
        <w:rPr>
          <w:rFonts w:hint="eastAsia" w:ascii="宋体" w:hAnsi="宋体" w:eastAsia="宋体"/>
          <w:spacing w:val="-3"/>
          <w:w w:val="100"/>
          <w:sz w:val="21"/>
        </w:rPr>
        <w:t>位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16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6</w:t>
      </w:r>
      <w:r>
        <w:rPr>
          <w:spacing w:val="-1"/>
          <w:w w:val="100"/>
          <w:sz w:val="21"/>
        </w:rPr>
        <w:t>7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orienteer [,ɔːrɪen'tɪə] vi.  </w:t>
      </w:r>
      <w:r>
        <w:rPr>
          <w:rFonts w:hint="eastAsia" w:ascii="宋体" w:hAnsi="宋体" w:eastAsia="宋体"/>
          <w:sz w:val="21"/>
        </w:rPr>
        <w:t xml:space="preserve">进行定向赛跑 </w:t>
      </w:r>
      <w:r>
        <w:rPr>
          <w:sz w:val="21"/>
        </w:rPr>
        <w:t xml:space="preserve">n.  </w:t>
      </w:r>
      <w:r>
        <w:rPr>
          <w:rFonts w:hint="eastAsia" w:ascii="宋体" w:hAnsi="宋体" w:eastAsia="宋体"/>
          <w:sz w:val="21"/>
        </w:rPr>
        <w:t>定向赛跑参加者【词频</w:t>
      </w:r>
      <w:r>
        <w:rPr>
          <w:rFonts w:hint="eastAsia" w:ascii="宋体" w:hAnsi="宋体" w:eastAsia="宋体"/>
          <w:spacing w:val="-67"/>
          <w:sz w:val="21"/>
        </w:rPr>
        <w:t xml:space="preserve"> </w:t>
      </w:r>
      <w:r>
        <w:rPr>
          <w:sz w:val="21"/>
        </w:rPr>
        <w:t>57082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ee</w:t>
      </w:r>
      <w:r>
        <w:rPr>
          <w:spacing w:val="-2"/>
          <w:w w:val="100"/>
        </w:rPr>
        <w:t>ri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向</w:t>
      </w:r>
      <w:r>
        <w:rPr>
          <w:rFonts w:hint="eastAsia" w:ascii="宋体" w:hAnsi="宋体" w:eastAsia="宋体"/>
          <w:w w:val="100"/>
        </w:rPr>
        <w:t>越</w:t>
      </w:r>
      <w:r>
        <w:rPr>
          <w:rFonts w:hint="eastAsia" w:ascii="宋体" w:hAnsi="宋体" w:eastAsia="宋体"/>
          <w:spacing w:val="-3"/>
          <w:w w:val="100"/>
        </w:rPr>
        <w:t>野</w:t>
      </w:r>
      <w:r>
        <w:rPr>
          <w:rFonts w:hint="eastAsia" w:ascii="宋体" w:hAnsi="宋体" w:eastAsia="宋体"/>
          <w:w w:val="100"/>
        </w:rPr>
        <w:t>比</w:t>
      </w:r>
      <w:r>
        <w:rPr>
          <w:rFonts w:hint="eastAsia" w:ascii="宋体" w:hAnsi="宋体" w:eastAsia="宋体"/>
          <w:spacing w:val="-3"/>
          <w:w w:val="100"/>
        </w:rPr>
        <w:t>赛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越</w:t>
      </w:r>
      <w:r>
        <w:rPr>
          <w:rFonts w:hint="eastAsia" w:ascii="宋体" w:hAnsi="宋体" w:eastAsia="宋体"/>
          <w:w w:val="100"/>
        </w:rPr>
        <w:t>野</w:t>
      </w:r>
      <w:r>
        <w:rPr>
          <w:rFonts w:hint="eastAsia" w:ascii="宋体" w:hAnsi="宋体" w:eastAsia="宋体"/>
          <w:spacing w:val="-3"/>
          <w:w w:val="100"/>
        </w:rPr>
        <w:t>识图</w:t>
      </w:r>
      <w:r>
        <w:rPr>
          <w:rFonts w:hint="eastAsia" w:ascii="宋体" w:hAnsi="宋体" w:eastAsia="宋体"/>
          <w:w w:val="100"/>
        </w:rPr>
        <w:t>比赛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向赛</w:t>
      </w:r>
      <w:r>
        <w:rPr>
          <w:rFonts w:hint="eastAsia" w:ascii="宋体" w:hAnsi="宋体" w:eastAsia="宋体"/>
          <w:spacing w:val="-3"/>
          <w:w w:val="100"/>
        </w:rPr>
        <w:t>跑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288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oriental [ɔːriˈentl] adj.  </w:t>
      </w:r>
      <w:r>
        <w:rPr>
          <w:rFonts w:hint="eastAsia" w:ascii="宋体" w:hAnsi="宋体" w:eastAsia="宋体"/>
        </w:rPr>
        <w:t xml:space="preserve">东方的；东方人的 </w:t>
      </w:r>
      <w:r>
        <w:t xml:space="preserve">n.  </w:t>
      </w:r>
      <w:r>
        <w:rPr>
          <w:rFonts w:hint="eastAsia" w:ascii="宋体" w:hAnsi="宋体" w:eastAsia="宋体"/>
        </w:rPr>
        <w:t>东方人【词频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9169</w:t>
      </w:r>
      <w:r>
        <w:rPr>
          <w:rFonts w:hint="eastAsia" w:ascii="宋体" w:hAnsi="宋体" w:eastAsia="宋体"/>
        </w:rPr>
        <w:t>，</w:t>
      </w:r>
      <w:r>
        <w:t>58258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99"/>
        <w:rPr>
          <w:rFonts w:hint="eastAsia" w:ascii="宋体" w:hAnsi="宋体" w:eastAsia="宋体"/>
        </w:rPr>
      </w:pPr>
      <w:r>
        <w:pict>
          <v:group id="_x0000_s1667" o:spid="_x0000_s1667" o:spt="203" style="position:absolute;left:0pt;margin-left:63.2pt;margin-top:32.95pt;height:80.25pt;width:77pt;mso-position-horizontal-relative:page;z-index:-208896;mso-width-relative:page;mso-height-relative:page;" coordorigin="1265,659" coordsize="1540,1605">
            <o:lock v:ext="edit"/>
            <v:shape id="_x0000_s1668" o:spid="_x0000_s166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669" o:spid="_x0000_s166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orientalist [,ɔrɪ'ɛntəlɪst] n.  </w:t>
      </w:r>
      <w:r>
        <w:rPr>
          <w:rFonts w:hint="eastAsia" w:ascii="宋体" w:hAnsi="宋体" w:eastAsia="宋体"/>
        </w:rPr>
        <w:t xml:space="preserve">东方学者；东方通【词频 </w:t>
      </w:r>
      <w:r>
        <w:t>35761</w:t>
      </w:r>
      <w:r>
        <w:rPr>
          <w:rFonts w:hint="eastAsia" w:ascii="宋体" w:hAnsi="宋体" w:eastAsia="宋体"/>
        </w:rPr>
        <w:t>，</w:t>
      </w:r>
      <w:r>
        <w:t>39259</w:t>
      </w:r>
      <w:r>
        <w:rPr>
          <w:rFonts w:hint="eastAsia" w:ascii="宋体" w:hAnsi="宋体" w:eastAsia="宋体"/>
        </w:rPr>
        <w:t xml:space="preserve">】 </w:t>
      </w:r>
      <w:r>
        <w:t xml:space="preserve">orientalism [ɔːrɪ'ent(ə)lɪzm] n. </w:t>
      </w:r>
      <w:r>
        <w:rPr>
          <w:rFonts w:hint="eastAsia" w:ascii="宋体" w:hAnsi="宋体" w:eastAsia="宋体"/>
        </w:rPr>
        <w:t xml:space="preserve">东方式；东方语风格；东方知识【词频 </w:t>
      </w:r>
      <w:r>
        <w:t>27827</w:t>
      </w:r>
      <w:r>
        <w:rPr>
          <w:rFonts w:hint="eastAsia" w:ascii="宋体" w:hAnsi="宋体" w:eastAsia="宋体"/>
        </w:rPr>
        <w:t xml:space="preserve">】 </w:t>
      </w:r>
      <w:r>
        <w:t xml:space="preserve">orientate ['ɔːrɪənteɪt] v.  </w:t>
      </w:r>
      <w:r>
        <w:rPr>
          <w:rFonts w:hint="eastAsia" w:ascii="宋体" w:hAnsi="宋体" w:eastAsia="宋体"/>
        </w:rPr>
        <w:t xml:space="preserve">定向 </w:t>
      </w:r>
      <w:r>
        <w:t xml:space="preserve">vt.  </w:t>
      </w:r>
      <w:r>
        <w:rPr>
          <w:rFonts w:hint="eastAsia" w:ascii="宋体" w:hAnsi="宋体" w:eastAsia="宋体"/>
        </w:rPr>
        <w:t>给</w:t>
      </w:r>
      <w:r>
        <w:t>...</w:t>
      </w:r>
      <w:r>
        <w:rPr>
          <w:rFonts w:hint="eastAsia" w:ascii="宋体" w:hAnsi="宋体" w:eastAsia="宋体"/>
        </w:rPr>
        <w:t xml:space="preserve">定位；使适应【词频 </w:t>
      </w:r>
      <w:r>
        <w:t>45135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55"/>
        <w:rPr>
          <w:rFonts w:hint="eastAsia" w:ascii="宋体" w:hAnsi="宋体" w:eastAsia="宋体"/>
        </w:rPr>
      </w:pPr>
      <w:r>
        <w:t xml:space="preserve">orientation [,ɔːrɪən'teɪʃ(ə)n] n. </w:t>
      </w:r>
      <w:r>
        <w:rPr>
          <w:rFonts w:hint="eastAsia" w:ascii="宋体" w:hAnsi="宋体" w:eastAsia="宋体"/>
        </w:rPr>
        <w:t xml:space="preserve">方向；定向；适应；情况介绍【词频 </w:t>
      </w:r>
      <w:r>
        <w:t>3217</w:t>
      </w:r>
      <w:r>
        <w:rPr>
          <w:rFonts w:hint="eastAsia" w:ascii="宋体" w:hAnsi="宋体" w:eastAsia="宋体"/>
        </w:rPr>
        <w:t xml:space="preserve">】 </w:t>
      </w:r>
      <w:r>
        <w:t xml:space="preserve">disorient [dɪs'ɔ:rɪent] 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迷惑；使</w:t>
      </w:r>
      <w:r>
        <w:t>…</w:t>
      </w:r>
      <w:r>
        <w:rPr>
          <w:rFonts w:hint="eastAsia" w:ascii="宋体" w:hAnsi="宋体" w:eastAsia="宋体"/>
        </w:rPr>
        <w:t xml:space="preserve">失去方向感【词频 </w:t>
      </w:r>
      <w:r>
        <w:t>25164</w:t>
      </w:r>
      <w:r>
        <w:rPr>
          <w:rFonts w:hint="eastAsia" w:ascii="宋体" w:hAnsi="宋体" w:eastAsia="宋体"/>
        </w:rPr>
        <w:t xml:space="preserve">】 </w:t>
      </w:r>
      <w:r>
        <w:t xml:space="preserve">disoriented [dɪs'ɔːrɪentɪd] adj. </w:t>
      </w:r>
      <w:r>
        <w:rPr>
          <w:rFonts w:hint="eastAsia" w:ascii="宋体" w:hAnsi="宋体" w:eastAsia="宋体"/>
        </w:rPr>
        <w:t>无判断力的；分不清方向或目标的</w:t>
      </w:r>
    </w:p>
    <w:p>
      <w:pPr>
        <w:pStyle w:val="3"/>
        <w:spacing w:before="65"/>
        <w:ind w:left="2681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迷</w:t>
      </w:r>
      <w:r>
        <w:rPr>
          <w:rFonts w:hint="eastAsia" w:ascii="宋体" w:hAnsi="宋体" w:eastAsia="宋体"/>
          <w:spacing w:val="-3"/>
          <w:w w:val="100"/>
        </w:rPr>
        <w:t>惑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135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2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859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so</w:t>
      </w:r>
      <w:r>
        <w:rPr>
          <w:spacing w:val="-2"/>
          <w:w w:val="100"/>
        </w:rPr>
        <w:t>ri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sˈɔ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ˌ</w:t>
      </w:r>
      <w:r>
        <w:rPr>
          <w:w w:val="100"/>
        </w:rPr>
        <w:t>ent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使（某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迷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94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disorientate [dɪsˈɔ:riənteɪt] vt. </w:t>
      </w:r>
      <w:r>
        <w:rPr>
          <w:rFonts w:hint="eastAsia" w:ascii="宋体" w:hAnsi="宋体" w:eastAsia="宋体"/>
        </w:rPr>
        <w:t>不辩方向，迷向</w:t>
      </w:r>
    </w:p>
    <w:p>
      <w:pPr>
        <w:pStyle w:val="3"/>
        <w:rPr>
          <w:rFonts w:hint="eastAsia" w:ascii="宋体" w:hAnsi="宋体" w:eastAsia="宋体"/>
        </w:rPr>
      </w:pPr>
      <w:r>
        <w:t xml:space="preserve">disorientation [dɪs'ɔrɪɛnteʃən] n.  </w:t>
      </w:r>
      <w:r>
        <w:rPr>
          <w:rFonts w:hint="eastAsia" w:ascii="宋体" w:hAnsi="宋体" w:eastAsia="宋体"/>
        </w:rPr>
        <w:t>迷失方向；迷惑【词频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20895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pict>
          <v:group id="_x0000_s1670" o:spid="_x0000_s1670" o:spt="203" style="position:absolute;left:0pt;margin-left:144.8pt;margin-top:12.15pt;height:392.45pt;width:390.4pt;mso-position-horizontal-relative:page;z-index:-208896;mso-width-relative:page;mso-height-relative:page;" coordorigin="2896,243" coordsize="7808,7849">
            <o:lock v:ext="edit"/>
            <v:shape id="_x0000_s1671" o:spid="_x0000_s1671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72" o:spid="_x0000_s1672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73" o:spid="_x0000_s1673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so</w:t>
      </w:r>
      <w:r>
        <w:rPr>
          <w:spacing w:val="-2"/>
          <w:w w:val="100"/>
        </w:rPr>
        <w:t>ri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iti</w:t>
      </w:r>
      <w:r>
        <w:rPr>
          <w:spacing w:val="2"/>
          <w:w w:val="100"/>
        </w:rPr>
        <w:t>d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知</w:t>
      </w:r>
      <w:r>
        <w:rPr>
          <w:rFonts w:hint="eastAsia" w:ascii="宋体" w:hAnsi="宋体" w:eastAsia="宋体"/>
          <w:w w:val="100"/>
        </w:rPr>
        <w:t>所</w:t>
      </w:r>
      <w:r>
        <w:rPr>
          <w:rFonts w:hint="eastAsia" w:ascii="宋体" w:hAnsi="宋体" w:eastAsia="宋体"/>
          <w:spacing w:val="-3"/>
          <w:w w:val="100"/>
        </w:rPr>
        <w:t>措的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迷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向的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72"/>
          <w:w w:val="100"/>
        </w:rPr>
        <w:t>向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7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66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reorient [ri:'ɔ:rient] vt. </w:t>
      </w:r>
      <w:r>
        <w:rPr>
          <w:rFonts w:hint="eastAsia" w:ascii="宋体" w:hAnsi="宋体" w:eastAsia="宋体"/>
        </w:rPr>
        <w:t>使适应；再调整</w:t>
      </w:r>
    </w:p>
    <w:p>
      <w:pPr>
        <w:pStyle w:val="3"/>
        <w:rPr>
          <w:rFonts w:hint="eastAsia" w:ascii="宋体" w:hAnsi="宋体" w:eastAsia="宋体"/>
        </w:rPr>
      </w:pPr>
      <w:r>
        <w:t xml:space="preserve">reorientate [,ri'orɪɛntet] vt. </w:t>
      </w:r>
      <w:r>
        <w:rPr>
          <w:rFonts w:hint="eastAsia" w:ascii="宋体" w:hAnsi="宋体" w:eastAsia="宋体"/>
        </w:rPr>
        <w:t>使重定向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30"/>
        <w:rPr>
          <w:rFonts w:hint="eastAsia" w:ascii="宋体" w:hAnsi="宋体" w:eastAsia="宋体"/>
        </w:rPr>
      </w:pPr>
      <w:r>
        <w:t xml:space="preserve">reorientation ['ri,orɪɛn'teʃən] n. </w:t>
      </w:r>
      <w:r>
        <w:rPr>
          <w:rFonts w:hint="eastAsia" w:ascii="宋体" w:hAnsi="宋体" w:eastAsia="宋体"/>
        </w:rPr>
        <w:t xml:space="preserve">再定位，再定方向，重定方向【词频 </w:t>
      </w:r>
      <w:r>
        <w:t>27123</w:t>
      </w:r>
      <w:r>
        <w:rPr>
          <w:rFonts w:hint="eastAsia" w:ascii="宋体" w:hAnsi="宋体" w:eastAsia="宋体"/>
        </w:rPr>
        <w:t xml:space="preserve">】 </w:t>
      </w:r>
      <w:r>
        <w:t>goal-oriented [gəul 'ɔ:riəntid] adj.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面向目标的【词频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29308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10"/>
        <w:rPr>
          <w:rFonts w:hint="eastAsia" w:ascii="宋体" w:hAnsi="宋体" w:eastAsia="宋体"/>
        </w:rPr>
      </w:pPr>
      <w:r>
        <w:t xml:space="preserve">family-oriented ['fæmili,ɔ:riəntid] adj. </w:t>
      </w:r>
      <w:r>
        <w:rPr>
          <w:rFonts w:hint="eastAsia" w:ascii="宋体" w:hAnsi="宋体" w:eastAsia="宋体"/>
        </w:rPr>
        <w:t xml:space="preserve">重视家庭的，以家庭为中心的【词频 </w:t>
      </w:r>
      <w:r>
        <w:t>23085</w:t>
      </w:r>
      <w:r>
        <w:rPr>
          <w:rFonts w:hint="eastAsia" w:ascii="宋体" w:hAnsi="宋体" w:eastAsia="宋体"/>
        </w:rPr>
        <w:t xml:space="preserve">】 </w:t>
      </w:r>
      <w:r>
        <w:t xml:space="preserve">youth-oriented ['ju:θ'ɔ:rientid] adj.  </w:t>
      </w:r>
      <w:r>
        <w:rPr>
          <w:rFonts w:hint="eastAsia" w:ascii="宋体" w:hAnsi="宋体" w:eastAsia="宋体"/>
        </w:rPr>
        <w:t>面向青年的【词频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34959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people-oriented [,pi:pl'ɔ:rientid] adj.  </w:t>
      </w:r>
      <w:r>
        <w:rPr>
          <w:rFonts w:hint="eastAsia" w:ascii="宋体" w:hAnsi="宋体" w:eastAsia="宋体"/>
        </w:rPr>
        <w:t>以人为本的【词频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41545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90"/>
        <w:rPr>
          <w:rFonts w:hint="eastAsia" w:ascii="宋体" w:hAnsi="宋体" w:eastAsia="宋体"/>
        </w:rPr>
      </w:pPr>
      <w:r>
        <w:t xml:space="preserve">task-oriented [tɑ:sk-'ɔːrɪentɪd] n. </w:t>
      </w:r>
      <w:r>
        <w:rPr>
          <w:rFonts w:hint="eastAsia" w:ascii="宋体" w:hAnsi="宋体" w:eastAsia="宋体"/>
        </w:rPr>
        <w:t xml:space="preserve">任务导向 </w:t>
      </w:r>
      <w:r>
        <w:t xml:space="preserve">adj. </w:t>
      </w:r>
      <w:r>
        <w:rPr>
          <w:rFonts w:hint="eastAsia" w:ascii="宋体" w:hAnsi="宋体" w:eastAsia="宋体"/>
        </w:rPr>
        <w:t xml:space="preserve">以工作为导向的【词频 </w:t>
      </w:r>
      <w:r>
        <w:t>34905</w:t>
      </w:r>
      <w:r>
        <w:rPr>
          <w:rFonts w:hint="eastAsia" w:ascii="宋体" w:hAnsi="宋体" w:eastAsia="宋体"/>
        </w:rPr>
        <w:t xml:space="preserve">】 </w:t>
      </w:r>
      <w:r>
        <w:t xml:space="preserve">self-oriented [self-'ɔːrɪentɪd] adj.  </w:t>
      </w:r>
      <w:r>
        <w:rPr>
          <w:rFonts w:hint="eastAsia" w:ascii="宋体" w:hAnsi="宋体" w:eastAsia="宋体"/>
        </w:rPr>
        <w:t>自我导向的【词频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40789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80"/>
        <w:rPr>
          <w:rFonts w:hint="eastAsia" w:ascii="宋体" w:hAnsi="宋体" w:eastAsia="宋体"/>
        </w:rPr>
      </w:pPr>
      <w:r>
        <w:t xml:space="preserve">market-oriented [ˈmɑ:kɪt-'ɔːrɪentɪd] adj. </w:t>
      </w:r>
      <w:r>
        <w:rPr>
          <w:rFonts w:hint="eastAsia" w:ascii="宋体" w:hAnsi="宋体" w:eastAsia="宋体"/>
        </w:rPr>
        <w:t xml:space="preserve">以市场为导向的；市场取向的【词频 </w:t>
      </w:r>
      <w:r>
        <w:t>20869</w:t>
      </w:r>
      <w:r>
        <w:rPr>
          <w:rFonts w:hint="eastAsia" w:ascii="宋体" w:hAnsi="宋体" w:eastAsia="宋体"/>
        </w:rPr>
        <w:t xml:space="preserve">】 </w:t>
      </w:r>
      <w:r>
        <w:t xml:space="preserve">business-oriented [ˈbɪznəs-'ɔːrɪentɪd] adj.  </w:t>
      </w:r>
      <w:r>
        <w:rPr>
          <w:rFonts w:hint="eastAsia" w:ascii="宋体" w:hAnsi="宋体" w:eastAsia="宋体"/>
        </w:rPr>
        <w:t>面向业务的【词频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34968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40"/>
        <w:rPr>
          <w:rFonts w:hint="eastAsia" w:ascii="宋体" w:hAnsi="宋体" w:eastAsia="宋体"/>
        </w:rPr>
      </w:pPr>
      <w:r>
        <w:pict>
          <v:group id="_x0000_s1674" o:spid="_x0000_s1674" o:spt="203" style="position:absolute;left:0pt;margin-left:63.2pt;margin-top:32.95pt;height:80.25pt;width:77pt;mso-position-horizontal-relative:page;z-index:-208896;mso-width-relative:page;mso-height-relative:page;" coordorigin="1265,659" coordsize="1540,1605">
            <o:lock v:ext="edit"/>
            <v:shape id="_x0000_s1675" o:spid="_x0000_s167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676" o:spid="_x0000_s167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consumer-oriented [kənˈsju:mə(r)-'ɔːrɪentɪd] adj. </w:t>
      </w:r>
      <w:r>
        <w:rPr>
          <w:rFonts w:hint="eastAsia" w:ascii="宋体" w:hAnsi="宋体" w:eastAsia="宋体"/>
        </w:rPr>
        <w:t xml:space="preserve">顾客取向的，消费者导向的【词频 </w:t>
      </w:r>
      <w:r>
        <w:t>33760</w:t>
      </w:r>
      <w:r>
        <w:rPr>
          <w:rFonts w:hint="eastAsia" w:ascii="宋体" w:hAnsi="宋体" w:eastAsia="宋体"/>
        </w:rPr>
        <w:t xml:space="preserve">】 </w:t>
      </w:r>
      <w:r>
        <w:t xml:space="preserve">future-oriented [ˈfju:tʃə(r)-'ɔːrɪentɪd] adj.  </w:t>
      </w:r>
      <w:r>
        <w:rPr>
          <w:rFonts w:hint="eastAsia" w:ascii="宋体" w:hAnsi="宋体" w:eastAsia="宋体"/>
        </w:rPr>
        <w:t>面向未来的；未来导向的【词频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rPr>
          <w:spacing w:val="-3"/>
        </w:rPr>
        <w:t>36110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217"/>
        <w:rPr>
          <w:rFonts w:hint="eastAsia" w:ascii="宋体" w:hAnsi="宋体" w:eastAsia="宋体"/>
        </w:rPr>
      </w:pPr>
      <w:r>
        <w:t xml:space="preserve">value-oriented [ˈvælju:-'ɔːrɪentɪd] adj. </w:t>
      </w:r>
      <w:r>
        <w:rPr>
          <w:rFonts w:hint="eastAsia" w:ascii="宋体" w:hAnsi="宋体" w:eastAsia="宋体"/>
        </w:rPr>
        <w:t xml:space="preserve">价值导向的【词频 </w:t>
      </w:r>
      <w:r>
        <w:t>36269</w:t>
      </w:r>
      <w:r>
        <w:rPr>
          <w:rFonts w:hint="eastAsia" w:ascii="宋体" w:hAnsi="宋体" w:eastAsia="宋体"/>
        </w:rPr>
        <w:t xml:space="preserve">】 </w:t>
      </w:r>
      <w:r>
        <w:t xml:space="preserve">male-oriented [meɪl-'ɔːrɪentɪd] adj. </w:t>
      </w:r>
      <w:r>
        <w:rPr>
          <w:rFonts w:hint="eastAsia" w:ascii="宋体" w:hAnsi="宋体" w:eastAsia="宋体"/>
        </w:rPr>
        <w:t xml:space="preserve">男性导向的【词频 </w:t>
      </w:r>
      <w:r>
        <w:t>39110</w:t>
      </w:r>
      <w:r>
        <w:rPr>
          <w:rFonts w:hint="eastAsia" w:ascii="宋体" w:hAnsi="宋体" w:eastAsia="宋体"/>
        </w:rPr>
        <w:t xml:space="preserve">】 </w:t>
      </w:r>
      <w:r>
        <w:t xml:space="preserve">action-oriented [ˈækʃn-'ɔːrɪentɪd] adj.  </w:t>
      </w:r>
      <w:r>
        <w:rPr>
          <w:rFonts w:hint="eastAsia" w:ascii="宋体" w:hAnsi="宋体" w:eastAsia="宋体"/>
        </w:rPr>
        <w:t>行动导向的【词频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35651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03"/>
        <w:rPr>
          <w:rFonts w:hint="eastAsia" w:ascii="宋体" w:hAnsi="宋体" w:eastAsia="宋体"/>
        </w:rPr>
      </w:pPr>
      <w:r>
        <w:t xml:space="preserve">results-oriented [riˈzʌlts-'ɔːrɪentɪd] adj. </w:t>
      </w:r>
      <w:r>
        <w:rPr>
          <w:rFonts w:hint="eastAsia" w:ascii="宋体" w:hAnsi="宋体" w:eastAsia="宋体"/>
        </w:rPr>
        <w:t xml:space="preserve">以结果为导向的【词频 </w:t>
      </w:r>
      <w:r>
        <w:t>37739</w:t>
      </w:r>
      <w:r>
        <w:rPr>
          <w:rFonts w:hint="eastAsia" w:ascii="宋体" w:hAnsi="宋体" w:eastAsia="宋体"/>
        </w:rPr>
        <w:t xml:space="preserve">】 </w:t>
      </w:r>
      <w:r>
        <w:t xml:space="preserve">issue-oriented [ˈɪʃu:-'ɔːrɪentɪd] adj.  </w:t>
      </w:r>
      <w:r>
        <w:rPr>
          <w:rFonts w:hint="eastAsia" w:ascii="宋体" w:hAnsi="宋体" w:eastAsia="宋体"/>
        </w:rPr>
        <w:t>以问题为导向的【词频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38933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2" w:type="default"/>
          <w:pgSz w:w="11910" w:h="16840"/>
          <w:pgMar w:top="860" w:right="860" w:bottom="740" w:left="920" w:header="350" w:footer="554" w:gutter="0"/>
          <w:pgNumType w:start="9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growth-oriented [grəʊθ-'ɔːrɪentɪd] adj.  </w:t>
      </w:r>
      <w:r>
        <w:rPr>
          <w:rFonts w:hint="eastAsia" w:ascii="宋体" w:hAnsi="宋体" w:eastAsia="宋体"/>
        </w:rPr>
        <w:t>增长型的【词频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40394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83"/>
        <w:rPr>
          <w:rFonts w:hint="eastAsia" w:ascii="宋体" w:hAnsi="宋体" w:eastAsia="宋体"/>
        </w:rPr>
      </w:pPr>
      <w:r>
        <w:t xml:space="preserve">detail-oriented [ˈdi:teɪl-'ɔːrɪentɪd] adj. </w:t>
      </w:r>
      <w:r>
        <w:rPr>
          <w:rFonts w:hint="eastAsia" w:ascii="宋体" w:hAnsi="宋体" w:eastAsia="宋体"/>
        </w:rPr>
        <w:t xml:space="preserve">细心的；注重细节的；针对细节的【词频 </w:t>
      </w:r>
      <w:r>
        <w:t>40785</w:t>
      </w:r>
      <w:r>
        <w:rPr>
          <w:rFonts w:hint="eastAsia" w:ascii="宋体" w:hAnsi="宋体" w:eastAsia="宋体"/>
        </w:rPr>
        <w:t xml:space="preserve">】 </w:t>
      </w:r>
      <w:r>
        <w:t xml:space="preserve">team-oriented [ti:m-'ɔːrɪentɪd] adj.  </w:t>
      </w:r>
      <w:r>
        <w:rPr>
          <w:rFonts w:hint="eastAsia" w:ascii="宋体" w:hAnsi="宋体" w:eastAsia="宋体"/>
        </w:rPr>
        <w:t>具团队精神的【词频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41847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11"/>
        <w:rPr>
          <w:rFonts w:hint="eastAsia" w:ascii="宋体" w:hAnsi="宋体" w:eastAsia="宋体"/>
        </w:rPr>
      </w:pPr>
      <w:r>
        <w:pict>
          <v:group id="_x0000_s1677" o:spid="_x0000_s1677" o:spt="203" style="position:absolute;left:0pt;margin-left:144.8pt;margin-top:15.45pt;height:392.45pt;width:390.4pt;mso-position-horizontal-relative:page;z-index:-208896;mso-width-relative:page;mso-height-relative:page;" coordorigin="2896,309" coordsize="7808,7849">
            <o:lock v:ext="edit"/>
            <v:shape id="_x0000_s1678" o:spid="_x0000_s167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79" o:spid="_x0000_s167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80" o:spid="_x0000_s168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western-oriented [ˈwestən-'ɔːrɪentɪd] adj. </w:t>
      </w:r>
      <w:r>
        <w:rPr>
          <w:rFonts w:hint="eastAsia" w:ascii="宋体" w:hAnsi="宋体" w:eastAsia="宋体"/>
        </w:rPr>
        <w:t xml:space="preserve">西式化的【词频 </w:t>
      </w:r>
      <w:r>
        <w:t>41992</w:t>
      </w:r>
      <w:r>
        <w:rPr>
          <w:rFonts w:hint="eastAsia" w:ascii="宋体" w:hAnsi="宋体" w:eastAsia="宋体"/>
        </w:rPr>
        <w:t xml:space="preserve">】 </w:t>
      </w:r>
      <w:r>
        <w:t xml:space="preserve">research-oriented [rɪˈsɜ:tʃ-'ɔːrɪentɪd] adj.  </w:t>
      </w:r>
      <w:r>
        <w:rPr>
          <w:rFonts w:hint="eastAsia" w:ascii="宋体" w:hAnsi="宋体" w:eastAsia="宋体"/>
        </w:rPr>
        <w:t>研究型的【词频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42422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15"/>
        <w:rPr>
          <w:rFonts w:hint="eastAsia" w:ascii="宋体" w:hAnsi="宋体" w:eastAsia="宋体"/>
        </w:rPr>
      </w:pPr>
      <w:r>
        <w:t xml:space="preserve">group-oriented [gru:p-'ɔːrɪentɪd] adj. </w:t>
      </w:r>
      <w:r>
        <w:rPr>
          <w:rFonts w:hint="eastAsia" w:ascii="宋体" w:hAnsi="宋体" w:eastAsia="宋体"/>
        </w:rPr>
        <w:t xml:space="preserve">团体导向的，集体倾向的【词频 </w:t>
      </w:r>
      <w:r>
        <w:t>48169</w:t>
      </w:r>
      <w:r>
        <w:rPr>
          <w:rFonts w:hint="eastAsia" w:ascii="宋体" w:hAnsi="宋体" w:eastAsia="宋体"/>
        </w:rPr>
        <w:t xml:space="preserve">】 </w:t>
      </w:r>
      <w:r>
        <w:t xml:space="preserve">black-oriented [blæk-'ɔːrɪentɪd] adj.  </w:t>
      </w:r>
      <w:r>
        <w:rPr>
          <w:rFonts w:hint="eastAsia" w:ascii="宋体" w:hAnsi="宋体" w:eastAsia="宋体"/>
        </w:rPr>
        <w:t>黑色导向的【词频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48908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6"/>
        <w:rPr>
          <w:rFonts w:hint="eastAsia" w:ascii="宋体" w:hAnsi="宋体" w:eastAsia="宋体"/>
        </w:rPr>
      </w:pPr>
      <w:r>
        <w:t>adult-oriented ['ædʌlt'ɔ:rientid] adj.</w:t>
      </w:r>
      <w:r>
        <w:rPr>
          <w:rFonts w:hint="eastAsia" w:ascii="宋体" w:hAnsi="宋体" w:eastAsia="宋体"/>
        </w:rPr>
        <w:t>（流行音乐）面向成人的；易听懂的；不生硬的，柔和的【词频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49437</w:t>
      </w:r>
      <w:r>
        <w:rPr>
          <w:rFonts w:hint="eastAsia" w:ascii="宋体" w:hAnsi="宋体" w:eastAsia="宋体"/>
        </w:rPr>
        <w:t xml:space="preserve">】 </w:t>
      </w:r>
      <w:r>
        <w:t xml:space="preserve">ego-oriented [ˈi:gəʊ-'ɔːrɪentɪd] adj.  </w:t>
      </w:r>
      <w:r>
        <w:rPr>
          <w:rFonts w:hint="eastAsia" w:ascii="宋体" w:hAnsi="宋体" w:eastAsia="宋体"/>
        </w:rPr>
        <w:t>自我导向的【词频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49451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9"/>
        <w:rPr>
          <w:rFonts w:hint="eastAsia" w:ascii="宋体" w:hAnsi="宋体" w:eastAsia="宋体"/>
        </w:rPr>
      </w:pPr>
      <w:r>
        <w:t>problem-oriented [p'rɒbləm'ɔ:rɪəntɪd] adj.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面向算题的；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面向问题【词频 </w:t>
      </w:r>
      <w:r>
        <w:t>50407</w:t>
      </w:r>
      <w:r>
        <w:rPr>
          <w:rFonts w:hint="eastAsia" w:ascii="宋体" w:hAnsi="宋体" w:eastAsia="宋体"/>
        </w:rPr>
        <w:t xml:space="preserve">】 </w:t>
      </w:r>
      <w:r>
        <w:t xml:space="preserve">child-oriented [tʃaɪld-'ɔːrɪentɪd] adj.  </w:t>
      </w:r>
      <w:r>
        <w:rPr>
          <w:rFonts w:hint="eastAsia" w:ascii="宋体" w:hAnsi="宋体" w:eastAsia="宋体"/>
        </w:rPr>
        <w:t>儿童导向的【词频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50507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17"/>
        <w:rPr>
          <w:rFonts w:hint="eastAsia" w:ascii="宋体" w:hAnsi="宋体" w:eastAsia="宋体"/>
        </w:rPr>
      </w:pPr>
      <w:r>
        <w:t xml:space="preserve">health-oriented [helθ-'ɔːrɪentɪd] adj. </w:t>
      </w:r>
      <w:r>
        <w:rPr>
          <w:rFonts w:hint="eastAsia" w:ascii="宋体" w:hAnsi="宋体" w:eastAsia="宋体"/>
        </w:rPr>
        <w:t xml:space="preserve">健康导向的【词频 </w:t>
      </w:r>
      <w:r>
        <w:t>52833</w:t>
      </w:r>
      <w:r>
        <w:rPr>
          <w:rFonts w:hint="eastAsia" w:ascii="宋体" w:hAnsi="宋体" w:eastAsia="宋体"/>
        </w:rPr>
        <w:t xml:space="preserve">】 </w:t>
      </w:r>
      <w:r>
        <w:t xml:space="preserve">work-oriented [wɜ:k-'ɔːrɪentɪd] adj. </w:t>
      </w:r>
      <w:r>
        <w:rPr>
          <w:rFonts w:hint="eastAsia" w:ascii="宋体" w:hAnsi="宋体" w:eastAsia="宋体"/>
        </w:rPr>
        <w:t xml:space="preserve">以工作为导向的【词频 </w:t>
      </w:r>
      <w:r>
        <w:t>53660</w:t>
      </w:r>
      <w:r>
        <w:rPr>
          <w:rFonts w:hint="eastAsia" w:ascii="宋体" w:hAnsi="宋体" w:eastAsia="宋体"/>
        </w:rPr>
        <w:t xml:space="preserve">】 </w:t>
      </w:r>
      <w:r>
        <w:t xml:space="preserve">content-oriented ['kɒntent-'ɔːrɪentɪd] adj. </w:t>
      </w:r>
      <w:r>
        <w:rPr>
          <w:rFonts w:hint="eastAsia" w:ascii="宋体" w:hAnsi="宋体" w:eastAsia="宋体"/>
        </w:rPr>
        <w:t xml:space="preserve">内容导向的【词频 </w:t>
      </w:r>
      <w:r>
        <w:t>54383</w:t>
      </w:r>
      <w:r>
        <w:rPr>
          <w:rFonts w:hint="eastAsia" w:ascii="宋体" w:hAnsi="宋体" w:eastAsia="宋体"/>
        </w:rPr>
        <w:t xml:space="preserve">】 </w:t>
      </w:r>
      <w:r>
        <w:t xml:space="preserve">income-oriented [ˈɪnkʌm-'ɔːrɪentɪd] adj. </w:t>
      </w:r>
      <w:r>
        <w:rPr>
          <w:rFonts w:hint="eastAsia" w:ascii="宋体" w:hAnsi="宋体" w:eastAsia="宋体"/>
        </w:rPr>
        <w:t xml:space="preserve">以收入取向【词频 </w:t>
      </w:r>
      <w:r>
        <w:t>54834</w:t>
      </w:r>
      <w:r>
        <w:rPr>
          <w:rFonts w:hint="eastAsia" w:ascii="宋体" w:hAnsi="宋体" w:eastAsia="宋体"/>
        </w:rPr>
        <w:t xml:space="preserve">】 </w:t>
      </w:r>
      <w:r>
        <w:t xml:space="preserve">run-oriented [rʌn-'ɔːrɪentɪd] adj.  </w:t>
      </w:r>
      <w:r>
        <w:rPr>
          <w:rFonts w:hint="eastAsia" w:ascii="宋体" w:hAnsi="宋体" w:eastAsia="宋体"/>
        </w:rPr>
        <w:t>以运动为导向的【词频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57598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1"/>
        <w:rPr>
          <w:rFonts w:hint="eastAsia" w:ascii="宋体" w:hAnsi="宋体" w:eastAsia="宋体"/>
        </w:rPr>
      </w:pPr>
      <w:r>
        <w:pict>
          <v:group id="_x0000_s1681" o:spid="_x0000_s1681" o:spt="203" style="position:absolute;left:0pt;margin-left:63.2pt;margin-top:1.7pt;height:80.25pt;width:77pt;mso-position-horizontal-relative:page;z-index:-208896;mso-width-relative:page;mso-height-relative:page;" coordorigin="1265,35" coordsize="1540,1605">
            <o:lock v:ext="edit"/>
            <v:shape id="_x0000_s1682" o:spid="_x0000_s168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683" o:spid="_x0000_s168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achievement-oriented [əˈtʃi:vmənt-'ɔːrɪentɪd] adj. </w:t>
      </w:r>
      <w:r>
        <w:rPr>
          <w:rFonts w:hint="eastAsia" w:ascii="宋体" w:hAnsi="宋体" w:eastAsia="宋体"/>
        </w:rPr>
        <w:t xml:space="preserve">成就取向的【词频 </w:t>
      </w:r>
      <w:r>
        <w:t>58082</w:t>
      </w:r>
      <w:r>
        <w:rPr>
          <w:rFonts w:hint="eastAsia" w:ascii="宋体" w:hAnsi="宋体" w:eastAsia="宋体"/>
        </w:rPr>
        <w:t xml:space="preserve">】 </w:t>
      </w:r>
      <w:r>
        <w:t xml:space="preserve">student-oriented [ˈstju:dnt-'ɔːrɪentɪd] adj.  </w:t>
      </w:r>
      <w:r>
        <w:rPr>
          <w:rFonts w:hint="eastAsia" w:ascii="宋体" w:hAnsi="宋体" w:eastAsia="宋体"/>
        </w:rPr>
        <w:t>以学生为本的【词频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59056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abort [ə'bɔːt] vi.  </w:t>
      </w:r>
      <w:r>
        <w:rPr>
          <w:rFonts w:hint="eastAsia" w:ascii="宋体" w:hAnsi="宋体" w:eastAsia="宋体"/>
        </w:rPr>
        <w:t xml:space="preserve">流产；堕胎；夭折；发育不全 </w:t>
      </w:r>
      <w:r>
        <w:t>vt.</w:t>
      </w:r>
      <w:r>
        <w:rPr>
          <w:rFonts w:hint="eastAsia" w:ascii="宋体" w:hAnsi="宋体" w:eastAsia="宋体"/>
        </w:rPr>
        <w:t xml:space="preserve">使流产；使中止 </w:t>
      </w:r>
      <w:r>
        <w:t xml:space="preserve">n.  </w:t>
      </w:r>
      <w:r>
        <w:rPr>
          <w:rFonts w:hint="eastAsia" w:ascii="宋体" w:hAnsi="宋体" w:eastAsia="宋体"/>
        </w:rPr>
        <w:t>中止计划【词频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12771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bɔ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夭</w:t>
      </w:r>
      <w:r>
        <w:rPr>
          <w:rFonts w:hint="eastAsia" w:ascii="宋体" w:hAnsi="宋体" w:eastAsia="宋体"/>
          <w:w w:val="100"/>
        </w:rPr>
        <w:t>折的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（使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流产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（使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夭</w:t>
      </w:r>
      <w:r>
        <w:rPr>
          <w:rFonts w:hint="eastAsia" w:ascii="宋体" w:hAnsi="宋体" w:eastAsia="宋体"/>
          <w:spacing w:val="-3"/>
          <w:w w:val="100"/>
        </w:rPr>
        <w:t>折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及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208</w:t>
      </w:r>
      <w:r>
        <w:rPr>
          <w:spacing w:val="-3"/>
          <w:w w:val="100"/>
        </w:rPr>
        <w:t>55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abortive [ə'bɔːtɪv] adj.  </w:t>
      </w:r>
      <w:r>
        <w:rPr>
          <w:rFonts w:hint="eastAsia" w:ascii="宋体" w:hAnsi="宋体" w:eastAsia="宋体"/>
        </w:rPr>
        <w:t>失败的；流产的；堕胎的【词频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24552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bɔ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流产，堕</w:t>
      </w:r>
      <w:r>
        <w:rPr>
          <w:rFonts w:hint="eastAsia" w:ascii="宋体" w:hAnsi="宋体" w:eastAsia="宋体"/>
          <w:spacing w:val="-3"/>
          <w:w w:val="100"/>
        </w:rPr>
        <w:t>胎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胎</w:t>
      </w:r>
      <w:r>
        <w:rPr>
          <w:rFonts w:hint="eastAsia" w:ascii="宋体" w:hAnsi="宋体" w:eastAsia="宋体"/>
          <w:w w:val="100"/>
        </w:rPr>
        <w:t>儿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划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  <w:spacing w:val="-3"/>
          <w:w w:val="100"/>
        </w:rPr>
        <w:t>败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夭折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936"/>
        <w:rPr>
          <w:rFonts w:hint="eastAsia" w:ascii="宋体" w:hAnsi="宋体" w:eastAsia="宋体"/>
        </w:rPr>
      </w:pPr>
      <w:r>
        <w:t>abortionist [ə'bɔːʃ(ə)nɪst] n.</w:t>
      </w:r>
      <w:r>
        <w:rPr>
          <w:rFonts w:hint="eastAsia" w:ascii="宋体" w:hAnsi="宋体" w:eastAsia="宋体"/>
        </w:rPr>
        <w:t>（尤指非法）为人堕胎者【词频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28798</w:t>
      </w:r>
      <w:r>
        <w:rPr>
          <w:rFonts w:hint="eastAsia" w:ascii="宋体" w:hAnsi="宋体" w:eastAsia="宋体"/>
        </w:rPr>
        <w:t xml:space="preserve">】 </w:t>
      </w:r>
      <w:r>
        <w:t xml:space="preserve">abortion-rights [ə'bɔːʃ(ə)n-raɪts] n.  </w:t>
      </w:r>
      <w:r>
        <w:rPr>
          <w:rFonts w:hint="eastAsia" w:ascii="宋体" w:hAnsi="宋体" w:eastAsia="宋体"/>
        </w:rPr>
        <w:t>堕胎</w:t>
      </w:r>
      <w:r>
        <w:t>-</w:t>
      </w:r>
      <w:r>
        <w:rPr>
          <w:rFonts w:hint="eastAsia" w:ascii="宋体" w:hAnsi="宋体" w:eastAsia="宋体"/>
        </w:rPr>
        <w:t>权利【词频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31709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34"/>
        <w:rPr>
          <w:rFonts w:hint="eastAsia" w:ascii="宋体" w:hAnsi="宋体" w:eastAsia="宋体"/>
        </w:rPr>
      </w:pPr>
      <w:r>
        <w:pict>
          <v:group id="_x0000_s1684" o:spid="_x0000_s1684" o:spt="203" style="position:absolute;left:0pt;margin-left:144.8pt;margin-top:46.65pt;height:392.45pt;width:390.4pt;mso-position-horizontal-relative:page;z-index:-208896;mso-width-relative:page;mso-height-relative:page;" coordorigin="2896,933" coordsize="7808,7849">
            <o:lock v:ext="edit"/>
            <v:shape id="_x0000_s1685" o:spid="_x0000_s168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86" o:spid="_x0000_s168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87" o:spid="_x0000_s168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-</w:t>
      </w: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,p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u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ʃə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赞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堕</w:t>
      </w:r>
      <w:r>
        <w:rPr>
          <w:rFonts w:hint="eastAsia" w:ascii="宋体" w:hAnsi="宋体" w:eastAsia="宋体"/>
          <w:spacing w:val="-3"/>
          <w:w w:val="100"/>
        </w:rPr>
        <w:t>胎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的（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</w:t>
      </w:r>
      <w:r>
        <w:rPr>
          <w:spacing w:val="-1"/>
          <w:w w:val="100"/>
        </w:rPr>
        <w:t>ro</w:t>
      </w:r>
      <w:r>
        <w:rPr>
          <w:spacing w:val="-4"/>
          <w:w w:val="100"/>
        </w:rPr>
        <w:t>-</w:t>
      </w:r>
      <w:r>
        <w:rPr>
          <w:w w:val="100"/>
        </w:rPr>
        <w:t>abo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6834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anti-abortion [,ænti:ə'bɔ:ʃən] adj.  </w:t>
      </w:r>
      <w:r>
        <w:rPr>
          <w:rFonts w:hint="eastAsia" w:ascii="宋体" w:hAnsi="宋体" w:eastAsia="宋体"/>
        </w:rPr>
        <w:t>反对堕胎的【词频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12646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447"/>
        </w:tabs>
        <w:spacing w:before="77" w:after="0" w:line="240" w:lineRule="auto"/>
        <w:ind w:left="3446" w:right="0" w:hanging="884"/>
        <w:jc w:val="left"/>
        <w:rPr>
          <w:rFonts w:hint="eastAsia" w:ascii="Microsoft JhengHei" w:eastAsia="Microsoft JhengHei"/>
        </w:rPr>
      </w:pPr>
      <w:bookmarkStart w:id="105" w:name="_bookmark35"/>
      <w:bookmarkEnd w:id="105"/>
      <w:bookmarkStart w:id="106" w:name="_bookmark35"/>
      <w:bookmarkEnd w:id="106"/>
      <w:bookmarkStart w:id="107" w:name="236. -popul- = -publ- 人民"/>
      <w:bookmarkEnd w:id="107"/>
      <w:r>
        <w:t>-popul- = -publ-</w:t>
      </w:r>
      <w:r>
        <w:rPr>
          <w:spacing w:val="67"/>
        </w:rPr>
        <w:t xml:space="preserve"> </w:t>
      </w:r>
      <w:r>
        <w:rPr>
          <w:rFonts w:hint="eastAsia" w:ascii="Microsoft JhengHei" w:eastAsia="Microsoft JhengHei"/>
          <w:spacing w:val="4"/>
        </w:rPr>
        <w:t>人民</w:t>
      </w:r>
    </w:p>
    <w:p>
      <w:pPr>
        <w:pStyle w:val="3"/>
        <w:spacing w:before="361"/>
      </w:pPr>
      <w:r>
        <w:rPr>
          <w:rFonts w:hint="eastAsia" w:ascii="宋体" w:eastAsia="宋体"/>
        </w:rPr>
        <w:t>【词源】来自拉丁语的</w:t>
      </w:r>
      <w:r>
        <w:t xml:space="preserve">populus </w:t>
      </w:r>
      <w:r>
        <w:rPr>
          <w:rFonts w:hint="eastAsia" w:ascii="宋体" w:eastAsia="宋体"/>
        </w:rPr>
        <w:t>意为</w:t>
      </w:r>
      <w:r>
        <w:t>people</w:t>
      </w:r>
      <w:r>
        <w:rPr>
          <w:rFonts w:hint="eastAsia" w:ascii="宋体" w:eastAsia="宋体"/>
        </w:rPr>
        <w:t>。</w:t>
      </w:r>
      <w:r>
        <w:t>-publ-</w:t>
      </w:r>
      <w:r>
        <w:rPr>
          <w:rFonts w:hint="eastAsia" w:ascii="宋体" w:eastAsia="宋体"/>
        </w:rPr>
        <w:t xml:space="preserve">是它的变形，同义词根有来自拉丁语的 </w:t>
      </w:r>
      <w:r>
        <w:t>pleb</w:t>
      </w:r>
      <w:r>
        <w:rPr>
          <w:rFonts w:hint="eastAsia" w:ascii="宋体" w:eastAsia="宋体"/>
        </w:rPr>
        <w:t>，</w:t>
      </w:r>
      <w:r>
        <w:t>vulg [mulg]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和来自希腊语的 </w:t>
      </w:r>
      <w:r>
        <w:t xml:space="preserve">demo  </w:t>
      </w:r>
      <w:r>
        <w:rPr>
          <w:rFonts w:hint="eastAsia" w:ascii="宋体" w:eastAsia="宋体"/>
        </w:rPr>
        <w:t>以及来自盎格鲁</w:t>
      </w:r>
      <w:r>
        <w:t>-</w:t>
      </w:r>
      <w:r>
        <w:rPr>
          <w:rFonts w:hint="eastAsia" w:ascii="宋体" w:eastAsia="宋体"/>
        </w:rPr>
        <w:t xml:space="preserve">撒克逊语的 </w:t>
      </w:r>
      <w:r>
        <w:t>la</w:t>
      </w:r>
      <w:r>
        <w:rPr>
          <w:rFonts w:hint="eastAsia" w:ascii="宋体" w:eastAsia="宋体"/>
        </w:rPr>
        <w:t>。此外还请记住意为</w:t>
      </w:r>
      <w:r>
        <w:rPr>
          <w:rFonts w:hint="eastAsia" w:ascii="宋体" w:eastAsia="宋体"/>
          <w:spacing w:val="84"/>
        </w:rPr>
        <w:t xml:space="preserve"> </w:t>
      </w:r>
      <w:r>
        <w:t>man</w:t>
      </w:r>
      <w:r>
        <w:rPr>
          <w:rFonts w:hint="eastAsia" w:ascii="宋体" w:eastAsia="宋体"/>
        </w:rPr>
        <w:t>（人类、人）的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t>anthrop/hom/man,</w:t>
      </w:r>
      <w:r>
        <w:rPr>
          <w:rFonts w:hint="eastAsia" w:ascii="宋体" w:eastAsia="宋体"/>
        </w:rPr>
        <w:t>意为</w:t>
      </w:r>
      <w:r>
        <w:rPr>
          <w:rFonts w:hint="eastAsia" w:ascii="宋体" w:eastAsia="宋体"/>
          <w:spacing w:val="-61"/>
        </w:rPr>
        <w:t xml:space="preserve"> </w:t>
      </w:r>
      <w:r>
        <w:t>man</w:t>
      </w:r>
      <w:r>
        <w:rPr>
          <w:rFonts w:hint="eastAsia" w:ascii="宋体" w:eastAsia="宋体"/>
        </w:rPr>
        <w:t>（男子）的</w:t>
      </w:r>
      <w:r>
        <w:rPr>
          <w:rFonts w:hint="eastAsia" w:ascii="宋体" w:eastAsia="宋体"/>
          <w:spacing w:val="-62"/>
        </w:rPr>
        <w:t xml:space="preserve"> </w:t>
      </w:r>
      <w:r>
        <w:t>andr/mascul/vir,</w:t>
      </w:r>
      <w:r>
        <w:rPr>
          <w:rFonts w:hint="eastAsia" w:ascii="宋体" w:eastAsia="宋体"/>
        </w:rPr>
        <w:t>以及意为</w:t>
      </w:r>
      <w:r>
        <w:rPr>
          <w:rFonts w:hint="eastAsia" w:ascii="宋体" w:eastAsia="宋体"/>
          <w:spacing w:val="-62"/>
        </w:rPr>
        <w:t xml:space="preserve"> </w:t>
      </w:r>
      <w:r>
        <w:t>woman</w:t>
      </w:r>
      <w:r>
        <w:rPr>
          <w:rFonts w:hint="eastAsia" w:ascii="宋体" w:eastAsia="宋体"/>
        </w:rPr>
        <w:t>（女子）的</w:t>
      </w:r>
      <w:r>
        <w:rPr>
          <w:rFonts w:hint="eastAsia" w:ascii="宋体" w:eastAsia="宋体"/>
          <w:spacing w:val="-62"/>
        </w:rPr>
        <w:t xml:space="preserve"> </w:t>
      </w:r>
      <w:r>
        <w:t>femin/gyn/virg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【引申】人口</w:t>
      </w:r>
      <w:r>
        <w:t>/</w:t>
      </w:r>
      <w:r>
        <w:rPr>
          <w:rFonts w:hint="eastAsia" w:ascii="宋体" w:eastAsia="宋体"/>
        </w:rPr>
        <w:t>人群</w:t>
      </w:r>
      <w:r>
        <w:t>/</w:t>
      </w:r>
      <w:r>
        <w:rPr>
          <w:rFonts w:hint="eastAsia" w:ascii="宋体" w:eastAsia="宋体"/>
        </w:rPr>
        <w:t>大众</w:t>
      </w:r>
    </w:p>
    <w:p>
      <w:pPr>
        <w:pStyle w:val="3"/>
        <w:spacing w:before="177" w:line="516" w:lineRule="auto"/>
        <w:ind w:right="2299"/>
        <w:rPr>
          <w:rFonts w:hint="eastAsia" w:ascii="宋体" w:hAnsi="宋体" w:eastAsia="宋体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ʌ</w:t>
      </w:r>
      <w:r>
        <w:rPr>
          <w:w w:val="100"/>
        </w:rPr>
        <w:t>b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出版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发表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公布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出版</w:t>
      </w:r>
      <w:r>
        <w:rPr>
          <w:rFonts w:hint="eastAsia" w:ascii="宋体" w:hAnsi="宋体" w:eastAsia="宋体"/>
          <w:spacing w:val="-3"/>
          <w:w w:val="100"/>
        </w:rPr>
        <w:t>；发</w:t>
      </w:r>
      <w:r>
        <w:rPr>
          <w:rFonts w:hint="eastAsia" w:ascii="宋体" w:hAnsi="宋体" w:eastAsia="宋体"/>
          <w:w w:val="100"/>
        </w:rPr>
        <w:t>行；</w:t>
      </w:r>
      <w:r>
        <w:rPr>
          <w:rFonts w:hint="eastAsia" w:ascii="宋体" w:hAnsi="宋体" w:eastAsia="宋体"/>
          <w:spacing w:val="-3"/>
          <w:w w:val="100"/>
        </w:rPr>
        <w:t>刊</w:t>
      </w:r>
      <w:r>
        <w:rPr>
          <w:rFonts w:hint="eastAsia" w:ascii="宋体" w:hAnsi="宋体" w:eastAsia="宋体"/>
          <w:w w:val="100"/>
        </w:rPr>
        <w:t>印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0"/>
          <w:w w:val="100"/>
        </w:rPr>
        <w:t>1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publisher ['pʌblɪʃə] n.  </w:t>
      </w:r>
      <w:r>
        <w:rPr>
          <w:rFonts w:hint="eastAsia" w:ascii="宋体" w:hAnsi="宋体" w:eastAsia="宋体"/>
        </w:rPr>
        <w:t>出版者，出版商；发行人【词频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3091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publishable ['pʌblɪʃəbəl] adj.  </w:t>
      </w:r>
      <w:r>
        <w:rPr>
          <w:rFonts w:hint="eastAsia" w:ascii="宋体" w:hAnsi="宋体" w:eastAsia="宋体"/>
        </w:rPr>
        <w:t>可出版的；可发表的【词频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40521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pʌb</w:t>
      </w:r>
      <w:r>
        <w:rPr>
          <w:spacing w:val="-2"/>
          <w:w w:val="100"/>
        </w:rPr>
        <w:t>lɪ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版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版</w:t>
      </w:r>
      <w:r>
        <w:rPr>
          <w:rFonts w:hint="eastAsia" w:ascii="宋体" w:hAnsi="宋体" w:eastAsia="宋体"/>
          <w:w w:val="100"/>
        </w:rPr>
        <w:t>业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版的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w w:val="100"/>
        </w:rPr>
        <w:t>出版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版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6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spacing w:val="-36"/>
          <w:w w:val="100"/>
        </w:rPr>
        <w:t>表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</w:t>
      </w:r>
      <w:r>
        <w:rPr>
          <w:spacing w:val="-3"/>
          <w:w w:val="100"/>
        </w:rPr>
        <w:t>8</w:t>
      </w:r>
      <w:r>
        <w:rPr>
          <w:w w:val="100"/>
        </w:rPr>
        <w:t>14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self-publishing [self'pʌblɪʃɪŋ] adj.  </w:t>
      </w:r>
      <w:r>
        <w:rPr>
          <w:rFonts w:hint="eastAsia" w:ascii="宋体" w:hAnsi="宋体" w:eastAsia="宋体"/>
        </w:rPr>
        <w:t>个人出版的【词频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59100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book-publishing [bʊk-self'pʌblɪʃɪŋ] n.  </w:t>
      </w:r>
      <w:r>
        <w:rPr>
          <w:rFonts w:hint="eastAsia" w:ascii="宋体" w:hAnsi="宋体" w:eastAsia="宋体"/>
        </w:rPr>
        <w:t>图书发行【词频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58232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51"/>
        <w:rPr>
          <w:rFonts w:hint="eastAsia" w:ascii="宋体" w:hAnsi="宋体" w:eastAsia="宋体"/>
        </w:rPr>
      </w:pPr>
      <w:r>
        <w:pict>
          <v:group id="_x0000_s1688" o:spid="_x0000_s1688" o:spt="203" style="position:absolute;left:0pt;margin-left:63.2pt;margin-top:58.55pt;height:80.25pt;width:77pt;mso-position-horizontal-relative:page;z-index:-208896;mso-width-relative:page;mso-height-relative:page;" coordorigin="1265,1172" coordsize="1540,1605">
            <o:lock v:ext="edit"/>
            <v:shape id="_x0000_s1689" o:spid="_x0000_s1689" style="position:absolute;left:1265;top:1406;height:1371;width:1299;" fillcolor="#C0C0C0" filled="t" stroked="f" coordorigin="1265,1406" coordsize="1299,1371" path="m1646,2437l1638,2429,1579,2502,1543,2549,1511,2589,1506,2511,1497,2432,1492,2399,1485,2351,1469,2268,1474,2258,1479,2247,1484,2237,1414,2247,1429,2284,1440,2319,1448,2351,1454,2380,1400,2442,1360,2488,1354,2431,1346,2373,1337,2313,1324,2249,1327,2239,1331,2228,1334,2218,1265,2233,1280,2266,1295,2304,1308,2347,1322,2395,1333,2442,1337,2479,1334,2505,1326,2521,1387,2540,1388,2527,1393,2511,1401,2493,1404,2488,1412,2473,1424,2452,1436,2433,1448,2415,1461,2399,1470,2442,1476,2481,1481,2517,1484,2549,1486,2578,1484,2603,1479,2622,1471,2637,1530,2654,1535,2634,1544,2612,1554,2589,1555,2588,1568,2561,1581,2540,1605,2502,1624,2472,1646,2437m1724,2506l1712,2502,1685,2561,1662,2612,1642,2653,1625,2686,1611,2714,1598,2736,1588,2752,1581,2764,1644,2776,1647,2745,1661,2691,1687,2611,1724,2506m2011,1954l2009,1939,2004,1929,1992,1913,1974,1891,1950,1864,1946,1866,1943,1868,1939,1870,1950,1900,1958,1927,1961,1951,1960,1971,1958,1990,1960,2001,1962,2003,1964,2005,1973,2005,1984,1998,1992,1994,2000,1986,2007,1975,2011,1967,2011,1954m2088,2333l2087,2318,2083,2303,2083,2300,2071,2302,2060,2303,2050,2301,2040,2296,2029,2289,2012,2277,1991,2260,1965,2237,1961,2240,1958,2244,1954,2247,1980,2276,2001,2298,2016,2316,2026,2327,2032,2338,2034,2346,2035,2347,2033,2355,2028,2363,1891,2500,1874,2513,1857,2518,1841,2514,1825,2502,1765,2442,1709,2386,1722,2374,1815,2281,1872,2224,1881,2233,1899,2251,1903,2239,1908,2224,1910,2218,1914,2207,1897,2193,1871,2168,1859,2156,1859,2211,1790,2281,1764,2256,1764,2306,1697,2374,1608,2285,1596,2273,1606,2262,1663,2205,1714,2256,1764,2306,1764,2256,1714,2205,1688,2180,1705,2163,1758,2110,1859,2211,1859,2156,1836,2133,1813,2110,1792,2089,1796,2060,1745,2060,1745,2098,1680,2163,1674,2135,1669,2108,1667,2091,1667,2176,1583,2260,1572,2260,1562,2261,1551,2262,1545,2226,1539,2193,1532,2164,1526,2140,1543,2123,1590,2076,1623,2043,1634,2076,1656,2142,1667,2176,1667,2091,1666,2083,1665,2060,1665,2043,1665,2038,1666,2022,1670,2006,1678,1992,1608,1990,1608,2032,1564,2076,1518,2123,1514,2109,1510,2093,1505,2076,1499,2058,1502,2048,1504,2038,1507,2028,1438,2043,1455,2075,1471,2111,1487,2150,1503,2193,1516,2239,1524,2287,1529,2335,1530,2384,1543,2384,1548,2362,1551,2338,1553,2313,1554,2285,1710,2442,1809,2540,1832,2558,1855,2564,1877,2559,1899,2542,1924,2518,2000,2442,2061,2380,2070,2372,2080,2357,2085,2346,2088,2333m2093,1746l2093,1712,2089,1703,2072,1687,2064,1682,2054,1681,2036,1684,2011,1689,1977,1697,1977,1705,2000,1711,2022,1718,2041,1727,2059,1737,2076,1750,2087,1752,2093,1746m2255,1410l2199,1407,2180,1406,2180,1448,2049,1579,2007,1621,2006,1609,2004,1599,2000,1590,1994,1583,1990,1579,1973,1571,1964,1570,1948,1573,1926,1579,1897,1587,1897,1596,1924,1603,1948,1612,1970,1624,1990,1638,1916,1712,1821,1807,1796,1786,1787,1794,1804,1821,1816,1846,1824,1868,1828,1889,1830,1908,1832,1918,1836,1923,1838,1925,1840,1923,1849,1923,1861,1910,1870,1893,1874,1885,1876,1874,1872,1866,1867,1858,1859,1847,1848,1834,1834,1819,1846,1807,2032,1621,2194,1459,2200,1478,2212,1518,2218,1537,2221,1536,2225,1535,2228,1535,2227,1489,2231,1459,2232,1454,2242,1427,2255,1410m2325,1717l2324,1702,2323,1697,2310,1701,2298,1702,2288,1700,2279,1695,2269,1688,2258,1680,2246,1670,2232,1657,2224,1665,2238,1683,2250,1698,2260,1711,2266,1720,2274,1733,2272,1743,2266,1754,2163,1857,2147,1872,2136,1881,2129,1885,2127,1885,2132,1868,2139,1847,2149,1812,2157,1777,2163,1743,2167,1711,2172,1677,2176,1638,2180,1596,2191,1579,2197,1571,2127,1564,2132,1605,2133,1647,2131,1688,2127,1729,2122,1770,2116,1806,2109,1839,2101,1868,2030,1796,2032,1784,2034,1772,2036,1760,1965,1790,1984,1807,2003,1825,2023,1845,2087,1908,2065,1960,2041,2010,2014,2059,1986,2106,1994,2110,2030,2061,2062,2014,2088,1969,2110,1927,2123,1935,2133,1933,2140,1927,2181,1885,2201,1866,2283,1783,2305,1760,2320,1738,2325,1717m2384,1589l2378,1579,2369,1571,2361,1566,2351,1563,2339,1561,2325,1560,2308,1563,2286,1568,2258,1577,2226,1587,2227,1591,2227,1594,2228,1598,2267,1600,2300,1604,2328,1610,2350,1619,2367,1628,2378,1630,2382,1625,2384,1623,2384,1589m2563,1870l2540,1849,2515,1825,2487,1798,2456,1767,2456,1756,2457,1746,2458,1735,2388,1758,2407,1775,2433,1799,2465,1831,2504,1870,2382,1992,2316,1927,2279,1889,2281,1877,2285,1853,2245,1868,2211,1880,2234,1901,2266,1932,2306,1971,2355,2019,2236,2138,2158,2060,2161,2049,2163,2039,2165,2028,2095,2055,2116,2074,2141,2097,2169,2125,2201,2157,2199,2165,2198,2173,2196,2182,2210,2181,2249,2180,2249,2150,2262,2138,2407,1992,2517,1882,2542,1908,2547,1898,2556,1882,2563,1870e">
              <v:path arrowok="t"/>
              <v:fill on="t" opacity="32896f" focussize="0,0"/>
              <v:stroke on="f"/>
              <v:imagedata o:title=""/>
              <o:lock v:ext="edit"/>
            </v:shape>
            <v:shape id="_x0000_s1690" o:spid="_x0000_s1690" o:spt="75" type="#_x0000_t75" style="position:absolute;left:2623;top:117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pʌb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已</w:t>
      </w:r>
      <w:r>
        <w:rPr>
          <w:rFonts w:hint="eastAsia" w:ascii="宋体" w:hAnsi="宋体" w:eastAsia="宋体"/>
          <w:w w:val="100"/>
        </w:rPr>
        <w:t>发布的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版</w:t>
      </w:r>
      <w:r>
        <w:rPr>
          <w:rFonts w:hint="eastAsia" w:ascii="宋体" w:hAnsi="宋体" w:eastAsia="宋体"/>
          <w:w w:val="100"/>
        </w:rPr>
        <w:t>；发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unpublished [ʌn'pʌblɪʃt] adj. </w:t>
      </w:r>
      <w:r>
        <w:rPr>
          <w:rFonts w:hint="eastAsia" w:ascii="宋体" w:hAnsi="宋体" w:eastAsia="宋体"/>
        </w:rPr>
        <w:t xml:space="preserve">未公开出版的；未发表过的【词频 </w:t>
      </w:r>
      <w:r>
        <w:rPr>
          <w:spacing w:val="-2"/>
        </w:rPr>
        <w:t>11557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self-published ['selfp'ʌblɪʃt] adj.  </w:t>
      </w:r>
      <w:r>
        <w:rPr>
          <w:rFonts w:hint="eastAsia" w:ascii="宋体" w:hAnsi="宋体" w:eastAsia="宋体"/>
        </w:rPr>
        <w:t>由作者自行出版的【词频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34442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soon-to-be-published [su:n-tə-bi-ˈpʌbliʃt] adj.  </w:t>
      </w:r>
      <w:r>
        <w:rPr>
          <w:rFonts w:hint="eastAsia" w:ascii="宋体" w:hAnsi="宋体" w:eastAsia="宋体"/>
        </w:rPr>
        <w:t>即将出版的【词频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53880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02"/>
        <w:rPr>
          <w:rFonts w:hint="eastAsia" w:ascii="宋体" w:hAnsi="宋体" w:eastAsia="宋体"/>
        </w:rPr>
      </w:pPr>
      <w:r>
        <w:t xml:space="preserve">republish [riː'pʌblɪʃ] vt. </w:t>
      </w:r>
      <w:r>
        <w:rPr>
          <w:rFonts w:hint="eastAsia" w:ascii="宋体" w:hAnsi="宋体" w:eastAsia="宋体"/>
        </w:rPr>
        <w:t xml:space="preserve">再版，翻版；再发布；重新发表；重订遗嘱【词频 </w:t>
      </w:r>
      <w:r>
        <w:t>29310</w:t>
      </w:r>
      <w:r>
        <w:rPr>
          <w:rFonts w:hint="eastAsia" w:ascii="宋体" w:hAnsi="宋体" w:eastAsia="宋体"/>
        </w:rPr>
        <w:t xml:space="preserve">】 </w:t>
      </w:r>
      <w:r>
        <w:t>co-publish [kəu'pʌbliʃ] vt.</w:t>
      </w:r>
      <w:r>
        <w:rPr>
          <w:rFonts w:hint="eastAsia" w:ascii="宋体" w:hAnsi="宋体" w:eastAsia="宋体"/>
        </w:rPr>
        <w:t>（与别的出版商）合作出版</w:t>
      </w:r>
      <w:r>
        <w:t>[</w:t>
      </w:r>
      <w:r>
        <w:rPr>
          <w:rFonts w:hint="eastAsia" w:ascii="宋体" w:hAnsi="宋体" w:eastAsia="宋体"/>
        </w:rPr>
        <w:t>亦作</w:t>
      </w:r>
      <w:r>
        <w:rPr>
          <w:rFonts w:hint="eastAsia" w:ascii="宋体" w:hAnsi="宋体" w:eastAsia="宋体"/>
          <w:spacing w:val="-55"/>
        </w:rPr>
        <w:t xml:space="preserve"> </w:t>
      </w:r>
      <w:r>
        <w:t>copublish]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43587</w:t>
      </w:r>
      <w:r>
        <w:rPr>
          <w:rFonts w:hint="eastAsia" w:ascii="宋体" w:hAnsi="宋体" w:eastAsia="宋体"/>
        </w:rPr>
        <w:t xml:space="preserve">】 </w:t>
      </w:r>
      <w:r>
        <w:t xml:space="preserve">co-publisher [kəu'pʌbliʃə] n. </w:t>
      </w:r>
      <w:r>
        <w:rPr>
          <w:rFonts w:hint="eastAsia" w:ascii="宋体" w:hAnsi="宋体" w:eastAsia="宋体"/>
        </w:rPr>
        <w:t>联合出版商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public ['pʌblɪk] adj.  </w:t>
      </w:r>
      <w:r>
        <w:rPr>
          <w:rFonts w:hint="eastAsia" w:ascii="宋体" w:hAnsi="宋体" w:eastAsia="宋体"/>
        </w:rPr>
        <w:t xml:space="preserve">公众的；政府的；公用的；公立的 </w:t>
      </w:r>
      <w:r>
        <w:t xml:space="preserve">n.  </w:t>
      </w:r>
      <w:r>
        <w:rPr>
          <w:rFonts w:hint="eastAsia" w:ascii="宋体" w:hAnsi="宋体" w:eastAsia="宋体"/>
        </w:rPr>
        <w:t>公众；社会；公共场所【词频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333</w:t>
      </w:r>
      <w:r>
        <w:rPr>
          <w:rFonts w:hint="eastAsia" w:ascii="宋体" w:hAnsi="宋体" w:eastAsia="宋体"/>
        </w:rPr>
        <w:t>，</w:t>
      </w:r>
      <w:r>
        <w:t>859</w:t>
      </w:r>
      <w:r>
        <w:rPr>
          <w:rFonts w:hint="eastAsia" w:ascii="宋体" w:hAnsi="宋体" w:eastAsia="宋体"/>
        </w:rPr>
        <w:t>，</w:t>
      </w:r>
      <w:r>
        <w:t>4957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publicly ['pʌblɪklɪ]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公然地；以公众名义【词频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3046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0"/>
        <w:rPr>
          <w:rFonts w:hint="eastAsia" w:ascii="宋体" w:hAnsi="宋体" w:eastAsia="宋体"/>
        </w:rPr>
      </w:pPr>
      <w:r>
        <w:pict>
          <v:group id="_x0000_s1691" o:spid="_x0000_s1691" o:spt="203" style="position:absolute;left:0pt;margin-left:144.8pt;margin-top:74.55pt;height:392.45pt;width:390.4pt;mso-position-horizontal-relative:page;z-index:-208896;mso-width-relative:page;mso-height-relative:page;" coordorigin="2896,1491" coordsize="7808,7849">
            <o:lock v:ext="edit"/>
            <v:shape id="_x0000_s1692" o:spid="_x0000_s1692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693" o:spid="_x0000_s1693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694" o:spid="_x0000_s1694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,pʌb</w:t>
      </w:r>
      <w:r>
        <w:rPr>
          <w:spacing w:val="-2"/>
          <w:w w:val="100"/>
        </w:rPr>
        <w:t>lɪ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版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表【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pʌ</w:t>
      </w:r>
      <w:r>
        <w:rPr>
          <w:spacing w:val="2"/>
          <w:w w:val="100"/>
        </w:rPr>
        <w:t>b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宣</w:t>
      </w:r>
      <w:r>
        <w:rPr>
          <w:rFonts w:hint="eastAsia" w:ascii="宋体" w:hAnsi="宋体" w:eastAsia="宋体"/>
          <w:spacing w:val="-3"/>
          <w:w w:val="100"/>
        </w:rPr>
        <w:t>传</w:t>
      </w:r>
      <w:r>
        <w:rPr>
          <w:rFonts w:hint="eastAsia" w:ascii="宋体" w:hAnsi="宋体" w:eastAsia="宋体"/>
          <w:w w:val="100"/>
        </w:rPr>
        <w:t>，宣</w:t>
      </w:r>
      <w:r>
        <w:rPr>
          <w:rFonts w:hint="eastAsia" w:ascii="宋体" w:hAnsi="宋体" w:eastAsia="宋体"/>
          <w:spacing w:val="-3"/>
          <w:w w:val="100"/>
        </w:rPr>
        <w:t>扬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广</w:t>
      </w:r>
      <w:r>
        <w:rPr>
          <w:rFonts w:hint="eastAsia" w:ascii="宋体" w:hAnsi="宋体" w:eastAsia="宋体"/>
          <w:spacing w:val="-3"/>
          <w:w w:val="100"/>
        </w:rPr>
        <w:t>告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w w:val="100"/>
        </w:rPr>
        <w:t>意【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58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publicist ['pʌblɪsɪst] n.  </w:t>
      </w:r>
      <w:r>
        <w:rPr>
          <w:rFonts w:hint="eastAsia" w:ascii="宋体" w:hAnsi="宋体" w:eastAsia="宋体"/>
        </w:rPr>
        <w:t xml:space="preserve">国际法学家；宣传人员；公法学家【词频 </w:t>
      </w:r>
      <w:r>
        <w:rPr>
          <w:spacing w:val="-3"/>
        </w:rPr>
        <w:t>11707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publican ['pʌblɪk(ə)n] n.  </w:t>
      </w:r>
      <w:r>
        <w:rPr>
          <w:rFonts w:hint="eastAsia" w:ascii="宋体" w:hAnsi="宋体" w:eastAsia="宋体"/>
        </w:rPr>
        <w:t>收税员；酒店老板【词频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44507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42"/>
        <w:rPr>
          <w:rFonts w:hint="eastAsia" w:ascii="宋体" w:hAnsi="宋体" w:eastAsia="宋体"/>
        </w:rPr>
      </w:pPr>
      <w:r>
        <w:t xml:space="preserve">publically ['pʌblɪkəli] adj. </w:t>
      </w:r>
      <w:r>
        <w:rPr>
          <w:rFonts w:hint="eastAsia" w:ascii="宋体" w:hAnsi="宋体" w:eastAsia="宋体"/>
        </w:rPr>
        <w:t xml:space="preserve">公开地【词频 </w:t>
      </w:r>
      <w:r>
        <w:t>46550</w:t>
      </w:r>
      <w:r>
        <w:rPr>
          <w:rFonts w:hint="eastAsia" w:ascii="宋体" w:hAnsi="宋体" w:eastAsia="宋体"/>
        </w:rPr>
        <w:t xml:space="preserve">】 </w:t>
      </w:r>
      <w:r>
        <w:t xml:space="preserve">publicness ['pʌblɪknɪs] n. </w:t>
      </w:r>
      <w:r>
        <w:rPr>
          <w:rFonts w:hint="eastAsia" w:ascii="宋体" w:hAnsi="宋体" w:eastAsia="宋体"/>
        </w:rPr>
        <w:t xml:space="preserve">公共性【词频 </w:t>
      </w:r>
      <w:r>
        <w:t>53767</w:t>
      </w:r>
      <w:r>
        <w:rPr>
          <w:rFonts w:hint="eastAsia" w:ascii="宋体" w:hAnsi="宋体" w:eastAsia="宋体"/>
        </w:rPr>
        <w:t xml:space="preserve">】 </w:t>
      </w:r>
      <w:r>
        <w:t xml:space="preserve">publicize ['pʌblɪsaɪz] vt.  </w:t>
      </w:r>
      <w:r>
        <w:rPr>
          <w:rFonts w:hint="eastAsia" w:ascii="宋体" w:hAnsi="宋体" w:eastAsia="宋体"/>
        </w:rPr>
        <w:t>宣传；公布【词频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9997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77"/>
        <w:rPr>
          <w:rFonts w:hint="eastAsia" w:ascii="宋体" w:hAnsi="宋体" w:eastAsia="宋体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pʌb</w:t>
      </w:r>
      <w:r>
        <w:rPr>
          <w:spacing w:val="-2"/>
          <w:w w:val="100"/>
        </w:rPr>
        <w:t>lɪ</w:t>
      </w:r>
      <w:r>
        <w:rPr>
          <w:spacing w:val="-1"/>
          <w:w w:val="100"/>
        </w:rPr>
        <w:t>sa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宣传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公</w:t>
      </w:r>
      <w:r>
        <w:rPr>
          <w:rFonts w:hint="eastAsia" w:ascii="宋体" w:hAnsi="宋体" w:eastAsia="宋体"/>
          <w:spacing w:val="-3"/>
          <w:w w:val="100"/>
        </w:rPr>
        <w:t>布；</w:t>
      </w:r>
      <w:r>
        <w:rPr>
          <w:rFonts w:hint="eastAsia" w:ascii="宋体" w:hAnsi="宋体" w:eastAsia="宋体"/>
          <w:w w:val="100"/>
        </w:rPr>
        <w:t>广告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unpublicized [ʌn'pʌblɪsaɪzd] adj. </w:t>
      </w:r>
      <w:r>
        <w:rPr>
          <w:rFonts w:hint="eastAsia" w:ascii="宋体" w:hAnsi="宋体" w:eastAsia="宋体"/>
        </w:rPr>
        <w:t xml:space="preserve">未公布的；未经宣传的【词频 </w:t>
      </w:r>
      <w:r>
        <w:t>45266</w:t>
      </w:r>
      <w:r>
        <w:rPr>
          <w:rFonts w:hint="eastAsia" w:ascii="宋体" w:hAnsi="宋体" w:eastAsia="宋体"/>
        </w:rPr>
        <w:t xml:space="preserve">】 </w:t>
      </w:r>
      <w:r>
        <w:t xml:space="preserve">non-public [nɒn-'pʌblɪk] adj.  </w:t>
      </w:r>
      <w:r>
        <w:rPr>
          <w:rFonts w:hint="eastAsia" w:ascii="宋体" w:hAnsi="宋体" w:eastAsia="宋体"/>
        </w:rPr>
        <w:t>非公开的【词频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29763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semi-public [,semɪ'pʌblɪk] adj.  </w:t>
      </w:r>
      <w:r>
        <w:rPr>
          <w:rFonts w:hint="eastAsia" w:ascii="宋体" w:hAnsi="宋体" w:eastAsia="宋体"/>
        </w:rPr>
        <w:t>半公开的【词频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44317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quasi-public ['kweizai'pʌblik] adj.  </w:t>
      </w:r>
      <w:r>
        <w:rPr>
          <w:rFonts w:hint="eastAsia" w:ascii="宋体" w:hAnsi="宋体" w:eastAsia="宋体"/>
        </w:rPr>
        <w:t>私营公用事业的【词频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44833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08"/>
        <w:rPr>
          <w:rFonts w:hint="eastAsia" w:ascii="宋体" w:hAnsi="宋体" w:eastAsia="宋体"/>
        </w:rPr>
      </w:pP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pʌb</w:t>
      </w:r>
      <w:r>
        <w:rPr>
          <w:spacing w:val="-2"/>
          <w:w w:val="100"/>
        </w:rPr>
        <w:t>li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爱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心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spacing w:val="50"/>
          <w:w w:val="100"/>
        </w:rPr>
        <w:t>词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c</w:t>
      </w:r>
      <w:r>
        <w:rPr>
          <w:spacing w:val="-4"/>
          <w:w w:val="100"/>
        </w:rPr>
        <w:t>-</w:t>
      </w:r>
      <w:r>
        <w:rPr>
          <w:w w:val="100"/>
        </w:rPr>
        <w:t>sp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edne</w:t>
      </w:r>
      <w:r>
        <w:rPr>
          <w:spacing w:val="-1"/>
          <w:w w:val="100"/>
        </w:rPr>
        <w:t>ss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有公</w:t>
      </w:r>
      <w:r>
        <w:rPr>
          <w:rFonts w:hint="eastAsia" w:ascii="宋体" w:hAnsi="宋体" w:eastAsia="宋体"/>
          <w:w w:val="100"/>
        </w:rPr>
        <w:t>德心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863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public-spirited(minded) ['pʌblik'spiritid] adj.  </w:t>
      </w:r>
      <w:r>
        <w:rPr>
          <w:rFonts w:hint="eastAsia" w:ascii="宋体" w:hAnsi="宋体" w:eastAsia="宋体"/>
        </w:rPr>
        <w:t>热心公益的；有公益精神的【词频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58989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public-spiritedness ['pʌblik'spiritidɪs] n. </w:t>
      </w:r>
      <w:r>
        <w:rPr>
          <w:rFonts w:hint="eastAsia" w:ascii="宋体" w:hAnsi="宋体" w:eastAsia="宋体"/>
        </w:rPr>
        <w:t>爱国心，公德心（</w:t>
      </w:r>
      <w:r>
        <w:t>public-spirited(minded)</w:t>
      </w:r>
      <w:r>
        <w:rPr>
          <w:rFonts w:hint="eastAsia" w:ascii="宋体" w:hAnsi="宋体" w:eastAsia="宋体"/>
        </w:rPr>
        <w:t>的变形）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695" o:spid="_x0000_s1695" o:spt="203" style="position:absolute;left:0pt;margin-left:63.2pt;margin-top:-1.55pt;height:80.25pt;width:77pt;mso-position-horizontal-relative:page;z-index:-208896;mso-width-relative:page;mso-height-relative:page;" coordorigin="1265,-31" coordsize="1540,1605">
            <o:lock v:ext="edit"/>
            <v:shape id="_x0000_s1696" o:spid="_x0000_s1696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697" o:spid="_x0000_s1697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public-speaking ['pʌblɪk-'spi:kɪŋ] n.  </w:t>
      </w:r>
      <w:r>
        <w:rPr>
          <w:rFonts w:hint="eastAsia" w:ascii="宋体" w:hAnsi="宋体" w:eastAsia="宋体"/>
        </w:rPr>
        <w:t>演讲；演说【词频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55763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public-health ['pʌblɪk-helθ] n.  </w:t>
      </w:r>
      <w:r>
        <w:rPr>
          <w:rFonts w:hint="eastAsia" w:ascii="宋体" w:hAnsi="宋体" w:eastAsia="宋体"/>
        </w:rPr>
        <w:t>公共卫生；公共卫生设施【词频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20601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public-private ['pʌblɪk-ˈpraɪvət] adj.  </w:t>
      </w:r>
      <w:r>
        <w:rPr>
          <w:rFonts w:hint="eastAsia" w:ascii="宋体" w:hAnsi="宋体" w:eastAsia="宋体"/>
        </w:rPr>
        <w:t>公和私的，公私合营的【词频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21668</w:t>
      </w:r>
      <w:r>
        <w:rPr>
          <w:rFonts w:hint="eastAsia" w:ascii="宋体" w:hAnsi="宋体" w:eastAsia="宋体"/>
        </w:rPr>
        <w:t>，</w:t>
      </w:r>
      <w:r>
        <w:t>33664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31"/>
        <w:rPr>
          <w:rFonts w:hint="eastAsia" w:ascii="宋体" w:hAnsi="宋体" w:eastAsia="宋体"/>
        </w:rPr>
      </w:pPr>
      <w:r>
        <w:t>public-school ['pʌblɪk-sku:l] n.</w:t>
      </w:r>
      <w:r>
        <w:rPr>
          <w:rFonts w:hint="eastAsia" w:ascii="宋体" w:hAnsi="宋体" w:eastAsia="宋体"/>
        </w:rPr>
        <w:t>（美国和苏格兰的初等或中等的）公立中小学；寄宿学校【词频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23992</w:t>
      </w:r>
      <w:r>
        <w:rPr>
          <w:rFonts w:hint="eastAsia" w:ascii="宋体" w:hAnsi="宋体" w:eastAsia="宋体"/>
        </w:rPr>
        <w:t xml:space="preserve">】 </w:t>
      </w:r>
      <w:r>
        <w:t>public-housing ['pʌblɪk-ˈhaʊzɪŋ] n. [</w:t>
      </w:r>
      <w:r>
        <w:rPr>
          <w:rFonts w:hint="eastAsia" w:ascii="宋体" w:hAnsi="宋体" w:eastAsia="宋体"/>
        </w:rPr>
        <w:t>建</w:t>
      </w:r>
      <w:r>
        <w:t xml:space="preserve">]  </w:t>
      </w:r>
      <w:r>
        <w:rPr>
          <w:rFonts w:hint="eastAsia" w:ascii="宋体" w:hAnsi="宋体" w:eastAsia="宋体"/>
        </w:rPr>
        <w:t>公共住房，政府为低收入者所建的住房【词频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34471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public-address ['pʌblɪk-əˈdres] n.  </w:t>
      </w:r>
      <w:r>
        <w:rPr>
          <w:rFonts w:hint="eastAsia" w:ascii="宋体" w:hAnsi="宋体" w:eastAsia="宋体"/>
        </w:rPr>
        <w:t>公用地址；扩音装置【词频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37773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936"/>
        <w:rPr>
          <w:rFonts w:hint="eastAsia" w:ascii="宋体" w:hAnsi="宋体" w:eastAsia="宋体"/>
        </w:rPr>
      </w:pPr>
      <w:r>
        <w:pict>
          <v:group id="_x0000_s1698" o:spid="_x0000_s1698" o:spt="203" style="position:absolute;left:0pt;margin-left:144.8pt;margin-top:115.3pt;height:392.45pt;width:390.4pt;mso-position-horizontal-relative:page;z-index:-208896;mso-width-relative:page;mso-height-relative:page;" coordorigin="2896,2306" coordsize="7808,7849">
            <o:lock v:ext="edit"/>
            <v:shape id="_x0000_s1699" o:spid="_x0000_s1699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00" o:spid="_x0000_s1700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01" o:spid="_x0000_s1701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public-opinion ['pʌblɪk-əˈpɪnjən] n. </w:t>
      </w:r>
      <w:r>
        <w:rPr>
          <w:rFonts w:hint="eastAsia" w:ascii="宋体" w:hAnsi="宋体" w:eastAsia="宋体"/>
        </w:rPr>
        <w:t xml:space="preserve">民意；公众舆论【词频 </w:t>
      </w:r>
      <w:r>
        <w:t>38447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pub</w:t>
      </w:r>
      <w:r>
        <w:rPr>
          <w:spacing w:val="-2"/>
          <w:w w:val="100"/>
        </w:rPr>
        <w:t>li</w:t>
      </w:r>
      <w:r>
        <w:rPr>
          <w:w w:val="100"/>
        </w:rPr>
        <w:t>c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and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pʌb</w:t>
      </w:r>
      <w:r>
        <w:rPr>
          <w:spacing w:val="-2"/>
          <w:w w:val="100"/>
        </w:rPr>
        <w:t>lɪ</w:t>
      </w:r>
      <w:r>
        <w:rPr>
          <w:spacing w:val="2"/>
          <w:w w:val="100"/>
        </w:rPr>
        <w:t>k</w:t>
      </w:r>
      <w:r>
        <w:rPr>
          <w:spacing w:val="-4"/>
          <w:w w:val="100"/>
        </w:rPr>
        <w:t>-</w:t>
      </w:r>
      <w:r>
        <w:rPr>
          <w:w w:val="100"/>
        </w:rPr>
        <w:t>l</w:t>
      </w:r>
      <w:r>
        <w:rPr>
          <w:spacing w:val="-1"/>
          <w:w w:val="100"/>
        </w:rPr>
        <w:t>æ</w:t>
      </w:r>
      <w:r>
        <w:rPr>
          <w:w w:val="100"/>
        </w:rPr>
        <w:t>nd]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公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共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4780</w:t>
      </w:r>
      <w:r>
        <w:rPr>
          <w:spacing w:val="-2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public-safety ['pʌblɪk-ˈseɪfti] n. </w:t>
      </w:r>
      <w:r>
        <w:rPr>
          <w:rFonts w:hint="eastAsia" w:ascii="宋体" w:hAnsi="宋体" w:eastAsia="宋体"/>
        </w:rPr>
        <w:t xml:space="preserve">公共安全；公安【词频 </w:t>
      </w:r>
      <w:r>
        <w:t>51693</w:t>
      </w:r>
      <w:r>
        <w:rPr>
          <w:rFonts w:hint="eastAsia" w:ascii="宋体" w:hAnsi="宋体" w:eastAsia="宋体"/>
        </w:rPr>
        <w:t xml:space="preserve">】 </w:t>
      </w:r>
      <w:r>
        <w:t xml:space="preserve">publicity-shy ['pʌblɪk-ʃaɪ] adj.  </w:t>
      </w:r>
      <w:r>
        <w:rPr>
          <w:rFonts w:hint="eastAsia" w:ascii="宋体" w:hAnsi="宋体" w:eastAsia="宋体"/>
        </w:rPr>
        <w:t>不喜抛头露面的【词频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58628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98"/>
        <w:rPr>
          <w:rFonts w:hint="eastAsia" w:ascii="宋体" w:hAnsi="宋体" w:eastAsia="宋体"/>
        </w:rPr>
      </w:pPr>
      <w:r>
        <w:t xml:space="preserve">well-publicized [wel-'pʌblɪsaɪzd] adj. </w:t>
      </w:r>
      <w:r>
        <w:rPr>
          <w:rFonts w:hint="eastAsia" w:ascii="宋体" w:hAnsi="宋体" w:eastAsia="宋体"/>
        </w:rPr>
        <w:t xml:space="preserve">广为人知的，广为宣传的【词频 </w:t>
      </w:r>
      <w:r>
        <w:t>52484</w:t>
      </w:r>
      <w:r>
        <w:rPr>
          <w:rFonts w:hint="eastAsia" w:ascii="宋体" w:hAnsi="宋体" w:eastAsia="宋体"/>
        </w:rPr>
        <w:t>，</w:t>
      </w:r>
      <w:r>
        <w:t>21240</w:t>
      </w:r>
      <w:r>
        <w:rPr>
          <w:rFonts w:hint="eastAsia" w:ascii="宋体" w:hAnsi="宋体" w:eastAsia="宋体"/>
        </w:rPr>
        <w:t xml:space="preserve">】 </w:t>
      </w:r>
      <w:r>
        <w:t xml:space="preserve">much-publicized [mʌtʃ-'pʌblɪsaɪzd] adj. </w:t>
      </w:r>
      <w:r>
        <w:rPr>
          <w:rFonts w:hint="eastAsia" w:ascii="宋体" w:hAnsi="宋体" w:eastAsia="宋体"/>
        </w:rPr>
        <w:t xml:space="preserve">被媒体广泛报道的，公开的【词频 </w:t>
      </w:r>
      <w:r>
        <w:t>32085</w:t>
      </w:r>
      <w:r>
        <w:rPr>
          <w:rFonts w:hint="eastAsia" w:ascii="宋体" w:hAnsi="宋体" w:eastAsia="宋体"/>
        </w:rPr>
        <w:t xml:space="preserve">】 </w:t>
      </w:r>
      <w:r>
        <w:t xml:space="preserve">private-public [ˈpraɪvət-'pʌblɪk] adj.  </w:t>
      </w:r>
      <w:r>
        <w:rPr>
          <w:rFonts w:hint="eastAsia" w:ascii="宋体" w:hAnsi="宋体" w:eastAsia="宋体"/>
        </w:rPr>
        <w:t>公共和私营的【词频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44078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republic [rɪ'pʌblɪk] n.  </w:t>
      </w:r>
      <w:r>
        <w:rPr>
          <w:rFonts w:hint="eastAsia" w:ascii="宋体" w:hAnsi="宋体" w:eastAsia="宋体"/>
        </w:rPr>
        <w:t>共和国；共和政体【词频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4264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republican [rɪ'pʌblɪk(ə)n] adj. </w:t>
      </w:r>
      <w:r>
        <w:rPr>
          <w:rFonts w:hint="eastAsia" w:ascii="宋体" w:hAnsi="宋体" w:eastAsia="宋体"/>
        </w:rPr>
        <w:t>共和国的；共和政体的；共和主义的；拥护共和政体的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09" w:firstLine="252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共和主义者【词频 </w:t>
      </w:r>
      <w:r>
        <w:t>594</w:t>
      </w:r>
      <w:r>
        <w:rPr>
          <w:rFonts w:hint="eastAsia" w:ascii="宋体" w:hAnsi="宋体" w:eastAsia="宋体"/>
        </w:rPr>
        <w:t>，</w:t>
      </w:r>
      <w:r>
        <w:t>4888</w:t>
      </w:r>
      <w:r>
        <w:rPr>
          <w:rFonts w:hint="eastAsia" w:ascii="宋体" w:hAnsi="宋体" w:eastAsia="宋体"/>
        </w:rPr>
        <w:t xml:space="preserve">】 </w:t>
      </w:r>
      <w:r>
        <w:t xml:space="preserve">republicanism [rɪ'pʌblɪkənɪzəm] n.  </w:t>
      </w:r>
      <w:r>
        <w:rPr>
          <w:rFonts w:hint="eastAsia" w:ascii="宋体" w:hAnsi="宋体" w:eastAsia="宋体"/>
        </w:rPr>
        <w:t>共和主义；共和政治【词频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24120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72"/>
        <w:rPr>
          <w:rFonts w:hint="eastAsia" w:ascii="宋体" w:hAnsi="宋体" w:eastAsia="宋体"/>
        </w:rPr>
      </w:pPr>
      <w:r>
        <w:t xml:space="preserve">republican-controlled [rɪ'pʌblɪk(ə)n-kənˈtrəʊld] adj. </w:t>
      </w:r>
      <w:r>
        <w:rPr>
          <w:rFonts w:hint="eastAsia" w:ascii="宋体" w:hAnsi="宋体" w:eastAsia="宋体"/>
        </w:rPr>
        <w:t xml:space="preserve">共和党控制的【词频 </w:t>
      </w:r>
      <w:r>
        <w:t>26427</w:t>
      </w:r>
      <w:r>
        <w:rPr>
          <w:rFonts w:hint="eastAsia" w:ascii="宋体" w:hAnsi="宋体" w:eastAsia="宋体"/>
        </w:rPr>
        <w:t xml:space="preserve">】 </w:t>
      </w:r>
      <w:r>
        <w:t xml:space="preserve">republican-led [rɪ'pʌblɪk(ə)n-led] adj.  </w:t>
      </w:r>
      <w:r>
        <w:rPr>
          <w:rFonts w:hint="eastAsia" w:ascii="宋体" w:hAnsi="宋体" w:eastAsia="宋体"/>
        </w:rPr>
        <w:t>共和党领导的【词频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37428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09"/>
        <w:rPr>
          <w:rFonts w:hint="eastAsia" w:ascii="宋体" w:hAnsi="宋体" w:eastAsia="宋体"/>
        </w:rPr>
      </w:pPr>
      <w:r>
        <w:t xml:space="preserve">republican-leaning [rɪ'pʌblɪk(ə)n-ˈli:nɪŋ] adj. </w:t>
      </w:r>
      <w:r>
        <w:rPr>
          <w:rFonts w:hint="eastAsia" w:ascii="宋体" w:hAnsi="宋体" w:eastAsia="宋体"/>
        </w:rPr>
        <w:t xml:space="preserve">共和倾向的【词频 </w:t>
      </w:r>
      <w:r>
        <w:t>45102</w:t>
      </w:r>
      <w:r>
        <w:rPr>
          <w:rFonts w:hint="eastAsia" w:ascii="宋体" w:hAnsi="宋体" w:eastAsia="宋体"/>
        </w:rPr>
        <w:t xml:space="preserve">】 </w:t>
      </w:r>
      <w:r>
        <w:t xml:space="preserve">republican-sponsored [rɪ'pʌblɪk(ə)n-ˈspɔnsəd] adj. </w:t>
      </w:r>
      <w:r>
        <w:rPr>
          <w:rFonts w:hint="eastAsia" w:ascii="宋体" w:hAnsi="宋体" w:eastAsia="宋体"/>
        </w:rPr>
        <w:t xml:space="preserve">共和党赞助的【词频 </w:t>
      </w:r>
      <w:r>
        <w:t>55124</w:t>
      </w:r>
      <w:r>
        <w:rPr>
          <w:rFonts w:hint="eastAsia" w:ascii="宋体" w:hAnsi="宋体" w:eastAsia="宋体"/>
        </w:rPr>
        <w:t xml:space="preserve">】 </w:t>
      </w:r>
      <w:r>
        <w:t xml:space="preserve">inter-republican [ˈɪntə(r)-rɪ'pʌblɪk(ə)n] adj.  </w:t>
      </w:r>
      <w:r>
        <w:rPr>
          <w:rFonts w:hint="eastAsia" w:ascii="宋体" w:hAnsi="宋体" w:eastAsia="宋体"/>
        </w:rPr>
        <w:t>跨共和国的【词频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59449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99"/>
        <w:rPr>
          <w:rFonts w:hint="eastAsia" w:ascii="宋体" w:hAnsi="宋体" w:eastAsia="宋体"/>
        </w:rPr>
      </w:pPr>
      <w:r>
        <w:pict>
          <v:group id="_x0000_s1702" o:spid="_x0000_s1702" o:spt="203" style="position:absolute;left:0pt;margin-left:63.2pt;margin-top:1.7pt;height:80.25pt;width:77pt;mso-position-horizontal-relative:page;z-index:-208896;mso-width-relative:page;mso-height-relative:page;" coordorigin="1265,35" coordsize="1540,1605">
            <o:lock v:ext="edit"/>
            <v:shape id="_x0000_s1703" o:spid="_x0000_s170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704" o:spid="_x0000_s170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popular ['pɒpjʊlə] adj. </w:t>
      </w:r>
      <w:r>
        <w:rPr>
          <w:rFonts w:hint="eastAsia" w:ascii="宋体" w:hAnsi="宋体" w:eastAsia="宋体"/>
        </w:rPr>
        <w:t xml:space="preserve">流行的，通俗的；受欢迎的；大众的；普及的【词频 </w:t>
      </w:r>
      <w:r>
        <w:t>925</w:t>
      </w:r>
      <w:r>
        <w:rPr>
          <w:rFonts w:hint="eastAsia" w:ascii="宋体" w:hAnsi="宋体" w:eastAsia="宋体"/>
        </w:rPr>
        <w:t xml:space="preserve">】 </w:t>
      </w:r>
      <w:r>
        <w:t xml:space="preserve">unpopular [ʌn'pɒpjʊlə] adj.  </w:t>
      </w:r>
      <w:r>
        <w:rPr>
          <w:rFonts w:hint="eastAsia" w:ascii="宋体" w:hAnsi="宋体" w:eastAsia="宋体"/>
        </w:rPr>
        <w:t>不流行的，不受欢迎的【词频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8631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02"/>
        <w:rPr>
          <w:rFonts w:hint="eastAsia" w:ascii="宋体" w:hAnsi="宋体" w:eastAsia="宋体"/>
        </w:rPr>
      </w:pPr>
      <w:r>
        <w:t xml:space="preserve">popularly ['pɒpjələlɪ]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流行地；通俗地；普及地；大众地【词频 </w:t>
      </w:r>
      <w:r>
        <w:t>17150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w w:val="100"/>
        </w:rPr>
        <w:t>l</w:t>
      </w:r>
      <w:r>
        <w:rPr>
          <w:spacing w:val="-1"/>
          <w:w w:val="100"/>
        </w:rPr>
        <w:t>ærə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普及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众欢</w:t>
      </w:r>
      <w:r>
        <w:rPr>
          <w:rFonts w:hint="eastAsia" w:ascii="宋体" w:hAnsi="宋体" w:eastAsia="宋体"/>
          <w:spacing w:val="-3"/>
          <w:w w:val="100"/>
        </w:rPr>
        <w:t>迎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unpopularity [ʌn,pɑpjə'lærɪti] n.  </w:t>
      </w:r>
      <w:r>
        <w:rPr>
          <w:rFonts w:hint="eastAsia" w:ascii="宋体" w:hAnsi="宋体" w:eastAsia="宋体"/>
        </w:rPr>
        <w:t>不受欢迎；不得人心【词频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27509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popularize ['pɑpjələraɪz] vt.  </w:t>
      </w:r>
      <w:r>
        <w:rPr>
          <w:rFonts w:hint="eastAsia" w:ascii="宋体" w:hAnsi="宋体" w:eastAsia="宋体"/>
        </w:rPr>
        <w:t xml:space="preserve">普及；使通俗化 </w:t>
      </w:r>
      <w:r>
        <w:t xml:space="preserve">vi.  </w:t>
      </w:r>
      <w:r>
        <w:rPr>
          <w:rFonts w:hint="eastAsia" w:ascii="宋体" w:hAnsi="宋体" w:eastAsia="宋体"/>
        </w:rPr>
        <w:t>通俗化【词频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13865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23"/>
        <w:rPr>
          <w:rFonts w:hint="eastAsia" w:ascii="宋体" w:hAnsi="宋体" w:eastAsia="宋体"/>
        </w:rPr>
      </w:pP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əˌra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使受欢</w:t>
      </w:r>
      <w:r>
        <w:rPr>
          <w:rFonts w:hint="eastAsia" w:ascii="宋体" w:hAnsi="宋体" w:eastAsia="宋体"/>
          <w:spacing w:val="-3"/>
          <w:w w:val="100"/>
        </w:rPr>
        <w:t>迎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普</w:t>
      </w:r>
      <w:r>
        <w:rPr>
          <w:rFonts w:hint="eastAsia" w:ascii="宋体" w:hAnsi="宋体" w:eastAsia="宋体"/>
          <w:spacing w:val="-3"/>
          <w:w w:val="100"/>
        </w:rPr>
        <w:t>及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俗化</w:t>
      </w:r>
      <w:r>
        <w:rPr>
          <w:rFonts w:hint="eastAsia" w:ascii="宋体" w:hAnsi="宋体" w:eastAsia="宋体"/>
          <w:w w:val="100"/>
        </w:rPr>
        <w:t>；使</w:t>
      </w:r>
      <w:r>
        <w:rPr>
          <w:rFonts w:hint="eastAsia" w:ascii="宋体" w:hAnsi="宋体" w:eastAsia="宋体"/>
          <w:spacing w:val="-3"/>
          <w:w w:val="100"/>
        </w:rPr>
        <w:t>易</w:t>
      </w:r>
      <w:r>
        <w:rPr>
          <w:rFonts w:hint="eastAsia" w:ascii="宋体" w:hAnsi="宋体" w:eastAsia="宋体"/>
          <w:w w:val="100"/>
        </w:rPr>
        <w:t>懂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44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popularizer ['pɑpjəlɚraɪzɚ] n.  </w:t>
      </w:r>
      <w:r>
        <w:rPr>
          <w:rFonts w:hint="eastAsia" w:ascii="宋体" w:hAnsi="宋体" w:eastAsia="宋体"/>
        </w:rPr>
        <w:t xml:space="preserve">大众化的人；普及读物；普及者；使普及的人【词频 </w:t>
      </w:r>
      <w:r>
        <w:t>38987</w:t>
      </w:r>
      <w:r>
        <w:rPr>
          <w:rFonts w:hint="eastAsia" w:ascii="宋体" w:hAnsi="宋体" w:eastAsia="宋体"/>
        </w:rPr>
        <w:t xml:space="preserve">】 </w:t>
      </w:r>
      <w:r>
        <w:t xml:space="preserve">popularization [,pɒpjʊləraɪ'zeɪʃən] n.  </w:t>
      </w:r>
      <w:r>
        <w:rPr>
          <w:rFonts w:hint="eastAsia" w:ascii="宋体" w:hAnsi="宋体" w:eastAsia="宋体"/>
        </w:rPr>
        <w:t>通俗化，大众化；普及【词频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35025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09"/>
        <w:rPr>
          <w:rFonts w:hint="eastAsia" w:ascii="宋体" w:hAnsi="宋体" w:eastAsia="宋体"/>
        </w:rPr>
      </w:pPr>
      <w:r>
        <w:pict>
          <v:group id="_x0000_s1705" o:spid="_x0000_s1705" o:spt="203" style="position:absolute;left:0pt;margin-left:144.8pt;margin-top:15.45pt;height:392.45pt;width:390.4pt;mso-position-horizontal-relative:page;z-index:-207872;mso-width-relative:page;mso-height-relative:page;" coordorigin="2896,309" coordsize="7808,7849">
            <o:lock v:ext="edit"/>
            <v:shape id="_x0000_s1706" o:spid="_x0000_s170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07" o:spid="_x0000_s170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08" o:spid="_x0000_s170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ever-popular [ˈevə(r)-'pɒpjʊlə] adj. </w:t>
      </w:r>
      <w:r>
        <w:rPr>
          <w:rFonts w:hint="eastAsia" w:ascii="宋体" w:hAnsi="宋体" w:eastAsia="宋体"/>
        </w:rPr>
        <w:t xml:space="preserve">广受欢迎的【词频 </w:t>
      </w:r>
      <w:r>
        <w:t>34835</w:t>
      </w:r>
      <w:r>
        <w:rPr>
          <w:rFonts w:hint="eastAsia" w:ascii="宋体" w:hAnsi="宋体" w:eastAsia="宋体"/>
        </w:rPr>
        <w:t xml:space="preserve">】 </w:t>
      </w:r>
      <w:r>
        <w:t xml:space="preserve">once-popular [wʌns-'pɒpjʊlə] adj.  </w:t>
      </w:r>
      <w:r>
        <w:rPr>
          <w:rFonts w:hint="eastAsia" w:ascii="宋体" w:hAnsi="宋体" w:eastAsia="宋体"/>
        </w:rPr>
        <w:t>曾经流行一时的【词频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46053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30"/>
        <w:rPr>
          <w:rFonts w:hint="eastAsia" w:ascii="宋体" w:hAnsi="宋体" w:eastAsia="宋体"/>
        </w:rPr>
      </w:pPr>
      <w:r>
        <w:t xml:space="preserve">most-popular [məʊst-'pɒpjʊlə] adj. </w:t>
      </w:r>
      <w:r>
        <w:rPr>
          <w:rFonts w:hint="eastAsia" w:ascii="宋体" w:hAnsi="宋体" w:eastAsia="宋体"/>
        </w:rPr>
        <w:t xml:space="preserve">最受欢迎；最流行【词频 </w:t>
      </w:r>
      <w:r>
        <w:t>51410</w:t>
      </w:r>
      <w:r>
        <w:rPr>
          <w:rFonts w:hint="eastAsia" w:ascii="宋体" w:hAnsi="宋体" w:eastAsia="宋体"/>
        </w:rPr>
        <w:t xml:space="preserve">】 </w:t>
      </w:r>
      <w:r>
        <w:t xml:space="preserve">populate ['pɒpjʊleɪt] vt.  </w:t>
      </w:r>
      <w:r>
        <w:rPr>
          <w:rFonts w:hint="eastAsia" w:ascii="宋体" w:hAnsi="宋体" w:eastAsia="宋体"/>
        </w:rPr>
        <w:t>居住于；构成人口；移民于；殖民于【词频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7313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t xml:space="preserve">population [pɒpjʊ'leɪʃ(ə)n] n. </w:t>
      </w:r>
      <w:r>
        <w:rPr>
          <w:rFonts w:hint="eastAsia" w:ascii="宋体" w:hAnsi="宋体" w:eastAsia="宋体"/>
        </w:rPr>
        <w:t>人口；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>种群，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群体；全体居民【词频 </w:t>
      </w:r>
      <w:r>
        <w:t>642</w:t>
      </w:r>
      <w:r>
        <w:rPr>
          <w:rFonts w:hint="eastAsia" w:ascii="宋体" w:hAnsi="宋体" w:eastAsia="宋体"/>
        </w:rPr>
        <w:t xml:space="preserve">】 </w:t>
      </w:r>
      <w:r>
        <w:t>subpopulation ['sʌb,pɒpjʊleɪʃən] n.</w:t>
      </w:r>
      <w:r>
        <w:rPr>
          <w:rFonts w:hint="eastAsia" w:ascii="宋体" w:hAnsi="宋体" w:eastAsia="宋体"/>
        </w:rPr>
        <w:t>（从其他人口分出或构成总人口的）分组人口【词频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28888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pɑ</w:t>
      </w:r>
      <w:r>
        <w:rPr>
          <w:spacing w:val="-2"/>
          <w:w w:val="100"/>
        </w:rPr>
        <w:t>ː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ɪti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粒</w:t>
      </w:r>
      <w:r>
        <w:rPr>
          <w:rFonts w:hint="eastAsia" w:ascii="宋体" w:hAnsi="宋体" w:eastAsia="宋体"/>
          <w:spacing w:val="-3"/>
          <w:w w:val="100"/>
        </w:rPr>
        <w:t>子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3"/>
          <w:w w:val="100"/>
        </w:rPr>
        <w:t>增</w:t>
      </w:r>
      <w:r>
        <w:rPr>
          <w:rFonts w:hint="eastAsia" w:ascii="宋体" w:hAnsi="宋体" w:eastAsia="宋体"/>
          <w:w w:val="100"/>
        </w:rPr>
        <w:t>加的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住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spacing w:val="-8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构</w:t>
      </w:r>
      <w:r>
        <w:rPr>
          <w:rFonts w:hint="eastAsia" w:ascii="宋体" w:hAnsi="宋体" w:eastAsia="宋体"/>
          <w:spacing w:val="-1"/>
          <w:w w:val="100"/>
        </w:rPr>
        <w:t>成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89"/>
          <w:w w:val="100"/>
        </w:rPr>
        <w:t>口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95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79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95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unpopulated [ʌn'pɔpjuleitid] adj.  </w:t>
      </w:r>
      <w:r>
        <w:rPr>
          <w:rFonts w:hint="eastAsia" w:ascii="宋体" w:hAnsi="宋体" w:eastAsia="宋体"/>
        </w:rPr>
        <w:t>无人居住的【词频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33005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9"/>
        <w:rPr>
          <w:rFonts w:hint="eastAsia" w:ascii="宋体" w:hAnsi="宋体" w:eastAsia="宋体"/>
        </w:rPr>
      </w:pPr>
      <w:r>
        <w:t xml:space="preserve">underpopulated [ʌndə'pɒpjʊleɪtɪd] adj. </w:t>
      </w:r>
      <w:r>
        <w:rPr>
          <w:rFonts w:hint="eastAsia" w:ascii="宋体" w:hAnsi="宋体" w:eastAsia="宋体"/>
        </w:rPr>
        <w:t xml:space="preserve">人口稀少的【词频 </w:t>
      </w:r>
      <w:r>
        <w:t>48485</w:t>
      </w:r>
      <w:r>
        <w:rPr>
          <w:rFonts w:hint="eastAsia" w:ascii="宋体" w:hAnsi="宋体" w:eastAsia="宋体"/>
        </w:rPr>
        <w:t xml:space="preserve">】 </w:t>
      </w:r>
      <w:r>
        <w:t xml:space="preserve">depopulate [diː'pɒpjʊleɪt] vt. </w:t>
      </w:r>
      <w:r>
        <w:rPr>
          <w:rFonts w:hint="eastAsia" w:ascii="宋体" w:hAnsi="宋体" w:eastAsia="宋体"/>
        </w:rPr>
        <w:t xml:space="preserve">使人口减少 </w:t>
      </w:r>
      <w:r>
        <w:t xml:space="preserve">vi. </w:t>
      </w:r>
      <w:r>
        <w:rPr>
          <w:rFonts w:hint="eastAsia" w:ascii="宋体" w:hAnsi="宋体" w:eastAsia="宋体"/>
        </w:rPr>
        <w:t xml:space="preserve">人口减少【词频 </w:t>
      </w:r>
      <w:r>
        <w:t>33737</w:t>
      </w:r>
      <w:r>
        <w:rPr>
          <w:rFonts w:hint="eastAsia" w:ascii="宋体" w:hAnsi="宋体" w:eastAsia="宋体"/>
        </w:rPr>
        <w:t xml:space="preserve">】 </w:t>
      </w:r>
      <w:r>
        <w:t xml:space="preserve">depopulation [di,pɑpjə'leʃən] n.  </w:t>
      </w:r>
      <w:r>
        <w:rPr>
          <w:rFonts w:hint="eastAsia" w:ascii="宋体" w:hAnsi="宋体" w:eastAsia="宋体"/>
        </w:rPr>
        <w:t>人口减少；灭绝【词频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33152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62"/>
        <w:rPr>
          <w:rFonts w:hint="eastAsia" w:ascii="宋体" w:hAnsi="宋体" w:eastAsia="宋体"/>
        </w:rPr>
      </w:pPr>
      <w:r>
        <w:pict>
          <v:group id="_x0000_s1709" o:spid="_x0000_s1709" o:spt="203" style="position:absolute;left:0pt;margin-left:63.2pt;margin-top:64.15pt;height:80.25pt;width:77pt;mso-position-horizontal-relative:page;z-index:-208896;mso-width-relative:page;mso-height-relative:page;" coordorigin="1265,1283" coordsize="1540,1605">
            <o:lock v:ext="edit"/>
            <v:shape id="_x0000_s1710" o:spid="_x0000_s1710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711" o:spid="_x0000_s1711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depopu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4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ˈ</w:t>
      </w:r>
      <w:r>
        <w:rPr>
          <w:w w:val="100"/>
        </w:rPr>
        <w:t>p</w:t>
      </w:r>
      <w:r>
        <w:rPr>
          <w:spacing w:val="-1"/>
          <w:w w:val="100"/>
        </w:rPr>
        <w:t>ɔ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iti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（使）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口</w:t>
      </w:r>
      <w:r>
        <w:rPr>
          <w:rFonts w:hint="eastAsia" w:ascii="宋体" w:hAnsi="宋体" w:eastAsia="宋体"/>
          <w:spacing w:val="-3"/>
          <w:w w:val="100"/>
        </w:rPr>
        <w:t>减</w:t>
      </w:r>
      <w:r>
        <w:rPr>
          <w:rFonts w:hint="eastAsia" w:ascii="宋体" w:hAnsi="宋体" w:eastAsia="宋体"/>
          <w:w w:val="100"/>
        </w:rPr>
        <w:t>少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34</w:t>
      </w:r>
      <w:r>
        <w:rPr>
          <w:w w:val="100"/>
        </w:rPr>
        <w:t>22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overpopulate [əʊvə'pɒpjʊleɪt] vt. </w:t>
      </w:r>
      <w:r>
        <w:rPr>
          <w:rFonts w:hint="eastAsia" w:ascii="宋体" w:hAnsi="宋体" w:eastAsia="宋体"/>
        </w:rPr>
        <w:t xml:space="preserve">使人口过剩；使人口过密【词频 </w:t>
      </w:r>
      <w:r>
        <w:t>37470</w:t>
      </w:r>
      <w:r>
        <w:rPr>
          <w:rFonts w:hint="eastAsia" w:ascii="宋体" w:hAnsi="宋体" w:eastAsia="宋体"/>
        </w:rPr>
        <w:t xml:space="preserve">】 </w:t>
      </w:r>
      <w:r>
        <w:t xml:space="preserve">overpopulation [,ovɚ,pɑpjə'leʃən] n.  </w:t>
      </w:r>
      <w:r>
        <w:rPr>
          <w:rFonts w:hint="eastAsia" w:ascii="宋体" w:hAnsi="宋体" w:eastAsia="宋体"/>
        </w:rPr>
        <w:t>人口过剩【词频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20340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85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popu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,o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ɚ</w:t>
      </w:r>
      <w:r>
        <w:rPr>
          <w:spacing w:val="-5"/>
          <w:w w:val="100"/>
        </w:rPr>
        <w:t>'</w:t>
      </w:r>
      <w:r>
        <w:rPr>
          <w:w w:val="100"/>
        </w:rPr>
        <w:t>pɑp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口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人口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repopulate ['ri:'pɒpjʊleɪt] vt. </w:t>
      </w:r>
      <w:r>
        <w:rPr>
          <w:rFonts w:hint="eastAsia" w:ascii="宋体" w:hAnsi="宋体" w:eastAsia="宋体"/>
        </w:rPr>
        <w:t>使人重新住入</w:t>
      </w:r>
    </w:p>
    <w:p>
      <w:pPr>
        <w:pStyle w:val="3"/>
        <w:rPr>
          <w:rFonts w:hint="eastAsia" w:ascii="宋体" w:hAnsi="宋体" w:eastAsia="宋体"/>
        </w:rPr>
      </w:pPr>
      <w:r>
        <w:t xml:space="preserve">repopulation [ri:pɒpjʊ'leɪʃn] n.  </w:t>
      </w:r>
      <w:r>
        <w:rPr>
          <w:rFonts w:hint="eastAsia" w:ascii="宋体" w:hAnsi="宋体" w:eastAsia="宋体"/>
        </w:rPr>
        <w:t>粒子数再增【词频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57154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71"/>
        <w:rPr>
          <w:rFonts w:hint="eastAsia" w:ascii="宋体" w:hAnsi="宋体" w:eastAsia="宋体"/>
        </w:rPr>
      </w:pPr>
      <w:r>
        <w:t xml:space="preserve">less-populated [les-ˈpɑːpjuleɪtid] adj. </w:t>
      </w:r>
      <w:r>
        <w:rPr>
          <w:rFonts w:hint="eastAsia" w:ascii="宋体" w:hAnsi="宋体" w:eastAsia="宋体"/>
        </w:rPr>
        <w:t xml:space="preserve">人口较少的【词频 </w:t>
      </w:r>
      <w:r>
        <w:t>57072</w:t>
      </w:r>
      <w:r>
        <w:rPr>
          <w:rFonts w:hint="eastAsia" w:ascii="宋体" w:hAnsi="宋体" w:eastAsia="宋体"/>
        </w:rPr>
        <w:t xml:space="preserve">】 </w:t>
      </w:r>
      <w:r>
        <w:t xml:space="preserve">population-based [pɒpjʊ'leɪʃ(ə)n-beɪst] adj.  </w:t>
      </w:r>
      <w:r>
        <w:rPr>
          <w:rFonts w:hint="eastAsia" w:ascii="宋体" w:hAnsi="宋体" w:eastAsia="宋体"/>
        </w:rPr>
        <w:t>基于人群的【词频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35782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84"/>
        <w:rPr>
          <w:rFonts w:hint="eastAsia" w:ascii="宋体" w:hAnsi="宋体" w:eastAsia="宋体"/>
        </w:rPr>
      </w:pPr>
      <w:r>
        <w:t xml:space="preserve">population-control [pɒpjʊ'leɪʃ(ə)n-kənˈtrəʊl] n. </w:t>
      </w:r>
      <w:r>
        <w:rPr>
          <w:rFonts w:hint="eastAsia" w:ascii="宋体" w:hAnsi="宋体" w:eastAsia="宋体"/>
        </w:rPr>
        <w:t xml:space="preserve">人口控制；种群控制【词频 </w:t>
      </w:r>
      <w:r>
        <w:t>52291</w:t>
      </w:r>
      <w:r>
        <w:rPr>
          <w:rFonts w:hint="eastAsia" w:ascii="宋体" w:hAnsi="宋体" w:eastAsia="宋体"/>
        </w:rPr>
        <w:t xml:space="preserve">】 </w:t>
      </w:r>
      <w:r>
        <w:t xml:space="preserve">populous ['pɒpjʊləs] adj.  </w:t>
      </w:r>
      <w:r>
        <w:rPr>
          <w:rFonts w:hint="eastAsia" w:ascii="宋体" w:hAnsi="宋体" w:eastAsia="宋体"/>
        </w:rPr>
        <w:t>人口稠密的；人口多的【词频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14038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populace ['pɒpjʊləs] n.  </w:t>
      </w:r>
      <w:r>
        <w:rPr>
          <w:rFonts w:hint="eastAsia" w:ascii="宋体" w:hAnsi="宋体" w:eastAsia="宋体"/>
        </w:rPr>
        <w:t>大众；平民；人口【词频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12092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712" o:spid="_x0000_s1712" o:spt="203" style="position:absolute;left:0pt;margin-left:144.8pt;margin-top:12.15pt;height:392.45pt;width:390.4pt;mso-position-horizontal-relative:page;z-index:-207872;mso-width-relative:page;mso-height-relative:page;" coordorigin="2896,243" coordsize="7808,7849">
            <o:lock v:ext="edit"/>
            <v:shape id="_x0000_s1713" o:spid="_x0000_s1713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14" o:spid="_x0000_s1714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15" o:spid="_x0000_s1715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popu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粹主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po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；平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平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者的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00" w:firstLine="210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平民主义者；民粹派；平民论者【词频 </w:t>
      </w:r>
      <w:r>
        <w:t>9985</w:t>
      </w:r>
      <w:r>
        <w:rPr>
          <w:rFonts w:hint="eastAsia" w:ascii="宋体" w:hAnsi="宋体" w:eastAsia="宋体"/>
        </w:rPr>
        <w:t>，</w:t>
      </w:r>
      <w:r>
        <w:t>24522</w:t>
      </w:r>
      <w:r>
        <w:rPr>
          <w:rFonts w:hint="eastAsia" w:ascii="宋体" w:hAnsi="宋体" w:eastAsia="宋体"/>
        </w:rPr>
        <w:t xml:space="preserve">】 </w:t>
      </w:r>
      <w:r>
        <w:t xml:space="preserve">populism ['pɑpjəlɪzəm] n.  </w:t>
      </w:r>
      <w:r>
        <w:rPr>
          <w:rFonts w:hint="eastAsia" w:ascii="宋体" w:hAnsi="宋体" w:eastAsia="宋体"/>
        </w:rPr>
        <w:t>民粹主义，平民主义【词频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18237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802"/>
        </w:tabs>
        <w:spacing w:before="77" w:after="0" w:line="240" w:lineRule="auto"/>
        <w:ind w:left="3801" w:right="0" w:hanging="883"/>
        <w:jc w:val="left"/>
        <w:rPr>
          <w:rFonts w:hint="eastAsia" w:ascii="Microsoft JhengHei" w:eastAsia="Microsoft JhengHei"/>
        </w:rPr>
      </w:pPr>
      <w:bookmarkStart w:id="108" w:name="_bookmark36"/>
      <w:bookmarkEnd w:id="108"/>
      <w:bookmarkStart w:id="109" w:name="_bookmark36"/>
      <w:bookmarkEnd w:id="109"/>
      <w:bookmarkStart w:id="110" w:name="237. -quant- 量，数量"/>
      <w:bookmarkEnd w:id="110"/>
      <w:r>
        <w:t>-quant-</w:t>
      </w:r>
      <w:r>
        <w:rPr>
          <w:spacing w:val="77"/>
        </w:rPr>
        <w:t xml:space="preserve"> </w:t>
      </w:r>
      <w:r>
        <w:rPr>
          <w:rFonts w:hint="eastAsia" w:ascii="Microsoft JhengHei" w:eastAsia="Microsoft JhengHei"/>
        </w:rPr>
        <w:t>量，数量</w:t>
      </w:r>
    </w:p>
    <w:p>
      <w:pPr>
        <w:pStyle w:val="3"/>
        <w:spacing w:before="11"/>
        <w:ind w:left="0"/>
        <w:rPr>
          <w:rFonts w:ascii="Microsoft JhengHei"/>
          <w:b/>
          <w:sz w:val="29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spacing w:val="-29"/>
          <w:w w:val="100"/>
        </w:rPr>
        <w:t>】</w:t>
      </w:r>
      <w:r>
        <w:rPr>
          <w:spacing w:val="-4"/>
          <w:w w:val="100"/>
        </w:rPr>
        <w:t>-</w:t>
      </w:r>
      <w:r>
        <w:rPr>
          <w:w w:val="100"/>
        </w:rPr>
        <w:t>quan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来源于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丁语</w:t>
      </w:r>
      <w:r>
        <w:rPr>
          <w:rFonts w:hint="eastAsia" w:ascii="宋体" w:eastAsia="宋体"/>
          <w:spacing w:val="-3"/>
          <w:w w:val="100"/>
        </w:rPr>
        <w:t>中</w:t>
      </w:r>
      <w:r>
        <w:rPr>
          <w:rFonts w:hint="eastAsia" w:ascii="宋体" w:eastAsia="宋体"/>
          <w:w w:val="100"/>
        </w:rPr>
        <w:t>由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3"/>
          <w:w w:val="100"/>
        </w:rPr>
        <w:t>q</w:t>
      </w:r>
      <w:r>
        <w:rPr>
          <w:w w:val="100"/>
        </w:rPr>
        <w:t>u</w:t>
      </w:r>
      <w:r>
        <w:rPr>
          <w:spacing w:val="-30"/>
          <w:w w:val="100"/>
        </w:rPr>
        <w:t>i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什</w:t>
      </w:r>
      <w:r>
        <w:rPr>
          <w:rFonts w:hint="eastAsia" w:ascii="宋体" w:eastAsia="宋体"/>
          <w:w w:val="100"/>
        </w:rPr>
        <w:t>么</w:t>
      </w:r>
      <w:r>
        <w:rPr>
          <w:rFonts w:hint="eastAsia" w:ascii="宋体" w:eastAsia="宋体"/>
          <w:spacing w:val="-32"/>
          <w:w w:val="100"/>
        </w:rPr>
        <w:t>，</w:t>
      </w:r>
      <w:r>
        <w:rPr>
          <w:rFonts w:hint="eastAsia" w:ascii="宋体" w:eastAsia="宋体"/>
          <w:w w:val="100"/>
        </w:rPr>
        <w:t>多</w:t>
      </w:r>
      <w:r>
        <w:rPr>
          <w:rFonts w:hint="eastAsia" w:ascii="宋体" w:eastAsia="宋体"/>
          <w:spacing w:val="-3"/>
          <w:w w:val="100"/>
        </w:rPr>
        <w:t>少</w:t>
      </w:r>
      <w:r>
        <w:rPr>
          <w:rFonts w:hint="eastAsia" w:ascii="宋体" w:eastAsia="宋体"/>
          <w:spacing w:val="-29"/>
          <w:w w:val="100"/>
        </w:rPr>
        <w:t>）</w:t>
      </w:r>
      <w:r>
        <w:rPr>
          <w:rFonts w:hint="eastAsia" w:ascii="宋体" w:eastAsia="宋体"/>
          <w:w w:val="100"/>
        </w:rPr>
        <w:t>派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q</w:t>
      </w:r>
      <w:r>
        <w:rPr>
          <w:w w:val="100"/>
        </w:rPr>
        <w:t>uan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30"/>
          <w:w w:val="100"/>
        </w:rPr>
        <w:t>s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几</w:t>
      </w:r>
      <w:r>
        <w:rPr>
          <w:rFonts w:hint="eastAsia" w:ascii="宋体" w:eastAsia="宋体"/>
          <w:spacing w:val="-3"/>
          <w:w w:val="100"/>
        </w:rPr>
        <w:t>何</w:t>
      </w:r>
      <w:r>
        <w:rPr>
          <w:rFonts w:hint="eastAsia" w:ascii="宋体" w:eastAsia="宋体"/>
          <w:spacing w:val="-32"/>
          <w:w w:val="100"/>
        </w:rPr>
        <w:t>，</w:t>
      </w:r>
      <w:r>
        <w:rPr>
          <w:rFonts w:hint="eastAsia" w:ascii="宋体" w:eastAsia="宋体"/>
          <w:w w:val="100"/>
        </w:rPr>
        <w:t>多少</w:t>
      </w:r>
      <w:r>
        <w:rPr>
          <w:rFonts w:hint="eastAsia" w:ascii="宋体" w:eastAsia="宋体"/>
          <w:spacing w:val="-32"/>
          <w:w w:val="100"/>
        </w:rPr>
        <w:t>）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3"/>
          <w:w w:val="100"/>
        </w:rPr>
        <w:t>q</w:t>
      </w:r>
      <w:r>
        <w:rPr>
          <w:w w:val="100"/>
        </w:rPr>
        <w:t>uan</w:t>
      </w:r>
      <w:r>
        <w:rPr>
          <w:spacing w:val="-2"/>
          <w:w w:val="100"/>
        </w:rPr>
        <w:t>tit</w:t>
      </w:r>
      <w:r>
        <w:rPr>
          <w:w w:val="100"/>
        </w:rPr>
        <w:t>a</w:t>
      </w:r>
      <w:r>
        <w:rPr>
          <w:spacing w:val="-30"/>
          <w:w w:val="100"/>
        </w:rPr>
        <w:t>s</w:t>
      </w:r>
      <w:r>
        <w:rPr>
          <w:rFonts w:hint="eastAsia" w:ascii="宋体" w:eastAsia="宋体"/>
          <w:w w:val="100"/>
        </w:rPr>
        <w:t>（量</w:t>
      </w:r>
      <w:r>
        <w:rPr>
          <w:rFonts w:hint="eastAsia" w:ascii="宋体" w:eastAsia="宋体"/>
          <w:spacing w:val="-32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范</w:t>
      </w:r>
      <w:r>
        <w:rPr>
          <w:rFonts w:hint="eastAsia" w:ascii="宋体" w:eastAsia="宋体"/>
          <w:w w:val="100"/>
        </w:rPr>
        <w:t>围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rPr>
          <w:rFonts w:hint="eastAsia" w:ascii="宋体" w:eastAsia="宋体"/>
        </w:rPr>
        <w:t>【引申】数量</w:t>
      </w:r>
    </w:p>
    <w:p>
      <w:pPr>
        <w:pStyle w:val="3"/>
        <w:spacing w:before="8"/>
        <w:ind w:left="0"/>
        <w:rPr>
          <w:rFonts w:ascii="宋体"/>
          <w:sz w:val="26"/>
        </w:rPr>
      </w:pPr>
    </w:p>
    <w:p>
      <w:pPr>
        <w:pStyle w:val="3"/>
        <w:spacing w:before="1" w:line="516" w:lineRule="auto"/>
        <w:ind w:right="2092"/>
        <w:jc w:val="both"/>
        <w:rPr>
          <w:rFonts w:hint="eastAsia" w:ascii="宋体" w:hAnsi="宋体" w:eastAsia="宋体"/>
        </w:rPr>
      </w:pPr>
      <w:r>
        <w:t xml:space="preserve">quant [kwɒnt] n. </w:t>
      </w:r>
      <w:r>
        <w:rPr>
          <w:rFonts w:hint="eastAsia" w:ascii="宋体" w:hAnsi="宋体" w:eastAsia="宋体"/>
        </w:rPr>
        <w:t xml:space="preserve">船桨；数量分析专家 </w:t>
      </w:r>
      <w:r>
        <w:t xml:space="preserve">vt. </w:t>
      </w:r>
      <w:r>
        <w:rPr>
          <w:rFonts w:hint="eastAsia" w:ascii="宋体" w:hAnsi="宋体" w:eastAsia="宋体"/>
        </w:rPr>
        <w:t xml:space="preserve">用篙撑 </w:t>
      </w:r>
      <w:r>
        <w:t xml:space="preserve">vi. </w:t>
      </w:r>
      <w:r>
        <w:rPr>
          <w:rFonts w:hint="eastAsia" w:ascii="宋体" w:hAnsi="宋体" w:eastAsia="宋体"/>
        </w:rPr>
        <w:t xml:space="preserve">用篙撑船【词频 </w:t>
      </w:r>
      <w:r>
        <w:t>45754</w:t>
      </w:r>
      <w:r>
        <w:rPr>
          <w:rFonts w:hint="eastAsia" w:ascii="宋体" w:hAnsi="宋体" w:eastAsia="宋体"/>
        </w:rPr>
        <w:t>，</w:t>
      </w:r>
      <w:r>
        <w:t>52137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spacing w:val="-1"/>
          <w:w w:val="100"/>
        </w:rPr>
        <w:t>wɒ</w:t>
      </w:r>
      <w:r>
        <w:rPr>
          <w:w w:val="100"/>
        </w:rPr>
        <w:t>n</w:t>
      </w:r>
      <w:r>
        <w:rPr>
          <w:spacing w:val="-2"/>
          <w:w w:val="100"/>
        </w:rPr>
        <w:t>tɪtɪ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量，数量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总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spacing w:val="50"/>
          <w:w w:val="100"/>
        </w:rPr>
        <w:t>数</w:t>
      </w:r>
      <w:r>
        <w:rPr>
          <w:w w:val="100"/>
        </w:rPr>
        <w:t>quan</w:t>
      </w:r>
      <w:r>
        <w:rPr>
          <w:spacing w:val="-2"/>
          <w:w w:val="100"/>
        </w:rPr>
        <w:t>titi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quantitative ['kwɒntɪ,tətɪv] adj.  </w:t>
      </w:r>
      <w:r>
        <w:rPr>
          <w:rFonts w:hint="eastAsia" w:ascii="宋体" w:hAnsi="宋体" w:eastAsia="宋体"/>
        </w:rPr>
        <w:t>定量的；量的，数量的【词频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7796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quantitatively [ˈkwɒntɪtətɪvli]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数量上；分量上【词频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23365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pict>
          <v:group id="_x0000_s1716" o:spid="_x0000_s1716" o:spt="203" style="position:absolute;left:0pt;margin-left:63.2pt;margin-top:58.55pt;height:80.25pt;width:77pt;mso-position-horizontal-relative:page;z-index:-207872;mso-width-relative:page;mso-height-relative:page;" coordorigin="1265,1172" coordsize="1540,1605">
            <o:lock v:ext="edit"/>
            <v:shape id="_x0000_s1717" o:spid="_x0000_s1717" style="position:absolute;left:1265;top:1406;height:1371;width:1299;" fillcolor="#C0C0C0" filled="t" stroked="f" coordorigin="1265,1406" coordsize="1299,1371" path="m1646,2437l1638,2429,1579,2502,1543,2549,1511,2589,1506,2511,1497,2432,1492,2399,1485,2351,1469,2268,1474,2258,1479,2247,1484,2237,1414,2247,1429,2284,1440,2319,1448,2351,1454,2380,1400,2442,1360,2488,1354,2431,1346,2373,1337,2313,1324,2249,1327,2239,1331,2228,1334,2218,1265,2233,1280,2266,1295,2304,1308,2347,1322,2395,1333,2442,1337,2479,1334,2505,1326,2521,1387,2540,1388,2527,1393,2511,1401,2493,1404,2488,1412,2473,1424,2452,1436,2433,1448,2415,1461,2399,1470,2442,1476,2481,1481,2517,1484,2549,1486,2578,1484,2603,1479,2622,1471,2637,1530,2654,1535,2634,1544,2612,1554,2589,1555,2588,1568,2561,1581,2540,1605,2502,1624,2472,1646,2437m1724,2506l1712,2502,1685,2561,1662,2612,1642,2653,1625,2686,1611,2714,1598,2736,1588,2752,1581,2764,1644,2776,1647,2745,1661,2691,1687,2611,1724,2506m2011,1954l2009,1939,2004,1929,1992,1913,1974,1891,1950,1864,1946,1866,1943,1868,1939,1870,1950,1900,1958,1927,1961,1951,1960,1971,1958,1990,1960,2001,1962,2003,1964,2005,1973,2005,1984,1998,1992,1994,2000,1986,2007,1975,2011,1967,2011,1954m2088,2333l2087,2318,2083,2303,2083,2300,2071,2302,2060,2303,2050,2301,2040,2296,2029,2289,2012,2277,1991,2260,1965,2237,1961,2240,1958,2244,1954,2247,1980,2276,2001,2298,2016,2316,2026,2327,2032,2338,2034,2346,2035,2347,2033,2355,2028,2363,1891,2500,1874,2513,1857,2518,1841,2514,1825,2502,1765,2442,1709,2386,1722,2374,1815,2281,1872,2224,1881,2233,1899,2251,1903,2239,1908,2224,1910,2218,1914,2207,1897,2193,1871,2168,1859,2156,1859,2211,1790,2281,1764,2256,1764,2306,1697,2374,1608,2285,1596,2273,1606,2262,1663,2205,1714,2256,1764,2306,1764,2256,1714,2205,1688,2180,1705,2163,1758,2110,1859,2211,1859,2156,1836,2133,1813,2110,1792,2089,1796,2060,1745,2060,1745,2098,1680,2163,1674,2135,1669,2108,1667,2091,1667,2176,1583,2260,1572,2260,1562,2261,1551,2262,1545,2226,1539,2193,1532,2164,1526,2140,1543,2123,1590,2076,1623,2043,1634,2076,1656,2142,1667,2176,1667,2091,1666,2083,1665,2060,1665,2043,1665,2038,1666,2022,1670,2006,1678,1992,1608,1990,1608,2032,1564,2076,1518,2123,1514,2109,1510,2093,1505,2076,1499,2058,1502,2048,1504,2038,1507,2028,1438,2043,1455,2075,1471,2111,1487,2150,1503,2193,1516,2239,1524,2287,1529,2335,1530,2384,1543,2384,1548,2362,1551,2338,1553,2313,1554,2285,1710,2442,1809,2540,1832,2558,1855,2564,1877,2559,1899,2542,1924,2518,2000,2442,2061,2380,2070,2372,2080,2357,2085,2346,2088,2333m2093,1746l2093,1712,2089,1703,2072,1687,2064,1682,2054,1681,2036,1684,2011,1689,1977,1697,1977,1705,2000,1711,2022,1718,2041,1727,2059,1737,2076,1750,2087,1752,2093,1746m2255,1410l2199,1407,2180,1406,2180,1448,2049,1579,2007,1621,2006,1609,2004,1599,2000,1590,1994,1583,1990,1579,1973,1571,1964,1570,1948,1573,1926,1579,1897,1587,1897,1596,1924,1603,1948,1612,1970,1624,1990,1638,1916,1712,1821,1807,1796,1786,1787,1794,1804,1821,1816,1846,1824,1868,1828,1889,1830,1908,1832,1918,1836,1923,1838,1925,1840,1923,1849,1923,1861,1910,1870,1893,1874,1885,1876,1874,1872,1866,1867,1858,1859,1847,1848,1834,1834,1819,1846,1807,2032,1621,2194,1459,2200,1478,2212,1518,2218,1537,2221,1536,2225,1535,2228,1535,2227,1489,2231,1459,2232,1454,2242,1427,2255,1410m2325,1717l2324,1702,2323,1697,2310,1701,2298,1702,2288,1700,2279,1695,2269,1688,2258,1680,2246,1670,2232,1657,2224,1665,2238,1683,2250,1698,2260,1711,2266,1720,2274,1733,2272,1743,2266,1754,2163,1857,2147,1872,2136,1881,2129,1885,2127,1885,2132,1868,2139,1847,2149,1812,2157,1777,2163,1743,2167,1711,2172,1677,2176,1638,2180,1596,2191,1579,2197,1571,2127,1564,2132,1605,2133,1647,2131,1688,2127,1729,2122,1770,2116,1806,2109,1839,2101,1868,2030,1796,2032,1784,2034,1772,2036,1760,1965,1790,1984,1807,2003,1825,2023,1845,2087,1908,2065,1960,2041,2010,2014,2059,1986,2106,1994,2110,2030,2061,2062,2014,2088,1969,2110,1927,2123,1935,2133,1933,2140,1927,2181,1885,2201,1866,2283,1783,2305,1760,2320,1738,2325,1717m2384,1589l2378,1579,2369,1571,2361,1566,2351,1563,2339,1561,2325,1560,2308,1563,2286,1568,2258,1577,2226,1587,2227,1591,2227,1594,2228,1598,2267,1600,2300,1604,2328,1610,2350,1619,2367,1628,2378,1630,2382,1625,2384,1623,2384,1589m2563,1870l2540,1849,2515,1825,2487,1798,2456,1767,2456,1756,2457,1746,2458,1735,2388,1758,2407,1775,2433,1799,2465,1831,2504,1870,2382,1992,2316,1927,2279,1889,2281,1877,2285,1853,2245,1868,2211,1880,2234,1901,2266,1932,2306,1971,2355,2019,2236,2138,2158,2060,2161,2049,2163,2039,2165,2028,2095,2055,2116,2074,2141,2097,2169,2125,2201,2157,2199,2165,2198,2173,2196,2182,2210,2181,2249,2180,2249,2150,2262,2138,2407,1992,2517,1882,2542,1908,2547,1898,2556,1882,2563,1870e">
              <v:path arrowok="t"/>
              <v:fill on="t" opacity="32896f" focussize="0,0"/>
              <v:stroke on="f"/>
              <v:imagedata o:title=""/>
              <o:lock v:ext="edit"/>
            </v:shape>
            <v:shape id="_x0000_s1718" o:spid="_x0000_s1718" o:spt="75" type="#_x0000_t75" style="position:absolute;left:2623;top:117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quan</w:t>
      </w:r>
      <w:r>
        <w:rPr>
          <w:spacing w:val="-2"/>
          <w:w w:val="100"/>
        </w:rPr>
        <w:t>t</w:t>
      </w:r>
      <w:r>
        <w:rPr>
          <w:w w:val="100"/>
        </w:rPr>
        <w:t>um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量子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spacing w:val="-44"/>
          <w:w w:val="100"/>
        </w:rPr>
        <w:t>额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定额</w:t>
      </w:r>
      <w:r>
        <w:rPr>
          <w:rFonts w:hint="eastAsia" w:ascii="宋体" w:hAnsi="宋体" w:eastAsia="宋体"/>
          <w:spacing w:val="-41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定量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3"/>
          <w:w w:val="100"/>
        </w:rPr>
        <w:t>昆</w:t>
      </w:r>
      <w:r>
        <w:rPr>
          <w:rFonts w:hint="eastAsia" w:ascii="宋体" w:hAnsi="宋体" w:eastAsia="宋体"/>
          <w:w w:val="100"/>
        </w:rPr>
        <w:t>腾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spacing w:val="-44"/>
          <w:w w:val="100"/>
        </w:rPr>
        <w:t>司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世</w:t>
      </w:r>
      <w:r>
        <w:rPr>
          <w:rFonts w:hint="eastAsia" w:ascii="宋体" w:hAnsi="宋体" w:eastAsia="宋体"/>
          <w:w w:val="100"/>
        </w:rPr>
        <w:t>界</w:t>
      </w:r>
      <w:r>
        <w:rPr>
          <w:rFonts w:hint="eastAsia" w:ascii="宋体" w:hAnsi="宋体" w:eastAsia="宋体"/>
          <w:spacing w:val="-3"/>
          <w:w w:val="100"/>
        </w:rPr>
        <w:t>领</w:t>
      </w:r>
      <w:r>
        <w:rPr>
          <w:rFonts w:hint="eastAsia" w:ascii="宋体" w:hAnsi="宋体" w:eastAsia="宋体"/>
          <w:w w:val="100"/>
        </w:rPr>
        <w:t>先的</w:t>
      </w:r>
      <w:r>
        <w:rPr>
          <w:rFonts w:hint="eastAsia" w:ascii="宋体" w:hAnsi="宋体" w:eastAsia="宋体"/>
          <w:spacing w:val="-3"/>
          <w:w w:val="100"/>
        </w:rPr>
        <w:t>硬</w:t>
      </w:r>
      <w:r>
        <w:rPr>
          <w:rFonts w:hint="eastAsia" w:ascii="宋体" w:hAnsi="宋体" w:eastAsia="宋体"/>
          <w:w w:val="100"/>
        </w:rPr>
        <w:t>盘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产</w:t>
      </w:r>
      <w:r>
        <w:rPr>
          <w:rFonts w:hint="eastAsia" w:ascii="宋体" w:hAnsi="宋体" w:eastAsia="宋体"/>
          <w:spacing w:val="-3"/>
          <w:w w:val="100"/>
        </w:rPr>
        <w:t>商</w:t>
      </w:r>
      <w:r>
        <w:rPr>
          <w:rFonts w:hint="eastAsia" w:ascii="宋体" w:hAnsi="宋体" w:eastAsia="宋体"/>
          <w:spacing w:val="-147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83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quantum-mechanical ['kwɔntəmmi'kænikəl] adj.  </w:t>
      </w:r>
      <w:r>
        <w:rPr>
          <w:rFonts w:hint="eastAsia" w:ascii="宋体" w:hAnsi="宋体" w:eastAsia="宋体"/>
        </w:rPr>
        <w:t>量子力学的【词频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49396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quantize ['kwɒntaɪz] vt.  </w:t>
      </w:r>
      <w:r>
        <w:rPr>
          <w:rFonts w:hint="eastAsia" w:ascii="宋体" w:hAnsi="宋体" w:eastAsia="宋体"/>
        </w:rPr>
        <w:t>使量子化；数字转换【词频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54836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8"/>
        <w:rPr>
          <w:rFonts w:hint="eastAsia" w:ascii="宋体" w:hAnsi="宋体" w:eastAsia="宋体"/>
        </w:rPr>
      </w:pP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量化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w w:val="100"/>
        </w:rPr>
        <w:t>子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w w:val="100"/>
        </w:rPr>
        <w:t>子化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8209</w:t>
      </w:r>
      <w:r>
        <w:rPr>
          <w:rFonts w:hint="eastAsia" w:ascii="宋体" w:hAnsi="宋体" w:eastAsia="宋体"/>
          <w:w w:val="100"/>
        </w:rPr>
        <w:t xml:space="preserve">】 </w:t>
      </w:r>
      <w:r>
        <w:t>quantization [,kwɑntɪ'zeʃən] n. [</w:t>
      </w:r>
      <w:r>
        <w:rPr>
          <w:rFonts w:hint="eastAsia" w:ascii="宋体" w:hAnsi="宋体" w:eastAsia="宋体"/>
        </w:rPr>
        <w:t>量子</w:t>
      </w:r>
      <w:r>
        <w:t xml:space="preserve">]  </w:t>
      </w:r>
      <w:r>
        <w:rPr>
          <w:rFonts w:hint="eastAsia" w:ascii="宋体" w:hAnsi="宋体" w:eastAsia="宋体"/>
        </w:rPr>
        <w:t>量子化；分层；数字化【词频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36318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62"/>
        <w:rPr>
          <w:rFonts w:hint="eastAsia" w:ascii="宋体" w:hAnsi="宋体" w:eastAsia="宋体"/>
        </w:rPr>
      </w:pPr>
      <w:r>
        <w:t xml:space="preserve">quantify ['kwɒntɪfaɪ] vt. </w:t>
      </w:r>
      <w:r>
        <w:rPr>
          <w:rFonts w:hint="eastAsia" w:ascii="宋体" w:hAnsi="宋体" w:eastAsia="宋体"/>
        </w:rPr>
        <w:t>量化；为</w:t>
      </w:r>
      <w:r>
        <w:t>…</w:t>
      </w:r>
      <w:r>
        <w:rPr>
          <w:rFonts w:hint="eastAsia" w:ascii="宋体" w:hAnsi="宋体" w:eastAsia="宋体"/>
        </w:rPr>
        <w:t xml:space="preserve">定量；确定数量 </w:t>
      </w:r>
      <w:r>
        <w:t xml:space="preserve">vi. </w:t>
      </w:r>
      <w:r>
        <w:rPr>
          <w:rFonts w:hint="eastAsia" w:ascii="宋体" w:hAnsi="宋体" w:eastAsia="宋体"/>
        </w:rPr>
        <w:t xml:space="preserve">量化；定量【词频 </w:t>
      </w:r>
      <w:r>
        <w:t>9920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quan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wɒ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定量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466</w:t>
      </w:r>
      <w:r>
        <w:rPr>
          <w:spacing w:val="-3"/>
          <w:w w:val="100"/>
        </w:rPr>
        <w:t>64</w:t>
      </w:r>
      <w:r>
        <w:rPr>
          <w:rFonts w:hint="eastAsia" w:ascii="宋体" w:hAnsi="宋体" w:eastAsia="宋体"/>
          <w:w w:val="100"/>
        </w:rPr>
        <w:t xml:space="preserve">】 </w:t>
      </w:r>
      <w:r>
        <w:t>quantifier ['kwɒntɪfaɪə] n. [</w:t>
      </w:r>
      <w:r>
        <w:rPr>
          <w:rFonts w:hint="eastAsia" w:ascii="宋体" w:hAnsi="宋体" w:eastAsia="宋体"/>
        </w:rPr>
        <w:t>数</w:t>
      </w:r>
      <w:r>
        <w:t>][</w:t>
      </w:r>
      <w:r>
        <w:rPr>
          <w:rFonts w:hint="eastAsia" w:ascii="宋体" w:hAnsi="宋体" w:eastAsia="宋体"/>
        </w:rPr>
        <w:t>语</w:t>
      </w:r>
      <w:r>
        <w:t xml:space="preserve">]  </w:t>
      </w:r>
      <w:r>
        <w:rPr>
          <w:rFonts w:hint="eastAsia" w:ascii="宋体" w:hAnsi="宋体" w:eastAsia="宋体"/>
        </w:rPr>
        <w:t>量词；数量词；精于计算的人【词频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57900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828"/>
        <w:rPr>
          <w:rFonts w:hint="eastAsia" w:ascii="宋体" w:hAnsi="宋体" w:eastAsia="宋体"/>
        </w:rPr>
      </w:pPr>
      <w:r>
        <w:t>quantification [,kwɑntəfɪ'keʃən] n. [</w:t>
      </w:r>
      <w:r>
        <w:rPr>
          <w:rFonts w:hint="eastAsia" w:ascii="宋体" w:hAnsi="宋体" w:eastAsia="宋体"/>
        </w:rPr>
        <w:t>统计</w:t>
      </w:r>
      <w:r>
        <w:t xml:space="preserve">] </w:t>
      </w:r>
      <w:r>
        <w:rPr>
          <w:rFonts w:hint="eastAsia" w:ascii="宋体" w:hAnsi="宋体" w:eastAsia="宋体"/>
        </w:rPr>
        <w:t xml:space="preserve">定量，量化【词频 </w:t>
      </w:r>
      <w:r>
        <w:t>28590</w:t>
      </w:r>
      <w:r>
        <w:rPr>
          <w:rFonts w:hint="eastAsia" w:ascii="宋体" w:hAnsi="宋体" w:eastAsia="宋体"/>
        </w:rPr>
        <w:t xml:space="preserve">】 </w:t>
      </w:r>
      <w:r>
        <w:t xml:space="preserve">quantifiable ['kwɑntə,faɪəbl] adj.  </w:t>
      </w:r>
      <w:r>
        <w:rPr>
          <w:rFonts w:hint="eastAsia" w:ascii="宋体" w:hAnsi="宋体" w:eastAsia="宋体"/>
        </w:rPr>
        <w:t>可以计量的【词频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23227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unquantifiable [ʌn'kwɒntɪfaɪəb(ə)l] adj.  </w:t>
      </w:r>
      <w:r>
        <w:rPr>
          <w:rFonts w:hint="eastAsia" w:ascii="宋体" w:hAnsi="宋体" w:eastAsia="宋体"/>
        </w:rPr>
        <w:t>难以计算的；无法量化的【词频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42917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716"/>
        </w:tabs>
        <w:spacing w:before="0" w:after="0" w:line="240" w:lineRule="auto"/>
        <w:ind w:left="3715" w:right="0" w:hanging="883"/>
        <w:jc w:val="left"/>
        <w:rPr>
          <w:rFonts w:hint="eastAsia" w:ascii="Microsoft JhengHei" w:eastAsia="Microsoft JhengHei"/>
        </w:rPr>
      </w:pPr>
      <w:r>
        <w:pict>
          <v:group id="_x0000_s1719" o:spid="_x0000_s1719" o:spt="203" style="position:absolute;left:0pt;margin-left:144.8pt;margin-top:11.55pt;height:392.45pt;width:390.4pt;mso-position-horizontal-relative:page;z-index:-207872;mso-width-relative:page;mso-height-relative:page;" coordorigin="2896,232" coordsize="7808,7849">
            <o:lock v:ext="edit"/>
            <v:shape id="_x0000_s1720" o:spid="_x0000_s1720" o:spt="75" type="#_x0000_t75" style="position:absolute;left:2896;top:2922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21" o:spid="_x0000_s1721" o:spt="75" type="#_x0000_t75" style="position:absolute;left:8020;top:267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22" o:spid="_x0000_s1722" o:spt="75" type="#_x0000_t75" style="position:absolute;left:8238;top:232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bookmarkStart w:id="111" w:name="238. -qual- 性质，特征"/>
      <w:bookmarkEnd w:id="111"/>
      <w:bookmarkStart w:id="112" w:name="_bookmark37"/>
      <w:bookmarkEnd w:id="112"/>
      <w:bookmarkStart w:id="113" w:name="_bookmark37"/>
      <w:bookmarkEnd w:id="113"/>
      <w:r>
        <w:t>-qual-</w:t>
      </w:r>
      <w:r>
        <w:rPr>
          <w:spacing w:val="80"/>
        </w:rPr>
        <w:t xml:space="preserve"> </w:t>
      </w:r>
      <w:r>
        <w:rPr>
          <w:rFonts w:hint="eastAsia" w:ascii="Microsoft JhengHei" w:eastAsia="Microsoft JhengHei"/>
        </w:rPr>
        <w:t>性质，特征</w:t>
      </w:r>
    </w:p>
    <w:p>
      <w:pPr>
        <w:pStyle w:val="3"/>
        <w:spacing w:before="360" w:line="259" w:lineRule="auto"/>
        <w:ind w:left="1000" w:right="153" w:hanging="84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21"/>
        </w:rPr>
        <w:t xml:space="preserve"> </w:t>
      </w:r>
      <w:r>
        <w:rPr>
          <w:spacing w:val="-3"/>
          <w:w w:val="100"/>
        </w:rPr>
        <w:t>q</w:t>
      </w:r>
      <w:r>
        <w:rPr>
          <w:w w:val="100"/>
        </w:rPr>
        <w:t>u</w:t>
      </w:r>
      <w:r>
        <w:rPr>
          <w:spacing w:val="-1"/>
          <w:w w:val="100"/>
        </w:rPr>
        <w:t>i</w:t>
      </w:r>
      <w:r>
        <w:rPr>
          <w:rFonts w:hint="eastAsia" w:ascii="宋体" w:eastAsia="宋体"/>
          <w:w w:val="100"/>
        </w:rPr>
        <w:t>（什</w:t>
      </w:r>
      <w:r>
        <w:rPr>
          <w:rFonts w:hint="eastAsia" w:ascii="宋体" w:eastAsia="宋体"/>
          <w:spacing w:val="-3"/>
          <w:w w:val="100"/>
        </w:rPr>
        <w:t>么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多</w:t>
      </w:r>
      <w:r>
        <w:rPr>
          <w:rFonts w:hint="eastAsia" w:ascii="宋体" w:eastAsia="宋体"/>
          <w:w w:val="100"/>
        </w:rPr>
        <w:t>少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1"/>
          <w:w w:val="100"/>
        </w:rPr>
        <w:t>。</w:t>
      </w:r>
      <w:r>
        <w:rPr>
          <w:spacing w:val="-4"/>
          <w:w w:val="100"/>
        </w:rPr>
        <w:t>-</w:t>
      </w:r>
      <w:r>
        <w:rPr>
          <w:w w:val="100"/>
        </w:rPr>
        <w:t>qua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来</w:t>
      </w:r>
      <w:r>
        <w:rPr>
          <w:rFonts w:hint="eastAsia" w:ascii="宋体" w:eastAsia="宋体"/>
          <w:w w:val="100"/>
        </w:rPr>
        <w:t>源于由</w:t>
      </w:r>
      <w:r>
        <w:rPr>
          <w:spacing w:val="-4"/>
          <w:w w:val="100"/>
        </w:rPr>
        <w:t>-</w:t>
      </w:r>
      <w:r>
        <w:rPr>
          <w:w w:val="100"/>
        </w:rPr>
        <w:t>qu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和形容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后</w:t>
      </w:r>
      <w:r>
        <w:rPr>
          <w:rFonts w:hint="eastAsia" w:ascii="宋体" w:eastAsia="宋体"/>
          <w:spacing w:val="-1"/>
          <w:w w:val="100"/>
        </w:rPr>
        <w:t>缀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t xml:space="preserve"> </w:t>
      </w:r>
      <w:r>
        <w:rPr>
          <w:spacing w:val="-22"/>
        </w:rPr>
        <w:t xml:space="preserve"> </w:t>
      </w:r>
      <w:r>
        <w:rPr>
          <w:rFonts w:hint="eastAsia" w:ascii="宋体" w:eastAsia="宋体"/>
          <w:w w:val="100"/>
        </w:rPr>
        <w:t>组</w:t>
      </w:r>
      <w:r>
        <w:rPr>
          <w:rFonts w:hint="eastAsia" w:ascii="宋体" w:eastAsia="宋体"/>
          <w:spacing w:val="-3"/>
          <w:w w:val="100"/>
        </w:rPr>
        <w:t>成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22"/>
        </w:rPr>
        <w:t xml:space="preserve"> 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什么</w:t>
      </w:r>
      <w:r>
        <w:rPr>
          <w:rFonts w:hint="eastAsia" w:ascii="宋体" w:eastAsia="宋体"/>
          <w:spacing w:val="-5"/>
          <w:w w:val="100"/>
        </w:rPr>
        <w:t>种</w:t>
      </w:r>
      <w:r>
        <w:rPr>
          <w:rFonts w:hint="eastAsia" w:ascii="宋体" w:eastAsia="宋体"/>
          <w:w w:val="100"/>
        </w:rPr>
        <w:t>类的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及</w:t>
      </w:r>
      <w:r>
        <w:rPr>
          <w:rFonts w:hint="eastAsia" w:ascii="宋体" w:eastAsia="宋体"/>
          <w:spacing w:val="-3"/>
          <w:w w:val="100"/>
        </w:rPr>
        <w:t>由</w:t>
      </w:r>
      <w:r>
        <w:rPr>
          <w:rFonts w:hint="eastAsia" w:ascii="宋体" w:eastAsia="宋体"/>
          <w:w w:val="100"/>
        </w:rPr>
        <w:t>此</w:t>
      </w:r>
      <w:r>
        <w:rPr>
          <w:rFonts w:hint="eastAsia" w:ascii="宋体" w:eastAsia="宋体"/>
          <w:spacing w:val="-3"/>
          <w:w w:val="100"/>
        </w:rPr>
        <w:t>派</w:t>
      </w:r>
      <w:r>
        <w:rPr>
          <w:rFonts w:hint="eastAsia" w:ascii="宋体" w:eastAsia="宋体"/>
          <w:w w:val="100"/>
        </w:rPr>
        <w:t>生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丁语</w:t>
      </w:r>
      <w:r>
        <w:rPr>
          <w:rFonts w:hint="eastAsia" w:ascii="宋体" w:eastAsia="宋体"/>
          <w:w w:val="100"/>
        </w:rPr>
        <w:t>名词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q</w:t>
      </w:r>
      <w:r>
        <w:rPr>
          <w:w w:val="100"/>
        </w:rPr>
        <w:t>ua</w:t>
      </w:r>
      <w:r>
        <w:rPr>
          <w:spacing w:val="-2"/>
          <w:w w:val="100"/>
        </w:rPr>
        <w:t>lit</w:t>
      </w:r>
      <w:r>
        <w:rPr>
          <w:w w:val="100"/>
        </w:rPr>
        <w:t>as</w:t>
      </w:r>
      <w:r>
        <w:rPr>
          <w:spacing w:val="-1"/>
        </w:rPr>
        <w:t xml:space="preserve"> 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e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"/>
        <w:rPr>
          <w:rFonts w:hint="eastAsia" w:ascii="宋体" w:eastAsia="宋体"/>
        </w:rPr>
      </w:pPr>
      <w:r>
        <w:rPr>
          <w:rFonts w:hint="eastAsia" w:ascii="宋体" w:eastAsia="宋体"/>
        </w:rPr>
        <w:t>【引申】性质</w:t>
      </w:r>
      <w:r>
        <w:t>/</w:t>
      </w:r>
      <w:r>
        <w:rPr>
          <w:rFonts w:hint="eastAsia" w:ascii="宋体" w:eastAsia="宋体"/>
        </w:rPr>
        <w:t>质量</w:t>
      </w:r>
      <w:r>
        <w:t>/</w:t>
      </w:r>
      <w:r>
        <w:rPr>
          <w:rFonts w:hint="eastAsia" w:ascii="宋体" w:eastAsia="宋体"/>
        </w:rPr>
        <w:t>合格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quality [ˈkwɒlətɪ] adj. </w:t>
      </w:r>
      <w:r>
        <w:rPr>
          <w:rFonts w:hint="eastAsia" w:ascii="宋体" w:hAnsi="宋体" w:eastAsia="宋体"/>
        </w:rPr>
        <w:t>优质的；高品质的；</w:t>
      </w:r>
      <w:r>
        <w:t>&lt;</w:t>
      </w:r>
      <w:r>
        <w:rPr>
          <w:rFonts w:hint="eastAsia" w:ascii="宋体" w:hAnsi="宋体" w:eastAsia="宋体"/>
        </w:rPr>
        <w:t>英俚</w:t>
      </w:r>
      <w:r>
        <w:t>&gt;</w:t>
      </w:r>
      <w:r>
        <w:rPr>
          <w:rFonts w:hint="eastAsia" w:ascii="宋体" w:hAnsi="宋体" w:eastAsia="宋体"/>
        </w:rPr>
        <w:t>棒极了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3" w:firstLine="168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质</w:t>
      </w:r>
      <w:r>
        <w:rPr>
          <w:rFonts w:hint="eastAsia" w:ascii="宋体" w:hAnsi="宋体" w:eastAsia="宋体"/>
          <w:w w:val="100"/>
        </w:rPr>
        <w:t>量，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统</w:t>
      </w:r>
      <w:r>
        <w:rPr>
          <w:rFonts w:hint="eastAsia" w:ascii="宋体" w:hAnsi="宋体" w:eastAsia="宋体"/>
          <w:w w:val="100"/>
        </w:rPr>
        <w:t>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性；</w:t>
      </w:r>
      <w:r>
        <w:rPr>
          <w:rFonts w:hint="eastAsia" w:ascii="宋体" w:hAnsi="宋体" w:eastAsia="宋体"/>
          <w:spacing w:val="-3"/>
          <w:w w:val="100"/>
        </w:rPr>
        <w:t>才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76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qualitative ['kwɒlɪtətɪv] adj. </w:t>
      </w:r>
      <w:r>
        <w:rPr>
          <w:rFonts w:hint="eastAsia" w:ascii="宋体" w:hAnsi="宋体" w:eastAsia="宋体"/>
        </w:rPr>
        <w:t xml:space="preserve">定性的；质的，性质上的【词频 </w:t>
      </w:r>
      <w:r>
        <w:t>7213</w:t>
      </w:r>
      <w:r>
        <w:rPr>
          <w:rFonts w:hint="eastAsia" w:ascii="宋体" w:hAnsi="宋体" w:eastAsia="宋体"/>
        </w:rPr>
        <w:t xml:space="preserve">】 </w:t>
      </w:r>
      <w:r>
        <w:t xml:space="preserve">qualitatively ['kwɑlə,tetɪvli]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定性地；从品质上讲【词频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18792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quality-of-care [ˈkwɒlətɪ-əv-keə(r)] n.  </w:t>
      </w:r>
      <w:r>
        <w:rPr>
          <w:rFonts w:hint="eastAsia" w:ascii="宋体" w:hAnsi="宋体" w:eastAsia="宋体"/>
        </w:rPr>
        <w:t>护理质量【词频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58828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63"/>
        <w:rPr>
          <w:rFonts w:hint="eastAsia" w:ascii="宋体" w:hAnsi="宋体" w:eastAsia="宋体"/>
        </w:rPr>
      </w:pPr>
      <w:r>
        <w:t xml:space="preserve">quality-of-life [ˈkwɒlətɪ-əv-laɪf] n. </w:t>
      </w:r>
      <w:r>
        <w:rPr>
          <w:rFonts w:hint="eastAsia" w:ascii="宋体" w:hAnsi="宋体" w:eastAsia="宋体"/>
        </w:rPr>
        <w:t xml:space="preserve">生活质量；基本生活条件【词频 </w:t>
      </w:r>
      <w:r>
        <w:t>26277</w:t>
      </w:r>
      <w:r>
        <w:rPr>
          <w:rFonts w:hint="eastAsia" w:ascii="宋体" w:hAnsi="宋体" w:eastAsia="宋体"/>
        </w:rPr>
        <w:t xml:space="preserve">】 </w:t>
      </w:r>
      <w:r>
        <w:t>quality-control [ˈkwɒlətɪ-kənˈtrəʊl] n.</w:t>
      </w:r>
      <w:r>
        <w:rPr>
          <w:rFonts w:hint="eastAsia" w:ascii="宋体" w:hAnsi="宋体" w:eastAsia="宋体"/>
        </w:rPr>
        <w:t xml:space="preserve">质量控制，质量管理【词频 </w:t>
      </w:r>
      <w:r>
        <w:t>34529</w:t>
      </w:r>
      <w:r>
        <w:rPr>
          <w:rFonts w:hint="eastAsia" w:ascii="宋体" w:hAnsi="宋体" w:eastAsia="宋体"/>
        </w:rPr>
        <w:t xml:space="preserve">】 </w:t>
      </w:r>
      <w:r>
        <w:t xml:space="preserve">top-quality ['tɔp'kwɔləti] adj. </w:t>
      </w:r>
      <w:r>
        <w:rPr>
          <w:rFonts w:hint="eastAsia" w:ascii="宋体" w:hAnsi="宋体" w:eastAsia="宋体"/>
        </w:rPr>
        <w:t xml:space="preserve">最高品质的，质量最好的【词频 </w:t>
      </w:r>
      <w:r>
        <w:t>24441</w:t>
      </w:r>
      <w:r>
        <w:rPr>
          <w:rFonts w:hint="eastAsia" w:ascii="宋体" w:hAnsi="宋体" w:eastAsia="宋体"/>
        </w:rPr>
        <w:t xml:space="preserve">】 </w:t>
      </w:r>
      <w:r>
        <w:t xml:space="preserve">high-quality [,haɪ'kwɑlətɪ] adj.  </w:t>
      </w:r>
      <w:r>
        <w:rPr>
          <w:rFonts w:hint="eastAsia" w:ascii="宋体" w:hAnsi="宋体" w:eastAsia="宋体"/>
        </w:rPr>
        <w:t>高质量的【词频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7575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55"/>
        <w:rPr>
          <w:rFonts w:hint="eastAsia" w:ascii="宋体" w:hAnsi="宋体" w:eastAsia="宋体"/>
        </w:rPr>
      </w:pPr>
      <w:r>
        <w:pict>
          <v:group id="_x0000_s1723" o:spid="_x0000_s1723" o:spt="203" style="position:absolute;left:0pt;margin-left:63.2pt;margin-top:15.05pt;height:80.25pt;width:77pt;mso-position-horizontal-relative:page;z-index:-207872;mso-width-relative:page;mso-height-relative:page;" coordorigin="1265,302" coordsize="1540,1605">
            <o:lock v:ext="edit"/>
            <v:shape id="_x0000_s1724" o:spid="_x0000_s1724" style="position:absolute;left:1265;top:536;height:1371;width:1299;" fillcolor="#C0C0C0" filled="t" stroked="f" coordorigin="1265,536" coordsize="1299,1371" path="m1646,1567l1638,1559,1579,1632,1543,1679,1511,1719,1506,1641,1497,1562,1492,1529,1485,1481,1469,1398,1474,1388,1479,1377,1484,1367,1414,1377,1429,1414,1440,1449,1448,1481,1454,1510,1400,1572,1360,1618,1354,1561,1346,1503,1337,1443,1324,1379,1327,1369,1331,1358,1334,1348,1265,1363,1280,1396,1295,1434,1308,1477,1322,1525,1333,1572,1337,1609,1334,1635,1326,1651,1387,1670,1388,1657,1393,1641,1401,1623,1404,1618,1412,1603,1424,1582,1436,1563,1448,1545,1461,1529,1470,1572,1476,1611,1481,1647,1484,1679,1486,1708,1484,1733,1479,1752,1471,1767,1530,1784,1535,1764,1544,1742,1554,1719,1555,1718,1568,1691,1581,1670,1605,1632,1624,1602,1646,1567m1724,1636l1712,1632,1685,1691,1662,1742,1642,1783,1625,1816,1611,1844,1598,1866,1588,1882,1581,1894,1644,1906,1647,1875,1661,1821,1687,1741,1724,1636m2011,1084l2009,1069,2004,1059,1992,1043,1974,1021,1950,994,1946,996,1943,998,1939,1000,1950,1030,1958,1057,1961,1081,1960,1101,1958,1120,1960,1131,1962,1133,1964,1135,1973,1135,1984,1128,1992,1124,2000,1116,2007,1105,2011,1097,2011,1084m2088,1463l2087,1448,2083,1433,2083,1430,2071,1432,2060,1433,2050,1431,2040,1426,2029,1419,2012,1407,1991,1390,1965,1367,1961,1370,1958,1374,1954,1377,1980,1406,2001,1428,2016,1446,2026,1457,2032,1468,2034,1476,2035,1477,2033,1485,2028,1493,1891,1630,1874,1643,1857,1648,1841,1644,1825,1632,1765,1572,1709,1516,1722,1504,1815,1411,1872,1354,1881,1363,1899,1381,1903,1369,1908,1354,1910,1348,1914,1337,1897,1323,1871,1298,1859,1286,1859,1341,1790,1411,1764,1386,1764,1436,1697,1504,1608,1415,1596,1403,1606,1392,1663,1335,1714,1386,1764,1436,1764,1386,1714,1335,1688,1310,1705,1293,1758,1240,1859,1341,1859,1286,1836,1263,1813,1240,1792,1219,1796,1190,1745,1190,1745,1228,1680,1293,1674,1265,1669,1238,1667,1221,1667,1306,1583,1390,1572,1390,1562,1391,1551,1392,1545,1356,1539,1323,1532,1294,1526,1270,1543,1253,1590,1206,1623,1173,1634,1206,1656,1272,1667,1306,1667,1221,1666,1213,1665,1190,1665,1173,1665,1168,1666,1152,1670,1136,1678,1122,1608,1120,1608,1162,1564,1206,1518,1253,1514,1239,1510,1223,1505,1206,1499,1188,1502,1178,1504,1168,1507,1158,1438,1173,1455,1205,1471,1241,1487,1280,1503,1323,1516,1369,1524,1417,1529,1465,1530,1514,1543,1514,1548,1492,1551,1468,1553,1443,1554,1415,1710,1572,1809,1670,1832,1688,1855,1694,1877,1689,1899,1672,1924,1648,2000,1572,2061,1510,2070,1502,2080,1487,2085,1476,2088,1463m2093,876l2093,842,2089,833,2072,817,2064,812,2054,811,2036,814,2011,819,1977,827,1977,835,2000,841,2022,848,2041,857,2059,867,2076,880,2087,882,2093,876m2255,540l2199,537,2180,536,2180,578,2049,709,2007,751,2006,739,2004,729,2000,720,1994,713,1990,709,1973,701,1964,700,1948,703,1926,709,1897,717,1897,726,1924,733,1948,742,1970,754,1990,768,1916,842,1821,937,1796,916,1787,924,1804,951,1816,976,1824,998,1828,1019,1830,1038,1832,1048,1836,1053,1838,1055,1840,1053,1849,1053,1861,1040,1870,1023,1874,1015,1876,1004,1872,996,1867,988,1859,977,1848,964,1834,949,1846,937,2032,751,2194,589,2200,608,2212,648,2218,667,2221,666,2225,665,2228,665,2227,619,2231,589,2232,584,2242,557,2255,540m2325,847l2324,832,2323,827,2310,831,2298,832,2288,830,2279,825,2269,818,2258,810,2246,800,2232,787,2224,795,2238,813,2250,828,2260,841,2266,850,2274,863,2272,873,2266,884,2163,987,2147,1002,2136,1011,2129,1015,2127,1015,2132,998,2139,977,2149,942,2157,907,2163,873,2167,841,2172,807,2176,768,2180,726,2191,709,2197,701,2127,694,2132,735,2133,777,2131,818,2127,859,2122,900,2116,936,2109,969,2101,998,2030,926,2032,914,2034,902,2036,890,1965,920,1984,937,2003,955,2023,975,2087,1038,2065,1090,2041,1140,2014,1189,1986,1236,1994,1240,2030,1191,2062,1144,2088,1099,2110,1057,2123,1065,2133,1063,2140,1057,2181,1015,2201,996,2283,913,2305,890,2320,868,2325,847m2384,719l2378,709,2369,701,2361,696,2351,693,2339,691,2325,690,2308,693,2286,698,2258,707,2226,717,2227,721,2227,724,2228,728,2267,730,2300,734,2328,740,2350,749,2367,758,2378,760,2382,755,2384,753,2384,719m2563,1000l2540,979,2515,955,2487,928,2456,897,2456,886,2457,876,2458,865,2388,888,2407,905,2433,929,2465,961,2504,1000,2382,1122,2316,1057,2279,1019,2281,1007,2285,983,2245,998,2211,1010,2234,1031,2266,1062,2306,1101,2355,1149,2236,1268,2158,1190,2161,1179,2163,1169,2165,1158,2095,1185,2116,1204,2141,1227,2169,1255,2201,1287,2199,1295,2198,1303,2196,1312,2210,1311,2249,1310,2249,1280,2262,1268,2407,1122,2517,1012,2542,1038,2547,1028,2556,1012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1725" o:spid="_x0000_s1725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higher-quality [ˈhaɪə(r)-'kwɑlətɪ] adj. </w:t>
      </w:r>
      <w:r>
        <w:rPr>
          <w:rFonts w:hint="eastAsia" w:ascii="宋体" w:hAnsi="宋体" w:eastAsia="宋体"/>
        </w:rPr>
        <w:t xml:space="preserve">更高质量的，更高素质的【词频 </w:t>
      </w:r>
      <w:r>
        <w:t>28785</w:t>
      </w:r>
      <w:r>
        <w:rPr>
          <w:rFonts w:hint="eastAsia" w:ascii="宋体" w:hAnsi="宋体" w:eastAsia="宋体"/>
        </w:rPr>
        <w:t xml:space="preserve">】 </w:t>
      </w:r>
      <w:r>
        <w:t xml:space="preserve">highest-quality [haɪɪst-'kwɑlətɪ] adj.  </w:t>
      </w:r>
      <w:r>
        <w:rPr>
          <w:rFonts w:hint="eastAsia" w:ascii="宋体" w:hAnsi="宋体" w:eastAsia="宋体"/>
        </w:rPr>
        <w:t>最好质量的【词频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36332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80"/>
        <w:rPr>
          <w:rFonts w:hint="eastAsia" w:ascii="宋体" w:hAnsi="宋体" w:eastAsia="宋体"/>
        </w:rPr>
      </w:pPr>
      <w:r>
        <w:t xml:space="preserve">poor-quality [pɔ:(r)-'kwɑlətɪ] adj. </w:t>
      </w:r>
      <w:r>
        <w:rPr>
          <w:rFonts w:hint="eastAsia" w:ascii="宋体" w:hAnsi="宋体" w:eastAsia="宋体"/>
        </w:rPr>
        <w:t xml:space="preserve">质量差的；品质低劣的【词频 </w:t>
      </w:r>
      <w:r>
        <w:t>35990</w:t>
      </w:r>
      <w:r>
        <w:rPr>
          <w:rFonts w:hint="eastAsia" w:ascii="宋体" w:hAnsi="宋体" w:eastAsia="宋体"/>
        </w:rPr>
        <w:t xml:space="preserve">】 </w:t>
      </w:r>
      <w:r>
        <w:t xml:space="preserve">low-quality [ləʊ-'kwɑlətɪ] adj.  </w:t>
      </w:r>
      <w:r>
        <w:rPr>
          <w:rFonts w:hint="eastAsia" w:ascii="宋体" w:hAnsi="宋体" w:eastAsia="宋体"/>
        </w:rPr>
        <w:t>质量低劣的【词频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26482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05"/>
        <w:rPr>
          <w:rFonts w:hint="eastAsia" w:ascii="宋体" w:hAnsi="宋体" w:eastAsia="宋体"/>
        </w:rPr>
      </w:pPr>
      <w:r>
        <w:t xml:space="preserve">lower-quality [ˈləʊə(r)-'kwɑlətɪ] adj. </w:t>
      </w:r>
      <w:r>
        <w:rPr>
          <w:rFonts w:hint="eastAsia" w:ascii="宋体" w:hAnsi="宋体" w:eastAsia="宋体"/>
        </w:rPr>
        <w:t xml:space="preserve">质量较差的；素质较低的【词频 </w:t>
      </w:r>
      <w:r>
        <w:t>40107</w:t>
      </w:r>
      <w:r>
        <w:rPr>
          <w:rFonts w:hint="eastAsia" w:ascii="宋体" w:hAnsi="宋体" w:eastAsia="宋体"/>
        </w:rPr>
        <w:t xml:space="preserve">】 </w:t>
      </w:r>
      <w:r>
        <w:t xml:space="preserve">good-quality ['ɡʊdkw'ɒlɪtɪ] adj.  </w:t>
      </w:r>
      <w:r>
        <w:rPr>
          <w:rFonts w:hint="eastAsia" w:ascii="宋体" w:hAnsi="宋体" w:eastAsia="宋体"/>
        </w:rPr>
        <w:t xml:space="preserve">好的品质 </w:t>
      </w:r>
      <w:r>
        <w:t xml:space="preserve">n.  </w:t>
      </w:r>
      <w:r>
        <w:rPr>
          <w:rFonts w:hint="eastAsia" w:ascii="宋体" w:hAnsi="宋体" w:eastAsia="宋体"/>
        </w:rPr>
        <w:t>优质【词频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25390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better-quality [ˈbetə(r)-'kwɑlətɪ] adj.  </w:t>
      </w:r>
      <w:r>
        <w:rPr>
          <w:rFonts w:hint="eastAsia" w:ascii="宋体" w:hAnsi="宋体" w:eastAsia="宋体"/>
        </w:rPr>
        <w:t>较好质量的；较好品质的【词频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41457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851"/>
        <w:rPr>
          <w:rFonts w:hint="eastAsia" w:ascii="宋体" w:hAnsi="宋体" w:eastAsia="宋体"/>
        </w:rPr>
      </w:pPr>
      <w:r>
        <w:pict>
          <v:group id="_x0000_s1726" o:spid="_x0000_s1726" o:spt="203" style="position:absolute;left:0pt;margin-left:144.8pt;margin-top:115.3pt;height:392.45pt;width:390.4pt;mso-position-horizontal-relative:page;z-index:-207872;mso-width-relative:page;mso-height-relative:page;" coordorigin="2896,2306" coordsize="7808,7849">
            <o:lock v:ext="edit"/>
            <v:shape id="_x0000_s1727" o:spid="_x0000_s1727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28" o:spid="_x0000_s1728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29" o:spid="_x0000_s1729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best-quality [bestˈkwɔliti] adj. </w:t>
      </w:r>
      <w:r>
        <w:rPr>
          <w:rFonts w:hint="eastAsia" w:ascii="宋体" w:hAnsi="宋体" w:eastAsia="宋体"/>
        </w:rPr>
        <w:t xml:space="preserve">最佳品质的【词频 </w:t>
      </w:r>
      <w:r>
        <w:t>39286</w:t>
      </w:r>
      <w:r>
        <w:rPr>
          <w:rFonts w:hint="eastAsia" w:ascii="宋体" w:hAnsi="宋体" w:eastAsia="宋体"/>
        </w:rPr>
        <w:t xml:space="preserve">】 </w:t>
      </w:r>
      <w:r>
        <w:t xml:space="preserve">cd-quality [si:ˈdi:-'kwɑlətɪ] n. </w:t>
      </w:r>
      <w:r>
        <w:rPr>
          <w:rFonts w:hint="eastAsia" w:ascii="宋体" w:hAnsi="宋体" w:eastAsia="宋体"/>
        </w:rPr>
        <w:t xml:space="preserve">光盘质量【词频 </w:t>
      </w:r>
      <w:r>
        <w:t>47135</w:t>
      </w:r>
      <w:r>
        <w:rPr>
          <w:rFonts w:hint="eastAsia" w:ascii="宋体" w:hAnsi="宋体" w:eastAsia="宋体"/>
        </w:rPr>
        <w:t xml:space="preserve">】 </w:t>
      </w:r>
      <w:r>
        <w:t xml:space="preserve">air-quality [eə(r)-'kwɑlətɪ] n. </w:t>
      </w:r>
      <w:r>
        <w:rPr>
          <w:rFonts w:hint="eastAsia" w:ascii="宋体" w:hAnsi="宋体" w:eastAsia="宋体"/>
        </w:rPr>
        <w:t xml:space="preserve">空气质量【词频 </w:t>
      </w:r>
      <w:r>
        <w:t>30247</w:t>
      </w:r>
      <w:r>
        <w:rPr>
          <w:rFonts w:hint="eastAsia" w:ascii="宋体" w:hAnsi="宋体" w:eastAsia="宋体"/>
        </w:rPr>
        <w:t xml:space="preserve">】 </w:t>
      </w:r>
      <w:r>
        <w:t xml:space="preserve">water-quality [ˈwɔ:tə(r)-'kwɑlətɪ] n.  </w:t>
      </w:r>
      <w:r>
        <w:rPr>
          <w:rFonts w:hint="eastAsia" w:ascii="宋体" w:hAnsi="宋体" w:eastAsia="宋体"/>
        </w:rPr>
        <w:t>水质【词频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36767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museum-quality [mjuˈzi:əm-'kwɑlətɪ] n.  </w:t>
      </w:r>
      <w:r>
        <w:rPr>
          <w:rFonts w:hint="eastAsia" w:ascii="宋体" w:hAnsi="宋体" w:eastAsia="宋体"/>
        </w:rPr>
        <w:t>博物馆质量【词频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38710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95"/>
        <w:rPr>
          <w:rFonts w:hint="eastAsia" w:ascii="宋体" w:hAnsi="宋体" w:eastAsia="宋体"/>
        </w:rPr>
      </w:pPr>
      <w:r>
        <w:t xml:space="preserve">qualify ['kwɒlɪfaɪ] vt. </w:t>
      </w:r>
      <w:r>
        <w:rPr>
          <w:rFonts w:hint="eastAsia" w:ascii="宋体" w:hAnsi="宋体" w:eastAsia="宋体"/>
        </w:rPr>
        <w:t>限定，修饰；使具有资格；证明</w:t>
      </w:r>
      <w:r>
        <w:t>…</w:t>
      </w:r>
      <w:r>
        <w:rPr>
          <w:rFonts w:hint="eastAsia" w:ascii="宋体" w:hAnsi="宋体" w:eastAsia="宋体"/>
        </w:rPr>
        <w:t xml:space="preserve">合格 </w:t>
      </w:r>
      <w:r>
        <w:t xml:space="preserve">vi. </w:t>
      </w:r>
      <w:r>
        <w:rPr>
          <w:rFonts w:hint="eastAsia" w:ascii="宋体" w:hAnsi="宋体" w:eastAsia="宋体"/>
        </w:rPr>
        <w:t xml:space="preserve">取得资格，有资格【词频 </w:t>
      </w:r>
      <w:r>
        <w:t>3068</w:t>
      </w:r>
      <w:r>
        <w:rPr>
          <w:rFonts w:hint="eastAsia" w:ascii="宋体" w:hAnsi="宋体" w:eastAsia="宋体"/>
        </w:rPr>
        <w:t xml:space="preserve">】 </w:t>
      </w:r>
      <w:r>
        <w:t>qualifier ['kwɒlɪfaɪə(r)] n. [</w:t>
      </w:r>
      <w:r>
        <w:rPr>
          <w:rFonts w:hint="eastAsia" w:ascii="宋体" w:hAnsi="宋体" w:eastAsia="宋体"/>
        </w:rPr>
        <w:t>语</w:t>
      </w:r>
      <w:r>
        <w:t xml:space="preserve">]  </w:t>
      </w:r>
      <w:r>
        <w:rPr>
          <w:rFonts w:hint="eastAsia" w:ascii="宋体" w:hAnsi="宋体" w:eastAsia="宋体"/>
        </w:rPr>
        <w:t xml:space="preserve">修饰语 </w:t>
      </w:r>
      <w:r>
        <w:t xml:space="preserve">n.  </w:t>
      </w:r>
      <w:r>
        <w:rPr>
          <w:rFonts w:hint="eastAsia" w:ascii="宋体" w:hAnsi="宋体" w:eastAsia="宋体"/>
        </w:rPr>
        <w:t>资格赛，预选赛；取得资格的人【词频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16252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wɒ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ɪɪ</w:t>
      </w:r>
      <w:r>
        <w:rPr>
          <w:w w:val="100"/>
        </w:rPr>
        <w:t>ŋ]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（使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具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资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达</w:t>
      </w:r>
      <w:r>
        <w:rPr>
          <w:rFonts w:hint="eastAsia" w:ascii="宋体" w:hAnsi="宋体" w:eastAsia="宋体"/>
          <w:w w:val="100"/>
        </w:rPr>
        <w:t>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所说</w:t>
      </w:r>
      <w:r>
        <w:rPr>
          <w:rFonts w:hint="eastAsia" w:ascii="宋体" w:hAnsi="宋体" w:eastAsia="宋体"/>
          <w:w w:val="100"/>
        </w:rPr>
        <w:t>的话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减</w:t>
      </w:r>
      <w:r>
        <w:rPr>
          <w:rFonts w:hint="eastAsia" w:ascii="宋体" w:hAnsi="宋体" w:eastAsia="宋体"/>
          <w:w w:val="100"/>
        </w:rPr>
        <w:t>弱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更</w:t>
      </w:r>
      <w:r>
        <w:rPr>
          <w:rFonts w:hint="eastAsia" w:ascii="宋体" w:hAnsi="宋体" w:eastAsia="宋体"/>
          <w:w w:val="100"/>
        </w:rPr>
        <w:t>具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等）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26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使具有资格的【词频</w:t>
      </w:r>
      <w:r>
        <w:rPr>
          <w:rFonts w:hint="eastAsia" w:ascii="宋体" w:eastAsia="宋体"/>
          <w:spacing w:val="-53"/>
        </w:rPr>
        <w:t xml:space="preserve"> </w:t>
      </w:r>
      <w:r>
        <w:t>14736</w:t>
      </w:r>
      <w:r>
        <w:rPr>
          <w:rFonts w:hint="eastAsia" w:ascii="宋体" w:eastAsia="宋体"/>
        </w:rPr>
        <w:t>，</w:t>
      </w:r>
      <w:r>
        <w:t>22879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qua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wɒ</w:t>
      </w:r>
      <w:r>
        <w:rPr>
          <w:spacing w:val="-2"/>
          <w:w w:val="100"/>
        </w:rPr>
        <w:t>lɪ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合格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资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限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描</w:t>
      </w:r>
      <w:r>
        <w:rPr>
          <w:rFonts w:hint="eastAsia" w:ascii="宋体" w:hAnsi="宋体" w:eastAsia="宋体"/>
          <w:spacing w:val="-3"/>
          <w:w w:val="100"/>
        </w:rPr>
        <w:t>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授权</w:t>
      </w:r>
      <w:r>
        <w:rPr>
          <w:rFonts w:hint="eastAsia" w:ascii="宋体" w:hAnsi="宋体" w:eastAsia="宋体"/>
          <w:w w:val="100"/>
        </w:rPr>
        <w:t>予【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06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unqualified [ʌn'kwɒlɪfaɪd] adj. </w:t>
      </w:r>
      <w:r>
        <w:rPr>
          <w:rFonts w:hint="eastAsia" w:ascii="宋体" w:hAnsi="宋体" w:eastAsia="宋体"/>
          <w:spacing w:val="-12"/>
        </w:rPr>
        <w:t xml:space="preserve">不合格的；无资格的；不胜任的；不受限制的；无条件的；绝对的【词频 </w:t>
      </w:r>
      <w:r>
        <w:t>14728</w:t>
      </w:r>
      <w:r>
        <w:rPr>
          <w:rFonts w:hint="eastAsia" w:ascii="宋体" w:hAnsi="宋体" w:eastAsia="宋体"/>
        </w:rPr>
        <w:t xml:space="preserve">】 </w:t>
      </w:r>
      <w:r>
        <w:t xml:space="preserve">nonqualified [nɒn-'kwɒlɪfaɪd] adj.  </w:t>
      </w:r>
      <w:r>
        <w:rPr>
          <w:rFonts w:hint="eastAsia" w:ascii="宋体" w:hAnsi="宋体" w:eastAsia="宋体"/>
        </w:rPr>
        <w:t>不合格的【词频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59073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overqualified [əʊvə'kwɒlɪfaɪd]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条件太好地；超过合格之最低要求 </w:t>
      </w:r>
      <w:r>
        <w:t xml:space="preserve">adj. </w:t>
      </w:r>
      <w:r>
        <w:rPr>
          <w:rFonts w:hint="eastAsia" w:ascii="宋体" w:hAnsi="宋体" w:eastAsia="宋体"/>
        </w:rPr>
        <w:t xml:space="preserve">资历过高的【词频 </w:t>
      </w:r>
      <w:r>
        <w:t>57121</w:t>
      </w:r>
      <w:r>
        <w:rPr>
          <w:rFonts w:hint="eastAsia" w:ascii="宋体" w:hAnsi="宋体" w:eastAsia="宋体"/>
        </w:rPr>
        <w:t xml:space="preserve">】 </w:t>
      </w:r>
      <w:r>
        <w:t xml:space="preserve">qualification [,kwɒlɪfɪ'keɪʃ(ə)n] n.  </w:t>
      </w:r>
      <w:r>
        <w:rPr>
          <w:rFonts w:hint="eastAsia" w:ascii="宋体" w:hAnsi="宋体" w:eastAsia="宋体"/>
        </w:rPr>
        <w:t>资格；条件；限制；赋予资格【词频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6928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disqualify [dɪs'kwɒlɪfaɪ] vt.  </w:t>
      </w:r>
      <w:r>
        <w:rPr>
          <w:rFonts w:hint="eastAsia" w:ascii="宋体" w:hAnsi="宋体" w:eastAsia="宋体"/>
        </w:rPr>
        <w:t>取消</w:t>
      </w:r>
      <w:r>
        <w:t>…</w:t>
      </w:r>
      <w:r>
        <w:rPr>
          <w:rFonts w:hint="eastAsia" w:ascii="宋体" w:hAnsi="宋体" w:eastAsia="宋体"/>
        </w:rPr>
        <w:t>的资格【词频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12329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43"/>
        <w:rPr>
          <w:rFonts w:hint="eastAsia" w:ascii="宋体" w:hAnsi="宋体" w:eastAsia="宋体"/>
        </w:rPr>
      </w:pPr>
      <w:r>
        <w:pict>
          <v:group id="_x0000_s1730" o:spid="_x0000_s1730" o:spt="203" style="position:absolute;left:0pt;margin-left:63.2pt;margin-top:29.65pt;height:80.25pt;width:77pt;mso-position-horizontal-relative:page;z-index:-207872;mso-width-relative:page;mso-height-relative:page;" coordorigin="1265,593" coordsize="1540,1605">
            <o:lock v:ext="edit"/>
            <v:shape id="_x0000_s1731" o:spid="_x0000_s1731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732" o:spid="_x0000_s1732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disqualification [dɪs,kwɑləfə'keʃən] n. </w:t>
      </w:r>
      <w:r>
        <w:rPr>
          <w:rFonts w:hint="eastAsia" w:ascii="宋体" w:hAnsi="宋体" w:eastAsia="宋体"/>
        </w:rPr>
        <w:t xml:space="preserve">不合格；取消资格；被罚下场【词频 </w:t>
      </w:r>
      <w:r>
        <w:t>29539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squ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əˌfa</w:t>
      </w:r>
      <w:r>
        <w:rPr>
          <w:spacing w:val="-2"/>
          <w:w w:val="100"/>
        </w:rPr>
        <w:t>ɪ</w:t>
      </w:r>
      <w:r>
        <w:rPr>
          <w:spacing w:val="3"/>
          <w:w w:val="100"/>
        </w:rPr>
        <w:t>ŋ</w:t>
      </w:r>
      <w:r>
        <w:rPr>
          <w:w w:val="100"/>
        </w:rPr>
        <w:t>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使无资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合格</w:t>
      </w:r>
      <w:r>
        <w:rPr>
          <w:rFonts w:hint="eastAsia" w:ascii="宋体" w:hAnsi="宋体" w:eastAsia="宋体"/>
          <w:w w:val="100"/>
        </w:rPr>
        <w:t>，使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57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less-qualified [les-'kwɒlɪfaɪd] adj.  </w:t>
      </w:r>
      <w:r>
        <w:rPr>
          <w:rFonts w:hint="eastAsia" w:ascii="宋体" w:hAnsi="宋体" w:eastAsia="宋体"/>
        </w:rPr>
        <w:t>不合格的【词频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53031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best-qualified [best-'kwɒlɪfaɪd] adj.  </w:t>
      </w:r>
      <w:r>
        <w:rPr>
          <w:rFonts w:hint="eastAsia" w:ascii="宋体" w:hAnsi="宋体" w:eastAsia="宋体"/>
        </w:rPr>
        <w:t>最佳资格的【词频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49411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well-qualified [wel-'kwɒlɪfaɪd] adj.  </w:t>
      </w:r>
      <w:r>
        <w:rPr>
          <w:rFonts w:hint="eastAsia" w:ascii="宋体" w:hAnsi="宋体" w:eastAsia="宋体"/>
        </w:rPr>
        <w:t>完全具备条件的；胜任有余的；高素质的【词频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34890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3"/>
        </w:numPr>
        <w:tabs>
          <w:tab w:val="left" w:pos="4592"/>
        </w:tabs>
        <w:spacing w:before="0" w:after="0" w:line="604" w:lineRule="exact"/>
        <w:ind w:left="4591" w:right="0" w:hanging="883"/>
        <w:jc w:val="left"/>
        <w:rPr>
          <w:rFonts w:hint="eastAsia" w:ascii="Microsoft JhengHei" w:eastAsia="Microsoft JhengHei"/>
        </w:rPr>
      </w:pPr>
      <w:bookmarkStart w:id="114" w:name="_bookmark38"/>
      <w:bookmarkEnd w:id="114"/>
      <w:bookmarkStart w:id="115" w:name="_bookmark38"/>
      <w:bookmarkEnd w:id="115"/>
      <w:bookmarkStart w:id="116" w:name="239. -brev- 短"/>
      <w:bookmarkEnd w:id="116"/>
      <w:r>
        <w:t>-brev-</w:t>
      </w:r>
      <w:r>
        <w:rPr>
          <w:spacing w:val="64"/>
        </w:rPr>
        <w:t xml:space="preserve"> </w:t>
      </w:r>
      <w:r>
        <w:rPr>
          <w:rFonts w:hint="eastAsia" w:ascii="Microsoft JhengHei" w:eastAsia="Microsoft JhengHei"/>
        </w:rPr>
        <w:t>短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4"/>
        </w:rPr>
        <w:t xml:space="preserve">【词源】①来源于拉丁语 </w:t>
      </w:r>
      <w:r>
        <w:t xml:space="preserve">brevis  </w:t>
      </w:r>
      <w:r>
        <w:rPr>
          <w:rFonts w:hint="eastAsia" w:ascii="宋体" w:hAnsi="宋体" w:eastAsia="宋体"/>
          <w:spacing w:val="-3"/>
        </w:rPr>
        <w:t>短的，因为在它后面常接元音</w:t>
      </w:r>
      <w:r>
        <w:rPr>
          <w:rFonts w:hint="eastAsia" w:ascii="宋体" w:hAnsi="宋体" w:eastAsia="宋体"/>
          <w:spacing w:val="-74"/>
        </w:rPr>
        <w:t xml:space="preserve"> </w:t>
      </w:r>
      <w:r>
        <w:rPr>
          <w:spacing w:val="-3"/>
        </w:rPr>
        <w:t>i</w:t>
      </w:r>
      <w:r>
        <w:rPr>
          <w:rFonts w:hint="eastAsia" w:ascii="宋体" w:hAnsi="宋体" w:eastAsia="宋体"/>
          <w:spacing w:val="-3"/>
        </w:rPr>
        <w:t>，所以可以把</w:t>
      </w:r>
      <w:r>
        <w:rPr>
          <w:spacing w:val="-3"/>
        </w:rPr>
        <w:t>-brevi-</w:t>
      </w:r>
      <w:r>
        <w:rPr>
          <w:rFonts w:hint="eastAsia" w:ascii="宋体" w:hAnsi="宋体" w:eastAsia="宋体"/>
          <w:spacing w:val="-3"/>
        </w:rPr>
        <w:t>看成它的同源异形词根；</w:t>
      </w:r>
    </w:p>
    <w:p>
      <w:pPr>
        <w:pStyle w:val="3"/>
        <w:spacing w:before="21" w:line="256" w:lineRule="auto"/>
        <w:ind w:left="1000" w:right="21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②来源于基础词 </w:t>
      </w:r>
      <w:r>
        <w:t xml:space="preserve">brief </w:t>
      </w:r>
      <w:r>
        <w:rPr>
          <w:rFonts w:hint="eastAsia" w:ascii="宋体" w:hAnsi="宋体" w:eastAsia="宋体"/>
        </w:rPr>
        <w:t>简短的</w:t>
      </w:r>
      <w:r>
        <w:t>/</w:t>
      </w:r>
      <w:r>
        <w:rPr>
          <w:rFonts w:hint="eastAsia" w:ascii="宋体" w:hAnsi="宋体" w:eastAsia="宋体"/>
        </w:rPr>
        <w:t>简洁的</w:t>
      </w:r>
      <w:r>
        <w:t>/</w:t>
      </w:r>
      <w:r>
        <w:rPr>
          <w:rFonts w:hint="eastAsia" w:ascii="宋体" w:hAnsi="宋体" w:eastAsia="宋体"/>
        </w:rPr>
        <w:t>概要</w:t>
      </w:r>
      <w:r>
        <w:t>/</w:t>
      </w:r>
      <w:r>
        <w:rPr>
          <w:rFonts w:hint="eastAsia" w:ascii="宋体" w:hAnsi="宋体" w:eastAsia="宋体"/>
        </w:rPr>
        <w:t>摘要，与之同形，含义为它的引申义，理解为：摘要就是简短文章。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【引申】简略</w:t>
      </w:r>
      <w:r>
        <w:t>/</w:t>
      </w:r>
      <w:r>
        <w:rPr>
          <w:rFonts w:hint="eastAsia" w:ascii="宋体" w:eastAsia="宋体"/>
        </w:rPr>
        <w:t>缩减</w:t>
      </w:r>
    </w:p>
    <w:p>
      <w:pPr>
        <w:pStyle w:val="3"/>
        <w:spacing w:before="177" w:line="516" w:lineRule="auto"/>
        <w:ind w:right="184"/>
        <w:rPr>
          <w:rFonts w:hint="eastAsia" w:ascii="宋体" w:hAnsi="宋体" w:eastAsia="宋体"/>
        </w:rPr>
      </w:pPr>
      <w:r>
        <w:pict>
          <v:group id="_x0000_s1733" o:spid="_x0000_s1733" o:spt="203" style="position:absolute;left:0pt;margin-left:144.8pt;margin-top:4.55pt;height:392.45pt;width:390.4pt;mso-position-horizontal-relative:page;z-index:-207872;mso-width-relative:page;mso-height-relative:page;" coordorigin="2896,91" coordsize="7808,7849">
            <o:lock v:ext="edit"/>
            <v:shape id="_x0000_s1734" o:spid="_x0000_s1734" o:spt="75" type="#_x0000_t75" style="position:absolute;left:2896;top:27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35" o:spid="_x0000_s1735" o:spt="75" type="#_x0000_t75" style="position:absolute;left:8020;top:25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36" o:spid="_x0000_s1736" o:spt="75" type="#_x0000_t75" style="position:absolute;left:8238;top: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ef</w:t>
      </w:r>
      <w:r>
        <w:t xml:space="preserve"> </w:t>
      </w:r>
      <w:r>
        <w:rPr>
          <w:w w:val="100"/>
        </w:rPr>
        <w:t>[b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f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短暂</w:t>
      </w:r>
      <w:r>
        <w:rPr>
          <w:rFonts w:hint="eastAsia" w:ascii="宋体" w:hAnsi="宋体" w:eastAsia="宋体"/>
          <w:spacing w:val="-3"/>
          <w:w w:val="100"/>
        </w:rPr>
        <w:t>的，</w:t>
      </w:r>
      <w:r>
        <w:rPr>
          <w:rFonts w:hint="eastAsia" w:ascii="宋体" w:hAnsi="宋体" w:eastAsia="宋体"/>
          <w:w w:val="100"/>
        </w:rPr>
        <w:t>简短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简</w:t>
      </w:r>
      <w:r>
        <w:rPr>
          <w:rFonts w:hint="eastAsia" w:ascii="宋体" w:hAnsi="宋体" w:eastAsia="宋体"/>
          <w:w w:val="100"/>
        </w:rPr>
        <w:t>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摘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短文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概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15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7657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964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88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briefly [ˈbri:fli]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短暂地；简单地；简略地；略略【词频 </w:t>
      </w:r>
      <w:r>
        <w:t>3021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95"/>
        <w:rPr>
          <w:rFonts w:hint="eastAsia" w:ascii="宋体" w:hAnsi="宋体" w:eastAsia="宋体"/>
        </w:rPr>
      </w:pP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简</w:t>
      </w:r>
      <w:r>
        <w:rPr>
          <w:rFonts w:hint="eastAsia" w:ascii="宋体" w:hAnsi="宋体" w:eastAsia="宋体"/>
          <w:spacing w:val="-3"/>
          <w:w w:val="100"/>
        </w:rPr>
        <w:t>报，</w:t>
      </w:r>
      <w:r>
        <w:rPr>
          <w:rFonts w:hint="eastAsia" w:ascii="宋体" w:hAnsi="宋体" w:eastAsia="宋体"/>
          <w:w w:val="100"/>
        </w:rPr>
        <w:t>简要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况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简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指示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向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介</w:t>
      </w:r>
      <w:r>
        <w:rPr>
          <w:rFonts w:hint="eastAsia" w:ascii="宋体" w:hAnsi="宋体" w:eastAsia="宋体"/>
          <w:spacing w:val="-3"/>
          <w:w w:val="100"/>
        </w:rPr>
        <w:t>绍</w:t>
      </w:r>
      <w:r>
        <w:rPr>
          <w:rFonts w:hint="eastAsia" w:ascii="宋体" w:hAnsi="宋体" w:eastAsia="宋体"/>
          <w:w w:val="100"/>
        </w:rPr>
        <w:t>基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情</w:t>
      </w:r>
      <w:r>
        <w:rPr>
          <w:rFonts w:hint="eastAsia" w:ascii="宋体" w:hAnsi="宋体" w:eastAsia="宋体"/>
          <w:spacing w:val="-3"/>
          <w:w w:val="100"/>
        </w:rPr>
        <w:t>况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656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t xml:space="preserve"> </w:t>
      </w:r>
      <w:r>
        <w:rPr>
          <w:w w:val="100"/>
        </w:rPr>
        <w:t>[b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fə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短暂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ef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比</w:t>
      </w:r>
      <w:r>
        <w:rPr>
          <w:rFonts w:hint="eastAsia" w:ascii="宋体" w:hAnsi="宋体" w:eastAsia="宋体"/>
          <w:w w:val="100"/>
        </w:rPr>
        <w:t>较</w:t>
      </w:r>
      <w:r>
        <w:rPr>
          <w:rFonts w:hint="eastAsia" w:ascii="宋体" w:hAnsi="宋体" w:eastAsia="宋体"/>
          <w:spacing w:val="-3"/>
          <w:w w:val="100"/>
        </w:rPr>
        <w:t>级</w:t>
      </w:r>
      <w:r>
        <w:rPr>
          <w:rFonts w:hint="eastAsia" w:ascii="宋体" w:hAnsi="宋体" w:eastAsia="宋体"/>
          <w:spacing w:val="-106"/>
          <w:w w:val="100"/>
        </w:rPr>
        <w:t>）；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衣</w:t>
      </w:r>
      <w:r>
        <w:rPr>
          <w:rFonts w:hint="eastAsia" w:ascii="宋体" w:hAnsi="宋体" w:eastAsia="宋体"/>
          <w:spacing w:val="-3"/>
          <w:w w:val="100"/>
        </w:rPr>
        <w:t>着</w:t>
      </w:r>
      <w:r>
        <w:rPr>
          <w:rFonts w:hint="eastAsia" w:ascii="宋体" w:hAnsi="宋体" w:eastAsia="宋体"/>
          <w:w w:val="100"/>
        </w:rPr>
        <w:t>）短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简</w:t>
      </w:r>
      <w:r>
        <w:rPr>
          <w:rFonts w:hint="eastAsia" w:ascii="宋体" w:hAnsi="宋体" w:eastAsia="宋体"/>
          <w:w w:val="100"/>
        </w:rPr>
        <w:t>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简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briefcase [ˈbri:fkeɪs] n.  </w:t>
      </w:r>
      <w:r>
        <w:rPr>
          <w:rFonts w:hint="eastAsia" w:ascii="宋体" w:hAnsi="宋体" w:eastAsia="宋体"/>
        </w:rPr>
        <w:t>公文包；手提包；公事包；手提箱【词频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7794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briefness ['bri:fnis] n. </w:t>
      </w:r>
      <w:r>
        <w:rPr>
          <w:rFonts w:hint="eastAsia" w:ascii="宋体" w:eastAsia="宋体"/>
        </w:rPr>
        <w:t>短暂，简短，简洁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all-too-brief [ɔ:l-tu:-bri:f] adj.  </w:t>
      </w:r>
      <w:r>
        <w:rPr>
          <w:rFonts w:hint="eastAsia" w:ascii="宋体" w:hAnsi="宋体" w:eastAsia="宋体"/>
        </w:rPr>
        <w:t>太简短的【词频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54510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87"/>
        <w:rPr>
          <w:rFonts w:hint="eastAsia" w:ascii="宋体" w:hAnsi="宋体" w:eastAsia="宋体"/>
        </w:rPr>
      </w:pPr>
      <w:r>
        <w:t xml:space="preserve">debrief [ˌdi:ˈbri:f] vt. </w:t>
      </w:r>
      <w:r>
        <w:rPr>
          <w:rFonts w:hint="eastAsia" w:ascii="宋体" w:hAnsi="宋体" w:eastAsia="宋体"/>
        </w:rPr>
        <w:t xml:space="preserve">向（外交人员等）询问执行任务的情况【词频 </w:t>
      </w:r>
      <w:r>
        <w:t>20797</w:t>
      </w:r>
      <w:r>
        <w:rPr>
          <w:rFonts w:hint="eastAsia" w:ascii="宋体" w:hAnsi="宋体" w:eastAsia="宋体"/>
        </w:rPr>
        <w:t xml:space="preserve">】 </w:t>
      </w:r>
      <w:r>
        <w:t xml:space="preserve">debriefing [ˌdi:'bri:fɪŋ] n. </w:t>
      </w:r>
      <w:r>
        <w:rPr>
          <w:rFonts w:hint="eastAsia" w:ascii="宋体" w:hAnsi="宋体" w:eastAsia="宋体"/>
        </w:rPr>
        <w:t>任务报告，任务报告中提出的情报</w:t>
      </w:r>
    </w:p>
    <w:p>
      <w:pPr>
        <w:pStyle w:val="8"/>
        <w:numPr>
          <w:ilvl w:val="1"/>
          <w:numId w:val="17"/>
        </w:numPr>
        <w:tabs>
          <w:tab w:val="left" w:pos="2508"/>
        </w:tabs>
        <w:spacing w:before="66" w:after="0" w:line="516" w:lineRule="auto"/>
        <w:ind w:left="160" w:right="732" w:firstLine="210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向（外</w:t>
      </w:r>
      <w:r>
        <w:rPr>
          <w:rFonts w:hint="eastAsia" w:ascii="宋体" w:hAnsi="宋体" w:eastAsia="宋体"/>
          <w:spacing w:val="-3"/>
          <w:w w:val="100"/>
          <w:sz w:val="21"/>
        </w:rPr>
        <w:t>交</w:t>
      </w:r>
      <w:r>
        <w:rPr>
          <w:rFonts w:hint="eastAsia" w:ascii="宋体" w:hAnsi="宋体" w:eastAsia="宋体"/>
          <w:w w:val="100"/>
          <w:sz w:val="21"/>
        </w:rPr>
        <w:t>人</w:t>
      </w:r>
      <w:r>
        <w:rPr>
          <w:rFonts w:hint="eastAsia" w:ascii="宋体" w:hAnsi="宋体" w:eastAsia="宋体"/>
          <w:spacing w:val="-3"/>
          <w:w w:val="100"/>
          <w:sz w:val="21"/>
        </w:rPr>
        <w:t>员</w:t>
      </w:r>
      <w:r>
        <w:rPr>
          <w:rFonts w:hint="eastAsia" w:ascii="宋体" w:hAnsi="宋体" w:eastAsia="宋体"/>
          <w:w w:val="100"/>
          <w:sz w:val="21"/>
        </w:rPr>
        <w:t>等</w:t>
      </w:r>
      <w:r>
        <w:rPr>
          <w:rFonts w:hint="eastAsia" w:ascii="宋体" w:hAnsi="宋体" w:eastAsia="宋体"/>
          <w:spacing w:val="-3"/>
          <w:w w:val="100"/>
          <w:sz w:val="21"/>
        </w:rPr>
        <w:t>）</w:t>
      </w:r>
      <w:r>
        <w:rPr>
          <w:rFonts w:hint="eastAsia" w:ascii="宋体" w:hAnsi="宋体" w:eastAsia="宋体"/>
          <w:w w:val="100"/>
          <w:sz w:val="21"/>
        </w:rPr>
        <w:t>询</w:t>
      </w:r>
      <w:r>
        <w:rPr>
          <w:rFonts w:hint="eastAsia" w:ascii="宋体" w:hAnsi="宋体" w:eastAsia="宋体"/>
          <w:spacing w:val="-3"/>
          <w:w w:val="100"/>
          <w:sz w:val="21"/>
        </w:rPr>
        <w:t>问</w:t>
      </w:r>
      <w:r>
        <w:rPr>
          <w:rFonts w:hint="eastAsia" w:ascii="宋体" w:hAnsi="宋体" w:eastAsia="宋体"/>
          <w:w w:val="100"/>
          <w:sz w:val="21"/>
        </w:rPr>
        <w:t>执行</w:t>
      </w:r>
      <w:r>
        <w:rPr>
          <w:rFonts w:hint="eastAsia" w:ascii="宋体" w:hAnsi="宋体" w:eastAsia="宋体"/>
          <w:spacing w:val="-3"/>
          <w:w w:val="100"/>
          <w:sz w:val="21"/>
        </w:rPr>
        <w:t>任</w:t>
      </w:r>
      <w:r>
        <w:rPr>
          <w:rFonts w:hint="eastAsia" w:ascii="宋体" w:hAnsi="宋体" w:eastAsia="宋体"/>
          <w:w w:val="100"/>
          <w:sz w:val="21"/>
        </w:rPr>
        <w:t>务</w:t>
      </w:r>
      <w:r>
        <w:rPr>
          <w:rFonts w:hint="eastAsia" w:ascii="宋体" w:hAnsi="宋体" w:eastAsia="宋体"/>
          <w:spacing w:val="-3"/>
          <w:w w:val="100"/>
          <w:sz w:val="21"/>
        </w:rPr>
        <w:t>的</w:t>
      </w:r>
      <w:r>
        <w:rPr>
          <w:rFonts w:hint="eastAsia" w:ascii="宋体" w:hAnsi="宋体" w:eastAsia="宋体"/>
          <w:w w:val="100"/>
          <w:sz w:val="21"/>
        </w:rPr>
        <w:t>情</w:t>
      </w:r>
      <w:r>
        <w:rPr>
          <w:rFonts w:hint="eastAsia" w:ascii="宋体" w:hAnsi="宋体" w:eastAsia="宋体"/>
          <w:spacing w:val="-3"/>
          <w:w w:val="100"/>
          <w:sz w:val="21"/>
        </w:rPr>
        <w:t>况</w:t>
      </w:r>
      <w:r>
        <w:rPr>
          <w:rFonts w:hint="eastAsia" w:ascii="宋体" w:hAnsi="宋体" w:eastAsia="宋体"/>
          <w:w w:val="100"/>
          <w:sz w:val="21"/>
        </w:rPr>
        <w:t>（</w:t>
      </w:r>
      <w:r>
        <w:rPr>
          <w:rFonts w:hint="eastAsia" w:ascii="宋体" w:hAnsi="宋体" w:eastAsia="宋体"/>
          <w:spacing w:val="-3"/>
          <w:w w:val="100"/>
          <w:sz w:val="21"/>
        </w:rPr>
        <w:t>现</w:t>
      </w:r>
      <w:r>
        <w:rPr>
          <w:rFonts w:hint="eastAsia" w:ascii="宋体" w:hAnsi="宋体" w:eastAsia="宋体"/>
          <w:w w:val="100"/>
          <w:sz w:val="21"/>
        </w:rPr>
        <w:t>在</w:t>
      </w:r>
      <w:r>
        <w:rPr>
          <w:rFonts w:hint="eastAsia" w:ascii="宋体" w:hAnsi="宋体" w:eastAsia="宋体"/>
          <w:spacing w:val="-3"/>
          <w:w w:val="100"/>
          <w:sz w:val="21"/>
        </w:rPr>
        <w:t>分</w:t>
      </w:r>
      <w:r>
        <w:rPr>
          <w:rFonts w:hint="eastAsia" w:ascii="宋体" w:hAnsi="宋体" w:eastAsia="宋体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rFonts w:hint="eastAsia" w:ascii="宋体" w:hAnsi="宋体" w:eastAsia="宋体"/>
          <w:w w:val="100"/>
          <w:sz w:val="21"/>
        </w:rPr>
        <w:t>词频</w:t>
      </w:r>
      <w:r>
        <w:rPr>
          <w:rFonts w:hint="eastAsia" w:ascii="宋体" w:hAnsi="宋体" w:eastAsia="宋体"/>
          <w:spacing w:val="-54"/>
          <w:sz w:val="21"/>
        </w:rPr>
        <w:t xml:space="preserve"> </w:t>
      </w:r>
      <w:r>
        <w:rPr>
          <w:w w:val="100"/>
          <w:sz w:val="21"/>
        </w:rPr>
        <w:t>281</w:t>
      </w:r>
      <w:r>
        <w:rPr>
          <w:spacing w:val="-3"/>
          <w:w w:val="100"/>
          <w:sz w:val="21"/>
        </w:rPr>
        <w:t>4</w:t>
      </w:r>
      <w:r>
        <w:rPr>
          <w:spacing w:val="-1"/>
          <w:w w:val="100"/>
          <w:sz w:val="21"/>
        </w:rPr>
        <w:t>9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296</w:t>
      </w:r>
      <w:r>
        <w:rPr>
          <w:spacing w:val="-3"/>
          <w:w w:val="100"/>
          <w:sz w:val="21"/>
        </w:rPr>
        <w:t>6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abbreviate [ə'briːvɪeɪt] vt.  </w:t>
      </w:r>
      <w:r>
        <w:rPr>
          <w:rFonts w:hint="eastAsia" w:ascii="宋体" w:hAnsi="宋体" w:eastAsia="宋体"/>
          <w:sz w:val="21"/>
        </w:rPr>
        <w:t xml:space="preserve">缩写，使省略；使简短 </w:t>
      </w:r>
      <w:r>
        <w:rPr>
          <w:sz w:val="21"/>
        </w:rPr>
        <w:t xml:space="preserve">vi.  </w:t>
      </w:r>
      <w:r>
        <w:rPr>
          <w:rFonts w:hint="eastAsia" w:ascii="宋体" w:hAnsi="宋体" w:eastAsia="宋体"/>
          <w:sz w:val="21"/>
        </w:rPr>
        <w:t>使用缩写词【词频</w:t>
      </w:r>
      <w:r>
        <w:rPr>
          <w:rFonts w:hint="eastAsia" w:ascii="宋体" w:hAnsi="宋体" w:eastAsia="宋体"/>
          <w:spacing w:val="-70"/>
          <w:sz w:val="21"/>
        </w:rPr>
        <w:t xml:space="preserve"> </w:t>
      </w:r>
      <w:r>
        <w:rPr>
          <w:sz w:val="21"/>
        </w:rPr>
        <w:t>24420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2570"/>
        <w:rPr>
          <w:rFonts w:hint="eastAsia" w:ascii="宋体" w:hAnsi="宋体" w:eastAsia="宋体"/>
        </w:rPr>
      </w:pPr>
      <w:r>
        <w:pict>
          <v:group id="_x0000_s1737" o:spid="_x0000_s1737" o:spt="203" style="position:absolute;left:0pt;margin-left:63.2pt;margin-top:47.7pt;height:80.25pt;width:77pt;mso-position-horizontal-relative:page;z-index:-207872;mso-width-relative:page;mso-height-relative:page;" coordorigin="1265,954" coordsize="1540,1605">
            <o:lock v:ext="edit"/>
            <v:shape id="_x0000_s1738" o:spid="_x0000_s1738" style="position:absolute;left:1265;top:1189;height:1371;width:1299;" fillcolor="#C0C0C0" filled="t" stroked="f" coordorigin="1265,1189" coordsize="1299,1371" path="m1646,2220l1638,2211,1579,2285,1543,2331,1511,2371,1506,2294,1497,2215,1492,2182,1485,2134,1469,2051,1474,2041,1479,2030,1484,2020,1414,2030,1429,2067,1440,2102,1448,2134,1454,2163,1400,2225,1360,2270,1354,2214,1346,2156,1337,2095,1324,2032,1327,2022,1331,2011,1334,2000,1265,2015,1280,2049,1295,2087,1308,2130,1322,2178,1333,2225,1337,2261,1334,2288,1326,2304,1387,2323,1388,2310,1393,2294,1401,2276,1404,2270,1412,2256,1424,2235,1436,2216,1448,2198,1461,2182,1470,2225,1476,2264,1481,2299,1484,2331,1486,2361,1484,2385,1479,2405,1471,2420,1530,2437,1535,2417,1544,2395,1554,2371,1555,2370,1568,2344,1581,2323,1605,2285,1624,2255,1646,2220m1724,2289l1712,2285,1685,2344,1662,2395,1642,2436,1625,2468,1611,2497,1598,2519,1588,2535,1581,2546,1644,2559,1647,2528,1661,2473,1687,2394,1724,2289m2011,1737l2009,1722,2004,1712,1992,1695,1974,1674,1950,1646,1946,1648,1943,1651,1939,1653,1950,1683,1958,1710,1961,1733,1960,1754,1958,1773,1960,1783,1962,1785,1964,1788,1973,1787,1984,1781,1992,1777,2000,1769,2007,1758,2011,1750,2011,1737m2088,2116l2087,2100,2083,2085,2083,2083,2071,2085,2060,2085,2050,2083,2040,2078,2029,2072,2012,2060,1991,2042,1965,2020,1961,2023,1958,2027,1954,2030,1980,2059,2001,2081,2016,2098,2026,2110,2032,2121,2034,2129,2035,2130,2033,2138,2028,2146,1891,2283,1874,2296,1857,2301,1841,2297,1825,2285,1765,2224,1709,2169,1722,2157,1815,2064,1872,2007,1881,2016,1899,2034,1903,2022,1908,2007,1910,2000,1914,1990,1897,1975,1871,1951,1859,1939,1859,1994,1790,2064,1764,2039,1764,2089,1697,2157,1608,2068,1596,2055,1606,2045,1663,1988,1714,2039,1764,2089,1764,2039,1714,1988,1688,1963,1705,1946,1758,1893,1859,1994,1859,1939,1836,1916,1813,1893,1792,1872,1796,1842,1745,1842,1745,1880,1680,1946,1674,1918,1669,1891,1667,1874,1667,1958,1583,2043,1572,2043,1562,2044,1551,2045,1545,2009,1539,1975,1532,1947,1526,1923,1543,1906,1590,1859,1623,1826,1634,1859,1656,1925,1667,1958,1667,1874,1666,1866,1665,1842,1665,1826,1665,1821,1666,1805,1670,1789,1678,1775,1608,1773,1608,1815,1564,1859,1518,1906,1514,1892,1510,1876,1505,1859,1499,1840,1502,1831,1504,1821,1507,1811,1438,1826,1455,1858,1471,1893,1487,1933,1503,1975,1516,2022,1524,2070,1529,2118,1530,2167,1543,2167,1548,2144,1551,2121,1553,2096,1554,2068,1710,2225,1809,2323,1832,2341,1855,2347,1877,2342,1899,2325,1924,2301,2000,2224,2061,2163,2070,2154,2080,2140,2085,2129,2088,2116m2093,1528l2093,1495,2089,1486,2072,1469,2064,1465,2054,1464,2036,1466,2011,1472,1977,1480,1977,1488,2000,1494,2022,1501,2041,1510,2059,1520,2076,1533,2087,1535,2093,1528m2255,1193l2199,1190,2180,1189,2180,1231,2049,1362,2007,1404,2006,1392,2004,1382,2000,1373,1994,1366,1990,1362,1973,1353,1964,1353,1948,1356,1926,1362,1897,1370,1897,1379,1924,1386,1948,1395,1970,1407,1990,1421,1916,1495,1821,1590,1796,1568,1787,1577,1804,1604,1816,1628,1824,1651,1828,1672,1830,1691,1832,1701,1836,1705,1838,1708,1840,1705,1849,1705,1861,1693,1870,1676,1874,1667,1876,1657,1872,1648,1867,1641,1859,1630,1848,1617,1834,1602,1846,1590,2032,1404,2194,1242,2200,1261,2212,1300,2218,1320,2221,1319,2225,1318,2228,1318,2227,1272,2231,1242,2232,1236,2242,1210,2255,1193m2325,1500l2324,1484,2323,1480,2310,1483,2298,1484,2288,1483,2279,1478,2269,1471,2258,1463,2246,1453,2232,1440,2224,1448,2238,1466,2250,1481,2260,1494,2266,1503,2274,1516,2272,1526,2266,1537,2163,1640,2147,1655,2136,1664,2129,1668,2127,1667,2132,1651,2139,1630,2149,1595,2157,1560,2163,1526,2167,1494,2172,1460,2176,1421,2180,1379,2191,1362,2197,1353,2127,1347,2132,1388,2133,1429,2131,1470,2127,1512,2122,1552,2116,1589,2109,1622,2101,1651,2030,1579,2032,1567,2034,1555,2036,1543,1965,1573,1984,1589,2003,1608,2023,1627,2087,1691,2065,1743,2041,1793,2014,1842,1986,1889,1994,1893,2030,1844,2062,1797,2088,1752,2110,1710,2123,1718,2133,1716,2140,1710,2181,1668,2201,1648,2283,1566,2305,1543,2320,1521,2325,1500m2384,1372l2378,1362,2369,1353,2361,1349,2351,1346,2339,1344,2325,1343,2308,1346,2286,1351,2258,1359,2226,1370,2227,1374,2227,1377,2228,1381,2267,1383,2300,1387,2328,1393,2350,1402,2367,1410,2378,1412,2382,1408,2384,1406,2384,1372m2563,1653l2540,1632,2515,1608,2487,1581,2456,1549,2456,1539,2457,1528,2458,1518,2388,1541,2407,1558,2433,1582,2465,1614,2504,1653,2382,1775,2316,1710,2279,1672,2281,1660,2285,1636,2245,1651,2211,1663,2234,1684,2266,1715,2306,1754,2355,1802,2236,1920,2158,1842,2161,1831,2163,1821,2165,1811,2095,1838,2116,1857,2141,1880,2169,1908,2201,1939,2199,1948,2198,1956,2196,1965,2210,1964,2249,1963,2249,1933,2262,1920,2407,1775,2517,1665,2542,1691,2547,1681,2556,1665,2563,1653e">
              <v:path arrowok="t"/>
              <v:fill on="t" opacity="32896f" focussize="0,0"/>
              <v:stroke on="f"/>
              <v:imagedata o:title=""/>
              <o:lock v:ext="edit"/>
            </v:shape>
            <v:shape id="_x0000_s1739" o:spid="_x0000_s1739" o:spt="75" type="#_x0000_t75" style="position:absolute;left:2623;top:95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abbreviation [ə,bri:vi'eiʃən] n. </w:t>
      </w:r>
      <w:r>
        <w:rPr>
          <w:rFonts w:hint="eastAsia" w:ascii="宋体" w:hAnsi="宋体" w:eastAsia="宋体"/>
        </w:rPr>
        <w:t xml:space="preserve">缩写，缩短，节略，缩写式，缩写词【词频 </w:t>
      </w:r>
      <w:r>
        <w:t>21216</w:t>
      </w:r>
      <w:r>
        <w:rPr>
          <w:rFonts w:hint="eastAsia" w:ascii="宋体" w:hAnsi="宋体" w:eastAsia="宋体"/>
        </w:rPr>
        <w:t xml:space="preserve">】 </w:t>
      </w:r>
      <w:r>
        <w:t xml:space="preserve">abbreviator [ə'bri:vi,eitə] n. </w:t>
      </w:r>
      <w:r>
        <w:rPr>
          <w:rFonts w:hint="eastAsia" w:ascii="宋体" w:hAnsi="宋体" w:eastAsia="宋体"/>
        </w:rPr>
        <w:t>缩写者，节略者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abb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adj.</w:t>
      </w:r>
      <w:r>
        <w:t xml:space="preserve">  </w:t>
      </w:r>
      <w:r>
        <w:rPr>
          <w:rFonts w:hint="eastAsia" w:ascii="宋体" w:hAnsi="宋体" w:eastAsia="宋体"/>
          <w:w w:val="100"/>
        </w:rPr>
        <w:t>简</w:t>
      </w:r>
      <w:r>
        <w:rPr>
          <w:rFonts w:hint="eastAsia" w:ascii="宋体" w:hAnsi="宋体" w:eastAsia="宋体"/>
          <w:spacing w:val="-3"/>
          <w:w w:val="100"/>
        </w:rPr>
        <w:t>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服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w w:val="100"/>
        </w:rPr>
        <w:t>超短的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缩</w:t>
      </w:r>
      <w:r>
        <w:rPr>
          <w:rFonts w:hint="eastAsia" w:ascii="宋体" w:hAnsi="宋体" w:eastAsia="宋体"/>
          <w:spacing w:val="-3"/>
          <w:w w:val="100"/>
        </w:rPr>
        <w:t>写</w:t>
      </w:r>
      <w:r>
        <w:rPr>
          <w:rFonts w:hint="eastAsia" w:ascii="宋体" w:hAnsi="宋体" w:eastAsia="宋体"/>
          <w:w w:val="100"/>
        </w:rPr>
        <w:t>；节</w:t>
      </w:r>
      <w:r>
        <w:rPr>
          <w:rFonts w:hint="eastAsia" w:ascii="宋体" w:hAnsi="宋体" w:eastAsia="宋体"/>
          <w:spacing w:val="-3"/>
          <w:w w:val="100"/>
        </w:rPr>
        <w:t>略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194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brevity ['brevɪtɪ] n.  </w:t>
      </w:r>
      <w:r>
        <w:rPr>
          <w:rFonts w:hint="eastAsia" w:ascii="宋体" w:hAnsi="宋体" w:eastAsia="宋体"/>
        </w:rPr>
        <w:t>简洁，简短；短暂，短促【词频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21256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breviary ['bri:vjəri] n. </w:t>
      </w:r>
      <w:r>
        <w:rPr>
          <w:rFonts w:hint="eastAsia" w:ascii="宋体" w:hAnsi="宋体" w:eastAsia="宋体"/>
        </w:rPr>
        <w:t>缩略，摘要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breve [bri:v] n. </w:t>
      </w:r>
      <w:r>
        <w:rPr>
          <w:rFonts w:hint="eastAsia" w:ascii="宋体" w:eastAsia="宋体"/>
        </w:rPr>
        <w:t>短音符号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brevet ['brevɪt] vt.  </w:t>
      </w:r>
      <w:r>
        <w:rPr>
          <w:rFonts w:hint="eastAsia" w:ascii="宋体" w:hAnsi="宋体" w:eastAsia="宋体"/>
        </w:rPr>
        <w:t xml:space="preserve">予以名誉晋升 </w:t>
      </w:r>
      <w:r>
        <w:t xml:space="preserve">n.  </w:t>
      </w:r>
      <w:r>
        <w:rPr>
          <w:rFonts w:hint="eastAsia" w:ascii="宋体" w:hAnsi="宋体" w:eastAsia="宋体"/>
        </w:rPr>
        <w:t>名誉晋升【词频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56808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23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3"/>
        </w:numPr>
        <w:tabs>
          <w:tab w:val="left" w:pos="3692"/>
        </w:tabs>
        <w:spacing w:before="0" w:after="0" w:line="604" w:lineRule="exact"/>
        <w:ind w:left="3691" w:right="0" w:hanging="883"/>
        <w:jc w:val="left"/>
        <w:rPr>
          <w:rFonts w:hint="eastAsia" w:ascii="Microsoft JhengHei" w:eastAsia="Microsoft JhengHei"/>
        </w:rPr>
      </w:pPr>
      <w:bookmarkStart w:id="117" w:name="_bookmark39"/>
      <w:bookmarkEnd w:id="117"/>
      <w:bookmarkStart w:id="118" w:name="_bookmark39"/>
      <w:bookmarkEnd w:id="118"/>
      <w:bookmarkStart w:id="119" w:name="240. -phys- 自然，物理"/>
      <w:bookmarkEnd w:id="119"/>
      <w:r>
        <w:t>-phys-</w:t>
      </w:r>
      <w:r>
        <w:rPr>
          <w:spacing w:val="79"/>
        </w:rPr>
        <w:t xml:space="preserve"> </w:t>
      </w:r>
      <w:r>
        <w:rPr>
          <w:rFonts w:hint="eastAsia" w:ascii="Microsoft JhengHei" w:eastAsia="Microsoft JhengHei"/>
        </w:rPr>
        <w:t>自然，物理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</w:t>
      </w:r>
      <w:r>
        <w:rPr>
          <w:rFonts w:hint="eastAsia" w:ascii="宋体" w:eastAsia="宋体"/>
          <w:spacing w:val="-61"/>
        </w:rPr>
        <w:t xml:space="preserve"> </w:t>
      </w:r>
      <w:r>
        <w:t xml:space="preserve">physic </w:t>
      </w:r>
      <w:r>
        <w:rPr>
          <w:rFonts w:hint="eastAsia" w:ascii="宋体" w:eastAsia="宋体"/>
        </w:rPr>
        <w:t>自然，自然科学</w:t>
      </w:r>
      <w:r>
        <w:t>-ics</w:t>
      </w:r>
      <w:r>
        <w:rPr>
          <w:rFonts w:hint="eastAsia" w:ascii="宋体" w:eastAsia="宋体"/>
        </w:rPr>
        <w:t>，学说。引申词义物理学。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【引申】物质</w:t>
      </w:r>
      <w:r>
        <w:t>/</w:t>
      </w:r>
      <w:r>
        <w:rPr>
          <w:rFonts w:hint="eastAsia" w:ascii="宋体" w:eastAsia="宋体"/>
        </w:rPr>
        <w:t>自然</w:t>
      </w:r>
      <w:r>
        <w:t>/</w:t>
      </w:r>
      <w:r>
        <w:rPr>
          <w:rFonts w:hint="eastAsia" w:ascii="宋体" w:eastAsia="宋体"/>
        </w:rPr>
        <w:t>物理</w:t>
      </w:r>
    </w:p>
    <w:p>
      <w:pPr>
        <w:pStyle w:val="3"/>
        <w:spacing w:before="177"/>
        <w:rPr>
          <w:rFonts w:hint="eastAsia" w:ascii="宋体" w:eastAsia="宋体"/>
        </w:rPr>
      </w:pP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eastAsia="宋体"/>
          <w:w w:val="100"/>
        </w:rPr>
        <w:t>自然界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长原</w:t>
      </w:r>
      <w:r>
        <w:rPr>
          <w:rFonts w:hint="eastAsia" w:ascii="宋体" w:eastAsia="宋体"/>
          <w:spacing w:val="-3"/>
          <w:w w:val="100"/>
        </w:rPr>
        <w:t>则</w:t>
      </w:r>
      <w:r>
        <w:rPr>
          <w:rFonts w:hint="eastAsia" w:ascii="宋体" w:eastAsia="宋体"/>
          <w:w w:val="100"/>
        </w:rPr>
        <w:t>；</w:t>
      </w:r>
      <w:r>
        <w:rPr>
          <w:rFonts w:hint="eastAsia" w:ascii="宋体" w:eastAsia="宋体"/>
          <w:spacing w:val="-3"/>
          <w:w w:val="100"/>
        </w:rPr>
        <w:t>后</w:t>
      </w:r>
      <w:r>
        <w:rPr>
          <w:rFonts w:hint="eastAsia" w:ascii="宋体" w:eastAsia="宋体"/>
          <w:w w:val="100"/>
        </w:rPr>
        <w:t>缀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长</w:t>
      </w:r>
      <w:r>
        <w:rPr>
          <w:rFonts w:hint="eastAsia" w:ascii="宋体" w:eastAsia="宋体"/>
          <w:spacing w:val="-3"/>
          <w:w w:val="100"/>
        </w:rPr>
        <w:t>（复</w:t>
      </w:r>
      <w:r>
        <w:rPr>
          <w:rFonts w:hint="eastAsia" w:ascii="宋体" w:eastAsia="宋体"/>
          <w:spacing w:val="50"/>
          <w:w w:val="100"/>
        </w:rPr>
        <w:t>数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es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【词频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740" o:spid="_x0000_s1740" o:spt="203" style="position:absolute;left:0pt;margin-left:144.8pt;margin-top:-4.25pt;height:392.45pt;width:390.4pt;mso-position-horizontal-relative:page;z-index:-207872;mso-width-relative:page;mso-height-relative:page;" coordorigin="2896,-86" coordsize="7808,7849">
            <o:lock v:ext="edit"/>
            <v:shape id="_x0000_s1741" o:spid="_x0000_s1741" o:spt="75" type="#_x0000_t75" style="position:absolute;left:2896;top:2604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42" o:spid="_x0000_s1742" o:spt="75" type="#_x0000_t75" style="position:absolute;left:8020;top:2357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43" o:spid="_x0000_s1743" o:spt="75" type="#_x0000_t75" style="position:absolute;left:8238;top:-8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physical ['fɪzɪk(ə)l] adj. 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>物理的；身体的；物质的；根据自然规律的，符合自然法则的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25" w:firstLine="168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格</w:t>
      </w:r>
      <w:r>
        <w:rPr>
          <w:rFonts w:hint="eastAsia" w:ascii="宋体" w:hAnsi="宋体" w:eastAsia="宋体"/>
          <w:spacing w:val="-3"/>
          <w:w w:val="100"/>
        </w:rPr>
        <w:t>检</w:t>
      </w:r>
      <w:r>
        <w:rPr>
          <w:rFonts w:hint="eastAsia" w:ascii="宋体" w:hAnsi="宋体" w:eastAsia="宋体"/>
          <w:w w:val="100"/>
        </w:rPr>
        <w:t>查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045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physically ['fɪzɪkəllɪ]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身体上，身体上地【词频 </w:t>
      </w:r>
      <w:r>
        <w:t>3264</w:t>
      </w:r>
      <w:r>
        <w:rPr>
          <w:rFonts w:hint="eastAsia" w:ascii="宋体" w:hAnsi="宋体" w:eastAsia="宋体"/>
        </w:rPr>
        <w:t xml:space="preserve">】 </w:t>
      </w:r>
      <w:r>
        <w:t xml:space="preserve">physicality [,fɪzɪ'kælətɪ] n. </w:t>
      </w:r>
      <w:r>
        <w:rPr>
          <w:rFonts w:hint="eastAsia" w:ascii="宋体" w:hAnsi="宋体" w:eastAsia="宋体"/>
        </w:rPr>
        <w:t xml:space="preserve">肉体性；物质性【词频 </w:t>
      </w:r>
      <w:r>
        <w:t>21734</w:t>
      </w:r>
      <w:r>
        <w:rPr>
          <w:rFonts w:hint="eastAsia" w:ascii="宋体" w:hAnsi="宋体" w:eastAsia="宋体"/>
        </w:rPr>
        <w:t xml:space="preserve">】 </w:t>
      </w:r>
      <w:r>
        <w:t>non-physical ['nɒnf'ɪzɪkl] adj. 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非实体的【词频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31903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00"/>
        <w:rPr>
          <w:rFonts w:hint="eastAsia" w:ascii="宋体" w:hAnsi="宋体" w:eastAsia="宋体"/>
        </w:rPr>
      </w:pP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给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服药</w:t>
      </w:r>
      <w:r>
        <w:rPr>
          <w:rFonts w:hint="eastAsia" w:ascii="宋体" w:hAnsi="宋体" w:eastAsia="宋体"/>
          <w:w w:val="100"/>
        </w:rPr>
        <w:t>；治愈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医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药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特指</w:t>
      </w:r>
      <w:r>
        <w:rPr>
          <w:rFonts w:hint="eastAsia" w:ascii="宋体" w:hAnsi="宋体" w:eastAsia="宋体"/>
          <w:spacing w:val="-3"/>
          <w:w w:val="100"/>
        </w:rPr>
        <w:t>泻</w:t>
      </w:r>
      <w:r>
        <w:rPr>
          <w:rFonts w:hint="eastAsia" w:ascii="宋体" w:hAnsi="宋体" w:eastAsia="宋体"/>
          <w:w w:val="100"/>
        </w:rPr>
        <w:t>药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1</w:t>
      </w:r>
      <w:r>
        <w:rPr>
          <w:w w:val="100"/>
        </w:rPr>
        <w:t>27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physics ['fɪzɪks] n.  </w:t>
      </w:r>
      <w:r>
        <w:rPr>
          <w:rFonts w:hint="eastAsia" w:ascii="宋体" w:hAnsi="宋体" w:eastAsia="宋体"/>
        </w:rPr>
        <w:t>物理学；物理现象【词频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3440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63"/>
        <w:rPr>
          <w:rFonts w:hint="eastAsia" w:ascii="宋体" w:hAnsi="宋体" w:eastAsia="宋体"/>
        </w:rPr>
      </w:pPr>
      <w:r>
        <w:t xml:space="preserve">physicist ['fɪzɪsɪst] n. </w:t>
      </w:r>
      <w:r>
        <w:rPr>
          <w:rFonts w:hint="eastAsia" w:ascii="宋体" w:hAnsi="宋体" w:eastAsia="宋体"/>
        </w:rPr>
        <w:t xml:space="preserve">物理学家；唯物论者【词频 </w:t>
      </w:r>
      <w:r>
        <w:t>5633</w:t>
      </w:r>
      <w:r>
        <w:rPr>
          <w:rFonts w:hint="eastAsia" w:ascii="宋体" w:hAnsi="宋体" w:eastAsia="宋体"/>
        </w:rPr>
        <w:t xml:space="preserve">】 </w:t>
      </w:r>
      <w:r>
        <w:t>physician [fɪ'zɪʃ(ə)n] n.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医师；内科医师【词频 </w:t>
      </w:r>
      <w:r>
        <w:t>2052</w:t>
      </w:r>
      <w:r>
        <w:rPr>
          <w:rFonts w:hint="eastAsia" w:ascii="宋体" w:hAnsi="宋体" w:eastAsia="宋体"/>
        </w:rPr>
        <w:t xml:space="preserve">】 </w:t>
      </w:r>
      <w:r>
        <w:t xml:space="preserve">physician-patient [fɪ'zɪʃ(ə)n-ˈpeɪʃnt] n. </w:t>
      </w:r>
      <w:r>
        <w:rPr>
          <w:rFonts w:hint="eastAsia" w:ascii="宋体" w:hAnsi="宋体" w:eastAsia="宋体"/>
        </w:rPr>
        <w:t xml:space="preserve">内科病人【词频 </w:t>
      </w:r>
      <w:r>
        <w:t>45549</w:t>
      </w:r>
      <w:r>
        <w:rPr>
          <w:rFonts w:hint="eastAsia" w:ascii="宋体" w:hAnsi="宋体" w:eastAsia="宋体"/>
        </w:rPr>
        <w:t xml:space="preserve">】 </w:t>
      </w:r>
      <w:r>
        <w:t xml:space="preserve">patient-physician [ˈpeɪʃnt-fɪ'zɪʃ(ə)n] n.  </w:t>
      </w:r>
      <w:r>
        <w:rPr>
          <w:rFonts w:hint="eastAsia" w:ascii="宋体" w:hAnsi="宋体" w:eastAsia="宋体"/>
        </w:rPr>
        <w:t>病人</w:t>
      </w:r>
      <w:r>
        <w:t>-</w:t>
      </w:r>
      <w:r>
        <w:rPr>
          <w:rFonts w:hint="eastAsia" w:ascii="宋体" w:hAnsi="宋体" w:eastAsia="宋体"/>
        </w:rPr>
        <w:t>医生【词频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57276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11"/>
        <w:rPr>
          <w:rFonts w:hint="eastAsia" w:ascii="宋体" w:hAnsi="宋体" w:eastAsia="宋体"/>
        </w:rPr>
      </w:pPr>
      <w:r>
        <w:pict>
          <v:group id="_x0000_s1744" o:spid="_x0000_s1744" o:spt="203" style="position:absolute;left:0pt;margin-left:63.2pt;margin-top:47.7pt;height:80.25pt;width:77pt;mso-position-horizontal-relative:page;z-index:-207872;mso-width-relative:page;mso-height-relative:page;" coordorigin="1265,954" coordsize="1540,1605">
            <o:lock v:ext="edit"/>
            <v:shape id="_x0000_s1745" o:spid="_x0000_s1745" style="position:absolute;left:1265;top:1189;height:1371;width:1299;" fillcolor="#C0C0C0" filled="t" stroked="f" coordorigin="1265,1189" coordsize="1299,1371" path="m1646,2220l1638,2211,1579,2285,1543,2331,1511,2371,1506,2294,1497,2215,1492,2182,1485,2134,1469,2051,1474,2041,1479,2030,1484,2020,1414,2030,1429,2067,1440,2102,1448,2134,1454,2163,1400,2225,1360,2270,1354,2214,1346,2156,1337,2095,1324,2032,1327,2022,1331,2011,1334,2000,1265,2015,1280,2049,1295,2087,1308,2130,1322,2178,1333,2225,1337,2261,1334,2288,1326,2304,1387,2323,1388,2310,1393,2294,1401,2276,1404,2270,1412,2256,1424,2235,1436,2216,1448,2198,1461,2182,1470,2225,1476,2264,1481,2299,1484,2331,1486,2361,1484,2385,1479,2405,1471,2420,1530,2437,1535,2417,1544,2395,1554,2371,1555,2370,1568,2344,1581,2323,1605,2285,1624,2255,1646,2220m1724,2289l1712,2285,1685,2344,1662,2395,1642,2436,1625,2468,1611,2497,1598,2519,1588,2535,1581,2546,1644,2559,1647,2528,1661,2473,1687,2394,1724,2289m2011,1737l2009,1722,2004,1712,1992,1695,1974,1674,1950,1646,1946,1648,1943,1651,1939,1653,1950,1683,1958,1710,1961,1733,1960,1754,1958,1773,1960,1783,1962,1785,1964,1788,1973,1787,1984,1781,1992,1777,2000,1769,2007,1758,2011,1750,2011,1737m2088,2116l2087,2100,2083,2085,2083,2083,2071,2085,2060,2085,2050,2083,2040,2078,2029,2072,2012,2060,1991,2042,1965,2020,1961,2023,1958,2027,1954,2030,1980,2059,2001,2081,2016,2098,2026,2110,2032,2121,2034,2129,2035,2130,2033,2138,2028,2146,1891,2283,1874,2296,1857,2301,1841,2297,1825,2285,1765,2224,1709,2169,1722,2157,1815,2064,1872,2007,1881,2016,1899,2034,1903,2022,1908,2007,1910,2000,1914,1990,1897,1975,1871,1951,1859,1939,1859,1994,1790,2064,1764,2039,1764,2089,1697,2157,1608,2068,1596,2055,1606,2045,1663,1988,1714,2039,1764,2089,1764,2039,1714,1988,1688,1963,1705,1946,1758,1893,1859,1994,1859,1939,1836,1916,1813,1893,1792,1872,1796,1842,1745,1842,1745,1880,1680,1946,1674,1918,1669,1891,1667,1874,1667,1958,1583,2043,1572,2043,1562,2044,1551,2045,1545,2009,1539,1975,1532,1947,1526,1923,1543,1906,1590,1859,1623,1826,1634,1859,1656,1925,1667,1958,1667,1874,1666,1866,1665,1842,1665,1826,1665,1821,1666,1805,1670,1789,1678,1775,1608,1773,1608,1815,1564,1859,1518,1906,1514,1892,1510,1876,1505,1859,1499,1840,1502,1831,1504,1821,1507,1811,1438,1826,1455,1858,1471,1893,1487,1933,1503,1975,1516,2022,1524,2070,1529,2118,1530,2167,1543,2167,1548,2144,1551,2121,1553,2096,1554,2068,1710,2225,1809,2323,1832,2341,1855,2347,1877,2342,1899,2325,1924,2301,2000,2224,2061,2163,2070,2154,2080,2140,2085,2129,2088,2116m2093,1528l2093,1495,2089,1486,2072,1469,2064,1465,2054,1464,2036,1466,2011,1472,1977,1480,1977,1488,2000,1494,2022,1501,2041,1510,2059,1520,2076,1533,2087,1535,2093,1528m2255,1193l2199,1190,2180,1189,2180,1231,2049,1362,2007,1404,2006,1392,2004,1382,2000,1373,1994,1366,1990,1362,1973,1353,1964,1353,1948,1356,1926,1362,1897,1370,1897,1379,1924,1386,1948,1395,1970,1407,1990,1421,1916,1495,1821,1590,1796,1568,1787,1577,1804,1604,1816,1628,1824,1651,1828,1672,1830,1691,1832,1701,1836,1705,1838,1708,1840,1705,1849,1705,1861,1693,1870,1676,1874,1667,1876,1657,1872,1648,1867,1641,1859,1630,1848,1617,1834,1602,1846,1590,2032,1404,2194,1242,2200,1261,2212,1300,2218,1320,2221,1319,2225,1318,2228,1318,2227,1272,2231,1242,2232,1236,2242,1210,2255,1193m2325,1500l2324,1484,2323,1480,2310,1483,2298,1484,2288,1483,2279,1478,2269,1471,2258,1463,2246,1453,2232,1440,2224,1448,2238,1466,2250,1481,2260,1494,2266,1503,2274,1516,2272,1526,2266,1537,2163,1640,2147,1655,2136,1664,2129,1668,2127,1667,2132,1651,2139,1630,2149,1595,2157,1560,2163,1526,2167,1494,2172,1460,2176,1421,2180,1379,2191,1362,2197,1353,2127,1347,2132,1388,2133,1429,2131,1470,2127,1512,2122,1552,2116,1589,2109,1622,2101,1651,2030,1579,2032,1567,2034,1555,2036,1543,1965,1573,1984,1589,2003,1608,2023,1627,2087,1691,2065,1743,2041,1793,2014,1842,1986,1889,1994,1893,2030,1844,2062,1797,2088,1752,2110,1710,2123,1718,2133,1716,2140,1710,2181,1668,2201,1648,2283,1566,2305,1543,2320,1521,2325,1500m2384,1372l2378,1362,2369,1353,2361,1349,2351,1346,2339,1344,2325,1343,2308,1346,2286,1351,2258,1359,2226,1370,2227,1374,2227,1377,2228,1381,2267,1383,2300,1387,2328,1393,2350,1402,2367,1410,2378,1412,2382,1408,2384,1406,2384,1372m2563,1653l2540,1632,2515,1608,2487,1581,2456,1549,2456,1539,2457,1528,2458,1518,2388,1541,2407,1558,2433,1582,2465,1614,2504,1653,2382,1775,2316,1710,2279,1672,2281,1660,2285,1636,2245,1651,2211,1663,2234,1684,2266,1715,2306,1754,2355,1802,2236,1920,2158,1842,2161,1831,2163,1821,2165,1811,2095,1838,2116,1857,2141,1880,2169,1908,2201,1939,2199,1948,2198,1956,2196,1965,2210,1964,2249,1963,2249,1933,2262,1920,2407,1775,2517,1665,2542,1691,2547,1681,2556,1665,2563,1653e">
              <v:path arrowok="t"/>
              <v:fill on="t" opacity="32896f" focussize="0,0"/>
              <v:stroke on="f"/>
              <v:imagedata o:title=""/>
              <o:lock v:ext="edit"/>
            </v:shape>
            <v:shape id="_x0000_s1746" o:spid="_x0000_s1746" o:spt="75" type="#_x0000_t75" style="position:absolute;left:2623;top:95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geophysics [,dʒiːə(ʊ)'fɪzɪks] n. </w:t>
      </w:r>
      <w:r>
        <w:rPr>
          <w:rFonts w:hint="eastAsia" w:ascii="宋体" w:hAnsi="宋体" w:eastAsia="宋体"/>
        </w:rPr>
        <w:t xml:space="preserve">地球物理；地球物理学【词频 </w:t>
      </w:r>
      <w:r>
        <w:t>37889</w:t>
      </w:r>
      <w:r>
        <w:rPr>
          <w:rFonts w:hint="eastAsia" w:ascii="宋体" w:hAnsi="宋体" w:eastAsia="宋体"/>
        </w:rPr>
        <w:t xml:space="preserve">】 </w:t>
      </w:r>
      <w:r>
        <w:t xml:space="preserve">geophysical [,dʒio'fɪzɪkl] adj. </w:t>
      </w:r>
      <w:r>
        <w:rPr>
          <w:rFonts w:hint="eastAsia" w:ascii="宋体" w:hAnsi="宋体" w:eastAsia="宋体"/>
        </w:rPr>
        <w:t xml:space="preserve">地球物理学的【词频 </w:t>
      </w:r>
      <w:r>
        <w:t>23184</w:t>
      </w:r>
      <w:r>
        <w:rPr>
          <w:rFonts w:hint="eastAsia" w:ascii="宋体" w:hAnsi="宋体" w:eastAsia="宋体"/>
        </w:rPr>
        <w:t xml:space="preserve">】 </w:t>
      </w:r>
      <w:r>
        <w:t>geophysicist [,dʒio'fɪzɪsɪst] n. [</w:t>
      </w:r>
      <w:r>
        <w:rPr>
          <w:rFonts w:hint="eastAsia" w:ascii="宋体" w:hAnsi="宋体" w:eastAsia="宋体"/>
        </w:rPr>
        <w:t>地物</w:t>
      </w:r>
      <w:r>
        <w:t xml:space="preserve">]  </w:t>
      </w:r>
      <w:r>
        <w:rPr>
          <w:rFonts w:hint="eastAsia" w:ascii="宋体" w:hAnsi="宋体" w:eastAsia="宋体"/>
        </w:rPr>
        <w:t>地球物理学者【词频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29568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t xml:space="preserve">physiology [,fɪzɪ'ɒlədʒɪ] n. </w:t>
      </w:r>
      <w:r>
        <w:rPr>
          <w:rFonts w:hint="eastAsia" w:ascii="宋体" w:hAnsi="宋体" w:eastAsia="宋体"/>
        </w:rPr>
        <w:t xml:space="preserve">生理学；生理机能 复数 </w:t>
      </w:r>
      <w:r>
        <w:t>physiologies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rPr>
          <w:spacing w:val="-3"/>
        </w:rPr>
        <w:t>11094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physiologic [fɪzɪəlɒd'ʒɪk] adj.  </w:t>
      </w:r>
      <w:r>
        <w:rPr>
          <w:rFonts w:hint="eastAsia" w:ascii="宋体" w:hAnsi="宋体" w:eastAsia="宋体"/>
        </w:rPr>
        <w:t>生理的；生理学的【词频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25361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62"/>
        <w:rPr>
          <w:rFonts w:hint="eastAsia" w:ascii="宋体" w:hAnsi="宋体" w:eastAsia="宋体"/>
        </w:rPr>
      </w:pPr>
      <w:r>
        <w:t xml:space="preserve">physiological [,fɪzɪə'lɒdʒɪkəl] adj. </w:t>
      </w:r>
      <w:r>
        <w:rPr>
          <w:rFonts w:hint="eastAsia" w:ascii="宋体" w:hAnsi="宋体" w:eastAsia="宋体"/>
        </w:rPr>
        <w:t xml:space="preserve">生理学的，生理的【词频 </w:t>
      </w:r>
      <w:r>
        <w:t>8204</w:t>
      </w:r>
      <w:r>
        <w:rPr>
          <w:rFonts w:hint="eastAsia" w:ascii="宋体" w:hAnsi="宋体" w:eastAsia="宋体"/>
        </w:rPr>
        <w:t xml:space="preserve">】 </w:t>
      </w:r>
      <w:r>
        <w:t xml:space="preserve">physiologically [,fiziə'lɔdʒikəli]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生理学方面【词频 </w:t>
      </w:r>
      <w:r>
        <w:t>24214</w:t>
      </w:r>
      <w:r>
        <w:rPr>
          <w:rFonts w:hint="eastAsia" w:ascii="宋体" w:hAnsi="宋体" w:eastAsia="宋体"/>
        </w:rPr>
        <w:t xml:space="preserve">】 </w:t>
      </w:r>
      <w:r>
        <w:t xml:space="preserve">metaphysics [metə'fɪzɪks] n.  </w:t>
      </w:r>
      <w:r>
        <w:rPr>
          <w:rFonts w:hint="eastAsia" w:ascii="宋体" w:hAnsi="宋体" w:eastAsia="宋体"/>
        </w:rPr>
        <w:t>玄学，形而上学【词频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15495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4" w:type="default"/>
          <w:pgSz w:w="11910" w:h="16840"/>
          <w:pgMar w:top="860" w:right="920" w:bottom="740" w:left="920" w:header="350" w:footer="554" w:gutter="0"/>
          <w:pgNumType w:start="10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metaphysician [,metəfɪ'zɪʃən] n.  </w:t>
      </w:r>
      <w:r>
        <w:rPr>
          <w:rFonts w:hint="eastAsia" w:ascii="宋体" w:hAnsi="宋体" w:eastAsia="宋体"/>
        </w:rPr>
        <w:t>精神疗法家；形而上学者【词频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43989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37"/>
        <w:rPr>
          <w:rFonts w:hint="eastAsia" w:ascii="宋体" w:hAnsi="宋体" w:eastAsia="宋体"/>
        </w:rPr>
      </w:pPr>
      <w:r>
        <w:t xml:space="preserve">metaphysical [metə'fɪzɪk(ə)l] adj. </w:t>
      </w:r>
      <w:r>
        <w:rPr>
          <w:rFonts w:hint="eastAsia" w:ascii="宋体" w:hAnsi="宋体" w:eastAsia="宋体"/>
        </w:rPr>
        <w:t xml:space="preserve">形而上学的；超自然的；玄学派诗歌的【词频 </w:t>
      </w:r>
      <w:r>
        <w:rPr>
          <w:spacing w:val="-4"/>
        </w:rPr>
        <w:t>11124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metaphysically [metə'fɪzɪk(ə)li] adj.  </w:t>
      </w:r>
      <w:r>
        <w:rPr>
          <w:rFonts w:hint="eastAsia" w:ascii="宋体" w:hAnsi="宋体" w:eastAsia="宋体"/>
        </w:rPr>
        <w:t>形而上学地【词频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38320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83"/>
        <w:rPr>
          <w:rFonts w:hint="eastAsia" w:ascii="宋体" w:hAnsi="宋体" w:eastAsia="宋体"/>
        </w:rPr>
      </w:pPr>
      <w:r>
        <w:pict>
          <v:group id="_x0000_s1747" o:spid="_x0000_s1747" o:spt="203" style="position:absolute;left:0pt;margin-left:144.8pt;margin-top:15.45pt;height:392.45pt;width:390.4pt;mso-position-horizontal-relative:page;z-index:-207872;mso-width-relative:page;mso-height-relative:page;" coordorigin="2896,309" coordsize="7808,7849">
            <o:lock v:ext="edit"/>
            <v:shape id="_x0000_s1748" o:spid="_x0000_s174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49" o:spid="_x0000_s174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50" o:spid="_x0000_s175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physiotherapy [,fɪzɪə(ʊ)'θerəpɪ] n. </w:t>
      </w:r>
      <w:r>
        <w:rPr>
          <w:rFonts w:hint="eastAsia" w:ascii="宋体" w:hAnsi="宋体" w:eastAsia="宋体"/>
        </w:rPr>
        <w:t xml:space="preserve">物理疗法【词频 </w:t>
      </w:r>
      <w:r>
        <w:t>41817</w:t>
      </w:r>
      <w:r>
        <w:rPr>
          <w:rFonts w:hint="eastAsia" w:ascii="宋体" w:hAnsi="宋体" w:eastAsia="宋体"/>
        </w:rPr>
        <w:t xml:space="preserve">】 </w:t>
      </w:r>
      <w:r>
        <w:t xml:space="preserve">physiotherapist [,fɪzɪo'θɛrəpɪst] n. </w:t>
      </w:r>
      <w:r>
        <w:rPr>
          <w:rFonts w:hint="eastAsia" w:ascii="宋体" w:hAnsi="宋体" w:eastAsia="宋体"/>
        </w:rPr>
        <w:t xml:space="preserve">理疗家；理疗医师【词频 </w:t>
      </w:r>
      <w:r>
        <w:t>40579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2"/>
          <w:w w:val="100"/>
        </w:rPr>
        <w:t>s</w:t>
      </w:r>
      <w:r>
        <w:rPr>
          <w:spacing w:val="-4"/>
          <w:w w:val="100"/>
        </w:rPr>
        <w:t>-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z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-</w:t>
      </w:r>
      <w:r>
        <w:rPr>
          <w:w w:val="100"/>
        </w:rPr>
        <w:t>ed]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育（</w:t>
      </w:r>
      <w:r>
        <w:rPr>
          <w:w w:val="100"/>
        </w:rPr>
        <w:t>ph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t xml:space="preserve"> </w:t>
      </w:r>
      <w:r>
        <w:rPr>
          <w:w w:val="100"/>
        </w:rPr>
        <w:t>educa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5286</w:t>
      </w:r>
      <w:r>
        <w:rPr>
          <w:spacing w:val="-2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physiatrist [,fɪzɪ'ætrɪst] n. </w:t>
      </w:r>
      <w:r>
        <w:rPr>
          <w:rFonts w:hint="eastAsia" w:ascii="宋体" w:hAnsi="宋体" w:eastAsia="宋体"/>
        </w:rPr>
        <w:t xml:space="preserve">物理治疗医师【词频 </w:t>
      </w:r>
      <w:r>
        <w:t>49041</w:t>
      </w:r>
      <w:r>
        <w:rPr>
          <w:rFonts w:hint="eastAsia" w:ascii="宋体" w:hAnsi="宋体" w:eastAsia="宋体"/>
        </w:rPr>
        <w:t xml:space="preserve">】 </w:t>
      </w:r>
      <w:r>
        <w:t>psychophysical [saɪkəʊ'fɪzɪkəl] n. 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精神物理学的【词频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36233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psychophysiological ['psaɪkəʊ,fɪzɪ'lɒdʒɪkəl] adj.  </w:t>
      </w:r>
      <w:r>
        <w:rPr>
          <w:rFonts w:hint="eastAsia" w:ascii="宋体" w:hAnsi="宋体" w:eastAsia="宋体"/>
        </w:rPr>
        <w:t>精神生理的【词频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rPr>
          <w:spacing w:val="-3"/>
        </w:rPr>
        <w:t>41168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642"/>
        <w:rPr>
          <w:rFonts w:hint="eastAsia" w:ascii="宋体" w:hAnsi="宋体" w:eastAsia="宋体"/>
        </w:rPr>
      </w:pPr>
      <w:r>
        <w:t>physiognomy [,fɪzɪ'ɒ(g)nəmɪ] n. [</w:t>
      </w:r>
      <w:r>
        <w:rPr>
          <w:rFonts w:hint="eastAsia" w:ascii="宋体" w:hAnsi="宋体" w:eastAsia="宋体"/>
        </w:rPr>
        <w:t>地理</w:t>
      </w:r>
      <w:r>
        <w:t xml:space="preserve">] </w:t>
      </w:r>
      <w:r>
        <w:rPr>
          <w:rFonts w:hint="eastAsia" w:ascii="宋体" w:hAnsi="宋体" w:eastAsia="宋体"/>
        </w:rPr>
        <w:t xml:space="preserve">地貌；外貌；面相；相面术 复数 </w:t>
      </w:r>
      <w:r>
        <w:t>physiognomies</w:t>
      </w:r>
      <w:r>
        <w:rPr>
          <w:rFonts w:hint="eastAsia" w:ascii="宋体" w:hAnsi="宋体" w:eastAsia="宋体"/>
        </w:rPr>
        <w:t xml:space="preserve">【词频 </w:t>
      </w:r>
      <w:r>
        <w:t>29040</w:t>
      </w:r>
      <w:r>
        <w:rPr>
          <w:rFonts w:hint="eastAsia" w:ascii="宋体" w:hAnsi="宋体" w:eastAsia="宋体"/>
        </w:rPr>
        <w:t xml:space="preserve">】 </w:t>
      </w:r>
      <w:r>
        <w:t xml:space="preserve">physique [fɪ'ziːk] n.  </w:t>
      </w:r>
      <w:r>
        <w:rPr>
          <w:rFonts w:hint="eastAsia" w:ascii="宋体" w:hAnsi="宋体" w:eastAsia="宋体"/>
        </w:rPr>
        <w:t>体格，体形【词频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14318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937"/>
        </w:tabs>
        <w:spacing w:before="77" w:after="0" w:line="240" w:lineRule="auto"/>
        <w:ind w:left="3936" w:right="0" w:hanging="883"/>
        <w:jc w:val="left"/>
        <w:rPr>
          <w:rFonts w:hint="eastAsia" w:ascii="Microsoft JhengHei" w:eastAsia="Microsoft JhengHei"/>
        </w:rPr>
      </w:pPr>
      <w:bookmarkStart w:id="120" w:name="_bookmark40"/>
      <w:bookmarkEnd w:id="120"/>
      <w:bookmarkStart w:id="121" w:name="241. -ann- = -enn- 年"/>
      <w:bookmarkEnd w:id="121"/>
      <w:bookmarkStart w:id="122" w:name="_bookmark40"/>
      <w:bookmarkEnd w:id="122"/>
      <w:r>
        <w:t>-ann- = -enn-</w:t>
      </w:r>
      <w:r>
        <w:rPr>
          <w:spacing w:val="69"/>
        </w:rPr>
        <w:t xml:space="preserve"> </w:t>
      </w:r>
      <w:r>
        <w:rPr>
          <w:rFonts w:hint="eastAsia" w:ascii="Microsoft JhengHei" w:eastAsia="Microsoft JhengHei"/>
        </w:rPr>
        <w:t>年</w:t>
      </w:r>
    </w:p>
    <w:p>
      <w:pPr>
        <w:pStyle w:val="3"/>
        <w:spacing w:before="360" w:line="256" w:lineRule="auto"/>
        <w:ind w:left="1000" w:right="153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【词源】①来源拉丁语 </w:t>
      </w:r>
      <w:r>
        <w:t xml:space="preserve">annus </w:t>
      </w:r>
      <w:r>
        <w:rPr>
          <w:rFonts w:hint="eastAsia" w:ascii="宋体" w:hAnsi="宋体" w:eastAsia="宋体"/>
        </w:rPr>
        <w:t xml:space="preserve">年，该词根的后面常常接一个字母 </w:t>
      </w:r>
      <w:r>
        <w:t xml:space="preserve">u </w:t>
      </w:r>
      <w:r>
        <w:rPr>
          <w:rFonts w:hint="eastAsia" w:ascii="宋体" w:hAnsi="宋体" w:eastAsia="宋体"/>
        </w:rPr>
        <w:t xml:space="preserve">或 </w:t>
      </w:r>
      <w:r>
        <w:t>i</w:t>
      </w:r>
      <w:r>
        <w:rPr>
          <w:rFonts w:hint="eastAsia" w:ascii="宋体" w:hAnsi="宋体" w:eastAsia="宋体"/>
        </w:rPr>
        <w:t>。另外，有一词直接取自拉丁语，且与该词根相关，即</w:t>
      </w:r>
      <w:r>
        <w:t xml:space="preserve">Anno Domini </w:t>
      </w:r>
      <w:r>
        <w:rPr>
          <w:rFonts w:hint="eastAsia" w:ascii="宋体" w:hAnsi="宋体" w:eastAsia="宋体"/>
        </w:rPr>
        <w:t xml:space="preserve">公元，缩写为 </w:t>
      </w:r>
      <w:r>
        <w:rPr>
          <w:spacing w:val="-2"/>
          <w:w w:val="100"/>
        </w:rPr>
        <w:t>AD</w:t>
      </w:r>
      <w:r>
        <w:rPr>
          <w:rFonts w:hint="eastAsia" w:ascii="宋体" w:hAnsi="宋体" w:eastAsia="宋体"/>
          <w:spacing w:val="-10"/>
          <w:w w:val="100"/>
        </w:rPr>
        <w:t>；</w:t>
      </w:r>
      <w:r>
        <w:rPr>
          <w:rFonts w:hint="eastAsia" w:ascii="宋体" w:hAnsi="宋体" w:eastAsia="宋体"/>
          <w:w w:val="100"/>
        </w:rPr>
        <w:t>②来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古</w:t>
      </w:r>
      <w:r>
        <w:rPr>
          <w:rFonts w:hint="eastAsia" w:ascii="宋体" w:hAnsi="宋体" w:eastAsia="宋体"/>
          <w:spacing w:val="-3"/>
          <w:w w:val="100"/>
        </w:rPr>
        <w:t>罗</w:t>
      </w:r>
      <w:r>
        <w:rPr>
          <w:rFonts w:hint="eastAsia" w:ascii="宋体" w:hAnsi="宋体" w:eastAsia="宋体"/>
          <w:w w:val="100"/>
        </w:rPr>
        <w:t>马</w:t>
      </w:r>
      <w:r>
        <w:rPr>
          <w:rFonts w:hint="eastAsia" w:ascii="宋体" w:hAnsi="宋体" w:eastAsia="宋体"/>
          <w:spacing w:val="-3"/>
          <w:w w:val="100"/>
        </w:rPr>
        <w:t>历</w:t>
      </w:r>
      <w:r>
        <w:rPr>
          <w:rFonts w:hint="eastAsia" w:ascii="宋体" w:hAnsi="宋体" w:eastAsia="宋体"/>
          <w:w w:val="100"/>
        </w:rPr>
        <w:t>史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3"/>
          <w:w w:val="100"/>
        </w:rPr>
        <w:t>塔</w:t>
      </w:r>
      <w:r>
        <w:rPr>
          <w:rFonts w:hint="eastAsia" w:ascii="宋体" w:hAnsi="宋体" w:eastAsia="宋体"/>
          <w:w w:val="100"/>
        </w:rPr>
        <w:t>西</w:t>
      </w:r>
      <w:r>
        <w:rPr>
          <w:rFonts w:hint="eastAsia" w:ascii="宋体" w:hAnsi="宋体" w:eastAsia="宋体"/>
          <w:spacing w:val="-10"/>
          <w:w w:val="100"/>
        </w:rPr>
        <w:t>陀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17"/>
          <w:w w:val="100"/>
        </w:rPr>
        <w:t>T</w:t>
      </w:r>
      <w:r>
        <w:rPr>
          <w:w w:val="100"/>
        </w:rPr>
        <w:t>ac</w:t>
      </w:r>
      <w:r>
        <w:rPr>
          <w:spacing w:val="-2"/>
          <w:w w:val="100"/>
        </w:rPr>
        <w:t>it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"/>
          <w:w w:val="100"/>
        </w:rPr>
        <w:t>）</w:t>
      </w:r>
      <w:r>
        <w:rPr>
          <w:rFonts w:hint="eastAsia" w:ascii="宋体" w:hAnsi="宋体" w:eastAsia="宋体"/>
          <w:w w:val="100"/>
        </w:rPr>
        <w:t>写过的一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i/>
          <w:spacing w:val="-3"/>
          <w:w w:val="100"/>
        </w:rPr>
        <w:t>T</w:t>
      </w:r>
      <w:r>
        <w:rPr>
          <w:i/>
          <w:w w:val="100"/>
        </w:rPr>
        <w:t>he</w:t>
      </w:r>
      <w:r>
        <w:rPr>
          <w:i/>
        </w:rPr>
        <w:t xml:space="preserve"> </w:t>
      </w:r>
      <w:r>
        <w:rPr>
          <w:i/>
          <w:w w:val="100"/>
        </w:rPr>
        <w:t>A</w:t>
      </w:r>
      <w:r>
        <w:rPr>
          <w:i/>
          <w:spacing w:val="-2"/>
          <w:w w:val="100"/>
        </w:rPr>
        <w:t>n</w:t>
      </w:r>
      <w:r>
        <w:rPr>
          <w:i/>
          <w:w w:val="100"/>
        </w:rPr>
        <w:t>na</w:t>
      </w:r>
      <w:r>
        <w:rPr>
          <w:i/>
          <w:spacing w:val="-2"/>
          <w:w w:val="100"/>
        </w:rPr>
        <w:t>l</w:t>
      </w:r>
      <w:r>
        <w:rPr>
          <w:i/>
          <w:w w:val="100"/>
        </w:rPr>
        <w:t>s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即</w:t>
      </w:r>
      <w:r>
        <w:rPr>
          <w:rFonts w:hint="eastAsia" w:ascii="宋体" w:hAnsi="宋体" w:eastAsia="宋体"/>
          <w:w w:val="100"/>
        </w:rPr>
        <w:t>《编</w:t>
      </w:r>
      <w:r>
        <w:rPr>
          <w:rFonts w:hint="eastAsia" w:ascii="宋体" w:hAnsi="宋体" w:eastAsia="宋体"/>
          <w:spacing w:val="-3"/>
          <w:w w:val="100"/>
        </w:rPr>
        <w:t>年</w:t>
      </w:r>
      <w:r>
        <w:rPr>
          <w:rFonts w:hint="eastAsia" w:ascii="宋体" w:hAnsi="宋体" w:eastAsia="宋体"/>
          <w:w w:val="100"/>
        </w:rPr>
        <w:t>史</w:t>
      </w:r>
      <w:r>
        <w:rPr>
          <w:rFonts w:hint="eastAsia" w:ascii="宋体" w:hAnsi="宋体" w:eastAsia="宋体"/>
          <w:spacing w:val="-108"/>
          <w:w w:val="100"/>
        </w:rPr>
        <w:t>》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【引申】年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 w:line="516" w:lineRule="auto"/>
        <w:ind w:right="1355"/>
        <w:rPr>
          <w:rFonts w:hint="eastAsia" w:ascii="宋体" w:hAnsi="宋体" w:eastAsia="宋体"/>
        </w:rPr>
      </w:pPr>
      <w:r>
        <w:pict>
          <v:group id="_x0000_s1751" o:spid="_x0000_s1751" o:spt="203" style="position:absolute;left:0pt;margin-left:63.2pt;margin-top:27.35pt;height:80.25pt;width:77pt;mso-position-horizontal-relative:page;z-index:-207872;mso-width-relative:page;mso-height-relative:page;" coordorigin="1265,548" coordsize="1540,1605">
            <o:lock v:ext="edit"/>
            <v:shape id="_x0000_s1752" o:spid="_x0000_s1752" style="position:absolute;left:1265;top:782;height:1371;width:1299;" fillcolor="#C0C0C0" filled="t" stroked="f" coordorigin="1265,782" coordsize="1299,1371" path="m1646,1813l1638,1805,1579,1878,1543,1925,1511,1965,1506,1887,1497,1808,1492,1775,1485,1727,1469,1644,1474,1634,1479,1623,1484,1613,1414,1623,1429,1660,1440,1695,1448,1727,1454,1756,1400,1818,1360,1864,1354,1807,1346,1749,1337,1689,1324,1625,1327,1615,1331,1604,1334,1594,1265,1609,1280,1642,1295,1680,1308,1723,1322,1771,1333,1818,1337,1855,1334,1881,1326,1897,1387,1916,1388,1903,1393,1887,1401,1869,1404,1864,1412,1849,1424,1828,1436,1809,1448,1791,1461,1775,1470,1818,1476,1857,1481,1893,1484,1925,1486,1954,1484,1979,1479,1998,1471,2013,1530,2030,1535,2010,1544,1988,1554,1965,1555,1964,1568,1937,1581,1916,1605,1878,1624,1848,1646,1813m1724,1882l1712,1878,1685,1937,1662,1988,1642,2029,1625,2062,1611,2090,1598,2112,1588,2128,1581,2140,1644,2152,1647,2121,1661,2067,1687,1987,1724,1882m2011,1330l2009,1315,2004,1305,1992,1289,1974,1267,1950,1240,1946,1242,1943,1244,1939,1246,1950,1276,1958,1303,1961,1327,1960,1347,1958,1366,1960,1377,1962,1379,1964,1381,1973,1381,1984,1374,1992,1370,2000,1362,2007,1351,2011,1343,2011,1330m2088,1709l2087,1694,2083,1679,2083,1676,2071,1678,2060,1679,2050,1677,2040,1672,2029,1665,2012,1653,1991,1636,1965,1613,1961,1616,1958,1620,1954,1623,1980,1652,2001,1674,2016,1692,2026,1703,2032,1714,2034,1722,2035,1723,2033,1731,2028,1739,1891,1876,1874,1889,1857,1894,1841,1890,1825,1878,1765,1818,1709,1762,1722,1750,1815,1657,1872,1600,1881,1609,1899,1627,1903,1615,1908,1600,1910,1594,1914,1583,1897,1569,1871,1544,1859,1532,1859,1587,1790,1657,1764,1632,1764,1682,1697,1750,1608,1661,1596,1649,1606,1638,1663,1581,1714,1632,1764,1682,1764,1632,1714,1581,1688,1556,1705,1539,1758,1486,1859,1587,1859,1532,1836,1509,1813,1486,1792,1465,1796,1436,1745,1436,1745,1474,1680,1539,1674,1511,1669,1484,1667,1467,1667,1552,1583,1636,1572,1636,1562,1637,1551,1638,1545,1602,1539,1569,1532,1540,1526,1516,1543,1499,1590,1452,1623,1419,1634,1452,1656,1518,1667,1552,1667,1467,1666,1459,1665,1436,1665,1419,1665,1414,1666,1398,1670,1382,1678,1368,1608,1366,1608,1408,1564,1452,1518,1499,1514,1485,1510,1469,1505,1452,1499,1434,1502,1424,1504,1414,1507,1404,1438,1419,1455,1451,1471,1487,1487,1526,1503,1569,1516,1615,1524,1663,1529,1711,1530,1760,1543,1760,1548,1738,1551,1714,1553,1689,1554,1661,1710,1818,1809,1916,1832,1934,1855,1940,1877,1935,1899,1918,1924,1894,2000,1818,2061,1756,2070,1748,2080,1733,2085,1722,2088,1709m2093,1122l2093,1088,2089,1079,2072,1063,2064,1058,2054,1057,2036,1060,2011,1065,1977,1073,1977,1081,2000,1087,2022,1094,2041,1103,2059,1113,2076,1126,2087,1128,2093,1122m2255,786l2199,783,2180,782,2180,824,2049,955,2007,997,2006,985,2004,975,2000,966,1994,959,1990,955,1973,947,1964,946,1948,949,1926,955,1897,963,1897,972,1924,979,1948,988,1970,1000,1990,1014,1916,1088,1821,1183,1796,1162,1787,1170,1804,1197,1816,1222,1824,1244,1828,1265,1830,1284,1832,1294,1836,1299,1838,1301,1840,1299,1849,1299,1861,1286,1870,1269,1874,1261,1876,1250,1872,1242,1867,1234,1859,1223,1848,1210,1834,1195,1846,1183,2032,997,2194,835,2200,854,2212,894,2218,913,2221,912,2225,911,2228,911,2227,865,2231,835,2232,830,2242,803,2255,786m2325,1093l2324,1078,2323,1073,2310,1077,2298,1078,2288,1076,2279,1071,2269,1064,2258,1056,2246,1046,2232,1033,2224,1041,2238,1059,2250,1074,2260,1087,2266,1096,2274,1109,2272,1119,2266,1130,2163,1233,2147,1248,2136,1257,2129,1261,2127,1261,2132,1244,2139,1223,2149,1188,2157,1153,2163,1119,2167,1087,2172,1053,2176,1014,2180,972,2191,955,2197,947,2127,940,2132,981,2133,1023,2131,1064,2127,1105,2122,1146,2116,1182,2109,1215,2101,1244,2030,1172,2032,1160,2034,1148,2036,1136,1965,1166,1984,1183,2003,1201,2023,1221,2087,1284,2065,1336,2041,1386,2014,1435,1986,1482,1994,1486,2030,1437,2062,1390,2088,1345,2110,1303,2123,1311,2133,1309,2140,1303,2181,1261,2201,1242,2283,1159,2305,1136,2320,1114,2325,1093m2384,965l2378,955,2369,947,2361,942,2351,939,2339,937,2325,936,2308,939,2286,944,2258,953,2226,963,2227,967,2227,970,2228,974,2267,976,2300,980,2328,986,2350,995,2367,1004,2378,1006,2382,1001,2384,999,2384,965m2563,1246l2540,1225,2515,1201,2487,1174,2456,1143,2456,1132,2457,1122,2458,1111,2388,1134,2407,1151,2433,1175,2465,1207,2504,1246,2382,1368,2316,1303,2279,1265,2281,1253,2285,1229,2245,1244,2211,1256,2234,1277,2266,1308,2306,1347,2355,1395,2236,1514,2158,1436,2161,1425,2163,1415,2165,1404,2095,1431,2116,1450,2141,1473,2169,1501,2201,1533,2199,1541,2198,1549,2196,1558,2210,1557,2249,1556,2249,1526,2262,1514,2407,1368,2517,1258,2542,1284,2547,1274,2556,1258,2563,1246e">
              <v:path arrowok="t"/>
              <v:fill on="t" opacity="32896f" focussize="0,0"/>
              <v:stroke on="f"/>
              <v:imagedata o:title=""/>
              <o:lock v:ext="edit"/>
            </v:shape>
            <v:shape id="_x0000_s1753" o:spid="_x0000_s1753" o:spt="75" type="#_x0000_t75" style="position:absolute;left:2623;top:54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annual ['ænjʊəl] adj. </w:t>
      </w:r>
      <w:r>
        <w:rPr>
          <w:rFonts w:hint="eastAsia" w:ascii="宋体" w:hAnsi="宋体" w:eastAsia="宋体"/>
        </w:rPr>
        <w:t xml:space="preserve">年度的；每年的 </w:t>
      </w:r>
      <w:r>
        <w:t xml:space="preserve">n. </w:t>
      </w:r>
      <w:r>
        <w:rPr>
          <w:rFonts w:hint="eastAsia" w:ascii="宋体" w:hAnsi="宋体" w:eastAsia="宋体"/>
        </w:rPr>
        <w:t xml:space="preserve">年刊，年鉴；一年生植物【词频 </w:t>
      </w:r>
      <w:r>
        <w:t>1365</w:t>
      </w:r>
      <w:r>
        <w:rPr>
          <w:rFonts w:hint="eastAsia" w:ascii="宋体" w:hAnsi="宋体" w:eastAsia="宋体"/>
        </w:rPr>
        <w:t>，</w:t>
      </w:r>
      <w:r>
        <w:t>15604</w:t>
      </w:r>
      <w:r>
        <w:rPr>
          <w:rFonts w:hint="eastAsia" w:ascii="宋体" w:hAnsi="宋体" w:eastAsia="宋体"/>
        </w:rPr>
        <w:t xml:space="preserve">】 </w:t>
      </w:r>
      <w:r>
        <w:t xml:space="preserve">biannual [baɪ'ænjʊəl] adj.  </w:t>
      </w:r>
      <w:r>
        <w:rPr>
          <w:rFonts w:hint="eastAsia" w:ascii="宋体" w:hAnsi="宋体" w:eastAsia="宋体"/>
        </w:rPr>
        <w:t>一年两次的【词频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31666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semiannual [,semi'ænjuəl] adj. </w:t>
      </w:r>
      <w:r>
        <w:rPr>
          <w:rFonts w:hint="eastAsia" w:ascii="宋体" w:hAnsi="宋体" w:eastAsia="宋体"/>
        </w:rPr>
        <w:t>半年一次的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2"/>
        <w:rPr>
          <w:rFonts w:hint="eastAsia" w:ascii="宋体" w:hAnsi="宋体" w:eastAsia="宋体"/>
        </w:rPr>
      </w:pPr>
      <w:r>
        <w:t>semi-annual ['semɪ'ænjʊəl] adj.</w:t>
      </w:r>
      <w:r>
        <w:rPr>
          <w:rFonts w:hint="eastAsia" w:ascii="宋体" w:hAnsi="宋体" w:eastAsia="宋体"/>
        </w:rPr>
        <w:t xml:space="preserve">（发生、出版等）半年一次的 </w:t>
      </w:r>
      <w:r>
        <w:t xml:space="preserve">n. </w:t>
      </w:r>
      <w:r>
        <w:rPr>
          <w:rFonts w:hint="eastAsia" w:ascii="宋体" w:hAnsi="宋体" w:eastAsia="宋体"/>
        </w:rPr>
        <w:t xml:space="preserve">半年度【词频 </w:t>
      </w:r>
      <w:r>
        <w:t>27791</w:t>
      </w:r>
      <w:r>
        <w:rPr>
          <w:rFonts w:hint="eastAsia" w:ascii="宋体" w:hAnsi="宋体" w:eastAsia="宋体"/>
        </w:rPr>
        <w:t xml:space="preserve">】 </w:t>
      </w:r>
      <w:r>
        <w:t xml:space="preserve">semiannually [,sɛmɪ'ænjʊəli] adv.  </w:t>
      </w:r>
      <w:r>
        <w:rPr>
          <w:rFonts w:hint="eastAsia" w:ascii="宋体" w:hAnsi="宋体" w:eastAsia="宋体"/>
        </w:rPr>
        <w:t xml:space="preserve">每半年【词频 </w:t>
      </w:r>
      <w:r>
        <w:t>54678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24"/>
        <w:rPr>
          <w:rFonts w:hint="eastAsia" w:ascii="宋体" w:hAnsi="宋体" w:eastAsia="宋体"/>
        </w:rPr>
      </w:pPr>
      <w:r>
        <w:rPr>
          <w:w w:val="100"/>
        </w:rPr>
        <w:t>annal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记录</w:t>
      </w:r>
      <w:r>
        <w:rPr>
          <w:rFonts w:hint="eastAsia" w:ascii="宋体" w:hAnsi="宋体" w:eastAsia="宋体"/>
          <w:spacing w:val="-3"/>
          <w:w w:val="100"/>
        </w:rPr>
        <w:t>；编</w:t>
      </w:r>
      <w:r>
        <w:rPr>
          <w:rFonts w:hint="eastAsia" w:ascii="宋体" w:hAnsi="宋体" w:eastAsia="宋体"/>
          <w:w w:val="100"/>
        </w:rPr>
        <w:t>年史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8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>annals ['ænəlz] n.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编年史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jc w:val="both"/>
        <w:rPr>
          <w:rFonts w:hint="eastAsia" w:ascii="宋体" w:hAnsi="宋体" w:eastAsia="宋体"/>
        </w:rPr>
      </w:pPr>
      <w:r>
        <w:t xml:space="preserve">annalist ['ænəlist] n. </w:t>
      </w:r>
      <w:r>
        <w:rPr>
          <w:rFonts w:hint="eastAsia" w:ascii="宋体" w:hAnsi="宋体" w:eastAsia="宋体"/>
        </w:rPr>
        <w:t>编年史作者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jc w:val="both"/>
        <w:rPr>
          <w:rFonts w:hint="eastAsia" w:ascii="宋体" w:hAnsi="宋体" w:eastAsia="宋体"/>
        </w:rPr>
      </w:pPr>
      <w:r>
        <w:t xml:space="preserve">interannual [ɪntə'rænjʊəl] adj.  </w:t>
      </w:r>
      <w:r>
        <w:rPr>
          <w:rFonts w:hint="eastAsia" w:ascii="宋体" w:hAnsi="宋体" w:eastAsia="宋体"/>
        </w:rPr>
        <w:t>年际间的【词频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49263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56"/>
        <w:rPr>
          <w:rFonts w:hint="eastAsia" w:ascii="宋体" w:hAnsi="宋体" w:eastAsia="宋体"/>
        </w:rPr>
      </w:pPr>
      <w:r>
        <w:pict>
          <v:group id="_x0000_s1754" o:spid="_x0000_s1754" o:spt="203" style="position:absolute;left:0pt;margin-left:144.8pt;margin-top:43.35pt;height:392.45pt;width:390.4pt;mso-position-horizontal-relative:page;z-index:-207872;mso-width-relative:page;mso-height-relative:page;" coordorigin="2896,867" coordsize="7808,7849">
            <o:lock v:ext="edit"/>
            <v:shape id="_x0000_s1755" o:spid="_x0000_s1755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56" o:spid="_x0000_s1756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57" o:spid="_x0000_s1757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annu</w:t>
      </w:r>
      <w:r>
        <w:rPr>
          <w:spacing w:val="-2"/>
          <w:w w:val="100"/>
        </w:rPr>
        <w:t>it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ɪtɪ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年金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养老</w:t>
      </w:r>
      <w:r>
        <w:rPr>
          <w:rFonts w:hint="eastAsia" w:ascii="宋体" w:hAnsi="宋体" w:eastAsia="宋体"/>
          <w:spacing w:val="-3"/>
          <w:w w:val="100"/>
        </w:rPr>
        <w:t>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年</w:t>
      </w:r>
      <w:r>
        <w:rPr>
          <w:rFonts w:hint="eastAsia" w:ascii="宋体" w:hAnsi="宋体" w:eastAsia="宋体"/>
          <w:w w:val="100"/>
        </w:rPr>
        <w:t>金</w:t>
      </w:r>
      <w:r>
        <w:rPr>
          <w:rFonts w:hint="eastAsia" w:ascii="宋体" w:hAnsi="宋体" w:eastAsia="宋体"/>
          <w:spacing w:val="-3"/>
          <w:w w:val="100"/>
        </w:rPr>
        <w:t>保</w:t>
      </w:r>
      <w:r>
        <w:rPr>
          <w:rFonts w:hint="eastAsia" w:ascii="宋体" w:hAnsi="宋体" w:eastAsia="宋体"/>
          <w:w w:val="100"/>
        </w:rPr>
        <w:t>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年</w:t>
      </w:r>
      <w:r>
        <w:rPr>
          <w:rFonts w:hint="eastAsia" w:ascii="宋体" w:hAnsi="宋体" w:eastAsia="宋体"/>
          <w:spacing w:val="-3"/>
          <w:w w:val="100"/>
        </w:rPr>
        <w:t>金</w:t>
      </w:r>
      <w:r>
        <w:rPr>
          <w:rFonts w:hint="eastAsia" w:ascii="宋体" w:hAnsi="宋体" w:eastAsia="宋体"/>
          <w:w w:val="100"/>
        </w:rPr>
        <w:t>享受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</w:t>
      </w:r>
      <w:r>
        <w:rPr>
          <w:spacing w:val="-3"/>
          <w:w w:val="100"/>
        </w:rPr>
        <w:t>n</w:t>
      </w:r>
      <w:r>
        <w:rPr>
          <w:w w:val="100"/>
        </w:rPr>
        <w:t>nu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325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annuitant [ə'nju:itənt] n. </w:t>
      </w:r>
      <w:r>
        <w:rPr>
          <w:rFonts w:hint="eastAsia" w:ascii="宋体" w:hAnsi="宋体" w:eastAsia="宋体"/>
        </w:rPr>
        <w:t>领受年金的人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superannuate [,sju:pər'ænjueit] adj. </w:t>
      </w:r>
      <w:r>
        <w:rPr>
          <w:rFonts w:hint="eastAsia" w:ascii="宋体" w:hAnsi="宋体" w:eastAsia="宋体"/>
        </w:rPr>
        <w:t>因年老而令退休；太旧的，过时的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jc w:val="both"/>
        <w:rPr>
          <w:rFonts w:hint="eastAsia" w:ascii="宋体" w:hAnsi="宋体" w:eastAsia="宋体"/>
        </w:rPr>
      </w:pPr>
      <w:r>
        <w:t xml:space="preserve">superannuation ['sju:pər,ænju'eiʃən] n. </w:t>
      </w:r>
      <w:r>
        <w:rPr>
          <w:rFonts w:hint="eastAsia" w:ascii="宋体" w:hAnsi="宋体" w:eastAsia="宋体"/>
        </w:rPr>
        <w:t>年老退休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perennial [pə'renɪəl] adj. </w:t>
      </w:r>
      <w:r>
        <w:rPr>
          <w:rFonts w:hint="eastAsia" w:ascii="宋体" w:hAnsi="宋体" w:eastAsia="宋体"/>
          <w:spacing w:val="-13"/>
        </w:rPr>
        <w:t xml:space="preserve">多年生的；常年的；四季不断的；常在的；反复的 </w:t>
      </w:r>
      <w:r>
        <w:t xml:space="preserve">n. </w:t>
      </w:r>
      <w:r>
        <w:rPr>
          <w:rFonts w:hint="eastAsia" w:ascii="宋体" w:hAnsi="宋体" w:eastAsia="宋体"/>
          <w:spacing w:val="-10"/>
        </w:rPr>
        <w:t xml:space="preserve">多年生植物【词频 </w:t>
      </w:r>
      <w:r>
        <w:rPr>
          <w:spacing w:val="-8"/>
        </w:rPr>
        <w:t>9049</w:t>
      </w:r>
      <w:r>
        <w:rPr>
          <w:rFonts w:hint="eastAsia" w:ascii="宋体" w:hAnsi="宋体" w:eastAsia="宋体"/>
          <w:spacing w:val="-8"/>
        </w:rPr>
        <w:t>，</w:t>
      </w:r>
      <w:r>
        <w:rPr>
          <w:spacing w:val="-8"/>
        </w:rPr>
        <w:t>11350</w:t>
      </w:r>
      <w:r>
        <w:rPr>
          <w:rFonts w:hint="eastAsia" w:ascii="宋体" w:hAnsi="宋体" w:eastAsia="宋体"/>
          <w:spacing w:val="-8"/>
        </w:rPr>
        <w:t xml:space="preserve">】 </w:t>
      </w:r>
      <w:r>
        <w:t xml:space="preserve">perennially [pə'reniəli]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永久地【词频 </w:t>
      </w:r>
      <w:r>
        <w:t>22768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perenniality [pə,reni'æləti] n. </w:t>
      </w:r>
      <w:r>
        <w:rPr>
          <w:rFonts w:hint="eastAsia" w:ascii="宋体" w:hAnsi="宋体" w:eastAsia="宋体"/>
        </w:rPr>
        <w:t>全年，四季不断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jc w:val="both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en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一千</w:t>
      </w:r>
      <w:r>
        <w:rPr>
          <w:rFonts w:hint="eastAsia" w:ascii="宋体" w:hAnsi="宋体" w:eastAsia="宋体"/>
          <w:spacing w:val="-51"/>
          <w:w w:val="100"/>
        </w:rPr>
        <w:t>年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ill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t xml:space="preserve"> </w:t>
      </w:r>
      <w:r>
        <w:rPr>
          <w:rFonts w:hint="eastAsia" w:ascii="宋体" w:hAnsi="宋体" w:eastAsia="宋体"/>
          <w:w w:val="100"/>
        </w:rPr>
        <w:t>名词复数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千</w:t>
      </w:r>
      <w:r>
        <w:rPr>
          <w:rFonts w:hint="eastAsia" w:ascii="宋体" w:hAnsi="宋体" w:eastAsia="宋体"/>
          <w:w w:val="100"/>
        </w:rPr>
        <w:t>年</w:t>
      </w:r>
      <w:r>
        <w:rPr>
          <w:rFonts w:hint="eastAsia" w:ascii="宋体" w:hAnsi="宋体" w:eastAsia="宋体"/>
          <w:spacing w:val="-3"/>
          <w:w w:val="100"/>
        </w:rPr>
        <w:t>期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w w:val="100"/>
        </w:rPr>
        <w:t>千</w:t>
      </w:r>
      <w:r>
        <w:rPr>
          <w:rFonts w:hint="eastAsia" w:ascii="宋体" w:hAnsi="宋体" w:eastAsia="宋体"/>
          <w:spacing w:val="-3"/>
          <w:w w:val="100"/>
        </w:rPr>
        <w:t>禧年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类</w:t>
      </w:r>
      <w:r>
        <w:rPr>
          <w:rFonts w:hint="eastAsia" w:ascii="宋体" w:hAnsi="宋体" w:eastAsia="宋体"/>
          <w:w w:val="100"/>
        </w:rPr>
        <w:t>未来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幸</w:t>
      </w:r>
      <w:r>
        <w:rPr>
          <w:rFonts w:hint="eastAsia" w:ascii="宋体" w:hAnsi="宋体" w:eastAsia="宋体"/>
          <w:spacing w:val="-3"/>
          <w:w w:val="100"/>
        </w:rPr>
        <w:t>福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53"/>
          <w:w w:val="100"/>
        </w:rPr>
        <w:t>代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57</w:t>
      </w:r>
      <w:r>
        <w:rPr>
          <w:spacing w:val="-3"/>
          <w:w w:val="100"/>
        </w:rPr>
        <w:t>36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</w:t>
      </w:r>
      <w:r>
        <w:rPr>
          <w:w w:val="100"/>
        </w:rPr>
        <w:t>enn</w:t>
      </w:r>
      <w:r>
        <w:rPr>
          <w:spacing w:val="-2"/>
          <w:w w:val="100"/>
        </w:rPr>
        <w:t>i</w:t>
      </w:r>
      <w:r>
        <w:rPr>
          <w:w w:val="100"/>
        </w:rPr>
        <w:t>um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l</w:t>
      </w:r>
      <w:r>
        <w:rPr>
          <w:w w:val="100"/>
        </w:rPr>
        <w:t>ɛn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千年</w:t>
      </w:r>
      <w:r>
        <w:rPr>
          <w:rFonts w:hint="eastAsia" w:ascii="宋体" w:hAnsi="宋体" w:eastAsia="宋体"/>
          <w:spacing w:val="-3"/>
          <w:w w:val="100"/>
        </w:rPr>
        <w:t>期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w w:val="100"/>
        </w:rPr>
        <w:t>千</w:t>
      </w:r>
      <w:r>
        <w:rPr>
          <w:rFonts w:hint="eastAsia" w:ascii="宋体" w:hAnsi="宋体" w:eastAsia="宋体"/>
          <w:spacing w:val="-3"/>
          <w:w w:val="100"/>
        </w:rPr>
        <w:t>禧年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千</w:t>
      </w:r>
      <w:r>
        <w:rPr>
          <w:rFonts w:hint="eastAsia" w:ascii="宋体" w:hAnsi="宋体" w:eastAsia="宋体"/>
          <w:spacing w:val="-3"/>
          <w:w w:val="100"/>
        </w:rPr>
        <w:t>年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千</w:t>
      </w:r>
      <w:r>
        <w:rPr>
          <w:rFonts w:hint="eastAsia" w:ascii="宋体" w:hAnsi="宋体" w:eastAsia="宋体"/>
          <w:w w:val="100"/>
        </w:rPr>
        <w:t>年</w:t>
      </w:r>
      <w:r>
        <w:rPr>
          <w:rFonts w:hint="eastAsia" w:ascii="宋体" w:hAnsi="宋体" w:eastAsia="宋体"/>
          <w:spacing w:val="-3"/>
          <w:w w:val="100"/>
        </w:rPr>
        <w:t>纪念</w:t>
      </w:r>
      <w:r>
        <w:rPr>
          <w:rFonts w:hint="eastAsia" w:ascii="宋体" w:hAnsi="宋体" w:eastAsia="宋体"/>
          <w:spacing w:val="-1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太</w:t>
      </w:r>
      <w:r>
        <w:rPr>
          <w:rFonts w:hint="eastAsia" w:ascii="宋体" w:hAnsi="宋体" w:eastAsia="宋体"/>
          <w:w w:val="100"/>
        </w:rPr>
        <w:t>平</w:t>
      </w:r>
      <w:r>
        <w:rPr>
          <w:rFonts w:hint="eastAsia" w:ascii="宋体" w:hAnsi="宋体" w:eastAsia="宋体"/>
          <w:spacing w:val="-3"/>
          <w:w w:val="100"/>
        </w:rPr>
        <w:t>盛世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w w:val="100"/>
        </w:rPr>
        <w:t>黄金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spacing w:val="-17"/>
          <w:w w:val="100"/>
        </w:rPr>
        <w:t>代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7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23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millennial [mɪ'lenɪrl] adj.  </w:t>
      </w:r>
      <w:r>
        <w:rPr>
          <w:rFonts w:hint="eastAsia" w:ascii="宋体" w:hAnsi="宋体" w:eastAsia="宋体"/>
        </w:rPr>
        <w:t>一千年的；千禧年的【词频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21339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95"/>
        <w:rPr>
          <w:rFonts w:hint="eastAsia" w:ascii="宋体" w:hAnsi="宋体" w:eastAsia="宋体"/>
        </w:rPr>
      </w:pPr>
      <w:r>
        <w:t xml:space="preserve">millennialism [mi'leniəlizəm] n. </w:t>
      </w:r>
      <w:r>
        <w:rPr>
          <w:rFonts w:hint="eastAsia" w:ascii="宋体" w:hAnsi="宋体" w:eastAsia="宋体"/>
        </w:rPr>
        <w:t xml:space="preserve">千禧年主义【词频 </w:t>
      </w:r>
      <w:r>
        <w:t>53366</w:t>
      </w:r>
      <w:r>
        <w:rPr>
          <w:rFonts w:hint="eastAsia" w:ascii="宋体" w:hAnsi="宋体" w:eastAsia="宋体"/>
        </w:rPr>
        <w:t xml:space="preserve">】 </w:t>
      </w:r>
      <w:r>
        <w:t xml:space="preserve">millennia-old [mɪˈleniə-əʊld] adj.  </w:t>
      </w:r>
      <w:r>
        <w:rPr>
          <w:rFonts w:hint="eastAsia" w:ascii="宋体" w:hAnsi="宋体" w:eastAsia="宋体"/>
        </w:rPr>
        <w:t>千年的【词频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58071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pre-millennial [,priːmə'lenɪəl] adj.  </w:t>
      </w:r>
      <w:r>
        <w:rPr>
          <w:rFonts w:hint="eastAsia" w:ascii="宋体" w:hAnsi="宋体" w:eastAsia="宋体"/>
        </w:rPr>
        <w:t>千禧年前的【词频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51998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0"/>
        <w:rPr>
          <w:rFonts w:hint="eastAsia" w:ascii="宋体" w:hAnsi="宋体" w:eastAsia="宋体"/>
        </w:rPr>
      </w:pPr>
      <w:r>
        <w:pict>
          <v:group id="_x0000_s1758" o:spid="_x0000_s1758" o:spt="203" style="position:absolute;left:0pt;margin-left:63.2pt;margin-top:29.65pt;height:80.25pt;width:77pt;mso-position-horizontal-relative:page;z-index:-207872;mso-width-relative:page;mso-height-relative:page;" coordorigin="1265,593" coordsize="1540,1605">
            <o:lock v:ext="edit"/>
            <v:shape id="_x0000_s1759" o:spid="_x0000_s1759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760" o:spid="_x0000_s1760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biennial [baɪ'enɪəl] adj.  </w:t>
      </w:r>
      <w:r>
        <w:rPr>
          <w:rFonts w:hint="eastAsia" w:ascii="宋体" w:hAnsi="宋体" w:eastAsia="宋体"/>
        </w:rPr>
        <w:t xml:space="preserve">两年一次的 </w:t>
      </w:r>
      <w:r>
        <w:t>n. [</w:t>
      </w:r>
      <w:r>
        <w:rPr>
          <w:rFonts w:hint="eastAsia" w:ascii="宋体" w:hAnsi="宋体" w:eastAsia="宋体"/>
        </w:rPr>
        <w:t>植</w:t>
      </w:r>
      <w:r>
        <w:t xml:space="preserve">]  </w:t>
      </w:r>
      <w:r>
        <w:rPr>
          <w:rFonts w:hint="eastAsia" w:ascii="宋体" w:hAnsi="宋体" w:eastAsia="宋体"/>
        </w:rPr>
        <w:t xml:space="preserve">二年生植物【词频 </w:t>
      </w:r>
      <w:r>
        <w:t>21798</w:t>
      </w:r>
      <w:r>
        <w:rPr>
          <w:rFonts w:hint="eastAsia" w:ascii="宋体" w:hAnsi="宋体" w:eastAsia="宋体"/>
        </w:rPr>
        <w:t xml:space="preserve">】 </w:t>
      </w:r>
      <w:r>
        <w:t xml:space="preserve">triennial [traɪ'enɪəl] adj.  </w:t>
      </w:r>
      <w:r>
        <w:rPr>
          <w:rFonts w:hint="eastAsia" w:ascii="宋体" w:hAnsi="宋体" w:eastAsia="宋体"/>
        </w:rPr>
        <w:t xml:space="preserve">每三年的；连续三年的 </w:t>
      </w:r>
      <w:r>
        <w:t xml:space="preserve">n.  </w:t>
      </w:r>
      <w:r>
        <w:rPr>
          <w:rFonts w:hint="eastAsia" w:ascii="宋体" w:hAnsi="宋体" w:eastAsia="宋体"/>
        </w:rPr>
        <w:t>三年生植物【词频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35487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quadrennial [kwɒ'drenɪəl] adj.  </w:t>
      </w:r>
      <w:r>
        <w:rPr>
          <w:rFonts w:hint="eastAsia" w:ascii="宋体" w:hAnsi="宋体" w:eastAsia="宋体"/>
        </w:rPr>
        <w:t xml:space="preserve">每四年一次的；连续四年的 </w:t>
      </w:r>
      <w:r>
        <w:t xml:space="preserve">n.  </w:t>
      </w:r>
      <w:r>
        <w:rPr>
          <w:rFonts w:hint="eastAsia" w:ascii="宋体" w:hAnsi="宋体" w:eastAsia="宋体"/>
        </w:rPr>
        <w:t>第四周年纪念【词频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32997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sup</w:t>
      </w:r>
      <w:r>
        <w:rPr>
          <w:spacing w:val="-1"/>
          <w:w w:val="100"/>
        </w:rPr>
        <w:t>er</w:t>
      </w:r>
      <w:r>
        <w:rPr>
          <w:w w:val="100"/>
        </w:rPr>
        <w:t>ann</w:t>
      </w:r>
      <w:r>
        <w:rPr>
          <w:spacing w:val="-3"/>
          <w:w w:val="100"/>
        </w:rPr>
        <w:t>u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su</w:t>
      </w:r>
      <w:r>
        <w:rPr>
          <w:spacing w:val="-2"/>
          <w:w w:val="100"/>
        </w:rPr>
        <w:t>ː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ʊeɪ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过时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；老</w:t>
      </w:r>
      <w:r>
        <w:rPr>
          <w:rFonts w:hint="eastAsia" w:ascii="宋体" w:hAnsi="宋体" w:eastAsia="宋体"/>
          <w:spacing w:val="-3"/>
          <w:w w:val="100"/>
        </w:rPr>
        <w:t>朽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休；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陈</w:t>
      </w:r>
      <w:r>
        <w:rPr>
          <w:rFonts w:hint="eastAsia" w:ascii="宋体" w:hAnsi="宋体" w:eastAsia="宋体"/>
          <w:spacing w:val="-3"/>
          <w:w w:val="100"/>
        </w:rPr>
        <w:t>旧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502</w:t>
      </w:r>
      <w:r>
        <w:rPr>
          <w:spacing w:val="-3"/>
          <w:w w:val="100"/>
        </w:rPr>
        <w:t>48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decennial [dɪ'senɪəl] adj.  </w:t>
      </w:r>
      <w:r>
        <w:rPr>
          <w:rFonts w:hint="eastAsia" w:ascii="宋体" w:hAnsi="宋体" w:eastAsia="宋体"/>
        </w:rPr>
        <w:t xml:space="preserve">十年间的 </w:t>
      </w:r>
      <w:r>
        <w:t xml:space="preserve">n.  </w:t>
      </w:r>
      <w:r>
        <w:rPr>
          <w:rFonts w:hint="eastAsia" w:ascii="宋体" w:hAnsi="宋体" w:eastAsia="宋体"/>
        </w:rPr>
        <w:t>十周年纪念【词频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46029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</w:pPr>
      <w:r>
        <w:t xml:space="preserve">anniversary [,æni'və:səri]  </w:t>
      </w:r>
      <w:r>
        <w:rPr>
          <w:rFonts w:hint="eastAsia" w:ascii="宋体" w:hAnsi="宋体" w:eastAsia="宋体"/>
        </w:rPr>
        <w:t>周年纪念日，周年纪念</w:t>
      </w:r>
      <w:r>
        <w:rPr>
          <w:rFonts w:hint="eastAsia" w:ascii="宋体" w:hAnsi="宋体" w:eastAsia="宋体"/>
          <w:spacing w:val="-62"/>
        </w:rPr>
        <w:t xml:space="preserve"> </w:t>
      </w:r>
      <w:r>
        <w:t>n.</w:t>
      </w:r>
    </w:p>
    <w:p>
      <w:pPr>
        <w:spacing w:after="0"/>
        <w:jc w:val="both"/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sz w:val="20"/>
        </w:rPr>
      </w:pPr>
    </w:p>
    <w:p>
      <w:pPr>
        <w:pStyle w:val="3"/>
        <w:spacing w:before="7"/>
        <w:ind w:left="0"/>
        <w:rPr>
          <w:sz w:val="27"/>
        </w:rPr>
      </w:pPr>
    </w:p>
    <w:p>
      <w:pPr>
        <w:pStyle w:val="2"/>
        <w:numPr>
          <w:ilvl w:val="1"/>
          <w:numId w:val="13"/>
        </w:numPr>
        <w:tabs>
          <w:tab w:val="left" w:pos="3349"/>
        </w:tabs>
        <w:spacing w:before="0" w:after="0" w:line="604" w:lineRule="exact"/>
        <w:ind w:left="3348" w:right="0" w:hanging="884"/>
        <w:jc w:val="left"/>
        <w:rPr>
          <w:rFonts w:hint="eastAsia" w:ascii="Microsoft JhengHei" w:eastAsia="Microsoft JhengHei"/>
        </w:rPr>
      </w:pPr>
      <w:bookmarkStart w:id="123" w:name="_bookmark41"/>
      <w:bookmarkEnd w:id="123"/>
      <w:bookmarkStart w:id="124" w:name="242. -person- = -parson- 人"/>
      <w:bookmarkEnd w:id="124"/>
      <w:bookmarkStart w:id="125" w:name="_bookmark41"/>
      <w:bookmarkEnd w:id="125"/>
      <w:r>
        <w:t>-person- = -parson-</w:t>
      </w:r>
      <w:r>
        <w:rPr>
          <w:spacing w:val="71"/>
        </w:rPr>
        <w:t xml:space="preserve"> </w:t>
      </w:r>
      <w:r>
        <w:rPr>
          <w:rFonts w:hint="eastAsia" w:ascii="Microsoft JhengHei" w:eastAsia="Microsoft JhengHei"/>
        </w:rPr>
        <w:t>人</w:t>
      </w:r>
    </w:p>
    <w:p>
      <w:pPr>
        <w:pStyle w:val="3"/>
        <w:spacing w:before="360" w:line="256" w:lineRule="auto"/>
        <w:ind w:left="1000" w:right="105" w:hanging="84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源】来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50"/>
          <w:w w:val="100"/>
        </w:rPr>
        <w:t>语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3"/>
          <w:w w:val="100"/>
        </w:rPr>
        <w:t>o</w:t>
      </w:r>
      <w:r>
        <w:rPr>
          <w:w w:val="100"/>
        </w:rPr>
        <w:t>na</w:t>
      </w:r>
      <w:r>
        <w:rPr>
          <w:rFonts w:hint="eastAsia" w:ascii="宋体" w:eastAsia="宋体"/>
          <w:spacing w:val="-3"/>
          <w:w w:val="100"/>
        </w:rPr>
        <w:t>，面</w:t>
      </w:r>
      <w:r>
        <w:rPr>
          <w:rFonts w:hint="eastAsia" w:ascii="宋体" w:eastAsia="宋体"/>
          <w:w w:val="100"/>
        </w:rPr>
        <w:t>具</w:t>
      </w:r>
      <w:r>
        <w:rPr>
          <w:rFonts w:hint="eastAsia" w:ascii="宋体" w:eastAsia="宋体"/>
          <w:spacing w:val="-3"/>
          <w:w w:val="100"/>
        </w:rPr>
        <w:t>，角</w:t>
      </w:r>
      <w:r>
        <w:rPr>
          <w:rFonts w:hint="eastAsia" w:ascii="宋体" w:eastAsia="宋体"/>
          <w:w w:val="100"/>
        </w:rPr>
        <w:t>色</w:t>
      </w:r>
      <w:r>
        <w:rPr>
          <w:rFonts w:hint="eastAsia" w:ascii="宋体" w:eastAsia="宋体"/>
          <w:spacing w:val="-3"/>
          <w:w w:val="100"/>
        </w:rPr>
        <w:t>，演</w:t>
      </w:r>
      <w:r>
        <w:rPr>
          <w:rFonts w:hint="eastAsia" w:ascii="宋体" w:eastAsia="宋体"/>
          <w:w w:val="100"/>
        </w:rPr>
        <w:t>员</w:t>
      </w:r>
      <w:r>
        <w:rPr>
          <w:rFonts w:hint="eastAsia" w:ascii="宋体" w:eastAsia="宋体"/>
          <w:spacing w:val="-5"/>
          <w:w w:val="100"/>
        </w:rPr>
        <w:t>，</w:t>
      </w:r>
      <w:r>
        <w:rPr>
          <w:rFonts w:hint="eastAsia" w:ascii="宋体" w:eastAsia="宋体"/>
          <w:w w:val="100"/>
        </w:rPr>
        <w:t>性格</w:t>
      </w:r>
      <w:r>
        <w:rPr>
          <w:rFonts w:hint="eastAsia" w:ascii="宋体" w:eastAsia="宋体"/>
          <w:spacing w:val="-5"/>
          <w:w w:val="100"/>
        </w:rPr>
        <w:t>，</w:t>
      </w:r>
      <w:r>
        <w:rPr>
          <w:rFonts w:hint="eastAsia" w:ascii="宋体" w:eastAsia="宋体"/>
          <w:w w:val="100"/>
        </w:rPr>
        <w:t>假象</w:t>
      </w:r>
      <w:r>
        <w:rPr>
          <w:rFonts w:hint="eastAsia" w:ascii="宋体" w:eastAsia="宋体"/>
          <w:spacing w:val="-5"/>
          <w:w w:val="100"/>
        </w:rPr>
        <w:t>，</w:t>
      </w:r>
      <w:r>
        <w:rPr>
          <w:rFonts w:hint="eastAsia" w:ascii="宋体" w:eastAsia="宋体"/>
          <w:w w:val="100"/>
        </w:rPr>
        <w:t>人</w:t>
      </w:r>
      <w:r>
        <w:rPr>
          <w:rFonts w:hint="eastAsia" w:ascii="宋体" w:eastAsia="宋体"/>
          <w:spacing w:val="-5"/>
          <w:w w:val="100"/>
        </w:rPr>
        <w:t>，</w:t>
      </w:r>
      <w:r>
        <w:rPr>
          <w:rFonts w:hint="eastAsia" w:ascii="宋体" w:eastAsia="宋体"/>
          <w:w w:val="100"/>
        </w:rPr>
        <w:t>可</w:t>
      </w:r>
      <w:r>
        <w:rPr>
          <w:rFonts w:hint="eastAsia" w:ascii="宋体" w:eastAsia="宋体"/>
          <w:spacing w:val="-3"/>
          <w:w w:val="100"/>
        </w:rPr>
        <w:t>能来</w:t>
      </w:r>
      <w:r>
        <w:rPr>
          <w:rFonts w:hint="eastAsia" w:ascii="宋体" w:eastAsia="宋体"/>
          <w:w w:val="100"/>
        </w:rPr>
        <w:t>自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4"/>
          <w:w w:val="100"/>
        </w:rPr>
        <w:t>r</w:t>
      </w:r>
      <w:r>
        <w:rPr>
          <w:spacing w:val="-1"/>
          <w:w w:val="100"/>
        </w:rPr>
        <w:t>e</w:t>
      </w:r>
      <w:r>
        <w:rPr>
          <w:rFonts w:hint="eastAsia" w:ascii="宋体" w:eastAsia="宋体"/>
          <w:spacing w:val="-3"/>
          <w:w w:val="100"/>
        </w:rPr>
        <w:t>，发</w:t>
      </w:r>
      <w:r>
        <w:rPr>
          <w:rFonts w:hint="eastAsia" w:ascii="宋体" w:eastAsia="宋体"/>
          <w:w w:val="100"/>
        </w:rPr>
        <w:t>声</w:t>
      </w:r>
      <w:r>
        <w:rPr>
          <w:rFonts w:hint="eastAsia" w:ascii="宋体" w:eastAsia="宋体"/>
          <w:spacing w:val="-3"/>
          <w:w w:val="100"/>
        </w:rPr>
        <w:t>，透过，</w:t>
      </w:r>
      <w:r>
        <w:rPr>
          <w:rFonts w:hint="eastAsia" w:ascii="宋体" w:eastAsia="宋体"/>
          <w:w w:val="100"/>
        </w:rPr>
        <w:t>来自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pe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8"/>
          <w:w w:val="100"/>
        </w:rPr>
        <w:t>，</w:t>
      </w:r>
      <w:r>
        <w:rPr>
          <w:rFonts w:hint="eastAsia" w:ascii="宋体" w:eastAsia="宋体"/>
          <w:w w:val="100"/>
        </w:rPr>
        <w:t>通过</w:t>
      </w:r>
      <w:r>
        <w:rPr>
          <w:rFonts w:hint="eastAsia" w:ascii="宋体" w:eastAsia="宋体"/>
          <w:spacing w:val="-8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son</w:t>
      </w:r>
      <w:r>
        <w:rPr>
          <w:rFonts w:hint="eastAsia" w:ascii="宋体" w:eastAsia="宋体"/>
          <w:spacing w:val="-8"/>
          <w:w w:val="100"/>
        </w:rPr>
        <w:t>，</w:t>
      </w:r>
      <w:r>
        <w:rPr>
          <w:rFonts w:hint="eastAsia" w:ascii="宋体" w:eastAsia="宋体"/>
          <w:w w:val="100"/>
        </w:rPr>
        <w:t>声</w:t>
      </w:r>
      <w:r>
        <w:rPr>
          <w:rFonts w:hint="eastAsia" w:ascii="宋体" w:eastAsia="宋体"/>
          <w:spacing w:val="-3"/>
          <w:w w:val="100"/>
        </w:rPr>
        <w:t>音</w:t>
      </w:r>
      <w:r>
        <w:rPr>
          <w:rFonts w:hint="eastAsia" w:ascii="宋体" w:eastAsia="宋体"/>
          <w:spacing w:val="-8"/>
          <w:w w:val="100"/>
        </w:rPr>
        <w:t>，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同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sou</w:t>
      </w:r>
      <w:r>
        <w:rPr>
          <w:spacing w:val="-3"/>
          <w:w w:val="100"/>
        </w:rPr>
        <w:t>n</w:t>
      </w:r>
      <w:r>
        <w:rPr>
          <w:w w:val="100"/>
        </w:rPr>
        <w:t>d</w:t>
      </w:r>
      <w:r>
        <w:rPr>
          <w:rFonts w:hint="eastAsia" w:ascii="宋体" w:eastAsia="宋体"/>
          <w:spacing w:val="-7"/>
          <w:w w:val="100"/>
        </w:rPr>
        <w:t>，</w:t>
      </w:r>
      <w:r>
        <w:rPr>
          <w:w w:val="100"/>
        </w:rPr>
        <w:t>so</w:t>
      </w:r>
      <w:r>
        <w:rPr>
          <w:spacing w:val="-3"/>
          <w:w w:val="100"/>
        </w:rPr>
        <w:t>n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ous</w:t>
      </w:r>
      <w:r>
        <w:rPr>
          <w:spacing w:val="-4"/>
          <w:w w:val="100"/>
        </w:rPr>
        <w:t>.</w:t>
      </w:r>
      <w:r>
        <w:rPr>
          <w:rFonts w:hint="eastAsia" w:ascii="宋体" w:eastAsia="宋体"/>
          <w:w w:val="100"/>
        </w:rPr>
        <w:t>其原</w:t>
      </w:r>
      <w:r>
        <w:rPr>
          <w:rFonts w:hint="eastAsia" w:ascii="宋体" w:eastAsia="宋体"/>
          <w:spacing w:val="-3"/>
          <w:w w:val="100"/>
        </w:rPr>
        <w:t>义</w:t>
      </w:r>
      <w:r>
        <w:rPr>
          <w:rFonts w:hint="eastAsia" w:ascii="宋体" w:eastAsia="宋体"/>
          <w:w w:val="100"/>
        </w:rPr>
        <w:t>可</w:t>
      </w:r>
      <w:r>
        <w:rPr>
          <w:rFonts w:hint="eastAsia" w:ascii="宋体" w:eastAsia="宋体"/>
          <w:spacing w:val="-3"/>
          <w:w w:val="100"/>
        </w:rPr>
        <w:t>能</w:t>
      </w:r>
      <w:r>
        <w:rPr>
          <w:rFonts w:hint="eastAsia" w:ascii="宋体" w:eastAsia="宋体"/>
          <w:w w:val="100"/>
        </w:rPr>
        <w:t>是</w:t>
      </w:r>
      <w:r>
        <w:rPr>
          <w:rFonts w:hint="eastAsia" w:ascii="宋体" w:eastAsia="宋体"/>
          <w:spacing w:val="-3"/>
          <w:w w:val="100"/>
        </w:rPr>
        <w:t>透</w:t>
      </w:r>
      <w:r>
        <w:rPr>
          <w:rFonts w:hint="eastAsia" w:ascii="宋体" w:eastAsia="宋体"/>
          <w:w w:val="100"/>
        </w:rPr>
        <w:t>过</w:t>
      </w:r>
      <w:r>
        <w:rPr>
          <w:rFonts w:hint="eastAsia" w:ascii="宋体" w:eastAsia="宋体"/>
          <w:spacing w:val="-3"/>
          <w:w w:val="100"/>
        </w:rPr>
        <w:t>面</w:t>
      </w:r>
      <w:r>
        <w:rPr>
          <w:rFonts w:hint="eastAsia" w:ascii="宋体" w:eastAsia="宋体"/>
          <w:w w:val="100"/>
        </w:rPr>
        <w:t>具</w:t>
      </w:r>
      <w:r>
        <w:rPr>
          <w:rFonts w:hint="eastAsia" w:ascii="宋体" w:eastAsia="宋体"/>
          <w:spacing w:val="-3"/>
          <w:w w:val="100"/>
        </w:rPr>
        <w:t>发</w:t>
      </w:r>
      <w:r>
        <w:rPr>
          <w:rFonts w:hint="eastAsia" w:ascii="宋体" w:eastAsia="宋体"/>
          <w:w w:val="100"/>
        </w:rPr>
        <w:t>出声</w:t>
      </w:r>
      <w:r>
        <w:rPr>
          <w:rFonts w:hint="eastAsia" w:ascii="宋体" w:eastAsia="宋体"/>
          <w:spacing w:val="-3"/>
          <w:w w:val="100"/>
        </w:rPr>
        <w:t>音</w:t>
      </w:r>
      <w:r>
        <w:rPr>
          <w:rFonts w:hint="eastAsia" w:ascii="宋体" w:eastAsia="宋体"/>
          <w:w w:val="100"/>
        </w:rPr>
        <w:t>或</w:t>
      </w:r>
      <w:r>
        <w:rPr>
          <w:rFonts w:hint="eastAsia" w:ascii="宋体" w:eastAsia="宋体"/>
          <w:spacing w:val="-3"/>
          <w:w w:val="100"/>
        </w:rPr>
        <w:t>扩</w:t>
      </w:r>
      <w:r>
        <w:rPr>
          <w:rFonts w:hint="eastAsia" w:ascii="宋体" w:eastAsia="宋体"/>
          <w:w w:val="100"/>
        </w:rPr>
        <w:t>大</w:t>
      </w:r>
      <w:r>
        <w:rPr>
          <w:rFonts w:hint="eastAsia" w:ascii="宋体" w:eastAsia="宋体"/>
          <w:spacing w:val="-3"/>
          <w:w w:val="100"/>
        </w:rPr>
        <w:t>声</w:t>
      </w:r>
      <w:r>
        <w:rPr>
          <w:rFonts w:hint="eastAsia" w:ascii="宋体" w:eastAsia="宋体"/>
          <w:w w:val="100"/>
        </w:rPr>
        <w:t>音，该词</w:t>
      </w:r>
      <w:r>
        <w:rPr>
          <w:rFonts w:hint="eastAsia" w:ascii="宋体" w:eastAsia="宋体"/>
          <w:spacing w:val="-3"/>
          <w:w w:val="100"/>
        </w:rPr>
        <w:t>原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3"/>
          <w:w w:val="100"/>
        </w:rPr>
        <w:t>古</w:t>
      </w:r>
      <w:r>
        <w:rPr>
          <w:rFonts w:hint="eastAsia" w:ascii="宋体" w:eastAsia="宋体"/>
          <w:w w:val="100"/>
        </w:rPr>
        <w:t>罗</w:t>
      </w:r>
      <w:r>
        <w:rPr>
          <w:rFonts w:hint="eastAsia" w:ascii="宋体" w:eastAsia="宋体"/>
          <w:spacing w:val="-3"/>
          <w:w w:val="100"/>
        </w:rPr>
        <w:t>马</w:t>
      </w:r>
      <w:r>
        <w:rPr>
          <w:rFonts w:hint="eastAsia" w:ascii="宋体" w:eastAsia="宋体"/>
          <w:w w:val="100"/>
        </w:rPr>
        <w:t>时</w:t>
      </w:r>
      <w:r>
        <w:rPr>
          <w:rFonts w:hint="eastAsia" w:ascii="宋体" w:eastAsia="宋体"/>
          <w:spacing w:val="-3"/>
          <w:w w:val="100"/>
        </w:rPr>
        <w:t>期</w:t>
      </w:r>
      <w:r>
        <w:rPr>
          <w:rFonts w:hint="eastAsia" w:ascii="宋体" w:eastAsia="宋体"/>
          <w:w w:val="100"/>
        </w:rPr>
        <w:t>戏</w:t>
      </w:r>
      <w:r>
        <w:rPr>
          <w:rFonts w:hint="eastAsia" w:ascii="宋体" w:eastAsia="宋体"/>
          <w:spacing w:val="-3"/>
          <w:w w:val="100"/>
        </w:rPr>
        <w:t>剧</w:t>
      </w:r>
      <w:r>
        <w:rPr>
          <w:rFonts w:hint="eastAsia" w:ascii="宋体" w:eastAsia="宋体"/>
          <w:w w:val="100"/>
        </w:rPr>
        <w:t>表演</w:t>
      </w:r>
      <w:r>
        <w:rPr>
          <w:rFonts w:hint="eastAsia" w:ascii="宋体" w:eastAsia="宋体"/>
          <w:spacing w:val="-3"/>
          <w:w w:val="100"/>
        </w:rPr>
        <w:t>时</w:t>
      </w:r>
      <w:r>
        <w:rPr>
          <w:rFonts w:hint="eastAsia" w:ascii="宋体" w:eastAsia="宋体"/>
          <w:w w:val="100"/>
        </w:rPr>
        <w:t>演</w:t>
      </w:r>
      <w:r>
        <w:rPr>
          <w:rFonts w:hint="eastAsia" w:ascii="宋体" w:eastAsia="宋体"/>
          <w:spacing w:val="-3"/>
          <w:w w:val="100"/>
        </w:rPr>
        <w:t>员</w:t>
      </w:r>
      <w:r>
        <w:rPr>
          <w:rFonts w:hint="eastAsia" w:ascii="宋体" w:eastAsia="宋体"/>
          <w:w w:val="100"/>
        </w:rPr>
        <w:t>所</w:t>
      </w:r>
      <w:r>
        <w:rPr>
          <w:rFonts w:hint="eastAsia" w:ascii="宋体" w:eastAsia="宋体"/>
          <w:spacing w:val="-3"/>
          <w:w w:val="100"/>
        </w:rPr>
        <w:t>戴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面</w:t>
      </w:r>
      <w:r>
        <w:rPr>
          <w:rFonts w:hint="eastAsia" w:ascii="宋体" w:eastAsia="宋体"/>
          <w:w w:val="100"/>
        </w:rPr>
        <w:t>具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后引</w:t>
      </w:r>
      <w:r>
        <w:rPr>
          <w:rFonts w:hint="eastAsia" w:ascii="宋体" w:eastAsia="宋体"/>
          <w:spacing w:val="-3"/>
          <w:w w:val="100"/>
        </w:rPr>
        <w:t>申</w:t>
      </w:r>
      <w:r>
        <w:rPr>
          <w:rFonts w:hint="eastAsia" w:ascii="宋体" w:eastAsia="宋体"/>
          <w:w w:val="100"/>
        </w:rPr>
        <w:t>多</w:t>
      </w:r>
      <w:r>
        <w:rPr>
          <w:rFonts w:hint="eastAsia" w:ascii="宋体" w:eastAsia="宋体"/>
          <w:spacing w:val="-3"/>
          <w:w w:val="100"/>
        </w:rPr>
        <w:t>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【引申】人</w:t>
      </w:r>
      <w:r>
        <w:t>/</w:t>
      </w:r>
      <w:r>
        <w:rPr>
          <w:rFonts w:hint="eastAsia" w:ascii="宋体" w:eastAsia="宋体"/>
        </w:rPr>
        <w:t>个性</w:t>
      </w:r>
      <w:r>
        <w:t>/</w:t>
      </w:r>
      <w:r>
        <w:rPr>
          <w:rFonts w:hint="eastAsia" w:ascii="宋体" w:eastAsia="宋体"/>
        </w:rPr>
        <w:t>性格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pict>
          <v:group id="_x0000_s1761" o:spid="_x0000_s1761" o:spt="203" style="position:absolute;left:0pt;margin-left:144.8pt;margin-top:4.55pt;height:392.45pt;width:390.4pt;mso-position-horizontal-relative:page;z-index:-207872;mso-width-relative:page;mso-height-relative:page;" coordorigin="2896,91" coordsize="7808,7849">
            <o:lock v:ext="edit"/>
            <v:shape id="_x0000_s1762" o:spid="_x0000_s1762" o:spt="75" type="#_x0000_t75" style="position:absolute;left:2896;top:27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63" o:spid="_x0000_s1763" o:spt="75" type="#_x0000_t75" style="position:absolute;left:8020;top:25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64" o:spid="_x0000_s1764" o:spt="75" type="#_x0000_t75" style="position:absolute;left:8238;top: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person ['pɜːs(ə)n] n.  </w:t>
      </w:r>
      <w:r>
        <w:rPr>
          <w:rFonts w:hint="eastAsia" w:ascii="宋体" w:hAnsi="宋体" w:eastAsia="宋体"/>
        </w:rPr>
        <w:t>人；身体；容貌，外表；人称【词频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sona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səʊ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人物</w:t>
      </w:r>
      <w:r>
        <w:rPr>
          <w:rFonts w:hint="eastAsia" w:ascii="宋体" w:hAnsi="宋体" w:eastAsia="宋体"/>
          <w:w w:val="100"/>
        </w:rPr>
        <w:t>角色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伪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外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spacing w:val="50"/>
          <w:w w:val="100"/>
        </w:rPr>
        <w:t>数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e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40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sonn</w:t>
      </w:r>
      <w:r>
        <w:rPr>
          <w:spacing w:val="-1"/>
          <w:w w:val="100"/>
        </w:rPr>
        <w:t>e</w:t>
      </w:r>
      <w:r>
        <w:rPr>
          <w:w w:val="100"/>
        </w:rPr>
        <w:t>l</w:t>
      </w:r>
      <w:r>
        <w:t xml:space="preserve"> </w:t>
      </w:r>
      <w:r>
        <w:rPr>
          <w:w w:val="100"/>
        </w:rPr>
        <w:t>[pɜ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sə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人事部</w:t>
      </w:r>
      <w:r>
        <w:rPr>
          <w:rFonts w:hint="eastAsia" w:ascii="宋体" w:hAnsi="宋体" w:eastAsia="宋体"/>
          <w:spacing w:val="-3"/>
          <w:w w:val="100"/>
        </w:rPr>
        <w:t>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员的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2441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personage ['pɜːs(ə)nɪdʒ] n.  </w:t>
      </w:r>
      <w:r>
        <w:rPr>
          <w:rFonts w:hint="eastAsia" w:ascii="宋体" w:hAnsi="宋体" w:eastAsia="宋体"/>
        </w:rPr>
        <w:t>要人；角色；名士【词频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21049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84"/>
        <w:rPr>
          <w:rFonts w:hint="eastAsia" w:ascii="宋体" w:hAnsi="宋体" w:eastAsia="宋体"/>
        </w:rPr>
      </w:pPr>
      <w:r>
        <w:t xml:space="preserve">personable ['pɜːs(ə)nəb(ə)l] adj. </w:t>
      </w:r>
      <w:r>
        <w:rPr>
          <w:rFonts w:hint="eastAsia" w:ascii="宋体" w:hAnsi="宋体" w:eastAsia="宋体"/>
        </w:rPr>
        <w:t xml:space="preserve">品貌兼优的【词频 </w:t>
      </w:r>
      <w:r>
        <w:t>20201</w:t>
      </w:r>
      <w:r>
        <w:rPr>
          <w:rFonts w:hint="eastAsia" w:ascii="宋体" w:hAnsi="宋体" w:eastAsia="宋体"/>
        </w:rPr>
        <w:t xml:space="preserve">】 </w:t>
      </w:r>
      <w:r>
        <w:t xml:space="preserve">personhood ['pə:sənhud] n.  </w:t>
      </w:r>
      <w:r>
        <w:rPr>
          <w:rFonts w:hint="eastAsia" w:ascii="宋体" w:hAnsi="宋体" w:eastAsia="宋体"/>
        </w:rPr>
        <w:t>做人；人格；个性【词频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21480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pɜ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个人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身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亲</w:t>
      </w:r>
      <w:r>
        <w:rPr>
          <w:rFonts w:hint="eastAsia" w:ascii="宋体" w:hAnsi="宋体" w:eastAsia="宋体"/>
          <w:w w:val="100"/>
        </w:rPr>
        <w:t>自的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消</w:t>
      </w:r>
      <w:r>
        <w:rPr>
          <w:rFonts w:hint="eastAsia" w:ascii="宋体" w:hAnsi="宋体" w:eastAsia="宋体"/>
          <w:spacing w:val="-3"/>
          <w:w w:val="100"/>
        </w:rPr>
        <w:t>息</w:t>
      </w:r>
      <w:r>
        <w:rPr>
          <w:rFonts w:hint="eastAsia" w:ascii="宋体" w:hAnsi="宋体" w:eastAsia="宋体"/>
          <w:w w:val="100"/>
        </w:rPr>
        <w:t>栏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代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spacing w:val="-53"/>
          <w:w w:val="100"/>
        </w:rPr>
        <w:t>词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58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51"/>
          <w:w w:val="100"/>
        </w:rPr>
        <w:t>，</w:t>
      </w:r>
      <w:r>
        <w:rPr>
          <w:w w:val="100"/>
        </w:rPr>
        <w:t>33</w:t>
      </w:r>
      <w:r>
        <w:rPr>
          <w:spacing w:val="-3"/>
          <w:w w:val="100"/>
        </w:rPr>
        <w:t>5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59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个性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spacing w:val="50"/>
          <w:w w:val="100"/>
        </w:rPr>
        <w:t>数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462"/>
        <w:rPr>
          <w:rFonts w:hint="eastAsia" w:ascii="宋体" w:hAnsi="宋体" w:eastAsia="宋体"/>
        </w:rPr>
      </w:pPr>
      <w:r>
        <w:t xml:space="preserve">personally ['pɜːs(ə)n(ə)lɪ]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亲自地；当面；个别地；就自己而言【词频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2649</w:t>
      </w:r>
      <w:r>
        <w:rPr>
          <w:rFonts w:hint="eastAsia" w:ascii="宋体" w:hAnsi="宋体" w:eastAsia="宋体"/>
        </w:rPr>
        <w:t xml:space="preserve">】 </w:t>
      </w:r>
      <w:r>
        <w:t xml:space="preserve">personalism ['pɜːs(ə)n(ə)lɪz(ə)m] n.  </w:t>
      </w:r>
      <w:r>
        <w:rPr>
          <w:rFonts w:hint="eastAsia" w:ascii="宋体" w:hAnsi="宋体" w:eastAsia="宋体"/>
        </w:rPr>
        <w:t>人格主义【词频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41641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personalist ['pɜ:sənəlɪst] adj. </w:t>
      </w:r>
      <w:r>
        <w:rPr>
          <w:rFonts w:hint="eastAsia" w:ascii="宋体" w:hAnsi="宋体" w:eastAsia="宋体"/>
        </w:rPr>
        <w:t>人格主义的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personalistic ['pɜ:sənəlɪstɪk] adj.  </w:t>
      </w:r>
      <w:r>
        <w:rPr>
          <w:rFonts w:hint="eastAsia" w:ascii="宋体" w:hAnsi="宋体" w:eastAsia="宋体"/>
        </w:rPr>
        <w:t>人格的【词频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42948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14"/>
        <w:rPr>
          <w:rFonts w:hint="eastAsia" w:ascii="宋体" w:hAnsi="宋体" w:eastAsia="宋体"/>
        </w:rPr>
      </w:pPr>
      <w:r>
        <w:pict>
          <v:group id="_x0000_s1765" o:spid="_x0000_s1765" o:spt="203" style="position:absolute;left:0pt;margin-left:63.2pt;margin-top:13.2pt;height:80.25pt;width:77pt;mso-position-horizontal-relative:page;z-index:-207872;mso-width-relative:page;mso-height-relative:page;" coordorigin="1265,264" coordsize="1540,1605">
            <o:lock v:ext="edit"/>
            <v:shape id="_x0000_s1766" o:spid="_x0000_s1766" style="position:absolute;left:1265;top:499;height:1371;width:1299;" fillcolor="#C0C0C0" filled="t" stroked="f" coordorigin="1265,499" coordsize="1299,1371" path="m1646,1530l1638,1521,1579,1595,1543,1641,1511,1681,1506,1604,1497,1525,1492,1492,1485,1444,1469,1361,1474,1351,1479,1340,1484,1330,1414,1340,1429,1377,1440,1412,1448,1444,1454,1473,1400,1535,1360,1580,1354,1524,1346,1466,1337,1405,1324,1342,1327,1332,1331,1321,1334,1310,1265,1325,1280,1359,1295,1397,1308,1440,1322,1488,1333,1535,1337,1571,1334,1598,1326,1614,1387,1633,1388,1620,1393,1604,1401,1586,1404,1580,1412,1566,1424,1545,1436,1526,1448,1508,1461,1492,1470,1535,1476,1574,1481,1609,1484,1641,1486,1671,1484,1695,1479,1715,1471,1730,1530,1747,1535,1727,1544,1705,1554,1681,1555,1680,1568,1654,1581,1633,1605,1595,1624,1565,1646,1530m1724,1599l1712,1595,1685,1654,1662,1705,1642,1746,1625,1778,1611,1807,1598,1829,1588,1845,1581,1856,1644,1869,1647,1838,1661,1783,1687,1704,1724,1599m2011,1047l2009,1032,2004,1022,1992,1005,1974,984,1950,956,1946,958,1943,961,1939,963,1950,993,1958,1020,1961,1043,1960,1064,1958,1083,1960,1093,1962,1095,1964,1098,1973,1097,1984,1091,1992,1087,2000,1079,2007,1068,2011,1060,2011,1047m2088,1426l2087,1410,2083,1395,2083,1393,2071,1395,2060,1395,2050,1393,2040,1388,2029,1382,2012,1370,1991,1352,1965,1330,1961,1333,1958,1337,1954,1340,1980,1369,2001,1391,2016,1408,2026,1420,2032,1431,2034,1439,2035,1440,2033,1448,2028,1456,1891,1593,1874,1606,1857,1611,1841,1607,1825,1595,1765,1534,1709,1479,1722,1467,1815,1374,1872,1317,1881,1326,1899,1344,1903,1332,1908,1317,1910,1310,1914,1300,1897,1285,1871,1261,1859,1249,1859,1304,1790,1374,1764,1349,1764,1399,1697,1467,1608,1378,1596,1365,1606,1355,1663,1298,1714,1349,1764,1399,1764,1349,1714,1298,1688,1273,1705,1256,1758,1203,1859,1304,1859,1249,1836,1226,1813,1203,1792,1182,1796,1152,1745,1152,1745,1190,1680,1256,1674,1228,1669,1201,1667,1184,1667,1268,1583,1353,1572,1353,1562,1354,1551,1355,1545,1319,1539,1285,1532,1257,1526,1233,1543,1216,1590,1169,1623,1136,1634,1169,1656,1235,1667,1268,1667,1184,1666,1176,1665,1152,1665,1136,1665,1131,1666,1115,1670,1099,1678,1085,1608,1083,1608,1125,1564,1169,1518,1216,1514,1202,1510,1186,1505,1169,1499,1150,1502,1141,1504,1131,1507,1121,1438,1136,1455,1168,1471,1203,1487,1243,1503,1285,1516,1332,1524,1380,1529,1428,1530,1477,1543,1477,1548,1454,1551,1431,1553,1406,1554,1378,1710,1535,1809,1633,1832,1651,1855,1657,1877,1652,1899,1635,1924,1611,2000,1534,2061,1473,2070,1464,2080,1450,2085,1439,2088,1426m2093,838l2093,805,2089,796,2072,779,2064,775,2054,774,2036,776,2011,782,1977,790,1977,798,2000,804,2022,811,2041,820,2059,830,2076,843,2087,845,2093,838m2255,503l2199,500,2180,499,2180,541,2049,672,2007,714,2006,702,2004,692,2000,683,1994,676,1990,672,1973,663,1964,663,1948,666,1926,672,1897,680,1897,689,1924,696,1948,705,1970,717,1990,731,1916,805,1821,900,1796,878,1787,887,1804,914,1816,938,1824,961,1828,982,1830,1001,1832,1011,1836,1015,1838,1018,1840,1015,1849,1015,1861,1003,1870,986,1874,977,1876,967,1872,958,1867,951,1859,940,1848,927,1834,912,1846,900,2032,714,2194,552,2200,571,2212,610,2218,630,2221,629,2225,628,2228,628,2227,582,2231,552,2232,546,2242,520,2255,503m2325,810l2324,794,2323,790,2310,793,2298,794,2288,793,2279,788,2269,781,2258,773,2246,763,2232,750,2224,758,2238,776,2250,791,2260,804,2266,813,2274,826,2272,836,2266,847,2163,950,2147,965,2136,974,2129,978,2127,977,2132,961,2139,940,2149,905,2157,870,2163,836,2167,804,2172,770,2176,731,2180,689,2191,672,2197,663,2127,657,2132,698,2133,739,2131,780,2127,822,2122,862,2116,899,2109,932,2101,961,2030,889,2032,877,2034,865,2036,853,1965,883,1984,899,2003,918,2023,937,2087,1001,2065,1053,2041,1103,2014,1152,1986,1199,1994,1203,2030,1154,2062,1107,2088,1062,2110,1020,2123,1028,2133,1026,2140,1020,2181,978,2201,958,2283,876,2305,853,2320,831,2325,810m2384,682l2378,672,2369,663,2361,659,2351,656,2339,654,2325,653,2308,656,2286,661,2258,669,2226,680,2227,684,2227,687,2228,691,2267,693,2300,697,2328,703,2350,712,2367,720,2378,722,2382,718,2384,716,2384,682m2563,963l2540,942,2515,918,2487,891,2456,859,2456,849,2457,838,2458,828,2388,851,2407,868,2433,892,2465,924,2504,963,2382,1085,2316,1020,2279,982,2281,970,2285,946,2245,961,2211,973,2234,994,2266,1025,2306,1064,2355,1112,2236,1230,2158,1152,2161,1141,2163,1131,2165,1121,2095,1148,2116,1167,2141,1190,2169,1218,2201,1249,2199,1258,2198,1266,2196,1275,2210,1274,2249,1273,2249,1243,2262,1230,2407,1085,2517,975,2542,1001,2547,991,2556,975,2563,963e">
              <v:path arrowok="t"/>
              <v:fill on="t" opacity="32896f" focussize="0,0"/>
              <v:stroke on="f"/>
              <v:imagedata o:title=""/>
              <o:lock v:ext="edit"/>
            </v:shape>
            <v:shape id="_x0000_s1767" o:spid="_x0000_s1767" o:spt="75" type="#_x0000_t75" style="position:absolute;left:2623;top:26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w w:val="100"/>
        </w:rPr>
        <w:t>l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pɜ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人际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人之</w:t>
      </w:r>
      <w:r>
        <w:rPr>
          <w:rFonts w:hint="eastAsia" w:ascii="宋体" w:hAnsi="宋体" w:eastAsia="宋体"/>
          <w:w w:val="100"/>
        </w:rPr>
        <w:t>间的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71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transpersonal [trænz'pɝsənəl] adj.  </w:t>
      </w:r>
      <w:r>
        <w:rPr>
          <w:rFonts w:hint="eastAsia" w:ascii="宋体" w:hAnsi="宋体" w:eastAsia="宋体"/>
        </w:rPr>
        <w:t>超越个人的【词频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27081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45"/>
        <w:rPr>
          <w:rFonts w:hint="eastAsia" w:ascii="宋体" w:hAnsi="宋体" w:eastAsia="宋体"/>
        </w:rPr>
      </w:pPr>
      <w:r>
        <w:t xml:space="preserve">intrapersonal [,ɪntrə'pɜːsənəl] adj. </w:t>
      </w:r>
      <w:r>
        <w:rPr>
          <w:rFonts w:hint="eastAsia" w:ascii="宋体" w:hAnsi="宋体" w:eastAsia="宋体"/>
        </w:rPr>
        <w:t xml:space="preserve">内心的；个人头脑中的【词频 </w:t>
      </w:r>
      <w:r>
        <w:t>28384</w:t>
      </w:r>
      <w:r>
        <w:rPr>
          <w:rFonts w:hint="eastAsia" w:ascii="宋体" w:hAnsi="宋体" w:eastAsia="宋体"/>
        </w:rPr>
        <w:t xml:space="preserve">】 </w:t>
      </w:r>
      <w:r>
        <w:t xml:space="preserve">impersonal [ɪm'pɜːs(ə)n(ə)l] adj. </w:t>
      </w:r>
      <w:r>
        <w:rPr>
          <w:rFonts w:hint="eastAsia" w:ascii="宋体" w:hAnsi="宋体" w:eastAsia="宋体"/>
        </w:rPr>
        <w:t>客观的；非个人的；没有人情味的；非人称的</w:t>
      </w:r>
    </w:p>
    <w:p>
      <w:pPr>
        <w:pStyle w:val="3"/>
        <w:spacing w:line="516" w:lineRule="auto"/>
        <w:ind w:right="3019" w:firstLine="252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非人称动词；不具人格的事物【词频 </w:t>
      </w:r>
      <w:r>
        <w:t>12366</w:t>
      </w:r>
      <w:r>
        <w:rPr>
          <w:rFonts w:hint="eastAsia" w:ascii="宋体" w:hAnsi="宋体" w:eastAsia="宋体"/>
        </w:rPr>
        <w:t xml:space="preserve">】 </w:t>
      </w:r>
      <w:r>
        <w:t xml:space="preserve">impersonally [ɪm'pɝsnli]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与个人无关地【词频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40450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impersonality [,ɪmpɝsn'æləti] n.  </w:t>
      </w:r>
      <w:r>
        <w:rPr>
          <w:rFonts w:hint="eastAsia" w:ascii="宋体" w:hAnsi="宋体" w:eastAsia="宋体"/>
          <w:spacing w:val="-4"/>
        </w:rPr>
        <w:t xml:space="preserve">非人格性；无人情味；与个人无关；冷静 </w:t>
      </w:r>
      <w:r>
        <w:rPr>
          <w:rFonts w:hint="eastAsia" w:ascii="宋体" w:hAnsi="宋体" w:eastAsia="宋体"/>
        </w:rPr>
        <w:t xml:space="preserve">复数 </w:t>
      </w:r>
      <w:r>
        <w:t>impersonalities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38463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personalize ['pɜːs(ə)n(ə)laɪz] vt.  </w:t>
      </w:r>
      <w:r>
        <w:rPr>
          <w:rFonts w:hint="eastAsia" w:ascii="宋体" w:hAnsi="宋体" w:eastAsia="宋体"/>
        </w:rPr>
        <w:t>使个性化；把</w:t>
      </w:r>
      <w:r>
        <w:t>…</w:t>
      </w:r>
      <w:r>
        <w:rPr>
          <w:rFonts w:hint="eastAsia" w:ascii="宋体" w:hAnsi="宋体" w:eastAsia="宋体"/>
        </w:rPr>
        <w:t>拟人化【词频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13887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sə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zd]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个性化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化【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360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personalization ['pə:sənəlaizeiʃn] n.  </w:t>
      </w:r>
      <w:r>
        <w:rPr>
          <w:rFonts w:hint="eastAsia" w:ascii="宋体" w:hAnsi="宋体" w:eastAsia="宋体"/>
        </w:rPr>
        <w:t>个性化【词频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29455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80"/>
        <w:rPr>
          <w:rFonts w:hint="eastAsia" w:ascii="宋体" w:hAnsi="宋体" w:eastAsia="宋体"/>
        </w:rPr>
      </w:pPr>
      <w:r>
        <w:pict>
          <v:group id="_x0000_s1768" o:spid="_x0000_s1768" o:spt="203" style="position:absolute;left:0pt;margin-left:144.8pt;margin-top:15.45pt;height:392.45pt;width:390.4pt;mso-position-horizontal-relative:page;z-index:-207872;mso-width-relative:page;mso-height-relative:page;" coordorigin="2896,309" coordsize="7808,7849">
            <o:lock v:ext="edit"/>
            <v:shape id="_x0000_s1769" o:spid="_x0000_s176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70" o:spid="_x0000_s177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71" o:spid="_x0000_s177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depersonalize [diː'pɜːs(ə)n(ə)laɪz] vt. </w:t>
      </w:r>
      <w:r>
        <w:rPr>
          <w:rFonts w:hint="eastAsia" w:ascii="宋体" w:hAnsi="宋体" w:eastAsia="宋体"/>
        </w:rPr>
        <w:t xml:space="preserve">使失去个性；使失去个人自我感【词频 </w:t>
      </w:r>
      <w:r>
        <w:t>37136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depe</w:t>
      </w:r>
      <w:r>
        <w:rPr>
          <w:spacing w:val="-2"/>
          <w:w w:val="100"/>
        </w:rPr>
        <w:t>r</w:t>
      </w:r>
      <w:r>
        <w:rPr>
          <w:w w:val="100"/>
        </w:rPr>
        <w:t>son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iː</w:t>
      </w:r>
      <w:r>
        <w:rPr>
          <w:spacing w:val="-5"/>
          <w:w w:val="100"/>
        </w:rPr>
        <w:t>'</w:t>
      </w:r>
      <w:r>
        <w:rPr>
          <w:w w:val="100"/>
        </w:rPr>
        <w:t>pɜ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</w:t>
      </w:r>
      <w:r>
        <w:rPr>
          <w:spacing w:val="1"/>
          <w:w w:val="100"/>
        </w:rPr>
        <w:t>(</w:t>
      </w:r>
      <w:r>
        <w:rPr>
          <w:w w:val="100"/>
        </w:rPr>
        <w:t>ə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使失去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使失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我</w:t>
      </w:r>
      <w:r>
        <w:rPr>
          <w:rFonts w:hint="eastAsia" w:ascii="宋体" w:hAnsi="宋体" w:eastAsia="宋体"/>
          <w:w w:val="100"/>
        </w:rPr>
        <w:t>感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1</w:t>
      </w:r>
      <w:r>
        <w:rPr>
          <w:w w:val="100"/>
        </w:rPr>
        <w:t>82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depersonalization ['pə:sənəlaizeiʃn] n.  </w:t>
      </w:r>
      <w:r>
        <w:rPr>
          <w:rFonts w:hint="eastAsia" w:ascii="宋体" w:hAnsi="宋体" w:eastAsia="宋体"/>
        </w:rPr>
        <w:t>个性化【词频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32140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personify [pə'sɒnɪfaɪ] vt.  </w:t>
      </w:r>
      <w:r>
        <w:rPr>
          <w:rFonts w:hint="eastAsia" w:ascii="宋体" w:hAnsi="宋体" w:eastAsia="宋体"/>
        </w:rPr>
        <w:t>使人格化；赋与</w:t>
      </w:r>
      <w:r>
        <w:t>…</w:t>
      </w:r>
      <w:r>
        <w:rPr>
          <w:rFonts w:hint="eastAsia" w:ascii="宋体" w:hAnsi="宋体" w:eastAsia="宋体"/>
        </w:rPr>
        <w:t>以人性【词频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14637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əˈsɔ</w:t>
      </w:r>
      <w:r>
        <w:rPr>
          <w:w w:val="100"/>
        </w:rPr>
        <w:t>n</w:t>
      </w:r>
      <w:r>
        <w:rPr>
          <w:spacing w:val="-1"/>
          <w:w w:val="100"/>
        </w:rPr>
        <w:t>əˌfa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、拟</w:t>
      </w:r>
      <w:r>
        <w:rPr>
          <w:rFonts w:hint="eastAsia" w:ascii="宋体" w:hAnsi="宋体" w:eastAsia="宋体"/>
          <w:w w:val="100"/>
        </w:rPr>
        <w:t>人化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68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以人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-3"/>
          <w:w w:val="100"/>
        </w:rPr>
        <w:t>象</w:t>
      </w:r>
      <w:r>
        <w:rPr>
          <w:rFonts w:hint="eastAsia" w:ascii="宋体" w:eastAsia="宋体"/>
          <w:w w:val="100"/>
        </w:rPr>
        <w:t>表</w:t>
      </w:r>
      <w:r>
        <w:rPr>
          <w:rFonts w:hint="eastAsia" w:ascii="宋体" w:eastAsia="宋体"/>
          <w:spacing w:val="-3"/>
          <w:w w:val="100"/>
        </w:rPr>
        <w:t>现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思</w:t>
      </w:r>
      <w:r>
        <w:rPr>
          <w:rFonts w:hint="eastAsia" w:ascii="宋体" w:eastAsia="宋体"/>
          <w:w w:val="100"/>
        </w:rPr>
        <w:t>想</w:t>
      </w:r>
      <w:r>
        <w:rPr>
          <w:rFonts w:hint="eastAsia" w:ascii="宋体" w:eastAsia="宋体"/>
          <w:spacing w:val="-3"/>
          <w:w w:val="100"/>
        </w:rPr>
        <w:t>、</w:t>
      </w:r>
      <w:r>
        <w:rPr>
          <w:rFonts w:hint="eastAsia" w:ascii="宋体" w:eastAsia="宋体"/>
          <w:w w:val="100"/>
        </w:rPr>
        <w:t>品质</w:t>
      </w:r>
      <w:r>
        <w:rPr>
          <w:rFonts w:hint="eastAsia" w:ascii="宋体" w:eastAsia="宋体"/>
          <w:spacing w:val="-3"/>
          <w:w w:val="100"/>
        </w:rPr>
        <w:t>等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象</w:t>
      </w:r>
      <w:r>
        <w:rPr>
          <w:rFonts w:hint="eastAsia" w:ascii="宋体" w:eastAsia="宋体"/>
          <w:spacing w:val="-3"/>
          <w:w w:val="100"/>
        </w:rPr>
        <w:t>征</w:t>
      </w:r>
      <w:r>
        <w:rPr>
          <w:rFonts w:hint="eastAsia" w:ascii="宋体" w:eastAsia="宋体"/>
          <w:w w:val="100"/>
        </w:rPr>
        <w:t>；</w:t>
      </w:r>
    </w:p>
    <w:p>
      <w:pPr>
        <w:pStyle w:val="3"/>
        <w:spacing w:before="8"/>
        <w:ind w:left="0"/>
        <w:rPr>
          <w:rFonts w:ascii="宋体"/>
          <w:sz w:val="26"/>
        </w:rPr>
      </w:pPr>
    </w:p>
    <w:p>
      <w:pPr>
        <w:pStyle w:val="3"/>
        <w:spacing w:before="1" w:line="516" w:lineRule="auto"/>
        <w:ind w:right="561" w:firstLine="252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为某品质或特点的化身（尤指极典型的）表现【词频 </w:t>
      </w:r>
      <w:r>
        <w:rPr>
          <w:spacing w:val="-3"/>
        </w:rPr>
        <w:t>40119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1"/>
          <w:w w:val="100"/>
        </w:rPr>
        <w:t>sɒ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格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身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拟人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修</w:t>
      </w:r>
      <w:r>
        <w:rPr>
          <w:rFonts w:hint="eastAsia" w:ascii="宋体" w:hAnsi="宋体" w:eastAsia="宋体"/>
          <w:w w:val="100"/>
        </w:rPr>
        <w:t>辞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象征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0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impersonate [ɪm'pɜːs(ə)neɪt] vt.  </w:t>
      </w:r>
      <w:r>
        <w:rPr>
          <w:rFonts w:hint="eastAsia" w:ascii="宋体" w:hAnsi="宋体" w:eastAsia="宋体"/>
        </w:rPr>
        <w:t>扮演；模仿；拟人，人格化【词频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19449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56"/>
        <w:rPr>
          <w:rFonts w:hint="eastAsia" w:ascii="宋体" w:hAnsi="宋体" w:eastAsia="宋体"/>
        </w:rPr>
      </w:pPr>
      <w:r>
        <w:t xml:space="preserve">impersonation [ɪm,pɝsn'eʃən] n. </w:t>
      </w:r>
      <w:r>
        <w:rPr>
          <w:rFonts w:hint="eastAsia" w:ascii="宋体" w:hAnsi="宋体" w:eastAsia="宋体"/>
        </w:rPr>
        <w:t xml:space="preserve">扮演；模仿；装扮【词频 </w:t>
      </w:r>
      <w:r>
        <w:t>22653</w:t>
      </w:r>
      <w:r>
        <w:rPr>
          <w:rFonts w:hint="eastAsia" w:ascii="宋体" w:hAnsi="宋体" w:eastAsia="宋体"/>
        </w:rPr>
        <w:t xml:space="preserve">】 </w:t>
      </w:r>
      <w:r>
        <w:t xml:space="preserve">impersonator [im'pə:səneitə(r)] n. </w:t>
      </w:r>
      <w:r>
        <w:rPr>
          <w:rFonts w:hint="eastAsia" w:ascii="宋体" w:hAnsi="宋体" w:eastAsia="宋体"/>
        </w:rPr>
        <w:t xml:space="preserve">演员；模拟艺人【词频 </w:t>
      </w:r>
      <w:r>
        <w:t>23895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l</w:t>
      </w:r>
      <w:r>
        <w:rPr>
          <w:w w:val="100"/>
        </w:rPr>
        <w:t>z</w:t>
      </w:r>
      <w:r>
        <w:rPr>
          <w:spacing w:val="-1"/>
          <w:w w:val="100"/>
        </w:rPr>
        <w:t>p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售</w:t>
      </w:r>
      <w:r>
        <w:rPr>
          <w:rFonts w:hint="eastAsia" w:ascii="宋体" w:hAnsi="宋体" w:eastAsia="宋体"/>
          <w:spacing w:val="-3"/>
          <w:w w:val="100"/>
        </w:rPr>
        <w:t>货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peop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25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cha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tʃeə</w:t>
      </w:r>
      <w:r>
        <w:rPr>
          <w:w w:val="100"/>
        </w:rPr>
        <w:t>pɜ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席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ha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p</w:t>
      </w:r>
      <w:r>
        <w:rPr>
          <w:spacing w:val="-3"/>
          <w:w w:val="100"/>
        </w:rPr>
        <w:t>e</w:t>
      </w:r>
      <w:r>
        <w:rPr>
          <w:w w:val="100"/>
        </w:rPr>
        <w:t>op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758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pict>
          <v:group id="_x0000_s1772" o:spid="_x0000_s1772" o:spt="203" style="position:absolute;left:0pt;margin-left:63.2pt;margin-top:1.7pt;height:80.25pt;width:77pt;mso-position-horizontal-relative:page;z-index:-207872;mso-width-relative:page;mso-height-relative:page;" coordorigin="1265,35" coordsize="1540,1605">
            <o:lock v:ext="edit"/>
            <v:shape id="_x0000_s1773" o:spid="_x0000_s177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774" o:spid="_x0000_s177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sp</w:t>
      </w:r>
      <w:r>
        <w:rPr>
          <w:spacing w:val="-1"/>
          <w:w w:val="100"/>
        </w:rPr>
        <w:t>er</w:t>
      </w:r>
      <w:r>
        <w:rPr>
          <w:w w:val="100"/>
        </w:rPr>
        <w:t>son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kr</w:t>
      </w:r>
      <w:r>
        <w:rPr>
          <w:spacing w:val="-1"/>
          <w:w w:val="100"/>
        </w:rPr>
        <w:t>æf</w:t>
      </w:r>
      <w:r>
        <w:rPr>
          <w:spacing w:val="-2"/>
          <w:w w:val="100"/>
        </w:rPr>
        <w:t>t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w w:val="100"/>
        </w:rPr>
        <w:t>ɝsn]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艺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匠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4"/>
          <w:w w:val="100"/>
        </w:rPr>
        <w:t>t</w:t>
      </w:r>
      <w:r>
        <w:rPr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（复数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t</w:t>
      </w:r>
      <w:r>
        <w:rPr>
          <w:w w:val="100"/>
        </w:rPr>
        <w:t>sp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o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foreperson ['fɔːpɜːsən] n.  </w:t>
      </w:r>
      <w:r>
        <w:rPr>
          <w:rFonts w:hint="eastAsia" w:ascii="宋体" w:hAnsi="宋体" w:eastAsia="宋体"/>
        </w:rPr>
        <w:t>首席陪审员，工头【词频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53692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w w:val="100"/>
        </w:rPr>
        <w:t>spok</w:t>
      </w:r>
      <w:r>
        <w:rPr>
          <w:spacing w:val="-1"/>
          <w:w w:val="100"/>
        </w:rPr>
        <w:t>e</w:t>
      </w:r>
      <w:r>
        <w:rPr>
          <w:w w:val="100"/>
        </w:rPr>
        <w:t>sp</w:t>
      </w:r>
      <w:r>
        <w:rPr>
          <w:spacing w:val="-1"/>
          <w:w w:val="100"/>
        </w:rPr>
        <w:t>er</w:t>
      </w:r>
      <w:r>
        <w:rPr>
          <w:w w:val="100"/>
        </w:rPr>
        <w:t>son</w:t>
      </w:r>
      <w:r>
        <w:rPr>
          <w:spacing w:val="-3"/>
        </w:rP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pəʊ</w:t>
      </w:r>
      <w:r>
        <w:rPr>
          <w:w w:val="100"/>
        </w:rPr>
        <w:t>ks</w:t>
      </w:r>
      <w:r>
        <w:rPr>
          <w:spacing w:val="-1"/>
          <w:w w:val="100"/>
        </w:rPr>
        <w:t>p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(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言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言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spok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s</w:t>
      </w:r>
      <w:r>
        <w:rPr>
          <w:w w:val="100"/>
        </w:rPr>
        <w:t>peop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</w:t>
      </w:r>
      <w:r>
        <w:rPr>
          <w:spacing w:val="-3"/>
          <w:w w:val="100"/>
        </w:rPr>
        <w:t>9</w:t>
      </w:r>
      <w:r>
        <w:rPr>
          <w:w w:val="100"/>
        </w:rPr>
        <w:t>99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a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son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sə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外行（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6"/>
          <w:w w:val="100"/>
        </w:rPr>
        <w:t>y</w:t>
      </w:r>
      <w:r>
        <w:rPr>
          <w:w w:val="100"/>
        </w:rPr>
        <w:t>peop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businessperson ['bɪznəspɜ:sn] n.  </w:t>
      </w:r>
      <w:r>
        <w:rPr>
          <w:rFonts w:hint="eastAsia" w:ascii="宋体" w:hAnsi="宋体" w:eastAsia="宋体"/>
        </w:rPr>
        <w:t>商人【词频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31695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one-person [wʌn-'pɜːs(ə)n] n.  </w:t>
      </w:r>
      <w:r>
        <w:rPr>
          <w:rFonts w:hint="eastAsia" w:ascii="宋体" w:hAnsi="宋体" w:eastAsia="宋体"/>
        </w:rPr>
        <w:t>一人；单人住户【词频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26484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158"/>
        <w:rPr>
          <w:rFonts w:hint="eastAsia" w:ascii="宋体" w:hAnsi="宋体" w:eastAsia="宋体"/>
        </w:rPr>
      </w:pPr>
      <w:r>
        <w:pict>
          <v:group id="_x0000_s1775" o:spid="_x0000_s1775" o:spt="203" style="position:absolute;left:0pt;margin-left:144.8pt;margin-top:115.3pt;height:392.45pt;width:390.4pt;mso-position-horizontal-relative:page;z-index:-207872;mso-width-relative:page;mso-height-relative:page;" coordorigin="2896,2306" coordsize="7808,7849">
            <o:lock v:ext="edit"/>
            <v:shape id="_x0000_s1776" o:spid="_x0000_s1776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77" o:spid="_x0000_s1777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78" o:spid="_x0000_s1778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two-person [tu:-'pɜːs(ə)n] n. </w:t>
      </w:r>
      <w:r>
        <w:rPr>
          <w:rFonts w:hint="eastAsia" w:ascii="宋体" w:hAnsi="宋体" w:eastAsia="宋体"/>
        </w:rPr>
        <w:t xml:space="preserve">两人组【词频 </w:t>
      </w:r>
      <w:r>
        <w:t>22479</w:t>
      </w:r>
      <w:r>
        <w:rPr>
          <w:rFonts w:hint="eastAsia" w:ascii="宋体" w:hAnsi="宋体" w:eastAsia="宋体"/>
        </w:rPr>
        <w:t xml:space="preserve">】 </w:t>
      </w:r>
      <w:r>
        <w:t xml:space="preserve">three-person [θri:-'pɜːs(ə)n] n. </w:t>
      </w:r>
      <w:r>
        <w:rPr>
          <w:rFonts w:hint="eastAsia" w:ascii="宋体" w:hAnsi="宋体" w:eastAsia="宋体"/>
        </w:rPr>
        <w:t xml:space="preserve">三人【词频 </w:t>
      </w:r>
      <w:r>
        <w:t>25850</w:t>
      </w:r>
      <w:r>
        <w:rPr>
          <w:rFonts w:hint="eastAsia" w:ascii="宋体" w:hAnsi="宋体" w:eastAsia="宋体"/>
        </w:rPr>
        <w:t xml:space="preserve">】 </w:t>
      </w:r>
      <w:r>
        <w:t xml:space="preserve">four-person [fɔ:(r)-'pɜːs(ə)n] n. </w:t>
      </w:r>
      <w:r>
        <w:rPr>
          <w:rFonts w:hint="eastAsia" w:ascii="宋体" w:hAnsi="宋体" w:eastAsia="宋体"/>
        </w:rPr>
        <w:t xml:space="preserve">四口人【词频 </w:t>
      </w:r>
      <w:r>
        <w:t>32350</w:t>
      </w:r>
      <w:r>
        <w:rPr>
          <w:rFonts w:hint="eastAsia" w:ascii="宋体" w:hAnsi="宋体" w:eastAsia="宋体"/>
        </w:rPr>
        <w:t xml:space="preserve">】 </w:t>
      </w:r>
      <w:r>
        <w:t xml:space="preserve">five-person [faɪv-'pɜːs(ə)n] n. </w:t>
      </w:r>
      <w:r>
        <w:rPr>
          <w:rFonts w:hint="eastAsia" w:ascii="宋体" w:hAnsi="宋体" w:eastAsia="宋体"/>
        </w:rPr>
        <w:t xml:space="preserve">五人【词频 </w:t>
      </w:r>
      <w:r>
        <w:t>41232</w:t>
      </w:r>
      <w:r>
        <w:rPr>
          <w:rFonts w:hint="eastAsia" w:ascii="宋体" w:hAnsi="宋体" w:eastAsia="宋体"/>
        </w:rPr>
        <w:t xml:space="preserve">】 </w:t>
      </w:r>
      <w:r>
        <w:t xml:space="preserve">six-person [sɪks-'pɜːs(ə)n] n. </w:t>
      </w:r>
      <w:r>
        <w:rPr>
          <w:rFonts w:hint="eastAsia" w:ascii="宋体" w:hAnsi="宋体" w:eastAsia="宋体"/>
        </w:rPr>
        <w:t xml:space="preserve">六人【词频 </w:t>
      </w:r>
      <w:r>
        <w:t>40474</w:t>
      </w:r>
      <w:r>
        <w:rPr>
          <w:rFonts w:hint="eastAsia" w:ascii="宋体" w:hAnsi="宋体" w:eastAsia="宋体"/>
        </w:rPr>
        <w:t xml:space="preserve">】 </w:t>
      </w:r>
      <w:r>
        <w:t xml:space="preserve">seven-person [ˈsevn-'pɜːs(ə)n] n. </w:t>
      </w:r>
      <w:r>
        <w:rPr>
          <w:rFonts w:hint="eastAsia" w:ascii="宋体" w:hAnsi="宋体" w:eastAsia="宋体"/>
        </w:rPr>
        <w:t xml:space="preserve">七人【词频 </w:t>
      </w:r>
      <w:r>
        <w:t>48307</w:t>
      </w:r>
      <w:r>
        <w:rPr>
          <w:rFonts w:hint="eastAsia" w:ascii="宋体" w:hAnsi="宋体" w:eastAsia="宋体"/>
        </w:rPr>
        <w:t xml:space="preserve">】 </w:t>
      </w:r>
      <w:r>
        <w:t xml:space="preserve">eight-person [eɪt-'pɜːs(ə)n] n.  </w:t>
      </w:r>
      <w:r>
        <w:rPr>
          <w:rFonts w:hint="eastAsia" w:ascii="宋体" w:hAnsi="宋体" w:eastAsia="宋体"/>
        </w:rPr>
        <w:t>八人【词频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45798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58"/>
        <w:rPr>
          <w:rFonts w:hint="eastAsia" w:ascii="宋体" w:hAnsi="宋体" w:eastAsia="宋体"/>
        </w:rPr>
      </w:pPr>
      <w:r>
        <w:t xml:space="preserve">first-person [fɜ:st-'pɜːs(ə)n] n. </w:t>
      </w:r>
      <w:r>
        <w:rPr>
          <w:rFonts w:hint="eastAsia" w:ascii="宋体" w:hAnsi="宋体" w:eastAsia="宋体"/>
        </w:rPr>
        <w:t xml:space="preserve">第一人称角色【词频 </w:t>
      </w:r>
      <w:r>
        <w:t>17229</w:t>
      </w:r>
      <w:r>
        <w:rPr>
          <w:rFonts w:hint="eastAsia" w:ascii="宋体" w:hAnsi="宋体" w:eastAsia="宋体"/>
        </w:rPr>
        <w:t xml:space="preserve">】 </w:t>
      </w:r>
      <w:r>
        <w:t xml:space="preserve">third-person [θɜ:d-'pɜːs(ə)n] n.  </w:t>
      </w:r>
      <w:r>
        <w:rPr>
          <w:rFonts w:hint="eastAsia" w:ascii="宋体" w:hAnsi="宋体" w:eastAsia="宋体"/>
        </w:rPr>
        <w:t>第三人称角色【词频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28748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0"/>
        <w:rPr>
          <w:rFonts w:hint="eastAsia" w:ascii="宋体" w:hAnsi="宋体" w:eastAsia="宋体"/>
        </w:rPr>
      </w:pPr>
      <w:r>
        <w:t xml:space="preserve">in-person ['in'pə:sən] adj. </w:t>
      </w:r>
      <w:r>
        <w:rPr>
          <w:rFonts w:hint="eastAsia" w:ascii="宋体" w:hAnsi="宋体" w:eastAsia="宋体"/>
        </w:rPr>
        <w:t xml:space="preserve">亲自的，亲身的；本人的；现场的，实况的；亲自的；外貌上【词频 </w:t>
      </w:r>
      <w:r>
        <w:t>31667</w:t>
      </w:r>
      <w:r>
        <w:rPr>
          <w:rFonts w:hint="eastAsia" w:ascii="宋体" w:hAnsi="宋体" w:eastAsia="宋体"/>
        </w:rPr>
        <w:t xml:space="preserve">】 </w:t>
      </w:r>
      <w:r>
        <w:t xml:space="preserve">per-person ['pɜ:r-pɜːs(ə)n] n.  </w:t>
      </w:r>
      <w:r>
        <w:rPr>
          <w:rFonts w:hint="eastAsia" w:ascii="宋体" w:hAnsi="宋体" w:eastAsia="宋体"/>
        </w:rPr>
        <w:t>每人【词频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41790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86"/>
        <w:rPr>
          <w:rFonts w:hint="eastAsia" w:ascii="宋体" w:hAnsi="宋体" w:eastAsia="宋体"/>
        </w:rPr>
      </w:pPr>
      <w:r>
        <w:t xml:space="preserve">missing-person [ˈmɪsɪŋ-pɜːs(ə)n] n. </w:t>
      </w:r>
      <w:r>
        <w:rPr>
          <w:rFonts w:hint="eastAsia" w:ascii="宋体" w:hAnsi="宋体" w:eastAsia="宋体"/>
        </w:rPr>
        <w:t xml:space="preserve">失踪人【词频 </w:t>
      </w:r>
      <w:r>
        <w:t>58962</w:t>
      </w:r>
      <w:r>
        <w:rPr>
          <w:rFonts w:hint="eastAsia" w:ascii="宋体" w:hAnsi="宋体" w:eastAsia="宋体"/>
        </w:rPr>
        <w:t xml:space="preserve">】 </w:t>
      </w:r>
      <w:r>
        <w:t xml:space="preserve">person-hour [pɜːs(ə)n-ˈaʊə(r)] n.  </w:t>
      </w:r>
      <w:r>
        <w:rPr>
          <w:rFonts w:hint="eastAsia" w:ascii="宋体" w:hAnsi="宋体" w:eastAsia="宋体"/>
        </w:rPr>
        <w:t>人时【词频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58870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55"/>
        <w:rPr>
          <w:rFonts w:hint="eastAsia" w:ascii="宋体" w:hAnsi="宋体" w:eastAsia="宋体"/>
        </w:rPr>
      </w:pPr>
      <w:r>
        <w:t xml:space="preserve">person-to-person [ˈpə:səntəˈpə:sən] adj. </w:t>
      </w:r>
      <w:r>
        <w:rPr>
          <w:rFonts w:hint="eastAsia" w:ascii="宋体" w:hAnsi="宋体" w:eastAsia="宋体"/>
        </w:rPr>
        <w:t xml:space="preserve">私人间的，个人的【词频 </w:t>
      </w:r>
      <w:r>
        <w:t>33248</w:t>
      </w:r>
      <w:r>
        <w:rPr>
          <w:rFonts w:hint="eastAsia" w:ascii="宋体" w:hAnsi="宋体" w:eastAsia="宋体"/>
        </w:rPr>
        <w:t xml:space="preserve">】 </w:t>
      </w:r>
      <w:r>
        <w:t xml:space="preserve">personal-best [personal-best] adj.  </w:t>
      </w:r>
      <w:r>
        <w:rPr>
          <w:rFonts w:hint="eastAsia" w:ascii="宋体" w:hAnsi="宋体" w:eastAsia="宋体"/>
        </w:rPr>
        <w:t>个人最佳的【词频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54085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pict>
          <v:group id="_x0000_s1779" o:spid="_x0000_s1779" o:spt="203" style="position:absolute;left:0pt;margin-left:63.2pt;margin-top:32.95pt;height:80.25pt;width:77pt;mso-position-horizontal-relative:page;z-index:-207872;mso-width-relative:page;mso-height-relative:page;" coordorigin="1265,659" coordsize="1540,1605">
            <o:lock v:ext="edit"/>
            <v:shape id="_x0000_s1780" o:spid="_x0000_s1780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781" o:spid="_x0000_s1781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personal-computer [personal-kəmˈpju:tə(r)] n. </w:t>
      </w:r>
      <w:r>
        <w:rPr>
          <w:rFonts w:hint="eastAsia" w:ascii="宋体" w:hAnsi="宋体" w:eastAsia="宋体"/>
        </w:rPr>
        <w:t>个人电脑；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个人计算机【词频 </w:t>
      </w:r>
      <w:r>
        <w:t>40037</w:t>
      </w:r>
      <w:r>
        <w:rPr>
          <w:rFonts w:hint="eastAsia" w:ascii="宋体" w:hAnsi="宋体" w:eastAsia="宋体"/>
        </w:rPr>
        <w:t xml:space="preserve">】 </w:t>
      </w:r>
      <w:r>
        <w:t xml:space="preserve">parson ['pɑːs(ə)n] n.  </w:t>
      </w:r>
      <w:r>
        <w:rPr>
          <w:rFonts w:hint="eastAsia" w:ascii="宋体" w:hAnsi="宋体" w:eastAsia="宋体"/>
        </w:rPr>
        <w:t>牧师，教区牧师；神职人员【词频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28330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parsonage ['pɑːs(ə)nɪdʒ] n.  </w:t>
      </w:r>
      <w:r>
        <w:rPr>
          <w:rFonts w:hint="eastAsia" w:ascii="宋体" w:hAnsi="宋体" w:eastAsia="宋体"/>
        </w:rPr>
        <w:t>圣职薪俸；牧师住所【词频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35455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256"/>
        </w:tabs>
        <w:spacing w:before="0" w:after="0" w:line="240" w:lineRule="auto"/>
        <w:ind w:left="4255" w:right="0" w:hanging="883"/>
        <w:jc w:val="left"/>
        <w:rPr>
          <w:rFonts w:hint="eastAsia" w:ascii="Microsoft JhengHei" w:eastAsia="Microsoft JhengHei"/>
        </w:rPr>
      </w:pPr>
      <w:bookmarkStart w:id="126" w:name="_bookmark42"/>
      <w:bookmarkEnd w:id="126"/>
      <w:bookmarkStart w:id="127" w:name="_bookmark42"/>
      <w:bookmarkEnd w:id="127"/>
      <w:bookmarkStart w:id="128" w:name="243. -cav- 洞，空"/>
      <w:bookmarkEnd w:id="128"/>
      <w:r>
        <w:t>-cav-</w:t>
      </w:r>
      <w:r>
        <w:rPr>
          <w:spacing w:val="71"/>
        </w:rPr>
        <w:t xml:space="preserve"> </w:t>
      </w:r>
      <w:r>
        <w:rPr>
          <w:rFonts w:hint="eastAsia" w:ascii="Microsoft JhengHei" w:eastAsia="Microsoft JhengHei"/>
          <w:spacing w:val="2"/>
        </w:rPr>
        <w:t>洞，空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8"/>
        </w:rPr>
        <w:t xml:space="preserve"> </w:t>
      </w:r>
      <w:r>
        <w:t xml:space="preserve">cavea/cavus </w:t>
      </w:r>
      <w:r>
        <w:rPr>
          <w:rFonts w:hint="eastAsia" w:ascii="宋体" w:eastAsia="宋体"/>
        </w:rPr>
        <w:t>洞</w:t>
      </w:r>
      <w:r>
        <w:t>/</w:t>
      </w:r>
      <w:r>
        <w:rPr>
          <w:rFonts w:hint="eastAsia" w:ascii="宋体" w:eastAsia="宋体"/>
        </w:rPr>
        <w:t>空的。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【引申】穴</w:t>
      </w:r>
      <w:r>
        <w:t>/</w:t>
      </w:r>
      <w:r>
        <w:rPr>
          <w:rFonts w:hint="eastAsia" w:ascii="宋体" w:eastAsia="宋体"/>
        </w:rPr>
        <w:t>洞穴</w:t>
      </w:r>
      <w:r>
        <w:t>/</w:t>
      </w:r>
      <w:r>
        <w:rPr>
          <w:rFonts w:hint="eastAsia" w:ascii="宋体" w:eastAsia="宋体"/>
        </w:rPr>
        <w:t>空的</w:t>
      </w:r>
      <w:r>
        <w:t>/</w:t>
      </w:r>
      <w:r>
        <w:rPr>
          <w:rFonts w:hint="eastAsia" w:ascii="宋体" w:eastAsia="宋体"/>
        </w:rPr>
        <w:t>中空的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cave [keɪv] vt.  </w:t>
      </w:r>
      <w:r>
        <w:rPr>
          <w:rFonts w:hint="eastAsia" w:ascii="宋体" w:hAnsi="宋体" w:eastAsia="宋体"/>
        </w:rPr>
        <w:t>使凹陷，使塌落；在</w:t>
      </w:r>
      <w:r>
        <w:t>…</w:t>
      </w:r>
      <w:r>
        <w:rPr>
          <w:rFonts w:hint="eastAsia" w:ascii="宋体" w:hAnsi="宋体" w:eastAsia="宋体"/>
        </w:rPr>
        <w:t xml:space="preserve">挖洞穴 </w:t>
      </w:r>
      <w:r>
        <w:t xml:space="preserve">vi. </w:t>
      </w:r>
      <w:r>
        <w:rPr>
          <w:rFonts w:hint="eastAsia" w:ascii="宋体" w:hAnsi="宋体" w:eastAsia="宋体"/>
        </w:rPr>
        <w:t>凹陷，塌落；投降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296" w:firstLine="126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洞</w:t>
      </w:r>
      <w:r>
        <w:rPr>
          <w:rFonts w:hint="eastAsia" w:ascii="宋体" w:hAnsi="宋体" w:eastAsia="宋体"/>
          <w:w w:val="100"/>
        </w:rPr>
        <w:t>穴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窑</w:t>
      </w:r>
      <w:r>
        <w:rPr>
          <w:rFonts w:hint="eastAsia" w:ascii="宋体" w:hAnsi="宋体" w:eastAsia="宋体"/>
          <w:spacing w:val="-3"/>
          <w:w w:val="100"/>
        </w:rPr>
        <w:t>洞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35</w:t>
      </w:r>
      <w:r>
        <w:rPr>
          <w:spacing w:val="-3"/>
          <w:w w:val="100"/>
        </w:rPr>
        <w:t>88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163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caver ['keɪvə] n.  </w:t>
      </w:r>
      <w:r>
        <w:rPr>
          <w:rFonts w:hint="eastAsia" w:ascii="宋体" w:hAnsi="宋体" w:eastAsia="宋体"/>
        </w:rPr>
        <w:t>探察洞穴的人，研究穴窟的人【词频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53862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83"/>
        <w:rPr>
          <w:rFonts w:hint="eastAsia" w:ascii="宋体" w:hAnsi="宋体" w:eastAsia="宋体"/>
        </w:rPr>
      </w:pPr>
      <w:r>
        <w:pict>
          <v:group id="_x0000_s1782" o:spid="_x0000_s1782" o:spt="203" style="position:absolute;left:0pt;margin-left:144.8pt;margin-top:46.65pt;height:392.45pt;width:390.4pt;mso-position-horizontal-relative:page;z-index:-207872;mso-width-relative:page;mso-height-relative:page;" coordorigin="2896,933" coordsize="7808,7849">
            <o:lock v:ext="edit"/>
            <v:shape id="_x0000_s1783" o:spid="_x0000_s178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84" o:spid="_x0000_s178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85" o:spid="_x0000_s178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kev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洞</w:t>
      </w:r>
      <w:r>
        <w:rPr>
          <w:rFonts w:hint="eastAsia" w:ascii="宋体" w:hAnsi="宋体" w:eastAsia="宋体"/>
          <w:w w:val="100"/>
        </w:rPr>
        <w:t>穴</w:t>
      </w:r>
      <w:r>
        <w:rPr>
          <w:rFonts w:hint="eastAsia" w:ascii="宋体" w:hAnsi="宋体" w:eastAsia="宋体"/>
          <w:spacing w:val="-3"/>
          <w:w w:val="100"/>
        </w:rPr>
        <w:t>探</w:t>
      </w:r>
      <w:r>
        <w:rPr>
          <w:rFonts w:hint="eastAsia" w:ascii="宋体" w:hAnsi="宋体" w:eastAsia="宋体"/>
          <w:w w:val="100"/>
        </w:rPr>
        <w:t>险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屈服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挖</w:t>
      </w:r>
      <w:r>
        <w:rPr>
          <w:rFonts w:hint="eastAsia" w:ascii="宋体" w:hAnsi="宋体" w:eastAsia="宋体"/>
          <w:w w:val="100"/>
        </w:rPr>
        <w:t>空；</w:t>
      </w:r>
      <w:r>
        <w:rPr>
          <w:rFonts w:hint="eastAsia" w:ascii="宋体" w:hAnsi="宋体" w:eastAsia="宋体"/>
          <w:spacing w:val="-3"/>
          <w:w w:val="100"/>
        </w:rPr>
        <w:t>倒</w:t>
      </w:r>
      <w:r>
        <w:rPr>
          <w:rFonts w:hint="eastAsia" w:ascii="宋体" w:hAnsi="宋体" w:eastAsia="宋体"/>
          <w:w w:val="100"/>
        </w:rPr>
        <w:t>塌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26</w:t>
      </w:r>
      <w:r>
        <w:rPr>
          <w:spacing w:val="-3"/>
          <w:w w:val="100"/>
        </w:rPr>
        <w:t>1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cavity ['kævɪtɪ] n. </w:t>
      </w:r>
      <w:r>
        <w:rPr>
          <w:rFonts w:hint="eastAsia" w:ascii="宋体" w:hAnsi="宋体" w:eastAsia="宋体"/>
        </w:rPr>
        <w:t>腔；洞，凹处</w:t>
      </w:r>
    </w:p>
    <w:p>
      <w:pPr>
        <w:pStyle w:val="3"/>
        <w:spacing w:line="516" w:lineRule="auto"/>
        <w:ind w:right="2578"/>
        <w:rPr>
          <w:rFonts w:hint="eastAsia" w:ascii="宋体" w:hAnsi="宋体" w:eastAsia="宋体"/>
        </w:rPr>
      </w:pPr>
      <w:r>
        <w:t xml:space="preserve">cavern ['kæv(ə)n] n. </w:t>
      </w:r>
      <w:r>
        <w:rPr>
          <w:rFonts w:hint="eastAsia" w:ascii="宋体" w:hAnsi="宋体" w:eastAsia="宋体"/>
        </w:rPr>
        <w:t xml:space="preserve">洞穴；凹处 </w:t>
      </w:r>
      <w:r>
        <w:t xml:space="preserve">vt. </w:t>
      </w:r>
      <w:r>
        <w:rPr>
          <w:rFonts w:hint="eastAsia" w:ascii="宋体" w:hAnsi="宋体" w:eastAsia="宋体"/>
        </w:rPr>
        <w:t>挖空；置</w:t>
      </w:r>
      <w:r>
        <w:t>…</w:t>
      </w:r>
      <w:r>
        <w:rPr>
          <w:rFonts w:hint="eastAsia" w:ascii="宋体" w:hAnsi="宋体" w:eastAsia="宋体"/>
        </w:rPr>
        <w:t xml:space="preserve">于洞穴中【词频 </w:t>
      </w:r>
      <w:r>
        <w:rPr>
          <w:spacing w:val="-3"/>
        </w:rPr>
        <w:t>11324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cavernous ['kævənəs] adj.  </w:t>
      </w:r>
      <w:r>
        <w:rPr>
          <w:rFonts w:hint="eastAsia" w:ascii="宋体" w:hAnsi="宋体" w:eastAsia="宋体"/>
        </w:rPr>
        <w:t>似巨穴的；洞穴状的；凹状的；瓮声的【词频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13152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5"/>
        <w:rPr>
          <w:rFonts w:hint="eastAsia" w:ascii="宋体" w:hAnsi="宋体" w:eastAsia="宋体"/>
        </w:rPr>
      </w:pP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v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史</w:t>
      </w:r>
      <w:r>
        <w:rPr>
          <w:rFonts w:hint="eastAsia" w:ascii="宋体" w:hAnsi="宋体" w:eastAsia="宋体"/>
          <w:w w:val="100"/>
        </w:rPr>
        <w:t>前石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时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穴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野人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v</w:t>
      </w:r>
      <w:r>
        <w:rPr>
          <w:spacing w:val="-2"/>
          <w:w w:val="100"/>
        </w:rPr>
        <w:t>ɪt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腔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洞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凹处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76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080"/>
        <w:rPr>
          <w:rFonts w:hint="eastAsia" w:ascii="宋体" w:hAnsi="宋体" w:eastAsia="宋体"/>
        </w:rPr>
      </w:pPr>
      <w:r>
        <w:t>cavitation [,kævɪ'teɪʃ(ə)n] n. [</w:t>
      </w:r>
      <w:r>
        <w:rPr>
          <w:rFonts w:hint="eastAsia" w:ascii="宋体" w:hAnsi="宋体" w:eastAsia="宋体"/>
        </w:rPr>
        <w:t>流</w:t>
      </w:r>
      <w:r>
        <w:t xml:space="preserve">] </w:t>
      </w:r>
      <w:r>
        <w:rPr>
          <w:rFonts w:hint="eastAsia" w:ascii="宋体" w:hAnsi="宋体" w:eastAsia="宋体"/>
        </w:rPr>
        <w:t xml:space="preserve">气穴现象；空穴作用；成穴【词频 </w:t>
      </w:r>
      <w:r>
        <w:t>41118</w:t>
      </w:r>
      <w:r>
        <w:rPr>
          <w:rFonts w:hint="eastAsia" w:ascii="宋体" w:hAnsi="宋体" w:eastAsia="宋体"/>
        </w:rPr>
        <w:t xml:space="preserve">】 </w:t>
      </w:r>
      <w:r>
        <w:t xml:space="preserve">encave [en'keɪv] v. 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>藏于洞内</w:t>
      </w:r>
    </w:p>
    <w:p>
      <w:pPr>
        <w:pStyle w:val="3"/>
        <w:spacing w:line="516" w:lineRule="auto"/>
        <w:ind w:right="5012"/>
        <w:rPr>
          <w:rFonts w:hint="eastAsia" w:ascii="宋体" w:eastAsia="宋体"/>
        </w:rPr>
      </w:pPr>
      <w:r>
        <w:t xml:space="preserve">cave-in ['keivin] n. </w:t>
      </w:r>
      <w:r>
        <w:rPr>
          <w:rFonts w:hint="eastAsia" w:ascii="宋体" w:eastAsia="宋体"/>
        </w:rPr>
        <w:t xml:space="preserve">塌方；陷落【词频 </w:t>
      </w:r>
      <w:r>
        <w:t>34993</w:t>
      </w:r>
      <w:r>
        <w:rPr>
          <w:rFonts w:hint="eastAsia" w:ascii="宋体" w:eastAsia="宋体"/>
        </w:rPr>
        <w:t>，</w:t>
      </w:r>
      <w:r>
        <w:t>47930</w:t>
      </w:r>
      <w:r>
        <w:rPr>
          <w:rFonts w:hint="eastAsia" w:ascii="宋体" w:eastAsia="宋体"/>
        </w:rPr>
        <w:t xml:space="preserve">】 </w:t>
      </w:r>
      <w:r>
        <w:t xml:space="preserve">cave-like [keivlaik] adj.  </w:t>
      </w:r>
      <w:r>
        <w:rPr>
          <w:rFonts w:hint="eastAsia" w:ascii="宋体" w:eastAsia="宋体"/>
        </w:rPr>
        <w:t>穴状的【词频</w:t>
      </w:r>
      <w:r>
        <w:rPr>
          <w:rFonts w:hint="eastAsia" w:ascii="宋体" w:eastAsia="宋体"/>
          <w:spacing w:val="-58"/>
        </w:rPr>
        <w:t xml:space="preserve"> </w:t>
      </w:r>
      <w:r>
        <w:t>37886</w:t>
      </w:r>
      <w:r>
        <w:rPr>
          <w:rFonts w:hint="eastAsia" w:ascii="宋体" w:eastAsia="宋体"/>
        </w:rPr>
        <w:t>】</w:t>
      </w:r>
    </w:p>
    <w:p>
      <w:pPr>
        <w:pStyle w:val="3"/>
        <w:spacing w:line="516" w:lineRule="auto"/>
        <w:ind w:right="2868"/>
        <w:rPr>
          <w:rFonts w:hint="eastAsia" w:ascii="宋体" w:hAnsi="宋体" w:eastAsia="宋体"/>
        </w:rPr>
      </w:pPr>
      <w:r>
        <w:pict>
          <v:group id="_x0000_s1786" o:spid="_x0000_s1786" o:spt="203" style="position:absolute;left:0pt;margin-left:63.2pt;margin-top:126.55pt;height:80.25pt;width:77pt;mso-position-horizontal-relative:page;z-index:-207872;mso-width-relative:page;mso-height-relative:page;" coordorigin="1265,2531" coordsize="1540,1605">
            <o:lock v:ext="edit"/>
            <v:shape id="_x0000_s1787" o:spid="_x0000_s1787" style="position:absolute;left:1265;top:2766;height:1371;width:1299;" fillcolor="#C0C0C0" filled="t" stroked="f" coordorigin="1265,2766" coordsize="1299,1371" path="m1646,3797l1638,3788,1579,3862,1543,3908,1511,3948,1506,3871,1497,3792,1492,3759,1485,3711,1469,3628,1474,3617,1479,3607,1484,3596,1414,3607,1429,3644,1440,3679,1448,3711,1454,3740,1400,3801,1360,3847,1354,3791,1346,3733,1337,3672,1324,3609,1327,3598,1331,3588,1334,3577,1265,3592,1280,3626,1295,3664,1308,3707,1322,3754,1333,3801,1337,3838,1334,3865,1326,3881,1387,3900,1388,3886,1393,3871,1401,3853,1404,3847,1412,3832,1424,3811,1436,3792,1448,3775,1461,3759,1470,3801,1476,3841,1481,3876,1484,3908,1486,3938,1484,3962,1479,3982,1471,3997,1530,4014,1535,3994,1544,3971,1554,3948,1555,3947,1568,3921,1581,3900,1605,3862,1624,3832,1646,3797m1724,3866l1712,3862,1685,3921,1662,3971,1642,4012,1625,4045,1611,4074,1598,4095,1588,4112,1581,4123,1644,4136,1647,4105,1661,4050,1687,3971,1724,3866m2011,3314l2009,3299,2004,3288,1992,3272,1974,3251,1950,3223,1946,3225,1943,3228,1939,3229,1950,3260,1958,3286,1961,3310,1960,3331,1958,3350,1960,3360,1962,3362,1964,3364,1973,3364,1984,3358,1992,3354,2000,3345,2007,3335,2011,3326,2011,3314m2088,3693l2087,3677,2083,3662,2083,3659,2071,3662,2060,3662,2050,3660,2040,3655,2029,3649,2012,3637,1991,3619,1965,3596,1961,3600,1958,3603,1954,3607,1980,3635,2001,3658,2016,3675,2026,3687,2032,3697,2034,3706,2035,3707,2033,3715,2028,3723,1891,3860,1874,3873,1857,3878,1841,3874,1825,3862,1765,3801,1709,3746,1722,3733,1815,3641,1872,3584,1881,3593,1899,3611,1903,3598,1908,3584,1910,3577,1914,3567,1897,3552,1871,3527,1859,3516,1859,3571,1790,3641,1764,3615,1764,3666,1697,3733,1608,3645,1596,3632,1606,3622,1663,3565,1714,3615,1764,3666,1764,3615,1714,3565,1688,3539,1705,3523,1758,3470,1859,3571,1859,3516,1836,3493,1813,3470,1792,3449,1796,3419,1745,3419,1745,3457,1680,3523,1674,3495,1669,3468,1667,3451,1667,3535,1583,3620,1572,3620,1562,3621,1551,3622,1545,3585,1539,3552,1532,3524,1526,3499,1543,3483,1590,3436,1623,3402,1634,3436,1656,3502,1667,3535,1667,3451,1666,3443,1665,3419,1665,3402,1665,3397,1666,3382,1670,3366,1678,3352,1608,3350,1608,3392,1564,3436,1518,3483,1514,3469,1510,3453,1505,3436,1499,3417,1502,3407,1504,3397,1507,3388,1438,3402,1455,3434,1471,3470,1487,3510,1503,3552,1516,3598,1524,3646,1529,3695,1530,3744,1543,3744,1548,3721,1551,3698,1553,3672,1554,3645,1710,3801,1809,3900,1832,3918,1855,3924,1877,3919,1899,3902,1924,3878,2000,3801,2061,3740,2070,3731,2080,3716,2085,3706,2088,3693m2093,3105l2093,3071,2089,3063,2072,3046,2064,3042,2054,3041,2036,3043,2011,3049,1977,3057,1977,3065,2000,3071,2022,3078,2041,3087,2059,3097,2076,3109,2087,3111,2093,3105m2255,2770l2199,2767,2180,2766,2180,2808,2049,2939,2007,2981,2006,2969,2004,2959,2000,2950,1994,2943,1990,2939,1973,2930,1964,2929,1948,2933,1926,2939,1897,2947,1897,2955,1924,2963,1948,2972,1970,2983,1990,2998,1916,3071,1821,3166,1796,3145,1787,3154,1804,3181,1816,3205,1824,3228,1828,3248,1830,3268,1832,3278,1836,3282,1838,3284,1840,3282,1849,3282,1861,3270,1870,3253,1874,3244,1876,3234,1872,3225,1867,3217,1859,3207,1848,3194,1834,3179,1846,3166,2032,2981,2194,2818,2200,2838,2212,2877,2218,2897,2221,2896,2225,2895,2228,2894,2227,2849,2231,2818,2232,2813,2242,2787,2255,2770m2325,3076l2324,3061,2323,3057,2310,3060,2298,3061,2288,3059,2279,3055,2269,3048,2258,3040,2246,3029,2232,3017,2224,3025,2238,3043,2250,3058,2260,3071,2266,3080,2274,3092,2272,3103,2266,3114,2163,3217,2147,3232,2136,3241,2129,3245,2127,3244,2132,3227,2139,3207,2149,3171,2157,3137,2163,3103,2167,3071,2172,3036,2176,2998,2180,2955,2191,2939,2197,2930,2127,2924,2132,2965,2133,3006,2131,3047,2127,3088,2122,3129,2116,3166,2109,3199,2101,3227,2030,3156,2032,3144,2034,3132,2036,3120,1965,3150,1984,3166,2003,3184,2023,3204,2087,3268,2065,3319,2041,3370,2014,3419,1986,3466,1994,3470,2030,3420,2062,3373,2088,3329,2110,3286,2123,3295,2133,3293,2140,3286,2181,3245,2201,3225,2283,3143,2305,3120,2320,3098,2325,3076m2384,2949l2378,2939,2369,2930,2361,2926,2351,2923,2339,2921,2325,2920,2308,2922,2286,2928,2258,2936,2226,2947,2227,2951,2227,2954,2228,2958,2267,2959,2300,2964,2328,2970,2350,2979,2367,2987,2378,2989,2382,2985,2384,2983,2384,2949m2563,3229l2540,3209,2515,3185,2487,3158,2456,3126,2456,3116,2457,3105,2458,3095,2388,3118,2407,3134,2433,3159,2465,3190,2504,3229,2382,3352,2316,3286,2279,3248,2281,3236,2285,3213,2245,3228,2211,3240,2234,3261,2266,3292,2306,3331,2355,3379,2236,3497,2158,3419,2161,3408,2163,3398,2165,3387,2095,3415,2116,3434,2141,3457,2169,3485,2201,3516,2199,3525,2198,3533,2196,3541,2210,3541,2249,3539,2249,3510,2262,3497,2407,3352,2517,3242,2542,3267,2547,3258,2556,3242,2563,3229e">
              <v:path arrowok="t"/>
              <v:fill on="t" opacity="32896f" focussize="0,0"/>
              <v:stroke on="f"/>
              <v:imagedata o:title=""/>
              <o:lock v:ext="edit"/>
            </v:shape>
            <v:shape id="_x0000_s1788" o:spid="_x0000_s1788" o:spt="75" type="#_x0000_t75" style="position:absolute;left:2623;top:25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cava ['kɑvə] n. </w:t>
      </w:r>
      <w:r>
        <w:rPr>
          <w:rFonts w:hint="eastAsia" w:ascii="宋体" w:hAnsi="宋体" w:eastAsia="宋体"/>
        </w:rPr>
        <w:t>一种西班牙起泡酒；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>腔，</w:t>
      </w:r>
      <w:r>
        <w:t>[</w:t>
      </w:r>
      <w:r>
        <w:rPr>
          <w:rFonts w:hint="eastAsia" w:ascii="宋体" w:hAnsi="宋体" w:eastAsia="宋体"/>
        </w:rPr>
        <w:t>空</w:t>
      </w:r>
      <w:r>
        <w:t xml:space="preserve">] </w:t>
      </w:r>
      <w:r>
        <w:rPr>
          <w:rFonts w:hint="eastAsia" w:ascii="宋体" w:hAnsi="宋体" w:eastAsia="宋体"/>
        </w:rPr>
        <w:t xml:space="preserve">洞，腔静脉【词频 </w:t>
      </w:r>
      <w:r>
        <w:t>47419</w:t>
      </w:r>
      <w:r>
        <w:rPr>
          <w:rFonts w:hint="eastAsia" w:ascii="宋体" w:hAnsi="宋体" w:eastAsia="宋体"/>
        </w:rPr>
        <w:t xml:space="preserve">】 </w:t>
      </w:r>
      <w:r>
        <w:t xml:space="preserve">concave ['kɒnkeɪv] adj. </w:t>
      </w:r>
      <w:r>
        <w:rPr>
          <w:rFonts w:hint="eastAsia" w:ascii="宋体" w:hAnsi="宋体" w:eastAsia="宋体"/>
        </w:rPr>
        <w:t xml:space="preserve">凹的，凹面的 </w:t>
      </w:r>
      <w:r>
        <w:t xml:space="preserve">n. </w:t>
      </w:r>
      <w:r>
        <w:rPr>
          <w:rFonts w:hint="eastAsia" w:ascii="宋体" w:hAnsi="宋体" w:eastAsia="宋体"/>
        </w:rPr>
        <w:t xml:space="preserve">凹面 </w:t>
      </w:r>
      <w:r>
        <w:t xml:space="preserve">vt. </w:t>
      </w:r>
      <w:r>
        <w:rPr>
          <w:rFonts w:hint="eastAsia" w:ascii="宋体" w:hAnsi="宋体" w:eastAsia="宋体"/>
        </w:rPr>
        <w:t xml:space="preserve">使成凹形【词频 </w:t>
      </w:r>
      <w:r>
        <w:t>21384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conca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v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凹面；</w:t>
      </w:r>
      <w:r>
        <w:rPr>
          <w:rFonts w:hint="eastAsia" w:ascii="宋体" w:hAnsi="宋体" w:eastAsia="宋体"/>
          <w:spacing w:val="-3"/>
          <w:w w:val="100"/>
        </w:rPr>
        <w:t>凹</w:t>
      </w:r>
      <w:r>
        <w:rPr>
          <w:rFonts w:hint="eastAsia" w:ascii="宋体" w:hAnsi="宋体" w:eastAsia="宋体"/>
          <w:w w:val="100"/>
        </w:rPr>
        <w:t>度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con</w:t>
      </w:r>
      <w:r>
        <w:rPr>
          <w:spacing w:val="-3"/>
          <w:w w:val="100"/>
        </w:rPr>
        <w:t>c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iti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28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excavate ['ekskəveɪt] vt. </w:t>
      </w:r>
      <w:r>
        <w:rPr>
          <w:rFonts w:hint="eastAsia" w:ascii="宋体" w:hAnsi="宋体" w:eastAsia="宋体"/>
        </w:rPr>
        <w:t xml:space="preserve">挖掘；开凿 </w:t>
      </w:r>
      <w:r>
        <w:t xml:space="preserve">vi. </w:t>
      </w:r>
      <w:r>
        <w:rPr>
          <w:rFonts w:hint="eastAsia" w:ascii="宋体" w:hAnsi="宋体" w:eastAsia="宋体"/>
        </w:rPr>
        <w:t xml:space="preserve">发掘；细查【词频 </w:t>
      </w:r>
      <w:r>
        <w:t>10399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exca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ek</w:t>
      </w:r>
      <w:r>
        <w:rPr>
          <w:spacing w:val="-1"/>
          <w:w w:val="100"/>
        </w:rPr>
        <w:t>skə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挖</w:t>
      </w:r>
      <w:r>
        <w:rPr>
          <w:rFonts w:hint="eastAsia" w:ascii="宋体" w:hAnsi="宋体" w:eastAsia="宋体"/>
          <w:spacing w:val="-3"/>
          <w:w w:val="100"/>
        </w:rPr>
        <w:t>掘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掘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907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007"/>
        <w:rPr>
          <w:rFonts w:hint="eastAsia" w:ascii="宋体" w:hAnsi="宋体" w:eastAsia="宋体"/>
        </w:rPr>
      </w:pPr>
      <w:r>
        <w:t xml:space="preserve">excavator ['ekskəveɪtə] n. </w:t>
      </w:r>
      <w:r>
        <w:rPr>
          <w:rFonts w:hint="eastAsia" w:ascii="宋体" w:hAnsi="宋体" w:eastAsia="宋体"/>
        </w:rPr>
        <w:t xml:space="preserve">挖掘机；开凿者；打洞机【词频 </w:t>
      </w:r>
      <w:r>
        <w:t>24766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exca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1"/>
          <w:w w:val="100"/>
        </w:rPr>
        <w:t>əˌ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ɪti</w:t>
      </w:r>
      <w:r>
        <w:rPr>
          <w:w w:val="100"/>
        </w:rPr>
        <w:t>d]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发掘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挖</w:t>
      </w:r>
      <w:r>
        <w:rPr>
          <w:rFonts w:hint="eastAsia" w:ascii="宋体" w:hAnsi="宋体" w:eastAsia="宋体"/>
          <w:spacing w:val="-3"/>
          <w:w w:val="100"/>
        </w:rPr>
        <w:t>掘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272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unexcavated [ʌnˈekskəˌveɪtid] adj.  </w:t>
      </w:r>
      <w:r>
        <w:rPr>
          <w:rFonts w:hint="eastAsia" w:ascii="宋体" w:hAnsi="宋体" w:eastAsia="宋体"/>
        </w:rPr>
        <w:t>未发掘的【词频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47386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84"/>
        <w:rPr>
          <w:rFonts w:hint="eastAsia" w:ascii="宋体" w:hAnsi="宋体" w:eastAsia="宋体"/>
        </w:rPr>
      </w:pPr>
      <w:r>
        <w:t xml:space="preserve">scavenge ['skævɪn(d)ʒ] vt. </w:t>
      </w:r>
      <w:r>
        <w:rPr>
          <w:rFonts w:hint="eastAsia" w:ascii="宋体" w:hAnsi="宋体" w:eastAsia="宋体"/>
        </w:rPr>
        <w:t>打扫；排除废气；以</w:t>
      </w:r>
      <w:r>
        <w:t>…</w:t>
      </w:r>
      <w:r>
        <w:rPr>
          <w:rFonts w:hint="eastAsia" w:ascii="宋体" w:hAnsi="宋体" w:eastAsia="宋体"/>
        </w:rPr>
        <w:t xml:space="preserve">为食 </w:t>
      </w:r>
      <w:r>
        <w:t xml:space="preserve">vi. </w:t>
      </w:r>
      <w:r>
        <w:rPr>
          <w:rFonts w:hint="eastAsia" w:ascii="宋体" w:hAnsi="宋体" w:eastAsia="宋体"/>
        </w:rPr>
        <w:t xml:space="preserve">清除污物；打扫【词频 </w:t>
      </w:r>
      <w:r>
        <w:t>18365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enger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vɪ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)ʒə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食腐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清</w:t>
      </w:r>
      <w:r>
        <w:rPr>
          <w:rFonts w:hint="eastAsia" w:ascii="宋体" w:hAnsi="宋体" w:eastAsia="宋体"/>
          <w:spacing w:val="-3"/>
          <w:w w:val="100"/>
        </w:rPr>
        <w:t>道</w:t>
      </w:r>
      <w:r>
        <w:rPr>
          <w:rFonts w:hint="eastAsia" w:ascii="宋体" w:hAnsi="宋体" w:eastAsia="宋体"/>
          <w:w w:val="100"/>
        </w:rPr>
        <w:t>夫；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助剂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清</w:t>
      </w:r>
      <w:r>
        <w:rPr>
          <w:rFonts w:hint="eastAsia" w:ascii="宋体" w:hAnsi="宋体" w:eastAsia="宋体"/>
          <w:spacing w:val="-3"/>
          <w:w w:val="100"/>
        </w:rPr>
        <w:t>除</w:t>
      </w:r>
      <w:r>
        <w:rPr>
          <w:rFonts w:hint="eastAsia" w:ascii="宋体" w:hAnsi="宋体" w:eastAsia="宋体"/>
          <w:w w:val="100"/>
        </w:rPr>
        <w:t>剂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拾</w:t>
      </w:r>
      <w:r>
        <w:rPr>
          <w:rFonts w:hint="eastAsia" w:ascii="宋体" w:hAnsi="宋体" w:eastAsia="宋体"/>
          <w:spacing w:val="-3"/>
          <w:w w:val="100"/>
        </w:rPr>
        <w:t>荒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5922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eng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nd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清除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净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力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除气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打</w:t>
      </w:r>
      <w:r>
        <w:rPr>
          <w:rFonts w:hint="eastAsia" w:ascii="宋体" w:hAnsi="宋体" w:eastAsia="宋体"/>
          <w:spacing w:val="-3"/>
          <w:w w:val="100"/>
        </w:rPr>
        <w:t>扫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排</w:t>
      </w:r>
      <w:r>
        <w:rPr>
          <w:rFonts w:hint="eastAsia" w:ascii="宋体" w:hAnsi="宋体" w:eastAsia="宋体"/>
          <w:w w:val="100"/>
        </w:rPr>
        <w:t>除废</w:t>
      </w:r>
      <w:r>
        <w:rPr>
          <w:rFonts w:hint="eastAsia" w:ascii="宋体" w:hAnsi="宋体" w:eastAsia="宋体"/>
          <w:spacing w:val="-3"/>
          <w:w w:val="100"/>
        </w:rPr>
        <w:t>气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322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2059"/>
        </w:tabs>
        <w:spacing w:before="0" w:after="0" w:line="240" w:lineRule="auto"/>
        <w:ind w:left="2058" w:right="0" w:hanging="883"/>
        <w:jc w:val="left"/>
        <w:rPr>
          <w:rFonts w:hint="eastAsia" w:ascii="Microsoft JhengHei" w:eastAsia="Microsoft JhengHei"/>
        </w:rPr>
      </w:pPr>
      <w:bookmarkStart w:id="129" w:name="244. -nat- = -nasc- = -naiss- = -naiv- 出"/>
      <w:bookmarkEnd w:id="129"/>
      <w:bookmarkStart w:id="130" w:name="_bookmark43"/>
      <w:bookmarkEnd w:id="130"/>
      <w:bookmarkStart w:id="131" w:name="_bookmark43"/>
      <w:bookmarkEnd w:id="131"/>
      <w:r>
        <w:t>-nat- = -nasc- = -naiss- = -naiv-</w:t>
      </w:r>
      <w:r>
        <w:rPr>
          <w:spacing w:val="71"/>
        </w:rPr>
        <w:t xml:space="preserve"> </w:t>
      </w:r>
      <w:r>
        <w:rPr>
          <w:rFonts w:hint="eastAsia" w:ascii="Microsoft JhengHei" w:eastAsia="Microsoft JhengHei"/>
        </w:rPr>
        <w:t>出生</w:t>
      </w:r>
    </w:p>
    <w:p>
      <w:pPr>
        <w:pStyle w:val="3"/>
        <w:spacing w:before="360" w:line="256" w:lineRule="auto"/>
        <w:ind w:left="1000" w:right="107" w:hanging="841"/>
        <w:rPr>
          <w:rFonts w:hint="eastAsia" w:ascii="宋体" w:eastAsia="宋体"/>
        </w:rPr>
      </w:pPr>
      <w:r>
        <w:pict>
          <v:group id="_x0000_s1789" o:spid="_x0000_s1789" o:spt="203" style="position:absolute;left:0pt;margin-left:144.8pt;margin-top:35.65pt;height:392.45pt;width:390.4pt;mso-position-horizontal-relative:page;z-index:-207872;mso-width-relative:page;mso-height-relative:page;" coordorigin="2896,713" coordsize="7808,7849">
            <o:lock v:ext="edit"/>
            <v:shape id="_x0000_s1790" o:spid="_x0000_s1790" o:spt="75" type="#_x0000_t75" style="position:absolute;left:2896;top:340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91" o:spid="_x0000_s1791" o:spt="75" type="#_x0000_t75" style="position:absolute;left:8020;top:315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92" o:spid="_x0000_s1792" o:spt="75" type="#_x0000_t75" style="position:absolute;left:8238;top:71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na</w:t>
      </w:r>
      <w:r>
        <w:rPr>
          <w:spacing w:val="-1"/>
          <w:w w:val="100"/>
        </w:rPr>
        <w:t>sc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来源于拉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1"/>
        </w:rPr>
        <w:t xml:space="preserve"> </w:t>
      </w:r>
      <w:r>
        <w:rPr>
          <w:w w:val="100"/>
        </w:rPr>
        <w:t>na</w:t>
      </w:r>
      <w:r>
        <w:rPr>
          <w:spacing w:val="-1"/>
          <w:w w:val="100"/>
        </w:rPr>
        <w:t>s</w:t>
      </w:r>
      <w:r>
        <w:rPr>
          <w:w w:val="100"/>
        </w:rPr>
        <w:t>ci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eastAsia="宋体"/>
          <w:spacing w:val="-3"/>
          <w:w w:val="100"/>
        </w:rPr>
        <w:t>出</w:t>
      </w:r>
      <w:r>
        <w:rPr>
          <w:rFonts w:hint="eastAsia" w:ascii="宋体" w:eastAsia="宋体"/>
          <w:w w:val="100"/>
        </w:rPr>
        <w:t>生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是</w:t>
      </w:r>
      <w:r>
        <w:rPr>
          <w:rFonts w:hint="eastAsia" w:ascii="宋体" w:eastAsia="宋体"/>
          <w:spacing w:val="-3"/>
          <w:w w:val="100"/>
        </w:rPr>
        <w:t>它</w:t>
      </w:r>
      <w:r>
        <w:rPr>
          <w:rFonts w:hint="eastAsia" w:ascii="宋体" w:eastAsia="宋体"/>
          <w:w w:val="100"/>
        </w:rPr>
        <w:t>的不</w:t>
      </w:r>
      <w:r>
        <w:rPr>
          <w:rFonts w:hint="eastAsia" w:ascii="宋体" w:eastAsia="宋体"/>
          <w:spacing w:val="-3"/>
          <w:w w:val="100"/>
        </w:rPr>
        <w:t>定</w:t>
      </w:r>
      <w:r>
        <w:rPr>
          <w:rFonts w:hint="eastAsia" w:ascii="宋体" w:eastAsia="宋体"/>
          <w:w w:val="100"/>
        </w:rPr>
        <w:t>式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干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它在</w:t>
      </w:r>
      <w:r>
        <w:rPr>
          <w:rFonts w:hint="eastAsia" w:ascii="宋体" w:eastAsia="宋体"/>
          <w:spacing w:val="-3"/>
          <w:w w:val="100"/>
        </w:rPr>
        <w:t>英语</w:t>
      </w:r>
      <w:r>
        <w:rPr>
          <w:rFonts w:hint="eastAsia" w:ascii="宋体" w:eastAsia="宋体"/>
          <w:w w:val="100"/>
        </w:rPr>
        <w:t>中派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数</w:t>
      </w:r>
      <w:r>
        <w:rPr>
          <w:rFonts w:hint="eastAsia" w:ascii="宋体" w:eastAsia="宋体"/>
          <w:w w:val="100"/>
        </w:rPr>
        <w:t>量</w:t>
      </w:r>
      <w:r>
        <w:rPr>
          <w:rFonts w:hint="eastAsia" w:ascii="宋体" w:eastAsia="宋体"/>
          <w:spacing w:val="-3"/>
          <w:w w:val="100"/>
        </w:rPr>
        <w:t>较</w:t>
      </w:r>
      <w:r>
        <w:rPr>
          <w:rFonts w:hint="eastAsia" w:ascii="宋体" w:eastAsia="宋体"/>
          <w:w w:val="100"/>
        </w:rPr>
        <w:t>少，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na</w:t>
      </w:r>
      <w:r>
        <w:rPr>
          <w:spacing w:val="-1"/>
          <w:w w:val="100"/>
        </w:rPr>
        <w:t>t</w:t>
      </w:r>
      <w:r>
        <w:rPr>
          <w:w w:val="100"/>
        </w:rPr>
        <w:t>-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于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na</w:t>
      </w:r>
      <w:r>
        <w:rPr>
          <w:spacing w:val="-1"/>
          <w:w w:val="100"/>
        </w:rPr>
        <w:t>s</w:t>
      </w:r>
      <w:r>
        <w:rPr>
          <w:w w:val="100"/>
        </w:rPr>
        <w:t>ci</w:t>
      </w:r>
      <w:r>
        <w:rPr>
          <w:spacing w:val="-2"/>
        </w:rPr>
        <w:t xml:space="preserve"> 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完</w:t>
      </w:r>
      <w:r>
        <w:rPr>
          <w:rFonts w:hint="eastAsia" w:ascii="宋体" w:eastAsia="宋体"/>
          <w:spacing w:val="-3"/>
          <w:w w:val="100"/>
        </w:rPr>
        <w:t>成</w:t>
      </w:r>
      <w:r>
        <w:rPr>
          <w:rFonts w:hint="eastAsia" w:ascii="宋体" w:eastAsia="宋体"/>
          <w:w w:val="100"/>
        </w:rPr>
        <w:t>时</w:t>
      </w:r>
      <w:r>
        <w:rPr>
          <w:rFonts w:hint="eastAsia" w:ascii="宋体" w:eastAsia="宋体"/>
          <w:spacing w:val="-3"/>
          <w:w w:val="100"/>
        </w:rPr>
        <w:t>词干</w:t>
      </w:r>
      <w:r>
        <w:rPr>
          <w:spacing w:val="-1"/>
          <w:w w:val="100"/>
        </w:rPr>
        <w:t>(</w:t>
      </w:r>
      <w:r>
        <w:rPr>
          <w:rFonts w:hint="eastAsia" w:ascii="宋体" w:eastAsia="宋体"/>
          <w:w w:val="100"/>
        </w:rPr>
        <w:t>此动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无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名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形式</w:t>
      </w:r>
      <w:r>
        <w:rPr>
          <w:spacing w:val="-4"/>
          <w:w w:val="100"/>
        </w:rPr>
        <w:t>)</w:t>
      </w:r>
      <w:r>
        <w:rPr>
          <w:rFonts w:hint="eastAsia" w:ascii="宋体" w:eastAsia="宋体"/>
          <w:spacing w:val="-53"/>
          <w:w w:val="100"/>
        </w:rPr>
        <w:t>；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spacing w:val="-1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na</w:t>
      </w:r>
      <w:r>
        <w:rPr>
          <w:spacing w:val="-1"/>
          <w:w w:val="100"/>
        </w:rPr>
        <w:t>sc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也可以理</w:t>
      </w:r>
      <w:r>
        <w:rPr>
          <w:rFonts w:hint="eastAsia" w:ascii="宋体" w:eastAsia="宋体"/>
          <w:spacing w:val="-3"/>
          <w:w w:val="100"/>
        </w:rPr>
        <w:t>解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3"/>
          <w:w w:val="100"/>
        </w:rPr>
        <w:t>是根</w:t>
      </w:r>
      <w:r>
        <w:rPr>
          <w:rFonts w:hint="eastAsia" w:ascii="宋体" w:eastAsia="宋体"/>
          <w:w w:val="100"/>
        </w:rPr>
        <w:t>据辅</w:t>
      </w:r>
      <w:r>
        <w:rPr>
          <w:rFonts w:hint="eastAsia" w:ascii="宋体" w:eastAsia="宋体"/>
          <w:spacing w:val="-3"/>
          <w:w w:val="100"/>
        </w:rPr>
        <w:t>音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交</w:t>
      </w:r>
      <w:r>
        <w:rPr>
          <w:rFonts w:hint="eastAsia" w:ascii="宋体" w:eastAsia="宋体"/>
          <w:w w:val="100"/>
        </w:rPr>
        <w:t>替</w:t>
      </w:r>
      <w:r>
        <w:rPr>
          <w:rFonts w:hint="eastAsia" w:ascii="宋体" w:eastAsia="宋体"/>
          <w:spacing w:val="-3"/>
          <w:w w:val="100"/>
        </w:rPr>
        <w:t>规</w:t>
      </w:r>
      <w:r>
        <w:rPr>
          <w:rFonts w:hint="eastAsia" w:ascii="宋体" w:eastAsia="宋体"/>
          <w:w w:val="100"/>
        </w:rPr>
        <w:t>律</w:t>
      </w:r>
      <w:r>
        <w:rPr>
          <w:rFonts w:hint="eastAsia" w:ascii="宋体" w:eastAsia="宋体"/>
          <w:spacing w:val="-1"/>
          <w:w w:val="100"/>
        </w:rPr>
        <w:t>由</w:t>
      </w:r>
      <w:r>
        <w:rPr>
          <w:spacing w:val="-4"/>
          <w:w w:val="100"/>
        </w:rPr>
        <w:t>-</w:t>
      </w:r>
      <w:r>
        <w:rPr>
          <w:w w:val="100"/>
        </w:rPr>
        <w:t>na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变来的</w:t>
      </w:r>
      <w:r>
        <w:rPr>
          <w:rFonts w:hint="eastAsia" w:ascii="宋体" w:eastAsia="宋体"/>
          <w:spacing w:val="-85"/>
          <w:w w:val="100"/>
        </w:rPr>
        <w:t>，</w:t>
      </w:r>
      <w:r>
        <w:rPr>
          <w:rFonts w:hint="eastAsia" w:ascii="宋体" w:eastAsia="宋体"/>
          <w:w w:val="100"/>
        </w:rPr>
        <w:t>属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单</w:t>
      </w:r>
      <w:r>
        <w:rPr>
          <w:spacing w:val="-2"/>
          <w:w w:val="100"/>
        </w:rPr>
        <w:t>/</w:t>
      </w:r>
      <w:r>
        <w:rPr>
          <w:rFonts w:hint="eastAsia" w:ascii="宋体" w:eastAsia="宋体"/>
          <w:spacing w:val="-3"/>
          <w:w w:val="100"/>
        </w:rPr>
        <w:t>双</w:t>
      </w:r>
      <w:r>
        <w:rPr>
          <w:rFonts w:hint="eastAsia" w:ascii="宋体" w:eastAsia="宋体"/>
          <w:w w:val="100"/>
        </w:rPr>
        <w:t>辅音</w:t>
      </w:r>
      <w:r>
        <w:rPr>
          <w:rFonts w:hint="eastAsia" w:ascii="宋体" w:eastAsia="宋体"/>
          <w:spacing w:val="-3"/>
          <w:w w:val="100"/>
        </w:rPr>
        <w:t>交</w:t>
      </w:r>
      <w:r>
        <w:rPr>
          <w:rFonts w:hint="eastAsia" w:ascii="宋体" w:eastAsia="宋体"/>
          <w:w w:val="100"/>
        </w:rPr>
        <w:t>替</w:t>
      </w:r>
      <w:r>
        <w:rPr>
          <w:rFonts w:hint="eastAsia" w:ascii="宋体" w:eastAsia="宋体"/>
          <w:spacing w:val="-3"/>
          <w:w w:val="100"/>
        </w:rPr>
        <w:t>规律</w:t>
      </w:r>
      <w:r>
        <w:rPr>
          <w:rFonts w:hint="eastAsia" w:ascii="宋体" w:eastAsia="宋体"/>
          <w:spacing w:val="-82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根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nat</w:t>
      </w:r>
      <w:r>
        <w:rPr>
          <w:spacing w:val="-1"/>
        </w:rPr>
        <w:t xml:space="preserve"> </w:t>
      </w:r>
      <w:r>
        <w:rPr>
          <w:rFonts w:hint="eastAsia" w:ascii="宋体" w:eastAsia="宋体"/>
          <w:spacing w:val="-3"/>
          <w:w w:val="100"/>
        </w:rPr>
        <w:t>有</w:t>
      </w:r>
      <w:r>
        <w:rPr>
          <w:rFonts w:hint="eastAsia" w:ascii="宋体" w:eastAsia="宋体"/>
          <w:w w:val="100"/>
        </w:rPr>
        <w:t>同形</w:t>
      </w:r>
      <w:r>
        <w:rPr>
          <w:rFonts w:hint="eastAsia" w:ascii="宋体" w:eastAsia="宋体"/>
          <w:spacing w:val="-3"/>
          <w:w w:val="100"/>
        </w:rPr>
        <w:t>异</w:t>
      </w:r>
      <w:r>
        <w:rPr>
          <w:rFonts w:hint="eastAsia" w:ascii="宋体" w:eastAsia="宋体"/>
          <w:w w:val="100"/>
        </w:rPr>
        <w:t>义</w:t>
      </w:r>
      <w:r>
        <w:rPr>
          <w:rFonts w:hint="eastAsia" w:ascii="宋体" w:eastAsia="宋体"/>
          <w:spacing w:val="-3"/>
          <w:w w:val="100"/>
        </w:rPr>
        <w:t>词根</w:t>
      </w:r>
      <w:r>
        <w:rPr>
          <w:rFonts w:hint="eastAsia" w:ascii="宋体" w:eastAsia="宋体"/>
          <w:spacing w:val="-82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na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游泳</w:t>
      </w:r>
      <w:r>
        <w:rPr>
          <w:rFonts w:hint="eastAsia" w:ascii="宋体" w:eastAsia="宋体"/>
          <w:spacing w:val="-85"/>
          <w:w w:val="100"/>
        </w:rPr>
        <w:t>，</w:t>
      </w:r>
      <w:r>
        <w:rPr>
          <w:rFonts w:hint="eastAsia" w:ascii="宋体" w:eastAsia="宋体"/>
          <w:w w:val="100"/>
        </w:rPr>
        <w:t>来源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rFonts w:hint="eastAsia" w:ascii="宋体" w:eastAsia="宋体"/>
          <w:w w:val="100"/>
        </w:rPr>
        <w:t>，如</w:t>
      </w:r>
      <w:r>
        <w:rPr>
          <w:rFonts w:hint="eastAsia" w:ascii="宋体" w:eastAsia="宋体"/>
          <w:spacing w:val="-1"/>
          <w:w w:val="100"/>
        </w:rPr>
        <w:t>：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ant</w:t>
      </w:r>
      <w:r>
        <w:rPr>
          <w:spacing w:val="-4"/>
        </w:rPr>
        <w:t xml:space="preserve"> </w:t>
      </w:r>
      <w:r>
        <w:rPr>
          <w:rFonts w:hint="eastAsia" w:ascii="宋体" w:eastAsia="宋体"/>
          <w:w w:val="100"/>
        </w:rPr>
        <w:t>漂</w:t>
      </w:r>
      <w:r>
        <w:rPr>
          <w:rFonts w:hint="eastAsia" w:ascii="宋体" w:eastAsia="宋体"/>
          <w:spacing w:val="-3"/>
          <w:w w:val="100"/>
        </w:rPr>
        <w:t>浮</w:t>
      </w:r>
      <w:r>
        <w:rPr>
          <w:rFonts w:hint="eastAsia" w:ascii="宋体" w:eastAsia="宋体"/>
          <w:w w:val="100"/>
        </w:rPr>
        <w:t>的</w:t>
      </w:r>
      <w:r>
        <w:rPr>
          <w:spacing w:val="-2"/>
          <w:w w:val="100"/>
        </w:rPr>
        <w:t>/</w:t>
      </w:r>
      <w:r>
        <w:rPr>
          <w:rFonts w:hint="eastAsia" w:ascii="宋体" w:eastAsia="宋体"/>
          <w:w w:val="100"/>
        </w:rPr>
        <w:t>游</w:t>
      </w:r>
      <w:r>
        <w:rPr>
          <w:rFonts w:hint="eastAsia" w:ascii="宋体" w:eastAsia="宋体"/>
          <w:spacing w:val="-3"/>
          <w:w w:val="100"/>
        </w:rPr>
        <w:t>泳的</w:t>
      </w:r>
      <w:r>
        <w:rPr>
          <w:rFonts w:hint="eastAsia" w:ascii="宋体" w:eastAsia="宋体"/>
          <w:spacing w:val="-1"/>
          <w:w w:val="100"/>
        </w:rPr>
        <w:t>、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 xml:space="preserve"> </w:t>
      </w:r>
      <w:r>
        <w:rPr>
          <w:rFonts w:hint="eastAsia" w:ascii="宋体" w:eastAsia="宋体"/>
          <w:spacing w:val="-3"/>
          <w:w w:val="100"/>
        </w:rPr>
        <w:t>游</w:t>
      </w:r>
      <w:r>
        <w:rPr>
          <w:rFonts w:hint="eastAsia" w:ascii="宋体" w:eastAsia="宋体"/>
          <w:w w:val="100"/>
        </w:rPr>
        <w:t>泳</w:t>
      </w:r>
      <w:r>
        <w:rPr>
          <w:rFonts w:hint="eastAsia" w:ascii="宋体" w:eastAsia="宋体"/>
          <w:spacing w:val="-3"/>
          <w:w w:val="100"/>
        </w:rPr>
        <w:t>者</w:t>
      </w:r>
      <w:r>
        <w:rPr>
          <w:rFonts w:hint="eastAsia" w:ascii="宋体" w:eastAsia="宋体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变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50"/>
          <w:w w:val="100"/>
        </w:rPr>
        <w:t>为</w:t>
      </w:r>
      <w:r>
        <w:rPr>
          <w:w w:val="100"/>
        </w:rPr>
        <w:t>na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na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【引申】诞生</w:t>
      </w:r>
      <w:r>
        <w:t>/</w:t>
      </w:r>
      <w:r>
        <w:rPr>
          <w:rFonts w:hint="eastAsia" w:ascii="宋体" w:eastAsia="宋体"/>
        </w:rPr>
        <w:t>天生</w:t>
      </w:r>
      <w:r>
        <w:t>/</w:t>
      </w:r>
      <w:r>
        <w:rPr>
          <w:rFonts w:hint="eastAsia" w:ascii="宋体" w:eastAsia="宋体"/>
        </w:rPr>
        <w:t>天生的</w:t>
      </w:r>
    </w:p>
    <w:p>
      <w:pPr>
        <w:pStyle w:val="3"/>
        <w:spacing w:before="178"/>
        <w:rPr>
          <w:rFonts w:hint="eastAsia" w:ascii="宋体" w:hAnsi="宋体" w:eastAsia="宋体"/>
        </w:rPr>
      </w:pPr>
      <w:r>
        <w:t xml:space="preserve">nation ['neiʃən] n.  </w:t>
      </w:r>
      <w:r>
        <w:rPr>
          <w:rFonts w:hint="eastAsia" w:ascii="宋体" w:hAnsi="宋体" w:eastAsia="宋体"/>
        </w:rPr>
        <w:t>国家；民族；国民【词频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8"/>
        <w:rPr>
          <w:rFonts w:hint="eastAsia" w:ascii="宋体" w:hAnsi="宋体" w:eastAsia="宋体"/>
        </w:rPr>
      </w:pPr>
      <w:r>
        <w:t xml:space="preserve">national ['næʃ(ə)n(ə)l] adj. </w:t>
      </w:r>
      <w:r>
        <w:rPr>
          <w:rFonts w:hint="eastAsia" w:ascii="宋体" w:hAnsi="宋体" w:eastAsia="宋体"/>
        </w:rPr>
        <w:t xml:space="preserve">国家的；国民的；民族的；国立的 </w:t>
      </w:r>
      <w:r>
        <w:t xml:space="preserve">n. </w:t>
      </w:r>
      <w:r>
        <w:rPr>
          <w:rFonts w:hint="eastAsia" w:ascii="宋体" w:hAnsi="宋体" w:eastAsia="宋体"/>
        </w:rPr>
        <w:t xml:space="preserve">国民【词频 </w:t>
      </w:r>
      <w:r>
        <w:t>231</w:t>
      </w:r>
      <w:r>
        <w:rPr>
          <w:rFonts w:hint="eastAsia" w:ascii="宋体" w:hAnsi="宋体" w:eastAsia="宋体"/>
        </w:rPr>
        <w:t>，</w:t>
      </w:r>
      <w:r>
        <w:t>11634</w:t>
      </w:r>
      <w:r>
        <w:rPr>
          <w:rFonts w:hint="eastAsia" w:ascii="宋体" w:hAnsi="宋体" w:eastAsia="宋体"/>
        </w:rPr>
        <w:t xml:space="preserve">】 </w:t>
      </w:r>
      <w:r>
        <w:t xml:space="preserve">nationally ['næʃnəli]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全国性地；以国民立场地；举国一致地【词频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5348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91"/>
        <w:rPr>
          <w:rFonts w:hint="eastAsia" w:ascii="宋体" w:hAnsi="宋体" w:eastAsia="宋体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n</w:t>
      </w:r>
      <w:r>
        <w:rPr>
          <w:w w:val="100"/>
        </w:rPr>
        <w:t>æ</w:t>
      </w:r>
      <w:r>
        <w:rPr>
          <w:spacing w:val="-1"/>
          <w:w w:val="100"/>
        </w:rPr>
        <w:t>ʃ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国籍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部</w:t>
      </w:r>
      <w:r>
        <w:rPr>
          <w:rFonts w:hint="eastAsia" w:ascii="宋体" w:hAnsi="宋体" w:eastAsia="宋体"/>
          <w:spacing w:val="-3"/>
          <w:w w:val="100"/>
        </w:rPr>
        <w:t>落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78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nationalism ['næʃ(ə)n(ə)lɪz(ə)m] n. </w:t>
      </w:r>
      <w:r>
        <w:rPr>
          <w:rFonts w:hint="eastAsia" w:ascii="宋体" w:hAnsi="宋体" w:eastAsia="宋体"/>
        </w:rPr>
        <w:t xml:space="preserve">民族主义；国家主义；民族特性【词频 </w:t>
      </w:r>
      <w:r>
        <w:t>5692</w:t>
      </w:r>
      <w:r>
        <w:rPr>
          <w:rFonts w:hint="eastAsia" w:ascii="宋体" w:hAnsi="宋体" w:eastAsia="宋体"/>
        </w:rPr>
        <w:t xml:space="preserve">】 </w:t>
      </w:r>
      <w:r>
        <w:t xml:space="preserve">nationalist ['næʃ(ə)n(ə)lɪst] n. </w:t>
      </w:r>
      <w:r>
        <w:rPr>
          <w:rFonts w:hint="eastAsia" w:ascii="宋体" w:hAnsi="宋体" w:eastAsia="宋体"/>
        </w:rPr>
        <w:t>民族主义者；国家主义者；民族独立主义者</w:t>
      </w:r>
    </w:p>
    <w:p>
      <w:pPr>
        <w:pStyle w:val="3"/>
        <w:spacing w:line="516" w:lineRule="auto"/>
        <w:ind w:right="105" w:firstLine="1680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民</w:t>
      </w:r>
      <w:r>
        <w:rPr>
          <w:rFonts w:hint="eastAsia" w:ascii="宋体" w:hAnsi="宋体" w:eastAsia="宋体"/>
          <w:spacing w:val="-3"/>
          <w:w w:val="100"/>
        </w:rPr>
        <w:t>族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na</w:t>
      </w:r>
      <w:r>
        <w:rPr>
          <w:spacing w:val="-4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ona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；国家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的；</w:t>
      </w:r>
      <w:r>
        <w:rPr>
          <w:rFonts w:hint="eastAsia" w:ascii="宋体" w:hAnsi="宋体" w:eastAsia="宋体"/>
          <w:w w:val="100"/>
        </w:rPr>
        <w:t>民族</w:t>
      </w:r>
      <w:r>
        <w:rPr>
          <w:rFonts w:hint="eastAsia" w:ascii="宋体" w:hAnsi="宋体" w:eastAsia="宋体"/>
          <w:spacing w:val="-3"/>
          <w:w w:val="100"/>
        </w:rPr>
        <w:t>独</w:t>
      </w:r>
      <w:r>
        <w:rPr>
          <w:rFonts w:hint="eastAsia" w:ascii="宋体" w:hAnsi="宋体" w:eastAsia="宋体"/>
          <w:w w:val="100"/>
        </w:rPr>
        <w:t>立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72</w:t>
      </w:r>
      <w:r>
        <w:rPr>
          <w:w w:val="100"/>
        </w:rPr>
        <w:t>77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7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nationalistic [,næʃnə'lɪstɪk] adj.  </w:t>
      </w:r>
      <w:r>
        <w:rPr>
          <w:rFonts w:hint="eastAsia" w:ascii="宋体" w:hAnsi="宋体" w:eastAsia="宋体"/>
        </w:rPr>
        <w:t>民族主义的；国家的【词频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15096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11"/>
        <w:rPr>
          <w:rFonts w:hint="eastAsia" w:ascii="宋体" w:hAnsi="宋体" w:eastAsia="宋体"/>
        </w:rPr>
      </w:pPr>
      <w:r>
        <w:pict>
          <v:group id="_x0000_s1793" o:spid="_x0000_s1793" o:spt="203" style="position:absolute;left:0pt;margin-left:63.2pt;margin-top:77.45pt;height:80.25pt;width:77pt;mso-position-horizontal-relative:page;z-index:-207872;mso-width-relative:page;mso-height-relative:page;" coordorigin="1265,1550" coordsize="1540,1605">
            <o:lock v:ext="edit"/>
            <v:shape id="_x0000_s1794" o:spid="_x0000_s1794" style="position:absolute;left:1265;top:1784;height:1371;width:1299;" fillcolor="#C0C0C0" filled="t" stroked="f" coordorigin="1265,1784" coordsize="1299,1371" path="m1646,2815l1638,2807,1579,2880,1543,2927,1511,2967,1506,2889,1497,2810,1492,2777,1485,2729,1469,2646,1474,2636,1479,2625,1484,2615,1414,2625,1429,2662,1440,2697,1448,2729,1454,2758,1400,2820,1360,2866,1354,2809,1346,2751,1337,2691,1324,2627,1327,2617,1331,2606,1334,2596,1265,2611,1280,2644,1295,2682,1308,2725,1322,2773,1333,2820,1337,2857,1334,2883,1326,2899,1387,2918,1388,2905,1393,2889,1401,2871,1404,2866,1412,2851,1424,2830,1436,2811,1448,2793,1461,2777,1470,2820,1476,2859,1481,2895,1484,2927,1486,2956,1484,2981,1479,3000,1471,3015,1530,3032,1535,3012,1544,2990,1554,2967,1555,2966,1568,2939,1581,2918,1605,2880,1624,2850,1646,2815m1724,2884l1712,2880,1685,2939,1662,2990,1642,3031,1625,3064,1611,3092,1598,3114,1588,3130,1581,3142,1644,3154,1647,3123,1661,3069,1687,2989,1724,2884m2011,2332l2009,2317,2004,2307,1992,2291,1974,2269,1950,2242,1946,2244,1943,2246,1939,2248,1950,2278,1958,2305,1961,2329,1960,2349,1958,2368,1960,2379,1962,2381,1964,2383,1973,2383,1984,2376,1992,2372,2000,2364,2007,2353,2011,2345,2011,2332m2088,2711l2087,2696,2083,2681,2083,2678,2071,2680,2060,2681,2050,2679,2040,2674,2029,2667,2012,2655,1991,2638,1965,2615,1961,2618,1958,2622,1954,2625,1980,2654,2001,2676,2016,2694,2026,2705,2032,2716,2034,2724,2035,2725,2033,2733,2028,2741,1891,2878,1874,2891,1857,2896,1841,2892,1825,2880,1765,2820,1709,2764,1722,2752,1815,2659,1872,2602,1881,2611,1899,2629,1903,2617,1908,2602,1910,2596,1914,2585,1897,2571,1871,2546,1859,2534,1859,2589,1790,2659,1764,2634,1764,2684,1697,2752,1608,2663,1596,2651,1606,2640,1663,2583,1714,2634,1764,2684,1764,2634,1714,2583,1688,2558,1705,2541,1758,2488,1859,2589,1859,2534,1836,2511,1813,2488,1792,2467,1796,2438,1745,2438,1745,2476,1680,2541,1674,2513,1669,2486,1667,2469,1667,2554,1583,2638,1572,2638,1562,2639,1551,2640,1545,2604,1539,2571,1532,2542,1526,2518,1543,2501,1590,2454,1623,2421,1634,2454,1656,2520,1667,2554,1667,2469,1666,2461,1665,2438,1665,2421,1665,2416,1666,2400,1670,2384,1678,2370,1608,2368,1608,2410,1564,2454,1518,2501,1514,2487,1510,2471,1505,2454,1499,2436,1502,2426,1504,2416,1507,2406,1438,2421,1455,2453,1471,2489,1487,2528,1503,2571,1516,2617,1524,2665,1529,2713,1530,2762,1543,2762,1548,2740,1551,2716,1553,2691,1554,2663,1710,2820,1809,2918,1832,2936,1855,2942,1877,2937,1899,2920,1924,2896,2000,2820,2061,2758,2070,2750,2080,2735,2085,2724,2088,2711m2093,2124l2093,2090,2089,2081,2072,2065,2064,2060,2054,2059,2036,2062,2011,2067,1977,2075,1977,2083,2000,2089,2022,2096,2041,2105,2059,2115,2076,2128,2087,2130,2093,2124m2255,1788l2199,1785,2180,1784,2180,1826,2049,1957,2007,1999,2006,1987,2004,1977,2000,1968,1994,1961,1990,1957,1973,1949,1964,1948,1948,1951,1926,1957,1897,1965,1897,1974,1924,1981,1948,1990,1970,2002,1990,2016,1916,2090,1821,2185,1796,2164,1787,2172,1804,2199,1816,2224,1824,2246,1828,2267,1830,2286,1832,2296,1836,2301,1838,2303,1840,2301,1849,2301,1861,2288,1870,2271,1874,2263,1876,2252,1872,2244,1867,2236,1859,2225,1848,2212,1834,2197,1846,2185,2032,1999,2194,1837,2200,1856,2212,1896,2218,1915,2221,1914,2225,1913,2228,1913,2227,1867,2231,1837,2232,1832,2242,1805,2255,1788m2325,2095l2324,2080,2323,2075,2310,2079,2298,2080,2288,2078,2279,2073,2269,2066,2258,2058,2246,2048,2232,2035,2224,2043,2238,2061,2250,2076,2260,2089,2266,2098,2274,2111,2272,2121,2266,2132,2163,2235,2147,2250,2136,2259,2129,2263,2127,2263,2132,2246,2139,2225,2149,2190,2157,2155,2163,2121,2167,2089,2172,2055,2176,2016,2180,1974,2191,1957,2197,1949,2127,1942,2132,1983,2133,2025,2131,2066,2127,2107,2122,2148,2116,2184,2109,2217,2101,2246,2030,2174,2032,2162,2034,2150,2036,2138,1965,2168,1984,2185,2003,2203,2023,2223,2087,2286,2065,2338,2041,2388,2014,2437,1986,2484,1994,2488,2030,2439,2062,2392,2088,2347,2110,2305,2123,2313,2133,2311,2140,2305,2181,2263,2201,2244,2283,2161,2305,2138,2320,2116,2325,2095m2384,1967l2378,1957,2369,1949,2361,1944,2351,1941,2339,1939,2325,1938,2308,1941,2286,1946,2258,1955,2226,1965,2227,1969,2227,1972,2228,1976,2267,1978,2300,1982,2328,1988,2350,1997,2367,2006,2378,2008,2382,2003,2384,2001,2384,1967m2563,2248l2540,2227,2515,2203,2487,2176,2456,2145,2456,2134,2457,2124,2458,2113,2388,2136,2407,2153,2433,2177,2465,2209,2504,2248,2382,2370,2316,2305,2279,2267,2281,2255,2285,2231,2245,2246,2211,2258,2234,2279,2266,2310,2306,2349,2355,2397,2236,2516,2158,2438,2161,2427,2163,2417,2165,2406,2095,2433,2116,2452,2141,2475,2169,2503,2201,2535,2199,2543,2198,2551,2196,2560,2210,2559,2249,2558,2249,2528,2262,2516,2407,2370,2517,2260,2542,2286,2547,2276,2556,2260,2563,2248e">
              <v:path arrowok="t"/>
              <v:fill on="t" opacity="32896f" focussize="0,0"/>
              <v:stroke on="f"/>
              <v:imagedata o:title=""/>
              <o:lock v:ext="edit"/>
            </v:shape>
            <v:shape id="_x0000_s1795" o:spid="_x0000_s1795" o:spt="75" type="#_x0000_t75" style="position:absolute;left:2623;top:155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nationalize ['næʃnəlaɪz] vt. </w:t>
      </w:r>
      <w:r>
        <w:rPr>
          <w:rFonts w:hint="eastAsia" w:ascii="宋体" w:hAnsi="宋体" w:eastAsia="宋体"/>
        </w:rPr>
        <w:t xml:space="preserve">使国有化；使民族化；使归化；使成国家【词频 </w:t>
      </w:r>
      <w:r>
        <w:t>19709</w:t>
      </w:r>
      <w:r>
        <w:rPr>
          <w:rFonts w:hint="eastAsia" w:ascii="宋体" w:hAnsi="宋体" w:eastAsia="宋体"/>
        </w:rPr>
        <w:t xml:space="preserve">】 </w:t>
      </w:r>
      <w:r>
        <w:t xml:space="preserve">nationalized ['næʃnəlaɪzid] adj. </w:t>
      </w:r>
      <w:r>
        <w:rPr>
          <w:rFonts w:hint="eastAsia" w:ascii="宋体" w:hAnsi="宋体" w:eastAsia="宋体"/>
        </w:rPr>
        <w:t xml:space="preserve">国有的；国有化的；国营的【词频 </w:t>
      </w:r>
      <w:r>
        <w:t>27910</w:t>
      </w:r>
      <w:r>
        <w:rPr>
          <w:rFonts w:hint="eastAsia" w:ascii="宋体" w:hAnsi="宋体" w:eastAsia="宋体"/>
        </w:rPr>
        <w:t xml:space="preserve">】 </w:t>
      </w:r>
      <w:r>
        <w:t xml:space="preserve">nationalization [,næʃənəlɪ'zeʃən] n.  </w:t>
      </w:r>
      <w:r>
        <w:rPr>
          <w:rFonts w:hint="eastAsia" w:ascii="宋体" w:hAnsi="宋体" w:eastAsia="宋体"/>
        </w:rPr>
        <w:t>国有化；同化，归化【词频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20525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68"/>
        <w:rPr>
          <w:rFonts w:hint="eastAsia" w:ascii="宋体" w:hAnsi="宋体" w:eastAsia="宋体"/>
        </w:rPr>
      </w:pP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rPr>
          <w:spacing w:val="-2"/>
          <w:w w:val="100"/>
        </w:rPr>
        <w:t>wi</w:t>
      </w:r>
      <w:r>
        <w:rPr>
          <w:w w:val="100"/>
        </w:rPr>
        <w:t>de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全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范</w:t>
      </w:r>
      <w:r>
        <w:rPr>
          <w:rFonts w:hint="eastAsia" w:ascii="宋体" w:hAnsi="宋体" w:eastAsia="宋体"/>
          <w:spacing w:val="-3"/>
          <w:w w:val="100"/>
        </w:rPr>
        <w:t>围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全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性的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在全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97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646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multinational [mʌltɪ'næʃ(ə)n(ə)l] adj. </w:t>
      </w:r>
      <w:r>
        <w:rPr>
          <w:rFonts w:hint="eastAsia" w:ascii="宋体" w:hAnsi="宋体" w:eastAsia="宋体"/>
        </w:rPr>
        <w:t xml:space="preserve">跨国公司的；多国的 </w:t>
      </w:r>
      <w:r>
        <w:t xml:space="preserve">n. </w:t>
      </w:r>
      <w:r>
        <w:rPr>
          <w:rFonts w:hint="eastAsia" w:ascii="宋体" w:hAnsi="宋体" w:eastAsia="宋体"/>
        </w:rPr>
        <w:t xml:space="preserve">跨国公司【词频 </w:t>
      </w:r>
      <w:r>
        <w:t>7833</w:t>
      </w:r>
      <w:r>
        <w:rPr>
          <w:rFonts w:hint="eastAsia" w:ascii="宋体" w:hAnsi="宋体" w:eastAsia="宋体"/>
        </w:rPr>
        <w:t>，</w:t>
      </w:r>
      <w:r>
        <w:t>22338</w:t>
      </w:r>
      <w:r>
        <w:rPr>
          <w:rFonts w:hint="eastAsia" w:ascii="宋体" w:hAnsi="宋体" w:eastAsia="宋体"/>
        </w:rPr>
        <w:t xml:space="preserve">】 </w:t>
      </w:r>
      <w:r>
        <w:t xml:space="preserve">supranational [,suːprə'næʃ(ə)n(ə)l] adj.  </w:t>
      </w:r>
      <w:r>
        <w:rPr>
          <w:rFonts w:hint="eastAsia" w:ascii="宋体" w:hAnsi="宋体" w:eastAsia="宋体"/>
        </w:rPr>
        <w:t>超国家的；超民族的【词频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26289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44"/>
        <w:rPr>
          <w:rFonts w:hint="eastAsia" w:ascii="宋体" w:hAnsi="宋体" w:eastAsia="宋体"/>
        </w:rPr>
      </w:pPr>
      <w:r>
        <w:t xml:space="preserve">binational [baɪ'næʃ(ə)n(ə)l] adj. </w:t>
      </w:r>
      <w:r>
        <w:rPr>
          <w:rFonts w:hint="eastAsia" w:ascii="宋体" w:hAnsi="宋体" w:eastAsia="宋体"/>
        </w:rPr>
        <w:t xml:space="preserve">两个民族的；两个国家的；由两个国家（或民族）组成的【词频 </w:t>
      </w:r>
      <w:r>
        <w:t>26373</w:t>
      </w:r>
      <w:r>
        <w:rPr>
          <w:rFonts w:hint="eastAsia" w:ascii="宋体" w:hAnsi="宋体" w:eastAsia="宋体"/>
        </w:rPr>
        <w:t xml:space="preserve">】 </w:t>
      </w:r>
      <w:r>
        <w:t xml:space="preserve">subnational [səb'næʃ(ə)n(ə)l] adj.  </w:t>
      </w:r>
      <w:r>
        <w:rPr>
          <w:rFonts w:hint="eastAsia" w:ascii="宋体" w:hAnsi="宋体" w:eastAsia="宋体"/>
        </w:rPr>
        <w:t>低于国家的</w:t>
      </w:r>
      <w:r>
        <w:t>/</w:t>
      </w:r>
      <w:r>
        <w:rPr>
          <w:rFonts w:hint="eastAsia" w:ascii="宋体" w:hAnsi="宋体" w:eastAsia="宋体"/>
        </w:rPr>
        <w:t>地方的【词频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29720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crossnational [krɒs'næʃ(ə)n(ə)l] adj.  </w:t>
      </w:r>
      <w:r>
        <w:rPr>
          <w:rFonts w:hint="eastAsia" w:ascii="宋体" w:hAnsi="宋体" w:eastAsia="宋体"/>
        </w:rPr>
        <w:t>跨国的【词频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28241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ethno-national ['eθnəu-'næʃ(ə)n(ə)l] n.  </w:t>
      </w:r>
      <w:r>
        <w:rPr>
          <w:rFonts w:hint="eastAsia" w:ascii="宋体" w:hAnsi="宋体" w:eastAsia="宋体"/>
        </w:rPr>
        <w:t>族际【词频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38860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39"/>
        <w:rPr>
          <w:rFonts w:hint="eastAsia" w:ascii="宋体" w:hAnsi="宋体" w:eastAsia="宋体"/>
        </w:rPr>
      </w:pPr>
      <w:r>
        <w:pict>
          <v:group id="_x0000_s1796" o:spid="_x0000_s1796" o:spt="203" style="position:absolute;left:0pt;margin-left:144.8pt;margin-top:74.55pt;height:392.45pt;width:390.4pt;mso-position-horizontal-relative:page;z-index:-207872;mso-width-relative:page;mso-height-relative:page;" coordorigin="2896,1491" coordsize="7808,7849">
            <o:lock v:ext="edit"/>
            <v:shape id="_x0000_s1797" o:spid="_x0000_s1797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798" o:spid="_x0000_s1798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799" o:spid="_x0000_s1799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ultra-nationalist ['ʌltrə'næʃ(ə)n(ə)lɪst] n. </w:t>
      </w:r>
      <w:r>
        <w:rPr>
          <w:rFonts w:hint="eastAsia" w:ascii="宋体" w:hAnsi="宋体" w:eastAsia="宋体"/>
        </w:rPr>
        <w:t xml:space="preserve">极端民族主义者【词频 </w:t>
      </w:r>
      <w:r>
        <w:t>56764</w:t>
      </w:r>
      <w:r>
        <w:rPr>
          <w:rFonts w:hint="eastAsia" w:ascii="宋体" w:hAnsi="宋体" w:eastAsia="宋体"/>
        </w:rPr>
        <w:t xml:space="preserve">】 </w:t>
      </w:r>
      <w:r>
        <w:t xml:space="preserve">first-in-the-nation [fɜːst-ɪn-ðə-neiʃən] n. </w:t>
      </w:r>
      <w:r>
        <w:rPr>
          <w:rFonts w:hint="eastAsia" w:ascii="宋体" w:hAnsi="宋体" w:eastAsia="宋体"/>
        </w:rPr>
        <w:t xml:space="preserve">全国第一，全国首个【词频 </w:t>
      </w:r>
      <w:r>
        <w:t>49246</w:t>
      </w:r>
      <w:r>
        <w:rPr>
          <w:rFonts w:hint="eastAsia" w:ascii="宋体" w:hAnsi="宋体" w:eastAsia="宋体"/>
        </w:rPr>
        <w:t xml:space="preserve">】 </w:t>
      </w:r>
      <w:r>
        <w:t xml:space="preserve">most-favored-nation ['məust'feivəd'neiʃən] n.  </w:t>
      </w:r>
      <w:r>
        <w:rPr>
          <w:rFonts w:hint="eastAsia" w:ascii="宋体" w:hAnsi="宋体" w:eastAsia="宋体"/>
        </w:rPr>
        <w:t>最惠国【词频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32483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84"/>
        <w:rPr>
          <w:rFonts w:hint="eastAsia" w:ascii="宋体" w:hAnsi="宋体" w:eastAsia="宋体"/>
        </w:rPr>
      </w:pPr>
      <w:r>
        <w:t xml:space="preserve">nation-building ['neɪʃ(ə)n-'bɪldɪŋ] n. </w:t>
      </w:r>
      <w:r>
        <w:rPr>
          <w:rFonts w:hint="eastAsia" w:ascii="宋体" w:hAnsi="宋体" w:eastAsia="宋体"/>
        </w:rPr>
        <w:t xml:space="preserve">国家建设；民族建设 【词频 </w:t>
      </w:r>
      <w:r>
        <w:t>19679</w:t>
      </w:r>
      <w:r>
        <w:rPr>
          <w:rFonts w:hint="eastAsia" w:ascii="宋体" w:hAnsi="宋体" w:eastAsia="宋体"/>
        </w:rPr>
        <w:t xml:space="preserve">】 </w:t>
      </w:r>
      <w:r>
        <w:t xml:space="preserve">nations-sponsored ['neɪʃ(ə)ns-'spɔnsəd] adj. </w:t>
      </w:r>
      <w:r>
        <w:rPr>
          <w:rFonts w:hint="eastAsia" w:ascii="宋体" w:hAnsi="宋体" w:eastAsia="宋体"/>
        </w:rPr>
        <w:t xml:space="preserve">联合国发起的【词频 </w:t>
      </w:r>
      <w:r>
        <w:t>57363</w:t>
      </w:r>
      <w:r>
        <w:rPr>
          <w:rFonts w:hint="eastAsia" w:ascii="宋体" w:hAnsi="宋体" w:eastAsia="宋体"/>
        </w:rPr>
        <w:t xml:space="preserve">】 </w:t>
      </w:r>
      <w:r>
        <w:t>national-park ['næʃ(ə)n(ə)l-pɑːk] n.</w:t>
      </w:r>
      <w:r>
        <w:rPr>
          <w:rFonts w:hint="eastAsia" w:ascii="宋体" w:hAnsi="宋体" w:eastAsia="宋体"/>
        </w:rPr>
        <w:t xml:space="preserve">（美）国家公园【词频 </w:t>
      </w:r>
      <w:r>
        <w:t>53775</w:t>
      </w:r>
      <w:r>
        <w:rPr>
          <w:rFonts w:hint="eastAsia" w:ascii="宋体" w:hAnsi="宋体" w:eastAsia="宋体"/>
        </w:rPr>
        <w:t xml:space="preserve">】 </w:t>
      </w:r>
      <w:r>
        <w:t xml:space="preserve">national-level ['næʃ(ə)n(ə)l-'lev(ə)l] n.  </w:t>
      </w:r>
      <w:r>
        <w:rPr>
          <w:rFonts w:hint="eastAsia" w:ascii="宋体" w:hAnsi="宋体" w:eastAsia="宋体"/>
        </w:rPr>
        <w:t>国家级；国家层次【词频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39469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national-security ['næʃ(ə)n(ə)l-sɪ'kjʊərətɪ] n.</w:t>
      </w:r>
      <w:r>
        <w:rPr>
          <w:rFonts w:hint="eastAsia" w:ascii="宋体" w:hAnsi="宋体" w:eastAsia="宋体"/>
        </w:rPr>
        <w:t>国家安全；民族安全【词频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26835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national-championship ['næʃ(ə)n(ə)l-'tʃæmpɪənʃɪp] n.  </w:t>
      </w:r>
      <w:r>
        <w:rPr>
          <w:rFonts w:hint="eastAsia" w:ascii="宋体" w:hAnsi="宋体" w:eastAsia="宋体"/>
        </w:rPr>
        <w:t>全国锦标赛；全国冠军【词频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57520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08"/>
        <w:rPr>
          <w:rFonts w:hint="eastAsia" w:ascii="宋体" w:hAnsi="宋体" w:eastAsia="宋体"/>
        </w:rPr>
      </w:pPr>
      <w:r>
        <w:t xml:space="preserve">denationalize [diː'næʃ(ə)n(ə)laɪz] vt. </w:t>
      </w:r>
      <w:r>
        <w:rPr>
          <w:rFonts w:hint="eastAsia" w:ascii="宋体" w:hAnsi="宋体" w:eastAsia="宋体"/>
        </w:rPr>
        <w:t>使（工业等）非国有化；使变成私营；开除</w:t>
      </w:r>
      <w:r>
        <w:t>…</w:t>
      </w:r>
      <w:r>
        <w:rPr>
          <w:rFonts w:hint="eastAsia" w:ascii="宋体" w:hAnsi="宋体" w:eastAsia="宋体"/>
        </w:rPr>
        <w:t xml:space="preserve">的国籍【词频 </w:t>
      </w:r>
      <w:r>
        <w:t>55923</w:t>
      </w:r>
      <w:r>
        <w:rPr>
          <w:rFonts w:hint="eastAsia" w:ascii="宋体" w:hAnsi="宋体" w:eastAsia="宋体"/>
        </w:rPr>
        <w:t xml:space="preserve">】 </w:t>
      </w:r>
      <w:r>
        <w:t xml:space="preserve">denationalization ['di,næʃənəlɪ'zeʃən] n.  </w:t>
      </w:r>
      <w:r>
        <w:rPr>
          <w:rFonts w:hint="eastAsia" w:ascii="宋体" w:hAnsi="宋体" w:eastAsia="宋体"/>
        </w:rPr>
        <w:t>剥夺国籍；剥夺公民权利；非国有化【词频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58536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international [ɪntə'næʃ(ə)n(ə)l] n. </w:t>
      </w:r>
      <w:r>
        <w:rPr>
          <w:rFonts w:hint="eastAsia" w:ascii="宋体" w:hAnsi="宋体" w:eastAsia="宋体"/>
        </w:rPr>
        <w:t>国际组织；国际体育比赛；外国居留者；国际股票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22" w:firstLine="2521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国际的；超越国界的；国际关系的；世界的【词频 </w:t>
      </w:r>
      <w:r>
        <w:t>500</w:t>
      </w:r>
      <w:r>
        <w:rPr>
          <w:rFonts w:hint="eastAsia" w:ascii="宋体" w:hAnsi="宋体" w:eastAsia="宋体"/>
        </w:rPr>
        <w:t>，</w:t>
      </w:r>
      <w:r>
        <w:t>38056</w:t>
      </w:r>
      <w:r>
        <w:rPr>
          <w:rFonts w:hint="eastAsia" w:ascii="宋体" w:hAnsi="宋体" w:eastAsia="宋体"/>
        </w:rPr>
        <w:t xml:space="preserve">】 </w:t>
      </w:r>
      <w:r>
        <w:t xml:space="preserve">internationally [,intə'næʃənəli]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国际性地；在国际间【词频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7216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92"/>
        <w:rPr>
          <w:rFonts w:hint="eastAsia" w:ascii="宋体" w:hAnsi="宋体" w:eastAsia="宋体"/>
        </w:rPr>
      </w:pPr>
      <w:r>
        <w:pict>
          <v:group id="_x0000_s1800" o:spid="_x0000_s1800" o:spt="203" style="position:absolute;left:0pt;margin-left:63.2pt;margin-top:32.95pt;height:80.25pt;width:77pt;mso-position-horizontal-relative:page;z-index:-207872;mso-width-relative:page;mso-height-relative:page;" coordorigin="1265,659" coordsize="1540,1605">
            <o:lock v:ext="edit"/>
            <v:shape id="_x0000_s1801" o:spid="_x0000_s1801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802" o:spid="_x0000_s1802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internationalist [,ɪntə'næʃənəlɪst] n. </w:t>
      </w:r>
      <w:r>
        <w:rPr>
          <w:rFonts w:hint="eastAsia" w:ascii="宋体" w:hAnsi="宋体" w:eastAsia="宋体"/>
        </w:rPr>
        <w:t xml:space="preserve">国际主义者；国际法学家【词频 </w:t>
      </w:r>
      <w:r>
        <w:t>24587</w:t>
      </w:r>
      <w:r>
        <w:rPr>
          <w:rFonts w:hint="eastAsia" w:ascii="宋体" w:hAnsi="宋体" w:eastAsia="宋体"/>
        </w:rPr>
        <w:t>，</w:t>
      </w:r>
      <w:r>
        <w:t>49746</w:t>
      </w:r>
      <w:r>
        <w:rPr>
          <w:rFonts w:hint="eastAsia" w:ascii="宋体" w:hAnsi="宋体" w:eastAsia="宋体"/>
        </w:rPr>
        <w:t xml:space="preserve">】 </w:t>
      </w:r>
      <w:r>
        <w:t xml:space="preserve">internationalism [ɪntə'næʃ(ə)n(ə)lɪz(ə)m] n. </w:t>
      </w:r>
      <w:r>
        <w:rPr>
          <w:rFonts w:hint="eastAsia" w:ascii="宋体" w:hAnsi="宋体" w:eastAsia="宋体"/>
        </w:rPr>
        <w:t xml:space="preserve">国际主义；国际性【词频 </w:t>
      </w:r>
      <w:r>
        <w:t>22383</w:t>
      </w:r>
      <w:r>
        <w:rPr>
          <w:rFonts w:hint="eastAsia" w:ascii="宋体" w:hAnsi="宋体" w:eastAsia="宋体"/>
        </w:rPr>
        <w:t xml:space="preserve">】 </w:t>
      </w:r>
      <w:r>
        <w:t xml:space="preserve">internationalize [ɪntə'næʃ(ə)n(ə)laɪz] vt. </w:t>
      </w:r>
      <w:r>
        <w:rPr>
          <w:rFonts w:hint="eastAsia" w:ascii="宋体" w:hAnsi="宋体" w:eastAsia="宋体"/>
        </w:rPr>
        <w:t xml:space="preserve">使国际化；置于国际管理下【词频 </w:t>
      </w:r>
      <w:r>
        <w:t>29441</w:t>
      </w:r>
      <w:r>
        <w:rPr>
          <w:rFonts w:hint="eastAsia" w:ascii="宋体" w:hAnsi="宋体" w:eastAsia="宋体"/>
        </w:rPr>
        <w:t xml:space="preserve">】 </w:t>
      </w:r>
      <w:r>
        <w:t xml:space="preserve">internationalization ['ɪntə,næʃənəlaɪ'zeɪʃən] n.  </w:t>
      </w:r>
      <w:r>
        <w:rPr>
          <w:rFonts w:hint="eastAsia" w:ascii="宋体" w:hAnsi="宋体" w:eastAsia="宋体"/>
        </w:rPr>
        <w:t>国际化【词频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24628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60"/>
        <w:rPr>
          <w:rFonts w:hint="eastAsia" w:ascii="宋体" w:hAnsi="宋体" w:eastAsia="宋体"/>
        </w:rPr>
      </w:pPr>
      <w:r>
        <w:t xml:space="preserve">transnational [trænz'næʃ(ə)n(ə)l] adj. </w:t>
      </w:r>
      <w:r>
        <w:rPr>
          <w:rFonts w:hint="eastAsia" w:ascii="宋体" w:hAnsi="宋体" w:eastAsia="宋体"/>
        </w:rPr>
        <w:t xml:space="preserve">跨国的；超越国界的【词频 </w:t>
      </w:r>
      <w:r>
        <w:t>9959</w:t>
      </w:r>
      <w:r>
        <w:rPr>
          <w:rFonts w:hint="eastAsia" w:ascii="宋体" w:hAnsi="宋体" w:eastAsia="宋体"/>
        </w:rPr>
        <w:t>，</w:t>
      </w:r>
      <w:r>
        <w:t>58131</w:t>
      </w:r>
      <w:r>
        <w:rPr>
          <w:rFonts w:hint="eastAsia" w:ascii="宋体" w:hAnsi="宋体" w:eastAsia="宋体"/>
        </w:rPr>
        <w:t xml:space="preserve">】 </w:t>
      </w:r>
      <w:r>
        <w:t xml:space="preserve">transnationally [trænz'næʃ(ə)n(ə)li] adv.  </w:t>
      </w:r>
      <w:r>
        <w:rPr>
          <w:rFonts w:hint="eastAsia" w:ascii="宋体" w:hAnsi="宋体" w:eastAsia="宋体"/>
        </w:rPr>
        <w:t xml:space="preserve">跨国地【词频 </w:t>
      </w:r>
      <w:r>
        <w:t>55681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transnationalization [trænz'næʃ(ə)n(ə)laɪ'zeɪʃən]] a n.  </w:t>
      </w:r>
      <w:r>
        <w:rPr>
          <w:rFonts w:hint="eastAsia" w:ascii="宋体" w:hAnsi="宋体" w:eastAsia="宋体"/>
        </w:rPr>
        <w:t>跨国化 超民族化【词频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47074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native ['neɪtɪv] adj. </w:t>
      </w:r>
      <w:r>
        <w:rPr>
          <w:rFonts w:hint="eastAsia" w:ascii="宋体" w:hAnsi="宋体" w:eastAsia="宋体"/>
        </w:rPr>
        <w:t>本国的；土著的；天然的；与生俱来的；天赋的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19" w:firstLine="1260"/>
        <w:rPr>
          <w:rFonts w:hint="eastAsia" w:ascii="宋体" w:hAnsi="宋体" w:eastAsia="宋体"/>
        </w:rPr>
      </w:pPr>
      <w:r>
        <w:pict>
          <v:group id="_x0000_s1803" o:spid="_x0000_s1803" o:spt="203" style="position:absolute;left:0pt;margin-left:144.8pt;margin-top:74.55pt;height:392.45pt;width:390.4pt;mso-position-horizontal-relative:page;z-index:-207872;mso-width-relative:page;mso-height-relative:page;" coordorigin="2896,1491" coordsize="7808,7849">
            <o:lock v:ext="edit"/>
            <v:shape id="_x0000_s1804" o:spid="_x0000_s1804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05" o:spid="_x0000_s1805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06" o:spid="_x0000_s1806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土</w:t>
      </w:r>
      <w:r>
        <w:rPr>
          <w:rFonts w:hint="eastAsia" w:ascii="宋体" w:hAnsi="宋体" w:eastAsia="宋体"/>
          <w:w w:val="100"/>
        </w:rPr>
        <w:t>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地居</w:t>
      </w:r>
      <w:r>
        <w:rPr>
          <w:rFonts w:hint="eastAsia" w:ascii="宋体" w:hAnsi="宋体" w:eastAsia="宋体"/>
          <w:w w:val="100"/>
        </w:rPr>
        <w:t>民【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40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54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nativist ['netɪvɪst] n. </w:t>
      </w:r>
      <w:r>
        <w:rPr>
          <w:rFonts w:hint="eastAsia" w:ascii="宋体" w:hAnsi="宋体" w:eastAsia="宋体"/>
        </w:rPr>
        <w:t xml:space="preserve">先天论者；本土主义者；本土文化保护者【词频 </w:t>
      </w:r>
      <w:r>
        <w:t>23827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出生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出生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2"/>
          <w:w w:val="100"/>
        </w:rPr>
        <w:t>（</w:t>
      </w:r>
      <w:r>
        <w:rPr>
          <w:w w:val="100"/>
        </w:rPr>
        <w:t>Na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rFonts w:hint="eastAsia" w:ascii="宋体" w:hAnsi="宋体" w:eastAsia="宋体"/>
          <w:w w:val="100"/>
        </w:rPr>
        <w:t>）耶稣的诞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507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nativism ['neɪtɪvɪz(ə)m] n.  </w:t>
      </w:r>
      <w:r>
        <w:rPr>
          <w:rFonts w:hint="eastAsia" w:ascii="宋体" w:hAnsi="宋体" w:eastAsia="宋体"/>
        </w:rPr>
        <w:t>先天论；本土主义【词频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31567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natively ['netɪvli]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生来地；天然地【词频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58384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87"/>
        <w:rPr>
          <w:rFonts w:hint="eastAsia" w:ascii="宋体" w:hAnsi="宋体" w:eastAsia="宋体"/>
        </w:rPr>
      </w:pPr>
      <w:r>
        <w:t xml:space="preserve">non-native [nɒn'neitiv] adj. </w:t>
      </w:r>
      <w:r>
        <w:rPr>
          <w:rFonts w:hint="eastAsia" w:ascii="宋体" w:hAnsi="宋体" w:eastAsia="宋体"/>
        </w:rPr>
        <w:t xml:space="preserve">非本地；非原生 </w:t>
      </w:r>
      <w:r>
        <w:t xml:space="preserve">n. </w:t>
      </w:r>
      <w:r>
        <w:rPr>
          <w:rFonts w:hint="eastAsia" w:ascii="宋体" w:hAnsi="宋体" w:eastAsia="宋体"/>
        </w:rPr>
        <w:t xml:space="preserve">外乡人【词频 </w:t>
      </w:r>
      <w:r>
        <w:t>15691</w:t>
      </w:r>
      <w:r>
        <w:rPr>
          <w:rFonts w:hint="eastAsia" w:ascii="宋体" w:hAnsi="宋体" w:eastAsia="宋体"/>
        </w:rPr>
        <w:t>，</w:t>
      </w:r>
      <w:r>
        <w:t>30205</w:t>
      </w:r>
      <w:r>
        <w:rPr>
          <w:rFonts w:hint="eastAsia" w:ascii="宋体" w:hAnsi="宋体" w:eastAsia="宋体"/>
        </w:rPr>
        <w:t xml:space="preserve">】 </w:t>
      </w:r>
      <w:r>
        <w:t xml:space="preserve">native-born ['neitiv'bɔ:n] adj.  </w:t>
      </w:r>
      <w:r>
        <w:rPr>
          <w:rFonts w:hint="eastAsia" w:ascii="宋体" w:hAnsi="宋体" w:eastAsia="宋体"/>
        </w:rPr>
        <w:t>土生土长的；土著的【词频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20397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27"/>
        <w:rPr>
          <w:rFonts w:hint="eastAsia" w:ascii="宋体" w:hAnsi="宋体" w:eastAsia="宋体"/>
        </w:rPr>
      </w:pPr>
      <w:r>
        <w:t xml:space="preserve">native-American ['neitiv-əˈmerɪkən] n. </w:t>
      </w:r>
      <w:r>
        <w:rPr>
          <w:rFonts w:hint="eastAsia" w:ascii="宋体" w:hAnsi="宋体" w:eastAsia="宋体"/>
        </w:rPr>
        <w:t xml:space="preserve">印第安人；美洲原住民【词频 </w:t>
      </w:r>
      <w:r>
        <w:t>35492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nei</w:t>
      </w:r>
      <w:r>
        <w:rPr>
          <w:spacing w:val="-1"/>
          <w:w w:val="100"/>
        </w:rPr>
        <w:t>tʃə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自然</w:t>
      </w:r>
      <w:r>
        <w:rPr>
          <w:rFonts w:hint="eastAsia" w:ascii="宋体" w:hAnsi="宋体" w:eastAsia="宋体"/>
          <w:spacing w:val="-3"/>
          <w:w w:val="100"/>
        </w:rPr>
        <w:t>；性</w:t>
      </w:r>
      <w:r>
        <w:rPr>
          <w:rFonts w:hint="eastAsia" w:ascii="宋体" w:hAnsi="宋体" w:eastAsia="宋体"/>
          <w:w w:val="100"/>
        </w:rPr>
        <w:t>质；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类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69</w:t>
      </w:r>
      <w:r>
        <w:rPr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natural ['nætʃərəl] adj. </w:t>
      </w:r>
      <w:r>
        <w:rPr>
          <w:rFonts w:hint="eastAsia" w:ascii="宋体" w:hAnsi="宋体" w:eastAsia="宋体"/>
        </w:rPr>
        <w:t>自然的；物质的；天生的；不做作的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586" w:right="1508"/>
        <w:jc w:val="center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自然的事情；白痴；本位音【词频</w:t>
      </w:r>
      <w:r>
        <w:rPr>
          <w:rFonts w:hint="eastAsia" w:ascii="宋体" w:eastAsia="宋体"/>
          <w:spacing w:val="-61"/>
        </w:rPr>
        <w:t xml:space="preserve"> </w:t>
      </w:r>
      <w:r>
        <w:t>715</w:t>
      </w:r>
      <w:r>
        <w:rPr>
          <w:rFonts w:hint="eastAsia" w:ascii="宋体" w:eastAsia="宋体"/>
        </w:rPr>
        <w:t>，</w:t>
      </w:r>
      <w:r>
        <w:t>23666</w:t>
      </w:r>
      <w:r>
        <w:rPr>
          <w:rFonts w:hint="eastAsia" w:ascii="宋体" w:eastAsia="宋体"/>
        </w:rPr>
        <w:t>，</w:t>
      </w:r>
      <w:r>
        <w:t>32137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751"/>
        <w:rPr>
          <w:rFonts w:hint="eastAsia" w:ascii="宋体" w:hAnsi="宋体" w:eastAsia="宋体"/>
        </w:rPr>
      </w:pP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ætʃ(ə)rə</w:t>
      </w:r>
      <w:r>
        <w:rPr>
          <w:spacing w:val="-2"/>
          <w:w w:val="100"/>
        </w:rPr>
        <w:t>lɪ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自然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然</w:t>
      </w:r>
      <w:r>
        <w:rPr>
          <w:rFonts w:hint="eastAsia" w:ascii="宋体" w:hAnsi="宋体" w:eastAsia="宋体"/>
          <w:spacing w:val="-3"/>
          <w:w w:val="100"/>
        </w:rPr>
        <w:t>而</w:t>
      </w:r>
      <w:r>
        <w:rPr>
          <w:rFonts w:hint="eastAsia" w:ascii="宋体" w:hAnsi="宋体" w:eastAsia="宋体"/>
          <w:w w:val="100"/>
        </w:rPr>
        <w:t>然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轻</w:t>
      </w:r>
      <w:r>
        <w:rPr>
          <w:rFonts w:hint="eastAsia" w:ascii="宋体" w:hAnsi="宋体" w:eastAsia="宋体"/>
          <w:w w:val="100"/>
        </w:rPr>
        <w:t>而易</w:t>
      </w:r>
      <w:r>
        <w:rPr>
          <w:rFonts w:hint="eastAsia" w:ascii="宋体" w:hAnsi="宋体" w:eastAsia="宋体"/>
          <w:spacing w:val="-3"/>
          <w:w w:val="100"/>
        </w:rPr>
        <w:t>举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天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方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unnatural [,ʌn'nætʃərəl] adj.  </w:t>
      </w:r>
      <w:r>
        <w:rPr>
          <w:rFonts w:hint="eastAsia" w:ascii="宋体" w:hAnsi="宋体" w:eastAsia="宋体"/>
        </w:rPr>
        <w:t>不自然的；反常的；不近人情的【词频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9880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76"/>
        <w:rPr>
          <w:rFonts w:hint="eastAsia" w:ascii="宋体" w:hAnsi="宋体" w:eastAsia="宋体"/>
        </w:rPr>
      </w:pPr>
      <w:r>
        <w:pict>
          <v:group id="_x0000_s1807" o:spid="_x0000_s1807" o:spt="203" style="position:absolute;left:0pt;margin-left:63.2pt;margin-top:64.15pt;height:80.25pt;width:77pt;mso-position-horizontal-relative:page;z-index:-207872;mso-width-relative:page;mso-height-relative:page;" coordorigin="1265,1283" coordsize="1540,1605">
            <o:lock v:ext="edit"/>
            <v:shape id="_x0000_s1808" o:spid="_x0000_s1808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1809" o:spid="_x0000_s1809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unnaturally [ʌn'nætʃərəli]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故意地；违反习俗地；不合乎自然规律地【词频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20652</w:t>
      </w:r>
      <w:r>
        <w:rPr>
          <w:rFonts w:hint="eastAsia" w:ascii="宋体" w:hAnsi="宋体" w:eastAsia="宋体"/>
        </w:rPr>
        <w:t xml:space="preserve">】 </w:t>
      </w:r>
      <w:r>
        <w:t xml:space="preserve">naturalism ['nætʃ(ə)rəlɪz(ə)m] n.  </w:t>
      </w:r>
      <w:r>
        <w:rPr>
          <w:rFonts w:hint="eastAsia" w:ascii="宋体" w:hAnsi="宋体" w:eastAsia="宋体"/>
        </w:rPr>
        <w:t xml:space="preserve">自然主义；本能行动；自然论【词频 </w:t>
      </w:r>
      <w:r>
        <w:t>20052</w:t>
      </w:r>
      <w:r>
        <w:rPr>
          <w:rFonts w:hint="eastAsia" w:ascii="宋体" w:hAnsi="宋体" w:eastAsia="宋体"/>
        </w:rPr>
        <w:t xml:space="preserve">】 </w:t>
      </w:r>
      <w:r>
        <w:t xml:space="preserve">naturalness ['nætʃrəlnəs] n.  </w:t>
      </w:r>
      <w:r>
        <w:rPr>
          <w:rFonts w:hint="eastAsia" w:ascii="宋体" w:hAnsi="宋体" w:eastAsia="宋体"/>
        </w:rPr>
        <w:t>当然，自然【词频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27188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st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ætʃ(ə)rə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自然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博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英）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标</w:t>
      </w:r>
      <w:r>
        <w:rPr>
          <w:rFonts w:hint="eastAsia" w:ascii="宋体" w:hAnsi="宋体" w:eastAsia="宋体"/>
          <w:w w:val="100"/>
        </w:rPr>
        <w:t>本</w:t>
      </w:r>
      <w:r>
        <w:rPr>
          <w:rFonts w:hint="eastAsia" w:ascii="宋体" w:hAnsi="宋体" w:eastAsia="宋体"/>
          <w:spacing w:val="-3"/>
          <w:w w:val="100"/>
        </w:rPr>
        <w:t>剥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买</w:t>
      </w:r>
      <w:r>
        <w:rPr>
          <w:rFonts w:hint="eastAsia" w:ascii="宋体" w:hAnsi="宋体" w:eastAsia="宋体"/>
          <w:w w:val="100"/>
        </w:rPr>
        <w:t>卖玩</w:t>
      </w:r>
      <w:r>
        <w:rPr>
          <w:rFonts w:hint="eastAsia" w:ascii="宋体" w:hAnsi="宋体" w:eastAsia="宋体"/>
          <w:spacing w:val="-3"/>
          <w:w w:val="100"/>
        </w:rPr>
        <w:t>赏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商</w:t>
      </w:r>
      <w:r>
        <w:rPr>
          <w:rFonts w:hint="eastAsia" w:ascii="宋体" w:hAnsi="宋体" w:eastAsia="宋体"/>
          <w:w w:val="100"/>
        </w:rPr>
        <w:t>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 w:firstLine="2521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；自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博</w:t>
      </w:r>
      <w:r>
        <w:rPr>
          <w:rFonts w:hint="eastAsia" w:ascii="宋体" w:hAnsi="宋体" w:eastAsia="宋体"/>
          <w:spacing w:val="-3"/>
          <w:w w:val="100"/>
        </w:rPr>
        <w:t>物学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spacing w:val="-10"/>
          <w:w w:val="100"/>
        </w:rPr>
        <w:t>1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naturalistic [nætʃ(ə)rə'lɪstɪk] adj.  </w:t>
      </w:r>
      <w:r>
        <w:rPr>
          <w:rFonts w:hint="eastAsia" w:ascii="宋体" w:hAnsi="宋体" w:eastAsia="宋体"/>
        </w:rPr>
        <w:t>自然的；自然主义的；博物学的【词频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15353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naturalistically [nætʃ(ə)rə'lɪstɪk(ə)lɪ]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自然主义地【词频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52536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naturalize ['nætʃ(ə)rəlaɪz] vt.  </w:t>
      </w:r>
      <w:r>
        <w:rPr>
          <w:rFonts w:hint="eastAsia" w:ascii="宋体" w:hAnsi="宋体" w:eastAsia="宋体"/>
        </w:rPr>
        <w:t xml:space="preserve">移植；使入国籍；采纳 </w:t>
      </w:r>
      <w:r>
        <w:rPr>
          <w:spacing w:val="-3"/>
        </w:rPr>
        <w:t xml:space="preserve">vi.  </w:t>
      </w:r>
      <w:r>
        <w:rPr>
          <w:rFonts w:hint="eastAsia" w:ascii="宋体" w:hAnsi="宋体" w:eastAsia="宋体"/>
        </w:rPr>
        <w:t>归化；加入国籍【词频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26314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25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922"/>
        <w:rPr>
          <w:rFonts w:hint="eastAsia" w:ascii="宋体" w:hAnsi="宋体" w:eastAsia="宋体"/>
        </w:rPr>
      </w:pPr>
      <w:r>
        <w:t xml:space="preserve">naturalized ['nætʃərəlaɪzd] adj. </w:t>
      </w:r>
      <w:r>
        <w:rPr>
          <w:rFonts w:hint="eastAsia" w:ascii="宋体" w:hAnsi="宋体" w:eastAsia="宋体"/>
        </w:rPr>
        <w:t>归化的；入籍的；</w:t>
      </w:r>
      <w:r>
        <w:t>[</w:t>
      </w:r>
      <w:r>
        <w:rPr>
          <w:rFonts w:hint="eastAsia" w:ascii="宋体" w:hAnsi="宋体" w:eastAsia="宋体"/>
        </w:rPr>
        <w:t>动</w:t>
      </w:r>
      <w:r>
        <w:t xml:space="preserve">] </w:t>
      </w:r>
      <w:r>
        <w:rPr>
          <w:rFonts w:hint="eastAsia" w:ascii="宋体" w:hAnsi="宋体" w:eastAsia="宋体"/>
        </w:rPr>
        <w:t xml:space="preserve">自然化的；驯化的【词频 </w:t>
      </w:r>
      <w:r>
        <w:t>18988</w:t>
      </w:r>
      <w:r>
        <w:rPr>
          <w:rFonts w:hint="eastAsia" w:ascii="宋体" w:hAnsi="宋体" w:eastAsia="宋体"/>
        </w:rPr>
        <w:t xml:space="preserve">】 </w:t>
      </w:r>
      <w:r>
        <w:t xml:space="preserve">naturalization [,nætʃərəlaɪ'zeɪʃən] n.  </w:t>
      </w:r>
      <w:r>
        <w:rPr>
          <w:rFonts w:hint="eastAsia" w:ascii="宋体" w:hAnsi="宋体" w:eastAsia="宋体"/>
        </w:rPr>
        <w:t>归化，移入；移植【词频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22826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pict>
          <v:group id="_x0000_s1810" o:spid="_x0000_s1810" o:spt="203" style="position:absolute;left:0pt;margin-left:144.8pt;margin-top:46.65pt;height:392.45pt;width:390.4pt;mso-position-horizontal-relative:page;z-index:-207872;mso-width-relative:page;mso-height-relative:page;" coordorigin="2896,933" coordsize="7808,7849">
            <o:lock v:ext="edit"/>
            <v:shape id="_x0000_s1811" o:spid="_x0000_s181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12" o:spid="_x0000_s181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13" o:spid="_x0000_s181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denature [diː'neɪtʃə] 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失去人性；改变</w:t>
      </w:r>
      <w:r>
        <w:t>…</w:t>
      </w:r>
      <w:r>
        <w:rPr>
          <w:rFonts w:hint="eastAsia" w:ascii="宋体" w:hAnsi="宋体" w:eastAsia="宋体"/>
        </w:rPr>
        <w:t xml:space="preserve">的性质 </w:t>
      </w:r>
      <w:r>
        <w:t xml:space="preserve">vi. </w:t>
      </w:r>
      <w:r>
        <w:rPr>
          <w:rFonts w:hint="eastAsia" w:ascii="宋体" w:hAnsi="宋体" w:eastAsia="宋体"/>
        </w:rPr>
        <w:t xml:space="preserve">变性【词频 </w:t>
      </w:r>
      <w:r>
        <w:t>39485</w:t>
      </w:r>
      <w:r>
        <w:rPr>
          <w:rFonts w:hint="eastAsia" w:ascii="宋体" w:hAnsi="宋体" w:eastAsia="宋体"/>
        </w:rPr>
        <w:t xml:space="preserve">】 </w:t>
      </w:r>
      <w:r>
        <w:t xml:space="preserve">denatured [di:'neitʃəd] adj.  </w:t>
      </w:r>
      <w:r>
        <w:rPr>
          <w:rFonts w:hint="eastAsia" w:ascii="宋体" w:hAnsi="宋体" w:eastAsia="宋体"/>
        </w:rPr>
        <w:t>变性的【词频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42966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supernatural [,suːpə'nætʃ(ə)r(ə)l] adj. </w:t>
      </w:r>
      <w:r>
        <w:rPr>
          <w:rFonts w:hint="eastAsia" w:ascii="宋体" w:hAnsi="宋体" w:eastAsia="宋体"/>
        </w:rPr>
        <w:t>超自然的；神奇的，不可思议的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54" w:firstLine="294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超自然现象；不可思议的事【词频 </w:t>
      </w:r>
      <w:r>
        <w:t>8761</w:t>
      </w:r>
      <w:r>
        <w:rPr>
          <w:rFonts w:hint="eastAsia" w:ascii="宋体" w:hAnsi="宋体" w:eastAsia="宋体"/>
        </w:rPr>
        <w:t xml:space="preserve">】 </w:t>
      </w:r>
      <w:r>
        <w:t xml:space="preserve">supernaturally [,sʊpɚ'nætʃrəli] adv.  </w:t>
      </w:r>
      <w:r>
        <w:rPr>
          <w:rFonts w:hint="eastAsia" w:ascii="宋体" w:hAnsi="宋体" w:eastAsia="宋体"/>
        </w:rPr>
        <w:t xml:space="preserve">超自然地【词频 </w:t>
      </w:r>
      <w:r>
        <w:t>40336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16"/>
        <w:rPr>
          <w:rFonts w:hint="eastAsia" w:ascii="宋体" w:hAnsi="宋体" w:eastAsia="宋体"/>
        </w:rPr>
      </w:pPr>
      <w:r>
        <w:t xml:space="preserve">supernaturalism [,sjuːpə'nætʃərəlɪzəm] n. </w:t>
      </w:r>
      <w:r>
        <w:rPr>
          <w:rFonts w:hint="eastAsia" w:ascii="宋体" w:hAnsi="宋体" w:eastAsia="宋体"/>
        </w:rPr>
        <w:t xml:space="preserve">超自然主义；超自然力【词频 </w:t>
      </w:r>
      <w:r>
        <w:t>48446</w:t>
      </w:r>
      <w:r>
        <w:rPr>
          <w:rFonts w:hint="eastAsia" w:ascii="宋体" w:hAnsi="宋体" w:eastAsia="宋体"/>
        </w:rPr>
        <w:t xml:space="preserve">】 </w:t>
      </w:r>
      <w:r>
        <w:t xml:space="preserve">preternatural [,priːtə'nætʃ(ə)r(ə)l] adj. </w:t>
      </w:r>
      <w:r>
        <w:rPr>
          <w:rFonts w:hint="eastAsia" w:ascii="宋体" w:hAnsi="宋体" w:eastAsia="宋体"/>
        </w:rPr>
        <w:t xml:space="preserve">超自然的；异常的，不可思议的【词频 </w:t>
      </w:r>
      <w:r>
        <w:rPr>
          <w:spacing w:val="-3"/>
        </w:rPr>
        <w:t>31189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preternaturally [,pri:tə'nætʃərəli]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异常地；超自然地；不可思议地【词频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33350</w:t>
      </w:r>
      <w:r>
        <w:rPr>
          <w:rFonts w:hint="eastAsia" w:ascii="宋体" w:hAnsi="宋体" w:eastAsia="宋体"/>
        </w:rPr>
        <w:t xml:space="preserve">】 </w:t>
      </w:r>
      <w:r>
        <w:t xml:space="preserve">nature-based ['neitʃə-beɪst] adj.  </w:t>
      </w:r>
      <w:r>
        <w:rPr>
          <w:rFonts w:hint="eastAsia" w:ascii="宋体" w:hAnsi="宋体" w:eastAsia="宋体"/>
        </w:rPr>
        <w:t>以自然为本的；基于自然的【词频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50686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78"/>
        <w:rPr>
          <w:rFonts w:hint="eastAsia" w:ascii="宋体" w:hAnsi="宋体" w:eastAsia="宋体"/>
        </w:rPr>
      </w:pPr>
      <w:r>
        <w:t>natural-gas ['nætʃərəl-gæs] n. [</w:t>
      </w:r>
      <w:r>
        <w:rPr>
          <w:rFonts w:hint="eastAsia" w:ascii="宋体" w:hAnsi="宋体" w:eastAsia="宋体"/>
        </w:rPr>
        <w:t>油气</w:t>
      </w:r>
      <w:r>
        <w:t xml:space="preserve">] </w:t>
      </w:r>
      <w:r>
        <w:rPr>
          <w:rFonts w:hint="eastAsia" w:ascii="宋体" w:hAnsi="宋体" w:eastAsia="宋体"/>
        </w:rPr>
        <w:t xml:space="preserve">天然气【词频 </w:t>
      </w:r>
      <w:r>
        <w:t>29073</w:t>
      </w:r>
      <w:r>
        <w:rPr>
          <w:rFonts w:hint="eastAsia" w:ascii="宋体" w:hAnsi="宋体" w:eastAsia="宋体"/>
        </w:rPr>
        <w:t xml:space="preserve">】 </w:t>
      </w:r>
      <w:r>
        <w:t xml:space="preserve">natural-born ['nætʃərəl'bɔ:n] adj.  </w:t>
      </w:r>
      <w:r>
        <w:rPr>
          <w:rFonts w:hint="eastAsia" w:ascii="宋体" w:hAnsi="宋体" w:eastAsia="宋体"/>
        </w:rPr>
        <w:t>天生的【词频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32146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6"/>
        <w:rPr>
          <w:rFonts w:hint="eastAsia" w:ascii="宋体" w:hAnsi="宋体" w:eastAsia="宋体"/>
        </w:rPr>
      </w:pPr>
      <w:r>
        <w:t xml:space="preserve">natural-looking ['nætʃərəl-'lʊkɪŋ] adj. </w:t>
      </w:r>
      <w:r>
        <w:rPr>
          <w:rFonts w:hint="eastAsia" w:ascii="宋体" w:hAnsi="宋体" w:eastAsia="宋体"/>
        </w:rPr>
        <w:t xml:space="preserve">长相一般的 </w:t>
      </w:r>
      <w:r>
        <w:t xml:space="preserve">n. </w:t>
      </w:r>
      <w:r>
        <w:rPr>
          <w:rFonts w:hint="eastAsia" w:ascii="宋体" w:hAnsi="宋体" w:eastAsia="宋体"/>
        </w:rPr>
        <w:t xml:space="preserve">自然的样貌，形容自然的美感【词频 </w:t>
      </w:r>
      <w:r>
        <w:t>36065</w:t>
      </w:r>
      <w:r>
        <w:rPr>
          <w:rFonts w:hint="eastAsia" w:ascii="宋体" w:hAnsi="宋体" w:eastAsia="宋体"/>
        </w:rPr>
        <w:t xml:space="preserve">】 </w:t>
      </w:r>
      <w:r>
        <w:t xml:space="preserve">natural-resource ['nætʃərəl-rɪ'sɔːs] n.  </w:t>
      </w:r>
      <w:r>
        <w:rPr>
          <w:rFonts w:hint="eastAsia" w:ascii="宋体" w:hAnsi="宋体" w:eastAsia="宋体"/>
        </w:rPr>
        <w:t>自然资源【词频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39179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39"/>
        <w:rPr>
          <w:rFonts w:hint="eastAsia" w:ascii="宋体" w:hAnsi="宋体" w:eastAsia="宋体"/>
        </w:rPr>
      </w:pPr>
      <w:r>
        <w:pict>
          <v:group id="_x0000_s1814" o:spid="_x0000_s1814" o:spt="203" style="position:absolute;left:0pt;margin-left:63.2pt;margin-top:32.95pt;height:80.25pt;width:77pt;mso-position-horizontal-relative:page;z-index:-207872;mso-width-relative:page;mso-height-relative:page;" coordorigin="1265,659" coordsize="1540,1605">
            <o:lock v:ext="edit"/>
            <v:shape id="_x0000_s1815" o:spid="_x0000_s1815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816" o:spid="_x0000_s1816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natural-food ['nætʃərəl-fuːd] n. </w:t>
      </w:r>
      <w:r>
        <w:rPr>
          <w:rFonts w:hint="eastAsia" w:ascii="宋体" w:hAnsi="宋体" w:eastAsia="宋体"/>
        </w:rPr>
        <w:t xml:space="preserve">天然食品【词频 </w:t>
      </w:r>
      <w:r>
        <w:t>43796</w:t>
      </w:r>
      <w:r>
        <w:rPr>
          <w:rFonts w:hint="eastAsia" w:ascii="宋体" w:hAnsi="宋体" w:eastAsia="宋体"/>
        </w:rPr>
        <w:t>，</w:t>
      </w:r>
      <w:r>
        <w:t>53923</w:t>
      </w:r>
      <w:r>
        <w:rPr>
          <w:rFonts w:hint="eastAsia" w:ascii="宋体" w:hAnsi="宋体" w:eastAsia="宋体"/>
        </w:rPr>
        <w:t xml:space="preserve">】 </w:t>
      </w:r>
      <w:r>
        <w:t xml:space="preserve">natural-language ['nætʃərəl-'læŋgwɪdʒ] n. </w:t>
      </w:r>
      <w:r>
        <w:rPr>
          <w:rFonts w:hint="eastAsia" w:ascii="宋体" w:hAnsi="宋体" w:eastAsia="宋体"/>
        </w:rPr>
        <w:t xml:space="preserve">自然语言【词频 </w:t>
      </w:r>
      <w:r>
        <w:t>58945</w:t>
      </w:r>
      <w:r>
        <w:rPr>
          <w:rFonts w:hint="eastAsia" w:ascii="宋体" w:hAnsi="宋体" w:eastAsia="宋体"/>
        </w:rPr>
        <w:t xml:space="preserve">】 </w:t>
      </w:r>
      <w:r>
        <w:t xml:space="preserve">naturally-occurring ['nætʃərəl-ə'kɜ:rɪŋ] adj. </w:t>
      </w:r>
      <w:r>
        <w:rPr>
          <w:rFonts w:hint="eastAsia" w:ascii="宋体" w:hAnsi="宋体" w:eastAsia="宋体"/>
        </w:rPr>
        <w:t xml:space="preserve">自然发生的【词频 </w:t>
      </w:r>
      <w:r>
        <w:t>53885</w:t>
      </w:r>
      <w:r>
        <w:rPr>
          <w:rFonts w:hint="eastAsia" w:ascii="宋体" w:hAnsi="宋体" w:eastAsia="宋体"/>
        </w:rPr>
        <w:t xml:space="preserve">】 </w:t>
      </w:r>
      <w:r>
        <w:t xml:space="preserve">all-natural [ɔːl-'nætʃərəl] n.  </w:t>
      </w:r>
      <w:r>
        <w:rPr>
          <w:rFonts w:hint="eastAsia" w:ascii="宋体" w:hAnsi="宋体" w:eastAsia="宋体"/>
        </w:rPr>
        <w:t>纯天然【词频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27197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sweet-natured [swiːt-neitʃəd] adj.  </w:t>
      </w:r>
      <w:r>
        <w:rPr>
          <w:rFonts w:hint="eastAsia" w:ascii="宋体" w:hAnsi="宋体" w:eastAsia="宋体"/>
        </w:rPr>
        <w:t>好脾气的【词频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46747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56"/>
        <w:rPr>
          <w:rFonts w:hint="eastAsia" w:ascii="宋体" w:hAnsi="宋体" w:eastAsia="宋体"/>
        </w:rPr>
      </w:pPr>
      <w:r>
        <w:t xml:space="preserve">good-natured ['ɡudneitʃəd] adj. </w:t>
      </w:r>
      <w:r>
        <w:rPr>
          <w:rFonts w:hint="eastAsia" w:ascii="宋体" w:hAnsi="宋体" w:eastAsia="宋体"/>
        </w:rPr>
        <w:t xml:space="preserve">和蔼的；温厚的；脾气好的【词频 </w:t>
      </w:r>
      <w:r>
        <w:t>16031</w:t>
      </w:r>
      <w:r>
        <w:rPr>
          <w:rFonts w:hint="eastAsia" w:ascii="宋体" w:hAnsi="宋体" w:eastAsia="宋体"/>
        </w:rPr>
        <w:t xml:space="preserve">】 </w:t>
      </w:r>
      <w:r>
        <w:t xml:space="preserve">good-naturedly ['ɡudneitʃədli] adv.  </w:t>
      </w:r>
      <w:r>
        <w:rPr>
          <w:rFonts w:hint="eastAsia" w:ascii="宋体" w:hAnsi="宋体" w:eastAsia="宋体"/>
        </w:rPr>
        <w:t xml:space="preserve">和蔼地；善意地；性情温和地【词频 </w:t>
      </w:r>
      <w:r>
        <w:t>24021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6" w:type="default"/>
          <w:pgSz w:w="11910" w:h="16840"/>
          <w:pgMar w:top="860" w:right="920" w:bottom="740" w:left="920" w:header="350" w:footer="554" w:gutter="0"/>
          <w:pgNumType w:start="11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62"/>
        <w:rPr>
          <w:rFonts w:hint="eastAsia" w:ascii="宋体" w:hAnsi="宋体" w:eastAsia="宋体"/>
        </w:rPr>
      </w:pPr>
      <w:r>
        <w:t xml:space="preserve">back-to-nature [bæk-tuː-'neitʃə] adj. </w:t>
      </w:r>
      <w:r>
        <w:rPr>
          <w:rFonts w:hint="eastAsia" w:ascii="宋体" w:hAnsi="宋体" w:eastAsia="宋体"/>
        </w:rPr>
        <w:t xml:space="preserve">回归自然的【词频 </w:t>
      </w:r>
      <w:r>
        <w:t>49807</w:t>
      </w:r>
      <w:r>
        <w:rPr>
          <w:rFonts w:hint="eastAsia" w:ascii="宋体" w:hAnsi="宋体" w:eastAsia="宋体"/>
        </w:rPr>
        <w:t xml:space="preserve">】 </w:t>
      </w:r>
      <w:r>
        <w:t xml:space="preserve">debt-for-nature [det-fə(r)-'neitʃə] n.  </w:t>
      </w:r>
      <w:r>
        <w:rPr>
          <w:rFonts w:hint="eastAsia" w:ascii="宋体" w:hAnsi="宋体" w:eastAsia="宋体"/>
        </w:rPr>
        <w:t>债务交换自然【词频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51041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50"/>
        <w:rPr>
          <w:rFonts w:hint="eastAsia" w:ascii="宋体" w:hAnsi="宋体" w:eastAsia="宋体"/>
        </w:rPr>
      </w:pPr>
      <w:r>
        <w:pict>
          <v:group id="_x0000_s1817" o:spid="_x0000_s1817" o:spt="203" style="position:absolute;left:0pt;margin-left:144.8pt;margin-top:46.65pt;height:392.45pt;width:390.4pt;mso-position-horizontal-relative:page;z-index:-207872;mso-width-relative:page;mso-height-relative:page;" coordorigin="2896,933" coordsize="7808,7849">
            <o:lock v:ext="edit"/>
            <v:shape id="_x0000_s1818" o:spid="_x0000_s181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19" o:spid="_x0000_s181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20" o:spid="_x0000_s182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natal ['neitəl] adj. </w:t>
      </w:r>
      <w:r>
        <w:rPr>
          <w:rFonts w:hint="eastAsia" w:ascii="宋体" w:hAnsi="宋体" w:eastAsia="宋体"/>
        </w:rPr>
        <w:t xml:space="preserve">出生的；诞生的；分娩的；出生地的【词频 </w:t>
      </w:r>
      <w:r>
        <w:t>26852</w:t>
      </w:r>
      <w:r>
        <w:rPr>
          <w:rFonts w:hint="eastAsia" w:ascii="宋体" w:hAnsi="宋体" w:eastAsia="宋体"/>
        </w:rPr>
        <w:t xml:space="preserve">】 </w:t>
      </w:r>
      <w:r>
        <w:t xml:space="preserve">natality [nei'tæləti] n. </w:t>
      </w:r>
      <w:r>
        <w:rPr>
          <w:rFonts w:hint="eastAsia" w:ascii="宋体" w:hAnsi="宋体" w:eastAsia="宋体"/>
        </w:rPr>
        <w:t>出生率；生产率</w:t>
      </w:r>
    </w:p>
    <w:p>
      <w:pPr>
        <w:pStyle w:val="3"/>
        <w:rPr>
          <w:rFonts w:hint="eastAsia" w:ascii="宋体" w:hAnsi="宋体" w:eastAsia="宋体"/>
        </w:rPr>
      </w:pPr>
      <w:r>
        <w:t xml:space="preserve">antenatal [,ænti'neitəl] adj.  </w:t>
      </w:r>
      <w:r>
        <w:rPr>
          <w:rFonts w:hint="eastAsia" w:ascii="宋体" w:hAnsi="宋体" w:eastAsia="宋体"/>
        </w:rPr>
        <w:t>产前的；出生前的【词频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48096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3"/>
        <w:rPr>
          <w:rFonts w:hint="eastAsia" w:ascii="宋体" w:hAnsi="宋体" w:eastAsia="宋体"/>
        </w:rPr>
      </w:pPr>
      <w:r>
        <w:t xml:space="preserve">prenatal [,pri:'neitəl] adj. </w:t>
      </w:r>
      <w:r>
        <w:rPr>
          <w:rFonts w:hint="eastAsia" w:ascii="宋体" w:hAnsi="宋体" w:eastAsia="宋体"/>
        </w:rPr>
        <w:t>产前的；胎儿期的；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出生以前的【词频 </w:t>
      </w:r>
      <w:r>
        <w:rPr>
          <w:spacing w:val="-3"/>
        </w:rPr>
        <w:t>11524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postnatal [,pəust'neitəl] adj.  </w:t>
      </w:r>
      <w:r>
        <w:rPr>
          <w:rFonts w:hint="eastAsia" w:ascii="宋体" w:hAnsi="宋体" w:eastAsia="宋体"/>
        </w:rPr>
        <w:t>出生后的【词频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30475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67"/>
        <w:rPr>
          <w:rFonts w:hint="eastAsia" w:ascii="宋体" w:hAnsi="宋体" w:eastAsia="宋体"/>
        </w:rPr>
      </w:pPr>
      <w:r>
        <w:t xml:space="preserve">neonate ['ni:əuneit] n. </w:t>
      </w:r>
      <w:r>
        <w:rPr>
          <w:rFonts w:hint="eastAsia" w:ascii="宋体" w:hAnsi="宋体" w:eastAsia="宋体"/>
        </w:rPr>
        <w:t xml:space="preserve">出生不满一个月的婴儿【词频 </w:t>
      </w:r>
      <w:r>
        <w:t>35956</w:t>
      </w:r>
      <w:r>
        <w:rPr>
          <w:rFonts w:hint="eastAsia" w:ascii="宋体" w:hAnsi="宋体" w:eastAsia="宋体"/>
        </w:rPr>
        <w:t xml:space="preserve">】 </w:t>
      </w:r>
      <w:r>
        <w:t xml:space="preserve">neonatal [,niːə(ʊ)'neɪt(ə)l] adj. </w:t>
      </w:r>
      <w:r>
        <w:rPr>
          <w:rFonts w:hint="eastAsia" w:ascii="宋体" w:hAnsi="宋体" w:eastAsia="宋体"/>
        </w:rPr>
        <w:t xml:space="preserve">新生的；初生的【词频 </w:t>
      </w:r>
      <w:r>
        <w:t>20200</w:t>
      </w:r>
      <w:r>
        <w:rPr>
          <w:rFonts w:hint="eastAsia" w:ascii="宋体" w:hAnsi="宋体" w:eastAsia="宋体"/>
        </w:rPr>
        <w:t xml:space="preserve">】 </w:t>
      </w:r>
      <w:r>
        <w:t xml:space="preserve">innate [ɪ'neɪt] adj. </w:t>
      </w:r>
      <w:r>
        <w:rPr>
          <w:rFonts w:hint="eastAsia" w:ascii="宋体" w:hAnsi="宋体" w:eastAsia="宋体"/>
        </w:rPr>
        <w:t xml:space="preserve">先天的；固有的；与生俱来的【词频 </w:t>
      </w:r>
      <w:r>
        <w:t>10419</w:t>
      </w:r>
      <w:r>
        <w:rPr>
          <w:rFonts w:hint="eastAsia" w:ascii="宋体" w:hAnsi="宋体" w:eastAsia="宋体"/>
        </w:rPr>
        <w:t xml:space="preserve">】 </w:t>
      </w:r>
      <w:r>
        <w:t xml:space="preserve">innately [ɪ'netli] adv.  </w:t>
      </w:r>
      <w:r>
        <w:rPr>
          <w:rFonts w:hint="eastAsia" w:ascii="宋体" w:hAnsi="宋体" w:eastAsia="宋体"/>
        </w:rPr>
        <w:t xml:space="preserve">天赋地；与生俱来的【词频 </w:t>
      </w:r>
      <w:r>
        <w:t>27161</w:t>
      </w:r>
      <w:r>
        <w:rPr>
          <w:rFonts w:hint="eastAsia" w:ascii="宋体" w:hAnsi="宋体" w:eastAsia="宋体"/>
        </w:rPr>
        <w:t xml:space="preserve">】 </w:t>
      </w:r>
      <w:r>
        <w:t xml:space="preserve">connate ['kɔneit] adj. </w:t>
      </w:r>
      <w:r>
        <w:rPr>
          <w:rFonts w:hint="eastAsia" w:ascii="宋体" w:hAnsi="宋体" w:eastAsia="宋体"/>
        </w:rPr>
        <w:t>先天的；天赋的</w:t>
      </w:r>
    </w:p>
    <w:p>
      <w:pPr>
        <w:pStyle w:val="3"/>
        <w:spacing w:line="516" w:lineRule="auto"/>
        <w:ind w:right="3482"/>
        <w:rPr>
          <w:rFonts w:hint="eastAsia" w:ascii="宋体" w:hAnsi="宋体" w:eastAsia="宋体"/>
        </w:rPr>
      </w:pPr>
      <w:r>
        <w:t xml:space="preserve">perinatal [,perɪ'neɪt(ə)l] adj. </w:t>
      </w:r>
      <w:r>
        <w:rPr>
          <w:rFonts w:hint="eastAsia" w:ascii="宋体" w:hAnsi="宋体" w:eastAsia="宋体"/>
        </w:rPr>
        <w:t xml:space="preserve">围产期的，出生前后的【词频 </w:t>
      </w:r>
      <w:r>
        <w:t>27792</w:t>
      </w:r>
      <w:r>
        <w:rPr>
          <w:rFonts w:hint="eastAsia" w:ascii="宋体" w:hAnsi="宋体" w:eastAsia="宋体"/>
        </w:rPr>
        <w:t xml:space="preserve">】 </w:t>
      </w:r>
      <w:r>
        <w:t xml:space="preserve">nascent ['næs(ə)nt] adj. </w:t>
      </w:r>
      <w:r>
        <w:rPr>
          <w:rFonts w:hint="eastAsia" w:ascii="宋体" w:hAnsi="宋体" w:eastAsia="宋体"/>
        </w:rPr>
        <w:t xml:space="preserve">初期的；开始存在的，发生中的【词频 </w:t>
      </w:r>
      <w:r>
        <w:t>13692</w:t>
      </w:r>
      <w:r>
        <w:rPr>
          <w:rFonts w:hint="eastAsia" w:ascii="宋体" w:hAnsi="宋体" w:eastAsia="宋体"/>
        </w:rPr>
        <w:t xml:space="preserve">】 </w:t>
      </w:r>
      <w:r>
        <w:t xml:space="preserve">renaissance [rɪˈneɪsns] n.  </w:t>
      </w:r>
      <w:r>
        <w:rPr>
          <w:rFonts w:hint="eastAsia" w:ascii="宋体" w:hAnsi="宋体" w:eastAsia="宋体"/>
        </w:rPr>
        <w:t>新生；再生；复活【词频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12960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pict>
          <v:group id="_x0000_s1821" o:spid="_x0000_s1821" o:spt="203" style="position:absolute;left:0pt;margin-left:63.2pt;margin-top:32.95pt;height:80.25pt;width:77pt;mso-position-horizontal-relative:page;z-index:-207872;mso-width-relative:page;mso-height-relative:page;" coordorigin="1265,659" coordsize="1540,1605">
            <o:lock v:ext="edit"/>
            <v:shape id="_x0000_s1822" o:spid="_x0000_s182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823" o:spid="_x0000_s182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econna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ance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s(ə)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军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侦</w:t>
      </w:r>
      <w:r>
        <w:rPr>
          <w:rFonts w:hint="eastAsia" w:ascii="宋体" w:hAnsi="宋体" w:eastAsia="宋体"/>
          <w:w w:val="100"/>
        </w:rPr>
        <w:t>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勘</w:t>
      </w:r>
      <w:r>
        <w:rPr>
          <w:rFonts w:hint="eastAsia" w:ascii="宋体" w:hAnsi="宋体" w:eastAsia="宋体"/>
          <w:spacing w:val="-3"/>
          <w:w w:val="100"/>
        </w:rPr>
        <w:t>测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r</w:t>
      </w:r>
      <w:r>
        <w:rPr>
          <w:w w:val="100"/>
        </w:rPr>
        <w:t>eco</w:t>
      </w:r>
      <w:r>
        <w:rPr>
          <w:spacing w:val="-3"/>
          <w:w w:val="100"/>
        </w:rPr>
        <w:t>n</w:t>
      </w:r>
      <w:r>
        <w:rPr>
          <w:w w:val="100"/>
        </w:rPr>
        <w:t>no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w w:val="100"/>
        </w:rPr>
        <w:t>anc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搜索</w:t>
      </w:r>
      <w:r>
        <w:rPr>
          <w:rFonts w:hint="eastAsia" w:ascii="宋体" w:hAnsi="宋体" w:eastAsia="宋体"/>
          <w:w w:val="100"/>
        </w:rPr>
        <w:t>；事</w:t>
      </w:r>
      <w:r>
        <w:rPr>
          <w:rFonts w:hint="eastAsia" w:ascii="宋体" w:hAnsi="宋体" w:eastAsia="宋体"/>
          <w:spacing w:val="-3"/>
          <w:w w:val="100"/>
        </w:rPr>
        <w:t>先</w:t>
      </w:r>
      <w:r>
        <w:rPr>
          <w:rFonts w:hint="eastAsia" w:ascii="宋体" w:hAnsi="宋体" w:eastAsia="宋体"/>
          <w:w w:val="100"/>
        </w:rPr>
        <w:t>考</w:t>
      </w:r>
      <w:r>
        <w:rPr>
          <w:rFonts w:hint="eastAsia" w:ascii="宋体" w:hAnsi="宋体" w:eastAsia="宋体"/>
          <w:spacing w:val="-3"/>
          <w:w w:val="100"/>
        </w:rPr>
        <w:t>查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224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naive [naɪ'iːv] adj.  </w:t>
      </w:r>
      <w:r>
        <w:rPr>
          <w:rFonts w:hint="eastAsia" w:ascii="宋体" w:hAnsi="宋体" w:eastAsia="宋体"/>
        </w:rPr>
        <w:t>天真的，幼稚的【词频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6196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82"/>
        <w:rPr>
          <w:rFonts w:hint="eastAsia" w:ascii="宋体" w:hAnsi="宋体" w:eastAsia="宋体"/>
        </w:rPr>
      </w:pPr>
      <w:r>
        <w:t xml:space="preserve">naivete [na:'i:vtei] n. </w:t>
      </w:r>
      <w:r>
        <w:rPr>
          <w:rFonts w:hint="eastAsia" w:ascii="宋体" w:hAnsi="宋体" w:eastAsia="宋体"/>
        </w:rPr>
        <w:t xml:space="preserve">天真；质朴；纯真无邪；天真烂漫【词频 </w:t>
      </w:r>
      <w:r>
        <w:t>17555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na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2"/>
          <w:w w:val="100"/>
        </w:rPr>
        <w:t>ɑ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无邪地；</w:t>
      </w:r>
      <w:r>
        <w:rPr>
          <w:rFonts w:hint="eastAsia" w:ascii="宋体" w:hAnsi="宋体" w:eastAsia="宋体"/>
          <w:spacing w:val="-3"/>
          <w:w w:val="100"/>
        </w:rPr>
        <w:t>天</w:t>
      </w:r>
      <w:r>
        <w:rPr>
          <w:rFonts w:hint="eastAsia" w:ascii="宋体" w:hAnsi="宋体" w:eastAsia="宋体"/>
          <w:w w:val="100"/>
        </w:rPr>
        <w:t>真</w:t>
      </w:r>
      <w:r>
        <w:rPr>
          <w:rFonts w:hint="eastAsia" w:ascii="宋体" w:hAnsi="宋体" w:eastAsia="宋体"/>
          <w:spacing w:val="-3"/>
          <w:w w:val="100"/>
        </w:rPr>
        <w:t>烂</w:t>
      </w:r>
      <w:r>
        <w:rPr>
          <w:rFonts w:hint="eastAsia" w:ascii="宋体" w:hAnsi="宋体" w:eastAsia="宋体"/>
          <w:w w:val="100"/>
        </w:rPr>
        <w:t>漫</w:t>
      </w:r>
      <w:r>
        <w:rPr>
          <w:rFonts w:hint="eastAsia" w:ascii="宋体" w:hAnsi="宋体" w:eastAsia="宋体"/>
          <w:spacing w:val="-2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20</w:t>
      </w:r>
      <w:r>
        <w:rPr>
          <w:w w:val="100"/>
        </w:rPr>
        <w:t>396</w:t>
      </w:r>
      <w:r>
        <w:rPr>
          <w:rFonts w:hint="eastAsia" w:ascii="宋体" w:hAnsi="宋体" w:eastAsia="宋体"/>
          <w:spacing w:val="-106"/>
          <w:w w:val="100"/>
        </w:rPr>
        <w:t>，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na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ety</w:t>
      </w:r>
      <w:r>
        <w:rPr>
          <w:spacing w:val="-3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na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无邪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行为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天</w:t>
      </w:r>
      <w:r>
        <w:rPr>
          <w:rFonts w:hint="eastAsia" w:ascii="宋体" w:hAnsi="宋体" w:eastAsia="宋体"/>
          <w:spacing w:val="-3"/>
          <w:w w:val="100"/>
        </w:rPr>
        <w:t>真</w:t>
      </w:r>
      <w:r>
        <w:rPr>
          <w:rFonts w:hint="eastAsia" w:ascii="宋体" w:hAnsi="宋体" w:eastAsia="宋体"/>
          <w:w w:val="100"/>
        </w:rPr>
        <w:t>烂</w:t>
      </w:r>
      <w:r>
        <w:rPr>
          <w:rFonts w:hint="eastAsia" w:ascii="宋体" w:hAnsi="宋体" w:eastAsia="宋体"/>
          <w:spacing w:val="-3"/>
          <w:w w:val="100"/>
        </w:rPr>
        <w:t>漫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na</w:t>
      </w:r>
      <w:r>
        <w:rPr>
          <w:spacing w:val="-4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350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3"/>
        </w:numPr>
        <w:tabs>
          <w:tab w:val="left" w:pos="3565"/>
        </w:tabs>
        <w:spacing w:before="0" w:after="0" w:line="604" w:lineRule="exact"/>
        <w:ind w:left="3564" w:right="0" w:hanging="883"/>
        <w:jc w:val="left"/>
        <w:rPr>
          <w:rFonts w:hint="eastAsia" w:ascii="Microsoft JhengHei" w:eastAsia="Microsoft JhengHei"/>
        </w:rPr>
      </w:pPr>
      <w:bookmarkStart w:id="132" w:name="245. -tort- = -tor- 扭，拧"/>
      <w:bookmarkEnd w:id="132"/>
      <w:bookmarkStart w:id="133" w:name="_bookmark44"/>
      <w:bookmarkEnd w:id="133"/>
      <w:bookmarkStart w:id="134" w:name="_bookmark44"/>
      <w:bookmarkEnd w:id="134"/>
      <w:r>
        <w:t xml:space="preserve">-tort- = </w:t>
      </w:r>
      <w:r>
        <w:rPr>
          <w:spacing w:val="-4"/>
        </w:rPr>
        <w:t>-tor-</w:t>
      </w:r>
      <w:r>
        <w:rPr>
          <w:spacing w:val="70"/>
        </w:rPr>
        <w:t xml:space="preserve"> </w:t>
      </w:r>
      <w:r>
        <w:rPr>
          <w:rFonts w:hint="eastAsia" w:ascii="Microsoft JhengHei" w:eastAsia="Microsoft JhengHei"/>
          <w:spacing w:val="2"/>
        </w:rPr>
        <w:t>扭，拧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丁语</w:t>
      </w:r>
      <w:r>
        <w:rPr>
          <w:rFonts w:hint="eastAsia" w:ascii="宋体" w:hAnsi="宋体" w:eastAsia="宋体"/>
          <w:w w:val="100"/>
        </w:rPr>
        <w:t>动词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q</w:t>
      </w:r>
      <w:r>
        <w:rPr>
          <w:spacing w:val="-3"/>
          <w:w w:val="100"/>
        </w:rPr>
        <w:t>u</w:t>
      </w:r>
      <w:r>
        <w:rPr>
          <w:w w:val="100"/>
        </w:rPr>
        <w:t>e</w:t>
      </w:r>
      <w:r>
        <w:rPr>
          <w:spacing w:val="-1"/>
          <w:w w:val="100"/>
        </w:rPr>
        <w:t>o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q</w:t>
      </w:r>
      <w:r>
        <w:rPr>
          <w:w w:val="100"/>
        </w:rPr>
        <w:t>ue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w w:val="100"/>
        </w:rPr>
        <w:t>（扭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拧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扭曲。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【引申】扭</w:t>
      </w:r>
      <w:r>
        <w:t>/</w:t>
      </w:r>
      <w:r>
        <w:rPr>
          <w:rFonts w:hint="eastAsia" w:ascii="宋体" w:eastAsia="宋体"/>
        </w:rPr>
        <w:t>扭转</w:t>
      </w:r>
      <w:r>
        <w:t>/</w:t>
      </w:r>
      <w:r>
        <w:rPr>
          <w:rFonts w:hint="eastAsia" w:ascii="宋体" w:eastAsia="宋体"/>
        </w:rPr>
        <w:t>扭曲</w:t>
      </w:r>
      <w:r>
        <w:t>/</w:t>
      </w:r>
      <w:r>
        <w:rPr>
          <w:rFonts w:hint="eastAsia" w:ascii="宋体" w:eastAsia="宋体"/>
        </w:rPr>
        <w:t>弯曲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tortuous ['tɔːtʃʊəs] adj.  </w:t>
      </w:r>
      <w:r>
        <w:rPr>
          <w:rFonts w:hint="eastAsia" w:ascii="宋体" w:hAnsi="宋体" w:eastAsia="宋体"/>
        </w:rPr>
        <w:t>扭曲的，弯曲的；啰嗦的【词频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22095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88"/>
        <w:rPr>
          <w:rFonts w:hint="eastAsia" w:ascii="宋体" w:hAnsi="宋体" w:eastAsia="宋体"/>
        </w:rPr>
      </w:pPr>
      <w:r>
        <w:pict>
          <v:group id="_x0000_s1824" o:spid="_x0000_s1824" o:spt="203" style="position:absolute;left:0pt;margin-left:144.8pt;margin-top:-4.25pt;height:392.45pt;width:390.4pt;mso-position-horizontal-relative:page;z-index:-207872;mso-width-relative:page;mso-height-relative:page;" coordorigin="2896,-86" coordsize="7808,7849">
            <o:lock v:ext="edit"/>
            <v:shape id="_x0000_s1825" o:spid="_x0000_s1825" o:spt="75" type="#_x0000_t75" style="position:absolute;left:2896;top:2604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26" o:spid="_x0000_s1826" o:spt="75" type="#_x0000_t75" style="position:absolute;left:8020;top:2357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27" o:spid="_x0000_s1827" o:spt="75" type="#_x0000_t75" style="position:absolute;left:8238;top:-8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tortuously ['tɔ:tjuəsli]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弯曲地；欺骗地；居心叵测地；转弯抹角地【词频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53261</w:t>
      </w:r>
      <w:r>
        <w:rPr>
          <w:rFonts w:hint="eastAsia" w:ascii="宋体" w:hAnsi="宋体" w:eastAsia="宋体"/>
        </w:rPr>
        <w:t xml:space="preserve">】 </w:t>
      </w:r>
      <w:r>
        <w:t xml:space="preserve">tortuosity [ˌtɔ:tjʊ'ɒsɪtɪ] n. </w:t>
      </w:r>
      <w:r>
        <w:rPr>
          <w:rFonts w:hint="eastAsia" w:ascii="宋体" w:hAnsi="宋体" w:eastAsia="宋体"/>
        </w:rPr>
        <w:t>扭转，曲折，弯曲</w:t>
      </w:r>
    </w:p>
    <w:p>
      <w:pPr>
        <w:pStyle w:val="3"/>
        <w:rPr>
          <w:rFonts w:hint="eastAsia" w:ascii="宋体" w:hAnsi="宋体" w:eastAsia="宋体"/>
        </w:rPr>
      </w:pPr>
      <w:r>
        <w:t xml:space="preserve">tortile ['tɔ:tɪl] adj. </w:t>
      </w:r>
      <w:r>
        <w:rPr>
          <w:rFonts w:hint="eastAsia" w:ascii="宋体" w:hAnsi="宋体" w:eastAsia="宋体"/>
        </w:rPr>
        <w:t>扭转的，弯曲的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t xml:space="preserve">torture ['tɔːtʃə] vt. </w:t>
      </w:r>
      <w:r>
        <w:rPr>
          <w:rFonts w:hint="eastAsia" w:ascii="宋体" w:hAnsi="宋体" w:eastAsia="宋体"/>
        </w:rPr>
        <w:t xml:space="preserve">折磨；拷问；歪曲 </w:t>
      </w:r>
      <w:r>
        <w:t xml:space="preserve">n. </w:t>
      </w:r>
      <w:r>
        <w:rPr>
          <w:rFonts w:hint="eastAsia" w:ascii="宋体" w:hAnsi="宋体" w:eastAsia="宋体"/>
        </w:rPr>
        <w:t xml:space="preserve">折磨；拷问；歪曲【词频 </w:t>
      </w:r>
      <w:r>
        <w:t>5330</w:t>
      </w:r>
      <w:r>
        <w:rPr>
          <w:rFonts w:hint="eastAsia" w:ascii="宋体" w:hAnsi="宋体" w:eastAsia="宋体"/>
        </w:rPr>
        <w:t>，</w:t>
      </w:r>
      <w:r>
        <w:t>5883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tɔr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ʃɚ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拷打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虐待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扭曲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584"/>
        <w:rPr>
          <w:rFonts w:hint="eastAsia" w:ascii="宋体" w:hAnsi="宋体" w:eastAsia="宋体"/>
        </w:rPr>
      </w:pPr>
      <w:r>
        <w:t xml:space="preserve">torturer ['tɔ:tʃərə] n. </w:t>
      </w:r>
      <w:r>
        <w:rPr>
          <w:rFonts w:hint="eastAsia" w:ascii="宋体" w:hAnsi="宋体" w:eastAsia="宋体"/>
        </w:rPr>
        <w:t xml:space="preserve">虐待者，拷问者【词频 </w:t>
      </w:r>
      <w:r>
        <w:t>24328</w:t>
      </w:r>
      <w:r>
        <w:rPr>
          <w:rFonts w:hint="eastAsia" w:ascii="宋体" w:hAnsi="宋体" w:eastAsia="宋体"/>
        </w:rPr>
        <w:t xml:space="preserve">】 </w:t>
      </w:r>
      <w:r>
        <w:t xml:space="preserve">torturous ['tɔrtʃərəs] adj.  </w:t>
      </w:r>
      <w:r>
        <w:rPr>
          <w:rFonts w:hint="eastAsia" w:ascii="宋体" w:hAnsi="宋体" w:eastAsia="宋体"/>
        </w:rPr>
        <w:t>折磨人的，痛苦的【词频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24983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9"/>
        <w:rPr>
          <w:rFonts w:hint="eastAsia" w:ascii="宋体" w:hAnsi="宋体" w:eastAsia="宋体"/>
        </w:rPr>
      </w:pPr>
      <w:r>
        <w:t xml:space="preserve">torturing ['tɔːtʃərɪŋ] adj. </w:t>
      </w:r>
      <w:r>
        <w:rPr>
          <w:rFonts w:hint="eastAsia" w:ascii="宋体" w:hAnsi="宋体" w:eastAsia="宋体"/>
        </w:rPr>
        <w:t xml:space="preserve">拷问的；使受苦的；使痛苦的【词频 </w:t>
      </w:r>
      <w:r>
        <w:t>52789</w:t>
      </w:r>
      <w:r>
        <w:rPr>
          <w:rFonts w:hint="eastAsia" w:ascii="宋体" w:hAnsi="宋体" w:eastAsia="宋体"/>
        </w:rPr>
        <w:t xml:space="preserve">】 </w:t>
      </w:r>
      <w:r>
        <w:t xml:space="preserve">distort [dɪ'stɔːt] vt.  </w:t>
      </w:r>
      <w:r>
        <w:rPr>
          <w:rFonts w:hint="eastAsia" w:ascii="宋体" w:hAnsi="宋体" w:eastAsia="宋体"/>
        </w:rPr>
        <w:t xml:space="preserve">扭曲；使失真；曲解 </w:t>
      </w:r>
      <w:r>
        <w:t xml:space="preserve">vi.  </w:t>
      </w:r>
      <w:r>
        <w:rPr>
          <w:rFonts w:hint="eastAsia" w:ascii="宋体" w:hAnsi="宋体" w:eastAsia="宋体"/>
        </w:rPr>
        <w:t>扭曲；变形【词频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6717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ˈt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歪曲（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曲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；扭</w:t>
      </w:r>
      <w:r>
        <w:rPr>
          <w:rFonts w:hint="eastAsia" w:ascii="宋体" w:hAnsi="宋体" w:eastAsia="宋体"/>
          <w:w w:val="100"/>
        </w:rPr>
        <w:t>曲；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381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歪曲的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曲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扭</w:t>
      </w:r>
      <w:r>
        <w:rPr>
          <w:rFonts w:hint="eastAsia" w:ascii="宋体" w:hAnsi="宋体" w:eastAsia="宋体"/>
          <w:spacing w:val="-3"/>
          <w:w w:val="100"/>
        </w:rPr>
        <w:t>曲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06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undistorted [,ʌndɪs'tɔrtɪd] adj.  </w:t>
      </w:r>
      <w:r>
        <w:rPr>
          <w:rFonts w:hint="eastAsia" w:ascii="宋体" w:hAnsi="宋体" w:eastAsia="宋体"/>
        </w:rPr>
        <w:t>未失真的；不偏激的；无畸变的【词频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44292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10"/>
        <w:rPr>
          <w:rFonts w:hint="eastAsia" w:ascii="宋体" w:hAnsi="宋体" w:eastAsia="宋体"/>
        </w:rPr>
      </w:pPr>
      <w:r>
        <w:pict>
          <v:group id="_x0000_s1828" o:spid="_x0000_s1828" o:spt="203" style="position:absolute;left:0pt;margin-left:63.2pt;margin-top:16.5pt;height:80.25pt;width:77pt;mso-position-horizontal-relative:page;z-index:-207872;mso-width-relative:page;mso-height-relative:page;" coordorigin="1265,330" coordsize="1540,1605">
            <o:lock v:ext="edit"/>
            <v:shape id="_x0000_s1829" o:spid="_x0000_s1829" style="position:absolute;left:1265;top:565;height:1371;width:1299;" fillcolor="#C0C0C0" filled="t" stroked="f" coordorigin="1265,565" coordsize="1299,1371" path="m1646,1596l1638,1587,1579,1661,1543,1707,1511,1747,1506,1670,1497,1591,1492,1558,1485,1510,1469,1427,1474,1417,1479,1406,1484,1396,1414,1406,1429,1443,1440,1478,1448,1510,1454,1539,1400,1601,1360,1646,1354,1590,1346,1532,1337,1471,1324,1408,1327,1398,1331,1387,1334,1376,1265,1391,1280,1425,1295,1463,1308,1506,1322,1554,1333,1601,1337,1637,1334,1664,1326,1680,1387,1699,1388,1686,1393,1670,1401,1652,1404,1646,1412,1632,1424,1611,1436,1592,1448,1574,1461,1558,1470,1601,1476,1640,1481,1675,1484,1707,1486,1737,1484,1761,1479,1781,1471,1796,1530,1813,1535,1793,1544,1771,1554,1747,1555,1746,1568,1720,1581,1699,1605,1661,1624,1631,1646,1596m1724,1665l1712,1661,1685,1720,1662,1771,1642,1812,1625,1844,1611,1873,1598,1895,1588,1911,1581,1922,1644,1935,1647,1904,1661,1849,1687,1770,1724,1665m2011,1113l2009,1098,2004,1088,1992,1071,1974,1050,1950,1022,1946,1024,1943,1027,1939,1029,1950,1059,1958,1086,1961,1109,1960,1130,1958,1149,1960,1159,1962,1161,1964,1164,1973,1163,1984,1157,1992,1153,2000,1145,2007,1134,2011,1126,2011,1113m2088,1492l2087,1476,2083,1461,2083,1459,2071,1461,2060,1461,2050,1459,2040,1454,2029,1448,2012,1436,1991,1418,1965,1396,1961,1399,1958,1403,1954,1406,1980,1435,2001,1457,2016,1474,2026,1486,2032,1497,2034,1505,2035,1506,2033,1514,2028,1522,1891,1659,1874,1672,1857,1677,1841,1673,1825,1661,1765,1600,1709,1545,1722,1533,1815,1440,1872,1383,1881,1392,1899,1410,1903,1398,1908,1383,1910,1376,1914,1366,1897,1351,1871,1327,1859,1315,1859,1370,1790,1440,1764,1415,1764,1465,1697,1533,1608,1444,1596,1431,1606,1421,1663,1364,1714,1415,1764,1465,1764,1415,1714,1364,1688,1339,1705,1322,1758,1269,1859,1370,1859,1315,1836,1292,1813,1269,1792,1248,1796,1218,1745,1218,1745,1256,1680,1322,1674,1294,1669,1267,1667,1250,1667,1334,1583,1419,1572,1419,1562,1420,1551,1421,1545,1385,1539,1351,1532,1323,1526,1299,1543,1282,1590,1235,1623,1202,1634,1235,1656,1301,1667,1334,1667,1250,1666,1242,1665,1218,1665,1202,1665,1197,1666,1181,1670,1165,1678,1151,1608,1149,1608,1191,1564,1235,1518,1282,1514,1268,1510,1252,1505,1235,1499,1216,1502,1207,1504,1197,1507,1187,1438,1202,1455,1234,1471,1269,1487,1309,1503,1351,1516,1398,1524,1446,1529,1494,1530,1543,1543,1543,1548,1520,1551,1497,1553,1472,1554,1444,1710,1601,1809,1699,1832,1717,1855,1723,1877,1718,1899,1701,1924,1677,2000,1600,2061,1539,2070,1530,2080,1516,2085,1505,2088,1492m2093,904l2093,871,2089,862,2072,845,2064,841,2054,840,2036,842,2011,848,1977,856,1977,864,2000,870,2022,877,2041,886,2059,896,2076,909,2087,911,2093,904m2255,569l2199,566,2180,565,2180,607,2049,738,2007,780,2006,768,2004,758,2000,749,1994,742,1990,738,1973,729,1964,729,1948,732,1926,738,1897,746,1897,755,1924,762,1948,771,1970,783,1990,797,1916,871,1821,966,1796,944,1787,953,1804,980,1816,1004,1824,1027,1828,1048,1830,1067,1832,1077,1836,1081,1838,1084,1840,1081,1849,1081,1861,1069,1870,1052,1874,1043,1876,1033,1872,1024,1867,1017,1859,1006,1848,993,1834,978,1846,966,2032,780,2194,618,2200,637,2212,676,2218,696,2221,695,2225,694,2228,694,2227,648,2231,618,2232,612,2242,586,2255,569m2325,876l2324,860,2323,856,2310,859,2298,860,2288,859,2279,854,2269,847,2258,839,2246,829,2232,816,2224,824,2238,842,2250,857,2260,870,2266,879,2274,892,2272,902,2266,913,2163,1016,2147,1031,2136,1040,2129,1044,2127,1043,2132,1027,2139,1006,2149,971,2157,936,2163,902,2167,870,2172,836,2176,797,2180,755,2191,738,2197,729,2127,723,2132,764,2133,805,2131,846,2127,888,2122,928,2116,965,2109,998,2101,1027,2030,955,2032,943,2034,931,2036,919,1965,949,1984,965,2003,984,2023,1003,2087,1067,2065,1119,2041,1169,2014,1218,1986,1265,1994,1269,2030,1220,2062,1173,2088,1128,2110,1086,2123,1094,2133,1092,2140,1086,2181,1044,2201,1024,2283,942,2305,919,2320,897,2325,876m2384,748l2378,738,2369,729,2361,725,2351,722,2339,720,2325,719,2308,722,2286,727,2258,735,2226,746,2227,750,2227,753,2228,757,2267,759,2300,763,2328,769,2350,778,2367,786,2378,788,2382,784,2384,782,2384,748m2563,1029l2540,1008,2515,984,2487,957,2456,925,2456,915,2457,904,2458,894,2388,917,2407,934,2433,958,2465,990,2504,1029,2382,1151,2316,1086,2279,1048,2281,1036,2285,1012,2245,1027,2211,1039,2234,1060,2266,1091,2306,1130,2355,1178,2236,1296,2158,1218,2161,1207,2163,1197,2165,1187,2095,1214,2116,1233,2141,1256,2169,1284,2201,1315,2199,1324,2198,1332,2196,1341,2210,1340,2249,1339,2249,1309,2262,1296,2407,1151,2517,1041,2542,1067,2547,1057,2556,1041,2563,1029e">
              <v:path arrowok="t"/>
              <v:fill on="t" opacity="32896f" focussize="0,0"/>
              <v:stroke on="f"/>
              <v:imagedata o:title=""/>
              <o:lock v:ext="edit"/>
            </v:shape>
            <v:shape id="_x0000_s1830" o:spid="_x0000_s1830" o:spt="75" type="#_x0000_t75" style="position:absolute;left:2623;top:33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distortion [dɪ'stɔːʃ(ə)n] n. </w:t>
      </w:r>
      <w:r>
        <w:rPr>
          <w:rFonts w:hint="eastAsia" w:ascii="宋体" w:hAnsi="宋体" w:eastAsia="宋体"/>
        </w:rPr>
        <w:t>变形；</w:t>
      </w:r>
      <w:r>
        <w:t>[</w:t>
      </w:r>
      <w:r>
        <w:rPr>
          <w:rFonts w:hint="eastAsia" w:ascii="宋体" w:hAnsi="宋体" w:eastAsia="宋体"/>
        </w:rPr>
        <w:t>物</w:t>
      </w:r>
      <w:r>
        <w:t xml:space="preserve">] </w:t>
      </w:r>
      <w:r>
        <w:rPr>
          <w:rFonts w:hint="eastAsia" w:ascii="宋体" w:hAnsi="宋体" w:eastAsia="宋体"/>
        </w:rPr>
        <w:t xml:space="preserve">失真；扭曲；曲解【词频 </w:t>
      </w:r>
      <w:r>
        <w:t>7639</w:t>
      </w:r>
      <w:r>
        <w:rPr>
          <w:rFonts w:hint="eastAsia" w:ascii="宋体" w:hAnsi="宋体" w:eastAsia="宋体"/>
        </w:rPr>
        <w:t xml:space="preserve">】 </w:t>
      </w:r>
      <w:r>
        <w:t xml:space="preserve">distortionist [dɪs'tɔ:ʃənɪst] n. </w:t>
      </w:r>
      <w:r>
        <w:rPr>
          <w:rFonts w:hint="eastAsia" w:ascii="宋体" w:hAnsi="宋体" w:eastAsia="宋体"/>
        </w:rPr>
        <w:t>漫画家</w:t>
      </w:r>
    </w:p>
    <w:p>
      <w:pPr>
        <w:pStyle w:val="3"/>
        <w:spacing w:line="516" w:lineRule="auto"/>
        <w:ind w:right="3156"/>
        <w:rPr>
          <w:rFonts w:hint="eastAsia" w:ascii="宋体" w:hAnsi="宋体" w:eastAsia="宋体"/>
        </w:rPr>
      </w:pPr>
      <w:r>
        <w:t xml:space="preserve">extort [ɪk'stɔːt] vt.  </w:t>
      </w:r>
      <w:r>
        <w:rPr>
          <w:rFonts w:hint="eastAsia" w:ascii="宋体" w:hAnsi="宋体" w:eastAsia="宋体"/>
        </w:rPr>
        <w:t xml:space="preserve">敲诈；侵占；强求；牵强地引出【词频 </w:t>
      </w:r>
      <w:r>
        <w:t>20559</w:t>
      </w:r>
      <w:r>
        <w:rPr>
          <w:rFonts w:hint="eastAsia" w:ascii="宋体" w:hAnsi="宋体" w:eastAsia="宋体"/>
        </w:rPr>
        <w:t xml:space="preserve">】 </w:t>
      </w:r>
      <w:r>
        <w:t xml:space="preserve">extortion [ɪk'stɔːʃ(ə)n] n. </w:t>
      </w:r>
      <w:r>
        <w:rPr>
          <w:rFonts w:hint="eastAsia" w:ascii="宋体" w:hAnsi="宋体" w:eastAsia="宋体"/>
        </w:rPr>
        <w:t xml:space="preserve">勒索；敲诈；强夺；被勒索的财物【词频 </w:t>
      </w:r>
      <w:r>
        <w:t>14631</w:t>
      </w:r>
      <w:r>
        <w:rPr>
          <w:rFonts w:hint="eastAsia" w:ascii="宋体" w:hAnsi="宋体" w:eastAsia="宋体"/>
        </w:rPr>
        <w:t xml:space="preserve">】 </w:t>
      </w:r>
      <w:r>
        <w:t xml:space="preserve">extortionist [ɪk'stɔrʃənɪst] n.  </w:t>
      </w:r>
      <w:r>
        <w:rPr>
          <w:rFonts w:hint="eastAsia" w:ascii="宋体" w:hAnsi="宋体" w:eastAsia="宋体"/>
        </w:rPr>
        <w:t>勒索者；勒索钱财【词频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39030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59"/>
        <w:rPr>
          <w:rFonts w:hint="eastAsia" w:ascii="宋体" w:hAnsi="宋体" w:eastAsia="宋体"/>
        </w:rPr>
      </w:pPr>
      <w:r>
        <w:t xml:space="preserve">extortionate [ɪk'stɔːʃ(ə)nət] adj. </w:t>
      </w:r>
      <w:r>
        <w:rPr>
          <w:rFonts w:hint="eastAsia" w:ascii="宋体" w:hAnsi="宋体" w:eastAsia="宋体"/>
        </w:rPr>
        <w:t xml:space="preserve">敲诈的；勒索的；过高的【词频 </w:t>
      </w:r>
      <w:r>
        <w:t>51738</w:t>
      </w:r>
      <w:r>
        <w:rPr>
          <w:rFonts w:hint="eastAsia" w:ascii="宋体" w:hAnsi="宋体" w:eastAsia="宋体"/>
        </w:rPr>
        <w:t xml:space="preserve">】 </w:t>
      </w:r>
      <w:r>
        <w:t xml:space="preserve">extortioner [ɪks'tɔ:ʃənə] n. </w:t>
      </w:r>
      <w:r>
        <w:rPr>
          <w:rFonts w:hint="eastAsia" w:ascii="宋体" w:hAnsi="宋体" w:eastAsia="宋体"/>
        </w:rPr>
        <w:t>勒索者，敲诈者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509"/>
        <w:rPr>
          <w:rFonts w:hint="eastAsia" w:ascii="宋体" w:hAnsi="宋体" w:eastAsia="宋体"/>
        </w:rPr>
      </w:pPr>
      <w:r>
        <w:t xml:space="preserve">retort [rɪ'tɔːt] n. </w:t>
      </w:r>
      <w:r>
        <w:rPr>
          <w:rFonts w:hint="eastAsia" w:ascii="宋体" w:hAnsi="宋体" w:eastAsia="宋体"/>
        </w:rPr>
        <w:t xml:space="preserve">反驳，顶嘴；曲颈瓶 </w:t>
      </w:r>
      <w:r>
        <w:t xml:space="preserve">vt. </w:t>
      </w:r>
      <w:r>
        <w:rPr>
          <w:rFonts w:hint="eastAsia" w:ascii="宋体" w:hAnsi="宋体" w:eastAsia="宋体"/>
        </w:rPr>
        <w:t xml:space="preserve">反驳，反击 </w:t>
      </w:r>
      <w:r>
        <w:t xml:space="preserve">vi. </w:t>
      </w:r>
      <w:r>
        <w:rPr>
          <w:rFonts w:hint="eastAsia" w:ascii="宋体" w:hAnsi="宋体" w:eastAsia="宋体"/>
        </w:rPr>
        <w:t xml:space="preserve">反驳，回嘴【词频 </w:t>
      </w:r>
      <w:r>
        <w:t>14330</w:t>
      </w:r>
      <w:r>
        <w:rPr>
          <w:rFonts w:hint="eastAsia" w:ascii="宋体" w:hAnsi="宋体" w:eastAsia="宋体"/>
        </w:rPr>
        <w:t>，</w:t>
      </w:r>
      <w:r>
        <w:t>20838</w:t>
      </w:r>
      <w:r>
        <w:rPr>
          <w:rFonts w:hint="eastAsia" w:ascii="宋体" w:hAnsi="宋体" w:eastAsia="宋体"/>
        </w:rPr>
        <w:t xml:space="preserve">】 </w:t>
      </w:r>
      <w:r>
        <w:t xml:space="preserve">retortion [ri'tɔ:ʃən] n. </w:t>
      </w:r>
      <w:r>
        <w:rPr>
          <w:rFonts w:hint="eastAsia" w:ascii="宋体" w:hAnsi="宋体" w:eastAsia="宋体"/>
        </w:rPr>
        <w:t>扭回，扭转，反击，报复</w:t>
      </w:r>
    </w:p>
    <w:p>
      <w:pPr>
        <w:pStyle w:val="3"/>
        <w:spacing w:line="516" w:lineRule="auto"/>
        <w:ind w:right="4229"/>
        <w:rPr>
          <w:rFonts w:hint="eastAsia" w:ascii="宋体" w:hAnsi="宋体" w:eastAsia="宋体"/>
        </w:rPr>
      </w:pPr>
      <w:r>
        <w:pict>
          <v:group id="_x0000_s1831" o:spid="_x0000_s1831" o:spt="203" style="position:absolute;left:0pt;margin-left:144.8pt;margin-top:46.65pt;height:392.45pt;width:390.4pt;mso-position-horizontal-relative:page;z-index:-207872;mso-width-relative:page;mso-height-relative:page;" coordorigin="2896,933" coordsize="7808,7849">
            <o:lock v:ext="edit"/>
            <v:shape id="_x0000_s1832" o:spid="_x0000_s183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33" o:spid="_x0000_s183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34" o:spid="_x0000_s183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contort [kən'tɔːt] vt. </w:t>
      </w:r>
      <w:r>
        <w:rPr>
          <w:rFonts w:hint="eastAsia" w:ascii="宋体" w:hAnsi="宋体" w:eastAsia="宋体"/>
        </w:rPr>
        <w:t xml:space="preserve">扭曲；曲解 </w:t>
      </w:r>
      <w:r>
        <w:t xml:space="preserve">vi. </w:t>
      </w:r>
      <w:r>
        <w:rPr>
          <w:rFonts w:hint="eastAsia" w:ascii="宋体" w:hAnsi="宋体" w:eastAsia="宋体"/>
        </w:rPr>
        <w:t xml:space="preserve">扭曲【词频 </w:t>
      </w:r>
      <w:r>
        <w:t>18247</w:t>
      </w:r>
      <w:r>
        <w:rPr>
          <w:rFonts w:hint="eastAsia" w:ascii="宋体" w:hAnsi="宋体" w:eastAsia="宋体"/>
        </w:rPr>
        <w:t xml:space="preserve">】 </w:t>
      </w:r>
      <w:r>
        <w:t xml:space="preserve">contortion [kən'tɔːʃən] n.  </w:t>
      </w:r>
      <w:r>
        <w:rPr>
          <w:rFonts w:hint="eastAsia" w:ascii="宋体" w:hAnsi="宋体" w:eastAsia="宋体"/>
        </w:rPr>
        <w:t>扭弯；扭歪；曲解【词频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26415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16"/>
        <w:rPr>
          <w:rFonts w:hint="eastAsia" w:ascii="宋体" w:hAnsi="宋体" w:eastAsia="宋体"/>
        </w:rPr>
      </w:pPr>
      <w:r>
        <w:t xml:space="preserve">contortionist [kən'tɔːʃ(ə)nɪst] n. </w:t>
      </w:r>
      <w:r>
        <w:rPr>
          <w:rFonts w:hint="eastAsia" w:ascii="宋体" w:hAnsi="宋体" w:eastAsia="宋体"/>
        </w:rPr>
        <w:t xml:space="preserve">柔术演员；作柔体表演者；善作柔体表演的杂技演员【词频 </w:t>
      </w:r>
      <w:r>
        <w:t>41281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弯</w:t>
      </w:r>
      <w:r>
        <w:rPr>
          <w:rFonts w:hint="eastAsia" w:ascii="宋体" w:hAnsi="宋体" w:eastAsia="宋体"/>
          <w:w w:val="100"/>
        </w:rPr>
        <w:t>曲的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扭</w:t>
      </w:r>
      <w:r>
        <w:rPr>
          <w:rFonts w:hint="eastAsia" w:ascii="宋体" w:hAnsi="宋体" w:eastAsia="宋体"/>
          <w:spacing w:val="-3"/>
          <w:w w:val="100"/>
        </w:rPr>
        <w:t>曲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扭</w:t>
      </w:r>
      <w:r>
        <w:rPr>
          <w:rFonts w:hint="eastAsia" w:ascii="宋体" w:hAnsi="宋体" w:eastAsia="宋体"/>
          <w:spacing w:val="-3"/>
          <w:w w:val="100"/>
        </w:rPr>
        <w:t>曲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歪</w:t>
      </w:r>
      <w:r>
        <w:rPr>
          <w:rFonts w:hint="eastAsia" w:ascii="宋体" w:hAnsi="宋体" w:eastAsia="宋体"/>
          <w:w w:val="100"/>
        </w:rPr>
        <w:t>曲（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72</w:t>
      </w:r>
      <w:r>
        <w:rPr>
          <w:w w:val="100"/>
        </w:rPr>
        <w:t>46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tort [tɔːt] n.  </w:t>
      </w:r>
      <w:r>
        <w:rPr>
          <w:rFonts w:hint="eastAsia" w:ascii="宋体" w:hAnsi="宋体" w:eastAsia="宋体"/>
        </w:rPr>
        <w:t>侵权行为【词频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12051</w:t>
      </w:r>
      <w:r>
        <w:rPr>
          <w:rFonts w:hint="eastAsia" w:ascii="宋体" w:hAnsi="宋体" w:eastAsia="宋体"/>
        </w:rPr>
        <w:t>，</w:t>
      </w:r>
      <w:r>
        <w:t>26774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tortious ['tɔːʃəs] adj.  </w:t>
      </w:r>
      <w:r>
        <w:rPr>
          <w:rFonts w:hint="eastAsia" w:ascii="宋体" w:hAnsi="宋体" w:eastAsia="宋体"/>
        </w:rPr>
        <w:t>侵权行为的，非法行为的【词频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52204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44"/>
        <w:rPr>
          <w:rFonts w:hint="eastAsia" w:ascii="宋体" w:hAnsi="宋体" w:eastAsia="宋体"/>
        </w:rPr>
      </w:pPr>
      <w:r>
        <w:t xml:space="preserve">torment [ˈtɔ:ment] n. </w:t>
      </w:r>
      <w:r>
        <w:rPr>
          <w:rFonts w:hint="eastAsia" w:ascii="宋体" w:hAnsi="宋体" w:eastAsia="宋体"/>
        </w:rPr>
        <w:t xml:space="preserve">折磨，痛苦；痛苦的根源；刑罚 </w:t>
      </w:r>
      <w:r>
        <w:t xml:space="preserve">vt. &amp; vi. </w:t>
      </w:r>
      <w:r>
        <w:rPr>
          <w:rFonts w:hint="eastAsia" w:ascii="宋体" w:hAnsi="宋体" w:eastAsia="宋体"/>
        </w:rPr>
        <w:t>使折磨，使痛苦</w:t>
      </w:r>
      <w:r>
        <w:t xml:space="preserve">; </w:t>
      </w:r>
      <w:r>
        <w:rPr>
          <w:rFonts w:hint="eastAsia" w:ascii="宋体" w:hAnsi="宋体" w:eastAsia="宋体"/>
        </w:rPr>
        <w:t>使烦乱</w:t>
      </w:r>
      <w:r>
        <w:t xml:space="preserve">; </w:t>
      </w:r>
      <w:r>
        <w:rPr>
          <w:rFonts w:hint="eastAsia" w:ascii="宋体" w:hAnsi="宋体" w:eastAsia="宋体"/>
          <w:spacing w:val="-3"/>
        </w:rPr>
        <w:t xml:space="preserve">纠缠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t xml:space="preserve"> </w:t>
      </w:r>
      <w:r>
        <w:rPr>
          <w:spacing w:val="-1"/>
          <w:w w:val="100"/>
        </w:rPr>
        <w:t>[tɔ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ʃ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火把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火</w:t>
      </w:r>
      <w:r>
        <w:rPr>
          <w:rFonts w:hint="eastAsia" w:ascii="宋体" w:hAnsi="宋体" w:eastAsia="宋体"/>
          <w:spacing w:val="-3"/>
          <w:w w:val="100"/>
        </w:rPr>
        <w:t>炬</w:t>
      </w:r>
      <w:r>
        <w:rPr>
          <w:rFonts w:hint="eastAsia" w:ascii="宋体" w:hAnsi="宋体" w:eastAsia="宋体"/>
          <w:w w:val="100"/>
        </w:rPr>
        <w:t>；手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筒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&amp;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放火</w:t>
      </w:r>
      <w:r>
        <w:rPr>
          <w:rFonts w:hint="eastAsia" w:ascii="宋体" w:hAnsi="宋体" w:eastAsia="宋体"/>
          <w:spacing w:val="-3"/>
          <w:w w:val="100"/>
        </w:rPr>
        <w:t>烧</w:t>
      </w:r>
      <w:r>
        <w:rPr>
          <w:rFonts w:hint="eastAsia" w:ascii="宋体" w:hAnsi="宋体" w:eastAsia="宋体"/>
          <w:w w:val="100"/>
        </w:rPr>
        <w:t>，纵</w:t>
      </w:r>
      <w:r>
        <w:rPr>
          <w:rFonts w:hint="eastAsia" w:ascii="宋体" w:hAnsi="宋体" w:eastAsia="宋体"/>
          <w:spacing w:val="-3"/>
          <w:w w:val="100"/>
        </w:rPr>
        <w:t>火</w:t>
      </w:r>
      <w:r>
        <w:rPr>
          <w:rFonts w:hint="eastAsia" w:ascii="宋体" w:hAnsi="宋体" w:eastAsia="宋体"/>
          <w:w w:val="100"/>
        </w:rPr>
        <w:t>烧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建</w:t>
      </w:r>
      <w:r>
        <w:rPr>
          <w:rFonts w:hint="eastAsia" w:ascii="宋体" w:hAnsi="宋体" w:eastAsia="宋体"/>
          <w:spacing w:val="-3"/>
          <w:w w:val="100"/>
        </w:rPr>
        <w:t>筑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汽</w:t>
      </w:r>
      <w:r>
        <w:rPr>
          <w:rFonts w:hint="eastAsia" w:ascii="宋体" w:hAnsi="宋体" w:eastAsia="宋体"/>
          <w:spacing w:val="-3"/>
          <w:w w:val="100"/>
        </w:rPr>
        <w:t>车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torsion [ˈtɔ:ʃn] n. </w:t>
      </w:r>
      <w:r>
        <w:rPr>
          <w:rFonts w:hint="eastAsia" w:ascii="宋体" w:hAnsi="宋体" w:eastAsia="宋体"/>
        </w:rPr>
        <w:t>扭转；扭曲；</w:t>
      </w:r>
      <w:r>
        <w:t>&lt;</w:t>
      </w:r>
      <w:r>
        <w:rPr>
          <w:rFonts w:hint="eastAsia" w:ascii="宋体" w:hAnsi="宋体" w:eastAsia="宋体"/>
        </w:rPr>
        <w:t>物</w:t>
      </w:r>
      <w:r>
        <w:t>&gt;&lt;</w:t>
      </w:r>
      <w:r>
        <w:rPr>
          <w:rFonts w:hint="eastAsia" w:ascii="宋体" w:hAnsi="宋体" w:eastAsia="宋体"/>
        </w:rPr>
        <w:t>机</w:t>
      </w:r>
      <w:r>
        <w:t>&gt;</w:t>
      </w:r>
      <w:r>
        <w:rPr>
          <w:rFonts w:hint="eastAsia" w:ascii="宋体" w:hAnsi="宋体" w:eastAsia="宋体"/>
        </w:rPr>
        <w:t>扭力；蜷旋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se</w:t>
      </w:r>
      <w:r>
        <w:t xml:space="preserve"> </w:t>
      </w:r>
      <w:r>
        <w:rPr>
          <w:w w:val="100"/>
        </w:rPr>
        <w:t>[ˈ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龟，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脊</w:t>
      </w:r>
      <w:r>
        <w:rPr>
          <w:rFonts w:hint="eastAsia" w:ascii="宋体" w:hAnsi="宋体" w:eastAsia="宋体"/>
          <w:w w:val="100"/>
        </w:rPr>
        <w:t>椎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乌</w:t>
      </w:r>
      <w:r>
        <w:rPr>
          <w:rFonts w:hint="eastAsia" w:ascii="宋体" w:hAnsi="宋体" w:eastAsia="宋体"/>
          <w:w w:val="100"/>
        </w:rPr>
        <w:t>龟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ud</w:t>
      </w:r>
      <w:r>
        <w:rPr>
          <w:spacing w:val="-3"/>
          <w:w w:val="100"/>
        </w:rPr>
        <w:t>o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迟缓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74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tortoiseshell ['tɔrtəsʃɛl] n.  </w:t>
      </w:r>
      <w:r>
        <w:rPr>
          <w:rFonts w:hint="eastAsia" w:ascii="宋体" w:hAnsi="宋体" w:eastAsia="宋体"/>
        </w:rPr>
        <w:t>龟甲；玳瑁壳；玳瑁色（毛色为黄褐黑白相间的）家猫【词频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33797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t xml:space="preserve">tortoise-shell ['tɔ:təsʃ'el] n. </w:t>
      </w:r>
      <w:r>
        <w:rPr>
          <w:rFonts w:hint="eastAsia" w:ascii="宋体" w:hAnsi="宋体" w:eastAsia="宋体"/>
        </w:rPr>
        <w:t xml:space="preserve">玳瑁龟甲；一种类似龟甲的蝴蝶 </w:t>
      </w:r>
      <w:r>
        <w:t xml:space="preserve">adj. </w:t>
      </w:r>
      <w:r>
        <w:rPr>
          <w:rFonts w:hint="eastAsia" w:ascii="宋体" w:hAnsi="宋体" w:eastAsia="宋体"/>
        </w:rPr>
        <w:t xml:space="preserve">龟甲色的；龟甲状的【词频 </w:t>
      </w:r>
      <w:r>
        <w:t>42206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till</w:t>
      </w:r>
      <w:r>
        <w:rPr>
          <w:w w:val="100"/>
        </w:rPr>
        <w:t>a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tɔ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ː</w:t>
      </w:r>
      <w:r>
        <w:rPr>
          <w:spacing w:val="-1"/>
          <w:w w:val="100"/>
        </w:rPr>
        <w:t>jə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玉米</w:t>
      </w:r>
      <w:r>
        <w:rPr>
          <w:rFonts w:hint="eastAsia" w:ascii="宋体" w:hAnsi="宋体" w:eastAsia="宋体"/>
          <w:spacing w:val="-3"/>
          <w:w w:val="100"/>
        </w:rPr>
        <w:t>粉</w:t>
      </w:r>
      <w:r>
        <w:rPr>
          <w:rFonts w:hint="eastAsia" w:ascii="宋体" w:hAnsi="宋体" w:eastAsia="宋体"/>
          <w:w w:val="100"/>
        </w:rPr>
        <w:t>薄烙</w:t>
      </w:r>
      <w:r>
        <w:rPr>
          <w:rFonts w:hint="eastAsia" w:ascii="宋体" w:hAnsi="宋体" w:eastAsia="宋体"/>
          <w:spacing w:val="-3"/>
          <w:w w:val="100"/>
        </w:rPr>
        <w:t>饼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玉</w:t>
      </w:r>
      <w:r>
        <w:rPr>
          <w:rFonts w:hint="eastAsia" w:ascii="宋体" w:hAnsi="宋体" w:eastAsia="宋体"/>
          <w:w w:val="100"/>
        </w:rPr>
        <w:t>米</w:t>
      </w:r>
      <w:r>
        <w:rPr>
          <w:rFonts w:hint="eastAsia" w:ascii="宋体" w:hAnsi="宋体" w:eastAsia="宋体"/>
          <w:spacing w:val="-3"/>
          <w:w w:val="100"/>
        </w:rPr>
        <w:t>粉</w:t>
      </w:r>
      <w:r>
        <w:rPr>
          <w:rFonts w:hint="eastAsia" w:ascii="宋体" w:hAnsi="宋体" w:eastAsia="宋体"/>
          <w:w w:val="100"/>
        </w:rPr>
        <w:t>圆</w:t>
      </w:r>
      <w:r>
        <w:rPr>
          <w:rFonts w:hint="eastAsia" w:ascii="宋体" w:hAnsi="宋体" w:eastAsia="宋体"/>
          <w:spacing w:val="-3"/>
          <w:w w:val="100"/>
        </w:rPr>
        <w:t>饼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till</w:t>
      </w:r>
      <w:r>
        <w:rPr>
          <w:w w:val="100"/>
        </w:rPr>
        <w:t>a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19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tortellini [,tɔ:tə'li:ni] n.  </w:t>
      </w:r>
      <w:r>
        <w:rPr>
          <w:rFonts w:hint="eastAsia" w:ascii="宋体" w:hAnsi="宋体" w:eastAsia="宋体"/>
        </w:rPr>
        <w:t>（意大利式）饺子【词频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30810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5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469"/>
        </w:tabs>
        <w:spacing w:before="0" w:after="0" w:line="240" w:lineRule="auto"/>
        <w:ind w:left="3468" w:right="0" w:hanging="883"/>
        <w:jc w:val="left"/>
        <w:rPr>
          <w:rFonts w:hint="eastAsia" w:ascii="Microsoft JhengHei" w:eastAsia="Microsoft JhengHei"/>
        </w:rPr>
      </w:pPr>
      <w:r>
        <w:pict>
          <v:group id="_x0000_s1835" o:spid="_x0000_s1835" o:spt="203" style="position:absolute;left:0pt;margin-left:63.2pt;margin-top:-2.1pt;height:80.25pt;width:77pt;mso-position-horizontal-relative:page;z-index:-207872;mso-width-relative:page;mso-height-relative:page;" coordorigin="1265,-43" coordsize="1540,1605">
            <o:lock v:ext="edit"/>
            <v:shape id="_x0000_s1836" o:spid="_x0000_s1836" style="position:absolute;left:1265;top:192;height:1371;width:1299;" fillcolor="#C0C0C0" filled="t" stroked="f" coordorigin="1265,192" coordsize="1299,1371" path="m1646,1223l1638,1214,1579,1288,1543,1334,1511,1374,1506,1297,1497,1218,1492,1185,1485,1137,1469,1054,1474,1044,1479,1033,1484,1023,1414,1033,1429,1070,1440,1105,1448,1137,1454,1166,1400,1227,1360,1273,1354,1217,1346,1159,1337,1098,1324,1035,1327,1025,1331,1014,1334,1003,1265,1018,1280,1052,1295,1090,1308,1133,1322,1181,1333,1227,1337,1264,1334,1291,1326,1307,1387,1326,1388,1312,1393,1297,1401,1279,1404,1273,1412,1259,1424,1237,1436,1218,1448,1201,1461,1185,1470,1227,1476,1267,1481,1302,1484,1334,1486,1364,1484,1388,1479,1408,1471,1423,1530,1440,1535,1420,1544,1397,1554,1374,1555,1373,1568,1347,1581,1326,1605,1288,1624,1258,1646,1223m1724,1292l1712,1288,1685,1347,1662,1397,1642,1439,1625,1471,1611,1500,1598,1521,1588,1538,1581,1549,1644,1562,1647,1531,1661,1476,1687,1397,1724,1292m2011,740l2009,725,2004,715,1992,698,1974,677,1950,649,1946,651,1943,654,1939,656,1950,686,1958,713,1961,736,1960,757,1958,776,1960,786,1962,788,1964,791,1973,790,1984,784,1992,780,2000,772,2007,761,2011,753,2011,740m2088,1119l2087,1103,2083,1088,2083,1086,2071,1088,2060,1088,2050,1086,2040,1081,2029,1075,2012,1063,1991,1045,1965,1023,1961,1026,1958,1030,1954,1033,1980,1061,2001,1084,2016,1101,2026,1113,2032,1123,2034,1132,2035,1133,2033,1141,2028,1149,1891,1286,1874,1299,1857,1304,1841,1300,1825,1288,1765,1227,1709,1172,1722,1160,1815,1067,1872,1010,1881,1019,1899,1037,1903,1025,1908,1010,1910,1003,1914,993,1897,978,1871,954,1859,942,1859,997,1790,1067,1764,1041,1764,1092,1697,1160,1608,1071,1596,1058,1606,1048,1663,991,1714,1041,1764,1092,1764,1041,1714,991,1688,966,1705,949,1758,896,1859,997,1859,942,1836,919,1813,896,1792,875,1796,845,1745,845,1745,883,1680,949,1674,921,1669,894,1667,877,1667,961,1583,1046,1572,1046,1562,1047,1551,1048,1545,1011,1539,978,1532,950,1526,926,1543,909,1590,862,1623,829,1634,862,1656,928,1667,961,1667,877,1666,869,1665,845,1665,829,1665,824,1666,808,1670,792,1678,778,1608,776,1608,818,1564,862,1518,909,1514,895,1510,879,1505,862,1499,843,1502,834,1504,824,1507,814,1438,829,1455,861,1471,896,1487,936,1503,978,1516,1025,1524,1072,1529,1121,1530,1170,1543,1170,1548,1147,1551,1124,1553,1098,1554,1071,1710,1227,1809,1326,1832,1344,1855,1350,1877,1345,1899,1328,1924,1304,2000,1227,2061,1166,2070,1157,2080,1143,2085,1132,2088,1119m2093,531l2093,498,2089,489,2072,472,2064,468,2054,467,2036,469,2011,475,1977,483,1977,491,2000,497,2022,504,2041,513,2059,523,2076,536,2087,538,2093,531m2255,196l2199,193,2180,192,2180,234,2049,365,2007,407,2006,395,2004,385,2000,376,1994,369,1990,365,1973,356,1964,355,1948,359,1926,365,1897,373,1897,382,1924,389,1948,398,1970,409,1990,424,1916,498,1821,593,1796,571,1787,580,1804,607,1816,631,1824,654,1828,675,1830,694,1832,704,1836,708,1838,711,1840,708,1849,708,1861,696,1870,679,1874,670,1876,660,1872,651,1867,644,1859,633,1848,620,1834,605,1846,593,2032,407,2194,245,2200,264,2212,303,2218,323,2221,322,2225,321,2228,321,2227,275,2231,245,2232,239,2242,213,2255,196m2325,502l2324,487,2323,483,2310,486,2298,487,2288,485,2279,481,2269,474,2258,466,2246,455,2232,443,2224,451,2238,469,2250,484,2260,497,2266,506,2274,519,2272,529,2266,540,2163,643,2147,658,2136,667,2129,671,2127,670,2132,654,2139,633,2149,597,2157,563,2163,529,2167,497,2172,463,2176,424,2180,382,2191,365,2197,356,2127,350,2132,391,2133,432,2131,473,2127,515,2122,555,2116,592,2109,625,2101,654,2030,582,2032,570,2034,558,2036,546,1965,576,1984,592,2003,610,2023,630,2087,694,2065,745,2041,796,2014,845,1986,892,1994,896,2030,846,2062,799,2088,755,2110,713,2123,721,2133,719,2140,713,2181,671,2201,651,2283,569,2305,546,2320,524,2325,502m2384,375l2378,365,2369,356,2361,352,2351,349,2339,347,2325,346,2308,348,2286,354,2258,362,2226,373,2227,377,2227,380,2228,384,2267,385,2300,390,2328,396,2350,405,2367,413,2378,415,2382,411,2384,409,2384,375m2563,656l2540,635,2515,611,2487,584,2456,552,2456,542,2457,531,2458,521,2388,544,2407,560,2433,585,2465,616,2504,656,2382,778,2316,712,2279,675,2281,663,2285,639,2245,654,2211,666,2234,687,2266,718,2306,757,2355,805,2236,923,2158,845,2161,834,2163,824,2165,814,2095,841,2116,860,2141,883,2169,911,2201,942,2199,951,2198,959,2196,968,2210,967,2249,966,2249,936,2262,923,2407,778,2517,668,2542,694,2547,684,2556,668,2563,656e">
              <v:path arrowok="t"/>
              <v:fill on="t" opacity="32896f" focussize="0,0"/>
              <v:stroke on="f"/>
              <v:imagedata o:title=""/>
              <o:lock v:ext="edit"/>
            </v:shape>
            <v:shape id="_x0000_s1837" o:spid="_x0000_s1837" o:spt="75" type="#_x0000_t75" style="position:absolute;left:2623;top:-4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bookmarkStart w:id="135" w:name="246. -monstr- 显示，显现"/>
      <w:bookmarkEnd w:id="135"/>
      <w:bookmarkStart w:id="136" w:name="_bookmark45"/>
      <w:bookmarkEnd w:id="136"/>
      <w:bookmarkStart w:id="137" w:name="_bookmark45"/>
      <w:bookmarkEnd w:id="137"/>
      <w:r>
        <w:rPr>
          <w:spacing w:val="-3"/>
        </w:rPr>
        <w:t>-monstr-</w:t>
      </w:r>
      <w:r>
        <w:rPr>
          <w:spacing w:val="83"/>
        </w:rPr>
        <w:t xml:space="preserve"> </w:t>
      </w:r>
      <w:r>
        <w:rPr>
          <w:rFonts w:hint="eastAsia" w:ascii="Microsoft JhengHei" w:eastAsia="Microsoft JhengHei"/>
        </w:rPr>
        <w:t>显示，显现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【词源】来自拉丁语的</w:t>
      </w:r>
      <w:r>
        <w:rPr>
          <w:rFonts w:hint="eastAsia" w:ascii="宋体" w:eastAsia="宋体"/>
          <w:spacing w:val="-54"/>
        </w:rPr>
        <w:t xml:space="preserve"> </w:t>
      </w:r>
      <w:r>
        <w:t xml:space="preserve">monstrare </w:t>
      </w:r>
      <w:r>
        <w:rPr>
          <w:rFonts w:hint="eastAsia" w:ascii="宋体" w:eastAsia="宋体"/>
        </w:rPr>
        <w:t xml:space="preserve">意为 </w:t>
      </w:r>
      <w:r>
        <w:t>to show</w:t>
      </w:r>
      <w:r>
        <w:rPr>
          <w:rFonts w:hint="eastAsia" w:ascii="宋体" w:eastAsia="宋体"/>
        </w:rPr>
        <w:t>。同义词根有来自希腊语的</w:t>
      </w:r>
      <w:r>
        <w:rPr>
          <w:rFonts w:hint="eastAsia" w:ascii="宋体" w:eastAsia="宋体"/>
          <w:spacing w:val="-54"/>
        </w:rPr>
        <w:t xml:space="preserve"> </w:t>
      </w:r>
      <w:r>
        <w:t>phan /phen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【引申】显示</w:t>
      </w:r>
      <w:r>
        <w:t>/</w:t>
      </w:r>
      <w:r>
        <w:rPr>
          <w:rFonts w:hint="eastAsia" w:ascii="宋体" w:eastAsia="宋体"/>
        </w:rPr>
        <w:t>显现</w:t>
      </w:r>
      <w:r>
        <w:t>/</w:t>
      </w:r>
      <w:r>
        <w:rPr>
          <w:rFonts w:hint="eastAsia" w:ascii="宋体" w:eastAsia="宋体"/>
        </w:rPr>
        <w:t>表明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monster ['mɒnstə] n.  </w:t>
      </w:r>
      <w:r>
        <w:rPr>
          <w:rFonts w:hint="eastAsia" w:ascii="宋体" w:hAnsi="宋体" w:eastAsia="宋体"/>
        </w:rPr>
        <w:t xml:space="preserve">怪物；巨人，巨兽；残忍的人 </w:t>
      </w:r>
      <w:r>
        <w:t xml:space="preserve">adj. </w:t>
      </w:r>
      <w:r>
        <w:rPr>
          <w:rFonts w:hint="eastAsia" w:ascii="宋体" w:hAnsi="宋体" w:eastAsia="宋体"/>
        </w:rPr>
        <w:t>巨大的，庞大的【</w:t>
      </w:r>
      <w:r>
        <w:t>B4M6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monstrous ['mɒnstrəs] adj.  </w:t>
      </w:r>
      <w:r>
        <w:rPr>
          <w:rFonts w:hint="eastAsia" w:ascii="宋体" w:hAnsi="宋体" w:eastAsia="宋体"/>
        </w:rPr>
        <w:t>巨大的；怪异的；荒谬的；畸形的【词频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10582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osi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ɒ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rɒs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畸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可</w:t>
      </w:r>
      <w:r>
        <w:rPr>
          <w:rFonts w:hint="eastAsia" w:ascii="宋体" w:hAnsi="宋体" w:eastAsia="宋体"/>
          <w:w w:val="100"/>
        </w:rPr>
        <w:t>怕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东</w:t>
      </w:r>
      <w:r>
        <w:rPr>
          <w:rFonts w:hint="eastAsia" w:ascii="宋体" w:hAnsi="宋体" w:eastAsia="宋体"/>
          <w:spacing w:val="-3"/>
          <w:w w:val="100"/>
        </w:rPr>
        <w:t>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残暴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873"/>
        <w:rPr>
          <w:rFonts w:hint="eastAsia" w:ascii="宋体" w:hAnsi="宋体" w:eastAsia="宋体"/>
        </w:rPr>
      </w:pPr>
      <w:r>
        <w:t xml:space="preserve">monstrously ['mɔnstrəsli]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可怕地；荒唐地；强烈地【词频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33212</w:t>
      </w:r>
      <w:r>
        <w:rPr>
          <w:rFonts w:hint="eastAsia" w:ascii="宋体" w:hAnsi="宋体" w:eastAsia="宋体"/>
        </w:rPr>
        <w:t xml:space="preserve">】 </w:t>
      </w:r>
      <w:r>
        <w:t xml:space="preserve">monstrance ['mɒnstr(ə)ns] n.  </w:t>
      </w:r>
      <w:r>
        <w:rPr>
          <w:rFonts w:hint="eastAsia" w:ascii="宋体" w:hAnsi="宋体" w:eastAsia="宋体"/>
        </w:rPr>
        <w:t>圣体匣【词频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47885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52"/>
        <w:rPr>
          <w:rFonts w:hint="eastAsia" w:ascii="宋体" w:hAnsi="宋体" w:eastAsia="宋体"/>
        </w:rPr>
      </w:pPr>
      <w:r>
        <w:pict>
          <v:group id="_x0000_s1838" o:spid="_x0000_s1838" o:spt="203" style="position:absolute;left:0pt;margin-left:144.8pt;margin-top:46.65pt;height:392.45pt;width:390.4pt;mso-position-horizontal-relative:page;z-index:-207872;mso-width-relative:page;mso-height-relative:page;" coordorigin="2896,933" coordsize="7808,7849">
            <o:lock v:ext="edit"/>
            <v:shape id="_x0000_s1839" o:spid="_x0000_s183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40" o:spid="_x0000_s184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41" o:spid="_x0000_s184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demonstrate ['demənstreɪt] vt. </w:t>
      </w:r>
      <w:r>
        <w:rPr>
          <w:rFonts w:hint="eastAsia" w:ascii="宋体" w:hAnsi="宋体" w:eastAsia="宋体"/>
        </w:rPr>
        <w:t xml:space="preserve">证明；展示；论证 </w:t>
      </w:r>
      <w:r>
        <w:t xml:space="preserve">vi. </w:t>
      </w:r>
      <w:r>
        <w:rPr>
          <w:rFonts w:hint="eastAsia" w:ascii="宋体" w:hAnsi="宋体" w:eastAsia="宋体"/>
        </w:rPr>
        <w:t xml:space="preserve">示威【词频 </w:t>
      </w:r>
      <w:r>
        <w:t>1383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ons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ei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举行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威游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或集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</w:p>
    <w:p>
      <w:pPr>
        <w:pStyle w:val="3"/>
        <w:spacing w:line="516" w:lineRule="auto"/>
        <w:ind w:right="2712" w:firstLine="29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示范；展示；显示；论证【词频 </w:t>
      </w:r>
      <w:r>
        <w:t>20410</w:t>
      </w:r>
      <w:r>
        <w:rPr>
          <w:rFonts w:hint="eastAsia" w:ascii="宋体" w:hAnsi="宋体" w:eastAsia="宋体"/>
        </w:rPr>
        <w:t xml:space="preserve">】 </w:t>
      </w:r>
      <w:r>
        <w:t xml:space="preserve">demonstrator ['demənstreɪtə] n. </w:t>
      </w:r>
      <w:r>
        <w:rPr>
          <w:rFonts w:hint="eastAsia" w:ascii="宋体" w:hAnsi="宋体" w:eastAsia="宋体"/>
        </w:rPr>
        <w:t xml:space="preserve">示威者；论证者；指示者；证明者【词频 </w:t>
      </w:r>
      <w:r>
        <w:t>8460</w:t>
      </w:r>
      <w:r>
        <w:rPr>
          <w:rFonts w:hint="eastAsia" w:ascii="宋体" w:hAnsi="宋体" w:eastAsia="宋体"/>
        </w:rPr>
        <w:t xml:space="preserve">】 </w:t>
      </w:r>
      <w:r>
        <w:t xml:space="preserve">demonstration [demən'streɪʃ(ə)n] n. </w:t>
      </w:r>
      <w:r>
        <w:rPr>
          <w:rFonts w:hint="eastAsia" w:ascii="宋体" w:hAnsi="宋体" w:eastAsia="宋体"/>
        </w:rPr>
        <w:t xml:space="preserve">示范；证明；示威游行【词频 </w:t>
      </w:r>
      <w:r>
        <w:t>3161</w:t>
      </w:r>
      <w:r>
        <w:rPr>
          <w:rFonts w:hint="eastAsia" w:ascii="宋体" w:hAnsi="宋体" w:eastAsia="宋体"/>
        </w:rPr>
        <w:t xml:space="preserve">】 </w:t>
      </w:r>
      <w:r>
        <w:t xml:space="preserve">demonstrationist [,dɛmən'streʃənɪst] n. </w:t>
      </w:r>
      <w:r>
        <w:rPr>
          <w:rFonts w:hint="eastAsia" w:ascii="宋体" w:hAnsi="宋体" w:eastAsia="宋体"/>
        </w:rPr>
        <w:t>参加示威者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t xml:space="preserve">demonstrative [dɪ'mɒnstrətɪv] adj. </w:t>
      </w:r>
      <w:r>
        <w:rPr>
          <w:rFonts w:hint="eastAsia" w:ascii="宋体" w:hAnsi="宋体" w:eastAsia="宋体"/>
        </w:rPr>
        <w:t xml:space="preserve">说明的；证明的；公开表露感情的 </w:t>
      </w:r>
      <w:r>
        <w:t xml:space="preserve">n. </w:t>
      </w:r>
      <w:r>
        <w:rPr>
          <w:rFonts w:hint="eastAsia" w:ascii="宋体" w:hAnsi="宋体" w:eastAsia="宋体"/>
        </w:rPr>
        <w:t xml:space="preserve">指示词【词频 </w:t>
      </w:r>
      <w:r>
        <w:t>26680</w:t>
      </w:r>
      <w:r>
        <w:rPr>
          <w:rFonts w:hint="eastAsia" w:ascii="宋体" w:hAnsi="宋体" w:eastAsia="宋体"/>
        </w:rPr>
        <w:t xml:space="preserve">】 </w:t>
      </w:r>
      <w:r>
        <w:t xml:space="preserve">demonstratively [dɪ'mɑnstrətɪvli] adv.  </w:t>
      </w:r>
      <w:r>
        <w:rPr>
          <w:rFonts w:hint="eastAsia" w:ascii="宋体" w:hAnsi="宋体" w:eastAsia="宋体"/>
        </w:rPr>
        <w:t xml:space="preserve">论证地【词频 </w:t>
      </w:r>
      <w:r>
        <w:t>50256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3"/>
        <w:rPr>
          <w:rFonts w:hint="eastAsia" w:ascii="宋体" w:hAnsi="宋体" w:eastAsia="宋体"/>
        </w:rPr>
      </w:pPr>
      <w:r>
        <w:t xml:space="preserve">demonstrable [dɪ'mɒnstrəb(ə)l] adj. </w:t>
      </w:r>
      <w:r>
        <w:rPr>
          <w:rFonts w:hint="eastAsia" w:ascii="宋体" w:hAnsi="宋体" w:eastAsia="宋体"/>
        </w:rPr>
        <w:t xml:space="preserve">可论证的；显而易见的【词频 </w:t>
      </w:r>
      <w:r>
        <w:t>25147</w:t>
      </w:r>
      <w:r>
        <w:rPr>
          <w:rFonts w:hint="eastAsia" w:ascii="宋体" w:hAnsi="宋体" w:eastAsia="宋体"/>
        </w:rPr>
        <w:t xml:space="preserve">】 </w:t>
      </w:r>
      <w:r>
        <w:t xml:space="preserve">demonstrably ['dɛmənstrəbli]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可论证地；明确地【词频 </w:t>
      </w:r>
      <w:r>
        <w:t>22719</w:t>
      </w:r>
      <w:r>
        <w:rPr>
          <w:rFonts w:hint="eastAsia" w:ascii="宋体" w:hAnsi="宋体" w:eastAsia="宋体"/>
        </w:rPr>
        <w:t xml:space="preserve">】 </w:t>
      </w:r>
      <w:r>
        <w:t xml:space="preserve">demonstrability [demənstrə'biləti] n.  </w:t>
      </w:r>
      <w:r>
        <w:rPr>
          <w:rFonts w:hint="eastAsia" w:ascii="宋体" w:hAnsi="宋体" w:eastAsia="宋体"/>
        </w:rPr>
        <w:t>论证可能性【词频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59993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7"/>
        <w:rPr>
          <w:rFonts w:hint="eastAsia" w:ascii="宋体" w:hAnsi="宋体" w:eastAsia="宋体"/>
        </w:rPr>
      </w:pPr>
      <w:r>
        <w:t xml:space="preserve">remonstrate ['remənstreɪt] vt. </w:t>
      </w:r>
      <w:r>
        <w:rPr>
          <w:rFonts w:hint="eastAsia" w:ascii="宋体" w:hAnsi="宋体" w:eastAsia="宋体"/>
        </w:rPr>
        <w:t xml:space="preserve">责备，告诫；抗议；表示异议 </w:t>
      </w:r>
      <w:r>
        <w:t xml:space="preserve">vi. </w:t>
      </w:r>
      <w:r>
        <w:rPr>
          <w:rFonts w:hint="eastAsia" w:ascii="宋体" w:hAnsi="宋体" w:eastAsia="宋体"/>
        </w:rPr>
        <w:t xml:space="preserve">抗议，反对；进谏；告诫【词频 </w:t>
      </w:r>
      <w:r>
        <w:t>34828</w:t>
      </w:r>
      <w:r>
        <w:rPr>
          <w:rFonts w:hint="eastAsia" w:ascii="宋体" w:hAnsi="宋体" w:eastAsia="宋体"/>
        </w:rPr>
        <w:t xml:space="preserve">】 </w:t>
      </w:r>
      <w:r>
        <w:t xml:space="preserve">remonstrator [rɪ'mɑn,stretɚ] n. </w:t>
      </w:r>
      <w:r>
        <w:rPr>
          <w:rFonts w:hint="eastAsia" w:ascii="宋体" w:hAnsi="宋体" w:eastAsia="宋体"/>
        </w:rPr>
        <w:t>提出异议的人</w:t>
      </w:r>
    </w:p>
    <w:p>
      <w:pPr>
        <w:pStyle w:val="3"/>
        <w:rPr>
          <w:rFonts w:hint="eastAsia" w:ascii="宋体" w:hAnsi="宋体" w:eastAsia="宋体"/>
        </w:rPr>
      </w:pPr>
      <w:r>
        <w:t xml:space="preserve">remonstration [,remən'streiʃən] n. </w:t>
      </w:r>
      <w:r>
        <w:rPr>
          <w:rFonts w:hint="eastAsia" w:ascii="宋体" w:hAnsi="宋体" w:eastAsia="宋体"/>
        </w:rPr>
        <w:t>抗议；规劝；忠告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842" o:spid="_x0000_s1842" o:spt="203" style="position:absolute;left:0pt;margin-left:63.2pt;margin-top:-1.55pt;height:80.25pt;width:77pt;mso-position-horizontal-relative:page;z-index:-207872;mso-width-relative:page;mso-height-relative:page;" coordorigin="1265,-31" coordsize="1540,1605">
            <o:lock v:ext="edit"/>
            <v:shape id="_x0000_s1843" o:spid="_x0000_s1843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844" o:spid="_x0000_s1844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remonstrative [rɪ'mɑnstrətɪv] adj. </w:t>
      </w:r>
      <w:r>
        <w:rPr>
          <w:rFonts w:hint="eastAsia" w:ascii="宋体" w:hAnsi="宋体" w:eastAsia="宋体"/>
        </w:rPr>
        <w:t>抗议的；忠告的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76"/>
        <w:rPr>
          <w:rFonts w:hint="eastAsia" w:ascii="宋体" w:hAnsi="宋体" w:eastAsia="宋体"/>
        </w:rPr>
      </w:pPr>
      <w:r>
        <w:t xml:space="preserve">remonstrance [rɪ'mɒnstr(ə)ns] n. </w:t>
      </w:r>
      <w:r>
        <w:rPr>
          <w:rFonts w:hint="eastAsia" w:ascii="宋体" w:hAnsi="宋体" w:eastAsia="宋体"/>
        </w:rPr>
        <w:t xml:space="preserve">抗议；规劝；谏书【词频 </w:t>
      </w:r>
      <w:r>
        <w:t>41073</w:t>
      </w:r>
      <w:r>
        <w:rPr>
          <w:rFonts w:hint="eastAsia" w:ascii="宋体" w:hAnsi="宋体" w:eastAsia="宋体"/>
        </w:rPr>
        <w:t xml:space="preserve">】 </w:t>
      </w:r>
      <w:r>
        <w:t xml:space="preserve">morphology [mɔː'fɒlədʒɪ] n.  </w:t>
      </w:r>
      <w:r>
        <w:rPr>
          <w:rFonts w:hint="eastAsia" w:ascii="宋体" w:hAnsi="宋体" w:eastAsia="宋体"/>
        </w:rPr>
        <w:t>形态学，形态论；</w:t>
      </w:r>
      <w:r>
        <w:t>[</w:t>
      </w:r>
      <w:r>
        <w:rPr>
          <w:rFonts w:hint="eastAsia" w:ascii="宋体" w:hAnsi="宋体" w:eastAsia="宋体"/>
        </w:rPr>
        <w:t>语</w:t>
      </w:r>
      <w:r>
        <w:t xml:space="preserve">]  </w:t>
      </w:r>
      <w:r>
        <w:rPr>
          <w:rFonts w:hint="eastAsia" w:ascii="宋体" w:hAnsi="宋体" w:eastAsia="宋体"/>
        </w:rPr>
        <w:t>词法，</w:t>
      </w:r>
      <w:r>
        <w:t>[</w:t>
      </w:r>
      <w:r>
        <w:rPr>
          <w:rFonts w:hint="eastAsia" w:ascii="宋体" w:hAnsi="宋体" w:eastAsia="宋体"/>
        </w:rPr>
        <w:t>语</w:t>
      </w:r>
      <w:r>
        <w:t xml:space="preserve">] </w:t>
      </w:r>
      <w:r>
        <w:rPr>
          <w:rFonts w:hint="eastAsia" w:ascii="宋体" w:hAnsi="宋体" w:eastAsia="宋体"/>
        </w:rPr>
        <w:t>词态学</w:t>
      </w:r>
    </w:p>
    <w:p>
      <w:pPr>
        <w:pStyle w:val="2"/>
        <w:numPr>
          <w:ilvl w:val="1"/>
          <w:numId w:val="13"/>
        </w:numPr>
        <w:tabs>
          <w:tab w:val="left" w:pos="3471"/>
        </w:tabs>
        <w:spacing w:before="77" w:after="0" w:line="240" w:lineRule="auto"/>
        <w:ind w:left="3470" w:right="0" w:hanging="883"/>
        <w:jc w:val="left"/>
        <w:rPr>
          <w:rFonts w:hint="eastAsia" w:ascii="Microsoft JhengHei" w:eastAsia="Microsoft JhengHei"/>
        </w:rPr>
      </w:pPr>
      <w:bookmarkStart w:id="138" w:name="247. -myst- = -myth- 神秘"/>
      <w:bookmarkEnd w:id="138"/>
      <w:bookmarkStart w:id="139" w:name="_bookmark46"/>
      <w:bookmarkEnd w:id="139"/>
      <w:bookmarkStart w:id="140" w:name="_bookmark46"/>
      <w:bookmarkEnd w:id="140"/>
      <w:r>
        <w:t>-myst- = -myth-</w:t>
      </w:r>
      <w:r>
        <w:rPr>
          <w:spacing w:val="73"/>
        </w:rPr>
        <w:t xml:space="preserve"> </w:t>
      </w:r>
      <w:r>
        <w:rPr>
          <w:rFonts w:hint="eastAsia" w:ascii="Microsoft JhengHei" w:eastAsia="Microsoft JhengHei"/>
        </w:rPr>
        <w:t>神秘</w:t>
      </w:r>
    </w:p>
    <w:p>
      <w:pPr>
        <w:pStyle w:val="3"/>
        <w:spacing w:before="360" w:line="256" w:lineRule="auto"/>
        <w:ind w:left="1000" w:right="154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【词源】源于拉丁语或希腊语 </w:t>
      </w:r>
      <w:r>
        <w:t xml:space="preserve">mysticus/mythos </w:t>
      </w:r>
      <w:r>
        <w:rPr>
          <w:rFonts w:hint="eastAsia" w:ascii="宋体" w:eastAsia="宋体"/>
        </w:rPr>
        <w:t>神秘，</w:t>
      </w:r>
      <w:r>
        <w:t>-myth-</w:t>
      </w:r>
      <w:r>
        <w:rPr>
          <w:rFonts w:hint="eastAsia" w:ascii="宋体" w:eastAsia="宋体"/>
        </w:rPr>
        <w:t>为</w:t>
      </w:r>
      <w:r>
        <w:t>-myst-</w:t>
      </w:r>
      <w:r>
        <w:rPr>
          <w:rFonts w:hint="eastAsia" w:ascii="宋体" w:eastAsia="宋体"/>
        </w:rPr>
        <w:t>的变体；有异形同义词根：</w:t>
      </w:r>
      <w:r>
        <w:t>-aw-</w:t>
      </w:r>
      <w:r>
        <w:rPr>
          <w:rFonts w:hint="eastAsia" w:ascii="宋体" w:eastAsia="宋体"/>
        </w:rPr>
        <w:t>惊骇</w:t>
      </w:r>
      <w:r>
        <w:t>/</w:t>
      </w:r>
      <w:r>
        <w:rPr>
          <w:rFonts w:hint="eastAsia" w:ascii="宋体" w:eastAsia="宋体"/>
        </w:rPr>
        <w:t xml:space="preserve">敬畏，来源于古挪威语 </w:t>
      </w:r>
      <w:r>
        <w:t>agi</w:t>
      </w:r>
      <w:r>
        <w:rPr>
          <w:rFonts w:hint="eastAsia" w:ascii="宋体" w:eastAsia="宋体"/>
        </w:rPr>
        <w:t>，如：</w:t>
      </w:r>
      <w:r>
        <w:t xml:space="preserve">awe </w:t>
      </w:r>
      <w:r>
        <w:rPr>
          <w:rFonts w:hint="eastAsia" w:ascii="宋体" w:eastAsia="宋体"/>
        </w:rPr>
        <w:t>敬畏</w:t>
      </w:r>
      <w:r>
        <w:t>/</w:t>
      </w:r>
      <w:r>
        <w:rPr>
          <w:rFonts w:hint="eastAsia" w:ascii="宋体" w:eastAsia="宋体"/>
        </w:rPr>
        <w:t>使惊叹</w:t>
      </w:r>
      <w:r>
        <w:t>/</w:t>
      </w:r>
      <w:r>
        <w:rPr>
          <w:rFonts w:hint="eastAsia" w:ascii="宋体" w:eastAsia="宋体"/>
        </w:rPr>
        <w:t>使畏怯、</w:t>
      </w:r>
      <w:r>
        <w:t xml:space="preserve">awesome </w:t>
      </w:r>
      <w:r>
        <w:rPr>
          <w:rFonts w:hint="eastAsia" w:ascii="宋体" w:eastAsia="宋体"/>
        </w:rPr>
        <w:t>令人敬畏的。</w:t>
      </w:r>
    </w:p>
    <w:p>
      <w:pPr>
        <w:spacing w:after="0" w:line="256" w:lineRule="auto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/>
        <w:rPr>
          <w:rFonts w:hint="eastAsia" w:ascii="宋体" w:eastAsia="宋体"/>
        </w:rPr>
      </w:pPr>
      <w:r>
        <w:rPr>
          <w:rFonts w:hint="eastAsia" w:ascii="宋体" w:eastAsia="宋体"/>
        </w:rPr>
        <w:t>【引申】秘密</w:t>
      </w:r>
      <w:r>
        <w:t>/</w:t>
      </w:r>
      <w:r>
        <w:rPr>
          <w:rFonts w:hint="eastAsia" w:ascii="宋体" w:eastAsia="宋体"/>
        </w:rPr>
        <w:t>惊骇</w:t>
      </w:r>
      <w:r>
        <w:t>/</w:t>
      </w:r>
      <w:r>
        <w:rPr>
          <w:rFonts w:hint="eastAsia" w:ascii="宋体" w:eastAsia="宋体"/>
        </w:rPr>
        <w:t>敬畏</w:t>
      </w:r>
      <w:r>
        <w:t>/</w:t>
      </w:r>
      <w:r>
        <w:rPr>
          <w:rFonts w:hint="eastAsia" w:ascii="宋体" w:eastAsia="宋体"/>
        </w:rPr>
        <w:t>不可思议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mystery [ˈmɪst(ə)ri] n. </w:t>
      </w:r>
      <w:r>
        <w:rPr>
          <w:rFonts w:hint="eastAsia" w:ascii="宋体" w:hAnsi="宋体" w:eastAsia="宋体"/>
        </w:rPr>
        <w:t>秘密，谜；神秘，神秘的事物；推理小说，推理剧；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26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常作 </w:t>
      </w:r>
      <w:r>
        <w:t xml:space="preserve">mysteries  </w:t>
      </w:r>
      <w:r>
        <w:rPr>
          <w:rFonts w:hint="eastAsia" w:ascii="宋体" w:eastAsia="宋体"/>
        </w:rPr>
        <w:t>秘技，秘诀【词频</w:t>
      </w:r>
      <w:r>
        <w:rPr>
          <w:rFonts w:hint="eastAsia" w:ascii="宋体" w:eastAsia="宋体"/>
          <w:spacing w:val="-56"/>
        </w:rPr>
        <w:t xml:space="preserve"> </w:t>
      </w:r>
      <w:r>
        <w:t>2346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71"/>
        <w:rPr>
          <w:rFonts w:hint="eastAsia" w:ascii="宋体" w:hAnsi="宋体" w:eastAsia="宋体"/>
        </w:rPr>
      </w:pPr>
      <w:r>
        <w:pict>
          <v:group id="_x0000_s1845" o:spid="_x0000_s1845" o:spt="203" style="position:absolute;left:0pt;margin-left:144.8pt;margin-top:27.75pt;height:392.45pt;width:390.4pt;mso-position-horizontal-relative:page;z-index:-207872;mso-width-relative:page;mso-height-relative:page;" coordorigin="2896,555" coordsize="7808,7849">
            <o:lock v:ext="edit"/>
            <v:shape id="_x0000_s1846" o:spid="_x0000_s1846" o:spt="75" type="#_x0000_t75" style="position:absolute;left:2896;top:3245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47" o:spid="_x0000_s1847" o:spt="75" type="#_x0000_t75" style="position:absolute;left:8020;top:2998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48" o:spid="_x0000_s1848" o:spt="75" type="#_x0000_t75" style="position:absolute;left:8238;top:555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神秘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w w:val="100"/>
        </w:rPr>
        <w:t>议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难</w:t>
      </w:r>
      <w:r>
        <w:rPr>
          <w:rFonts w:hint="eastAsia" w:ascii="宋体" w:hAnsi="宋体" w:eastAsia="宋体"/>
          <w:w w:val="100"/>
        </w:rPr>
        <w:t>解的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mysteriously [mɪ'stɪərɪəslɪ]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神秘地；故弄玄虚地；难以理解地【词频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12201</w:t>
      </w:r>
      <w:r>
        <w:rPr>
          <w:rFonts w:hint="eastAsia" w:ascii="宋体" w:hAnsi="宋体" w:eastAsia="宋体"/>
        </w:rPr>
        <w:t xml:space="preserve">】 </w:t>
      </w:r>
      <w:r>
        <w:t xml:space="preserve">mystic ['mɪstɪk] adj. </w:t>
      </w:r>
      <w:r>
        <w:rPr>
          <w:rFonts w:hint="eastAsia" w:ascii="宋体" w:hAnsi="宋体" w:eastAsia="宋体"/>
        </w:rPr>
        <w:t xml:space="preserve">神秘的；神秘主义的 </w:t>
      </w:r>
      <w:r>
        <w:t xml:space="preserve">n. </w:t>
      </w:r>
      <w:r>
        <w:rPr>
          <w:rFonts w:hint="eastAsia" w:ascii="宋体" w:hAnsi="宋体" w:eastAsia="宋体"/>
        </w:rPr>
        <w:t xml:space="preserve">神秘主义者【词频 </w:t>
      </w:r>
      <w:r>
        <w:t>14815</w:t>
      </w:r>
      <w:r>
        <w:rPr>
          <w:rFonts w:hint="eastAsia" w:ascii="宋体" w:hAnsi="宋体" w:eastAsia="宋体"/>
        </w:rPr>
        <w:t>，</w:t>
      </w:r>
      <w:r>
        <w:t>18074</w:t>
      </w:r>
      <w:r>
        <w:rPr>
          <w:rFonts w:hint="eastAsia" w:ascii="宋体" w:hAnsi="宋体" w:eastAsia="宋体"/>
        </w:rPr>
        <w:t xml:space="preserve">】 </w:t>
      </w:r>
      <w:r>
        <w:t xml:space="preserve">mystique [mɪ'stiːk] n.  </w:t>
      </w:r>
      <w:r>
        <w:rPr>
          <w:rFonts w:hint="eastAsia" w:ascii="宋体" w:hAnsi="宋体" w:eastAsia="宋体"/>
        </w:rPr>
        <w:t>奥秘，秘诀；神秘性【词频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13344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62"/>
        <w:rPr>
          <w:rFonts w:hint="eastAsia" w:ascii="宋体" w:hAnsi="宋体" w:eastAsia="宋体"/>
        </w:rPr>
      </w:pPr>
      <w:r>
        <w:t xml:space="preserve">mystical ['mɪstɪk(ə)l] adj. </w:t>
      </w:r>
      <w:r>
        <w:rPr>
          <w:rFonts w:hint="eastAsia" w:ascii="宋体" w:hAnsi="宋体" w:eastAsia="宋体"/>
        </w:rPr>
        <w:t xml:space="preserve">神秘的；神秘主义的【词频 </w:t>
      </w:r>
      <w:r>
        <w:t>8666</w:t>
      </w:r>
      <w:r>
        <w:rPr>
          <w:rFonts w:hint="eastAsia" w:ascii="宋体" w:hAnsi="宋体" w:eastAsia="宋体"/>
        </w:rPr>
        <w:t xml:space="preserve">】 </w:t>
      </w:r>
      <w:r>
        <w:t xml:space="preserve">mystically ['mistikli] adv.  </w:t>
      </w:r>
      <w:r>
        <w:rPr>
          <w:rFonts w:hint="eastAsia" w:ascii="宋体" w:hAnsi="宋体" w:eastAsia="宋体"/>
        </w:rPr>
        <w:t xml:space="preserve">神秘地【词频 </w:t>
      </w:r>
      <w:r>
        <w:t>38663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mysticism ['mɪstɪsɪz(ə)m] n.  </w:t>
      </w:r>
      <w:r>
        <w:rPr>
          <w:rFonts w:hint="eastAsia" w:ascii="宋体" w:hAnsi="宋体" w:eastAsia="宋体"/>
        </w:rPr>
        <w:t>神秘；神秘主义；谬论【词频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17448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mystagogue ['mɪstəgɒg] n. </w:t>
      </w:r>
      <w:r>
        <w:rPr>
          <w:rFonts w:hint="eastAsia" w:ascii="宋体" w:hAnsi="宋体" w:eastAsia="宋体"/>
        </w:rPr>
        <w:t>引人入秘教者；解释或启示宗教奥秘者；神秘教义信仰者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mystify ['mɪstɪfaɪ] vt.  </w:t>
      </w:r>
      <w:r>
        <w:rPr>
          <w:rFonts w:hint="eastAsia" w:ascii="宋体" w:hAnsi="宋体" w:eastAsia="宋体"/>
        </w:rPr>
        <w:t>使神秘化；使迷惑，使困惑【词频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18665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96"/>
        <w:rPr>
          <w:rFonts w:hint="eastAsia" w:ascii="宋体" w:hAnsi="宋体" w:eastAsia="宋体"/>
        </w:rPr>
      </w:pPr>
      <w:r>
        <w:pict>
          <v:group id="_x0000_s1849" o:spid="_x0000_s1849" o:spt="203" style="position:absolute;left:0pt;margin-left:63.2pt;margin-top:138.85pt;height:80.25pt;width:77pt;mso-position-horizontal-relative:page;z-index:-207872;mso-width-relative:page;mso-height-relative:page;" coordorigin="1265,2777" coordsize="1540,1605">
            <o:lock v:ext="edit"/>
            <v:shape id="_x0000_s1850" o:spid="_x0000_s1850" style="position:absolute;left:1265;top:3012;height:1371;width:1299;" fillcolor="#C0C0C0" filled="t" stroked="f" coordorigin="1265,3012" coordsize="1299,1371" path="m1646,4043l1638,4034,1579,4108,1543,4154,1511,4194,1506,4117,1497,4038,1492,4005,1485,3957,1469,3874,1474,3863,1479,3853,1484,3842,1414,3853,1429,3890,1440,3925,1448,3957,1454,3986,1400,4047,1360,4093,1354,4037,1346,3979,1337,3918,1324,3855,1327,3844,1331,3834,1334,3823,1265,3838,1280,3872,1295,3910,1308,3953,1322,4000,1333,4047,1337,4084,1334,4111,1326,4127,1387,4146,1388,4132,1393,4117,1401,4099,1404,4093,1412,4078,1424,4057,1436,4038,1448,4021,1461,4005,1470,4047,1476,4087,1481,4122,1484,4154,1486,4184,1484,4208,1479,4228,1471,4243,1530,4260,1535,4240,1544,4217,1554,4194,1555,4193,1568,4167,1581,4146,1605,4108,1624,4078,1646,4043m1724,4112l1712,4108,1685,4167,1662,4217,1642,4258,1625,4291,1611,4320,1598,4341,1588,4358,1581,4369,1644,4382,1647,4351,1661,4296,1687,4217,1724,4112m2011,3560l2009,3545,2004,3534,1992,3518,1974,3497,1950,3469,1946,3471,1943,3474,1939,3475,1950,3506,1958,3532,1961,3556,1960,3577,1958,3596,1960,3606,1962,3608,1964,3610,1973,3610,1984,3604,1992,3600,2000,3591,2007,3581,2011,3572,2011,3560m2088,3939l2087,3923,2083,3908,2083,3905,2071,3908,2060,3908,2050,3906,2040,3901,2029,3895,2012,3883,1991,3865,1965,3842,1961,3846,1958,3849,1954,3853,1980,3881,2001,3904,2016,3921,2026,3933,2032,3943,2034,3952,2035,3953,2033,3961,2028,3969,1891,4106,1874,4119,1857,4124,1841,4120,1825,4108,1765,4047,1709,3992,1722,3979,1815,3887,1872,3830,1881,3839,1899,3857,1903,3844,1908,3830,1910,3823,1914,3813,1897,3798,1871,3773,1859,3762,1859,3817,1790,3887,1764,3861,1764,3912,1697,3979,1608,3891,1596,3878,1606,3868,1663,3811,1714,3861,1764,3912,1764,3861,1714,3811,1688,3785,1705,3769,1758,3716,1859,3817,1859,3762,1836,3739,1813,3716,1792,3695,1796,3665,1745,3665,1745,3703,1680,3769,1674,3741,1669,3714,1667,3697,1667,3781,1583,3866,1572,3866,1562,3867,1551,3868,1545,3831,1539,3798,1532,3770,1526,3745,1543,3729,1590,3682,1623,3648,1634,3682,1656,3748,1667,3781,1667,3697,1666,3689,1665,3665,1665,3648,1665,3643,1666,3628,1670,3612,1678,3598,1608,3596,1608,3638,1564,3682,1518,3729,1514,3715,1510,3699,1505,3682,1499,3663,1502,3653,1504,3643,1507,3634,1438,3648,1455,3680,1471,3716,1487,3756,1503,3798,1516,3844,1524,3892,1529,3941,1530,3990,1543,3990,1548,3967,1551,3944,1553,3918,1554,3891,1710,4047,1809,4146,1832,4164,1855,4170,1877,4165,1899,4148,1924,4124,2000,4047,2061,3986,2070,3977,2080,3962,2085,3952,2088,3939m2093,3351l2093,3317,2089,3309,2072,3292,2064,3288,2054,3287,2036,3289,2011,3295,1977,3303,1977,3311,2000,3317,2022,3324,2041,3333,2059,3343,2076,3355,2087,3357,2093,3351m2255,3016l2199,3013,2180,3012,2180,3054,2049,3185,2007,3227,2006,3215,2004,3205,2000,3196,1994,3189,1990,3185,1973,3176,1964,3175,1948,3179,1926,3185,1897,3193,1897,3201,1924,3209,1948,3218,1970,3229,1990,3244,1916,3317,1821,3412,1796,3391,1787,3400,1804,3427,1816,3451,1824,3474,1828,3494,1830,3514,1832,3524,1836,3528,1838,3530,1840,3528,1849,3528,1861,3516,1870,3499,1874,3490,1876,3480,1872,3471,1867,3463,1859,3453,1848,3440,1834,3425,1846,3412,2032,3227,2194,3064,2200,3084,2212,3123,2218,3143,2221,3142,2225,3141,2228,3140,2227,3095,2231,3064,2232,3059,2242,3033,2255,3016m2325,3322l2324,3307,2323,3303,2310,3306,2298,3307,2288,3305,2279,3301,2269,3294,2258,3286,2246,3275,2232,3263,2224,3271,2238,3289,2250,3304,2260,3317,2266,3326,2274,3338,2272,3349,2266,3360,2163,3463,2147,3478,2136,3487,2129,3491,2127,3490,2132,3473,2139,3453,2149,3417,2157,3383,2163,3349,2167,3317,2172,3282,2176,3244,2180,3201,2191,3185,2197,3176,2127,3170,2132,3211,2133,3252,2131,3293,2127,3334,2122,3375,2116,3412,2109,3445,2101,3473,2030,3402,2032,3390,2034,3378,2036,3366,1965,3396,1984,3412,2003,3430,2023,3450,2087,3514,2065,3565,2041,3616,2014,3665,1986,3712,1994,3716,2030,3666,2062,3619,2088,3575,2110,3532,2123,3541,2133,3539,2140,3532,2181,3491,2201,3471,2283,3389,2305,3366,2320,3344,2325,3322m2384,3195l2378,3185,2369,3176,2361,3172,2351,3169,2339,3167,2325,3166,2308,3168,2286,3174,2258,3182,2226,3193,2227,3197,2227,3200,2228,3204,2267,3205,2300,3210,2328,3216,2350,3225,2367,3233,2378,3235,2382,3231,2384,3229,2384,3195m2563,3475l2540,3455,2515,3431,2487,3404,2456,3372,2456,3362,2457,3351,2458,3341,2388,3364,2407,3380,2433,3405,2465,3436,2504,3475,2382,3598,2316,3532,2279,3494,2281,3482,2285,3459,2245,3474,2211,3486,2234,3507,2266,3538,2306,3577,2355,3625,2236,3743,2158,3665,2161,3654,2163,3644,2165,3633,2095,3661,2116,3680,2141,3703,2169,3731,2201,3762,2199,3771,2198,3779,2196,3787,2210,3787,2249,3785,2249,3756,2262,3743,2407,3598,2517,3488,2542,3513,2547,3504,2556,3488,2563,3475e">
              <v:path arrowok="t"/>
              <v:fill on="t" opacity="32896f" focussize="0,0"/>
              <v:stroke on="f"/>
              <v:imagedata o:title=""/>
              <o:lock v:ext="edit"/>
            </v:shape>
            <v:shape id="_x0000_s1851" o:spid="_x0000_s1851" o:spt="75" type="#_x0000_t75" style="position:absolute;left:2623;top:277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mystification [,mɪstəfə'keʃən] n. </w:t>
      </w:r>
      <w:r>
        <w:rPr>
          <w:rFonts w:hint="eastAsia" w:ascii="宋体" w:hAnsi="宋体" w:eastAsia="宋体"/>
        </w:rPr>
        <w:t xml:space="preserve">神秘化；困惑不解；骗人的把戏【词频 </w:t>
      </w:r>
      <w:r>
        <w:t>32347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困</w:t>
      </w:r>
      <w:r>
        <w:rPr>
          <w:rFonts w:hint="eastAsia" w:ascii="宋体" w:hAnsi="宋体" w:eastAsia="宋体"/>
          <w:w w:val="100"/>
        </w:rPr>
        <w:t>惑的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迷</w:t>
      </w:r>
      <w:r>
        <w:rPr>
          <w:rFonts w:hint="eastAsia" w:ascii="宋体" w:hAnsi="宋体" w:eastAsia="宋体"/>
          <w:spacing w:val="-3"/>
          <w:w w:val="100"/>
        </w:rPr>
        <w:t>惑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难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spacing w:val="-1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45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tɪ</w:t>
      </w:r>
      <w:r>
        <w:rPr>
          <w:spacing w:val="-1"/>
          <w:w w:val="100"/>
        </w:rPr>
        <w:t>fa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使神</w:t>
      </w:r>
      <w:r>
        <w:rPr>
          <w:rFonts w:hint="eastAsia" w:ascii="宋体" w:hAnsi="宋体" w:eastAsia="宋体"/>
          <w:spacing w:val="-3"/>
          <w:w w:val="100"/>
        </w:rPr>
        <w:t>秘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迷</w:t>
      </w:r>
      <w:r>
        <w:rPr>
          <w:rFonts w:hint="eastAsia" w:ascii="宋体" w:hAnsi="宋体" w:eastAsia="宋体"/>
          <w:w w:val="100"/>
        </w:rPr>
        <w:t>惑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困</w:t>
      </w:r>
      <w:r>
        <w:rPr>
          <w:rFonts w:hint="eastAsia" w:ascii="宋体" w:hAnsi="宋体" w:eastAsia="宋体"/>
          <w:w w:val="100"/>
        </w:rPr>
        <w:t>惑（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00</w:t>
      </w:r>
      <w:r>
        <w:rPr>
          <w:w w:val="100"/>
        </w:rPr>
        <w:t>72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demystify [diː'mɪstɪfaɪ] vt.  </w:t>
      </w:r>
      <w:r>
        <w:rPr>
          <w:rFonts w:hint="eastAsia" w:ascii="宋体" w:hAnsi="宋体" w:eastAsia="宋体"/>
        </w:rPr>
        <w:t xml:space="preserve">使非神秘化；阐明；启发【词频 </w:t>
      </w:r>
      <w:r>
        <w:t>22389</w:t>
      </w:r>
      <w:r>
        <w:rPr>
          <w:rFonts w:hint="eastAsia" w:ascii="宋体" w:hAnsi="宋体" w:eastAsia="宋体"/>
        </w:rPr>
        <w:t xml:space="preserve">】 </w:t>
      </w:r>
      <w:r>
        <w:t xml:space="preserve">demystification [di:,mistifi'keiʃən] n.  </w:t>
      </w:r>
      <w:r>
        <w:rPr>
          <w:rFonts w:hint="eastAsia" w:ascii="宋体" w:hAnsi="宋体" w:eastAsia="宋体"/>
        </w:rPr>
        <w:t>非神秘化启发，启蒙【词频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46105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89"/>
        <w:rPr>
          <w:rFonts w:hint="eastAsia" w:ascii="宋体" w:hAnsi="宋体" w:eastAsia="宋体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θɒ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神话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神话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神</w:t>
      </w:r>
      <w:r>
        <w:rPr>
          <w:rFonts w:hint="eastAsia" w:ascii="宋体" w:hAnsi="宋体" w:eastAsia="宋体"/>
          <w:w w:val="100"/>
        </w:rPr>
        <w:t>话</w:t>
      </w:r>
      <w:r>
        <w:rPr>
          <w:rFonts w:hint="eastAsia" w:ascii="宋体" w:hAnsi="宋体" w:eastAsia="宋体"/>
          <w:spacing w:val="-3"/>
          <w:w w:val="100"/>
        </w:rPr>
        <w:t>集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θɒ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话；</w:t>
      </w:r>
      <w:r>
        <w:rPr>
          <w:rFonts w:hint="eastAsia" w:ascii="宋体" w:hAnsi="宋体" w:eastAsia="宋体"/>
          <w:w w:val="100"/>
        </w:rPr>
        <w:t>主题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i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36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887"/>
        <w:rPr>
          <w:rFonts w:hint="eastAsia" w:ascii="宋体" w:hAnsi="宋体" w:eastAsia="宋体"/>
        </w:rPr>
      </w:pPr>
      <w:r>
        <w:t xml:space="preserve">mythic ['miθik] adj. </w:t>
      </w:r>
      <w:r>
        <w:rPr>
          <w:rFonts w:hint="eastAsia" w:ascii="宋体" w:hAnsi="宋体" w:eastAsia="宋体"/>
        </w:rPr>
        <w:t xml:space="preserve">神话的；虚构的【词频 </w:t>
      </w:r>
      <w:r>
        <w:t>12391</w:t>
      </w:r>
      <w:r>
        <w:rPr>
          <w:rFonts w:hint="eastAsia" w:ascii="宋体" w:hAnsi="宋体" w:eastAsia="宋体"/>
        </w:rPr>
        <w:t xml:space="preserve">】 </w:t>
      </w:r>
      <w:r>
        <w:t xml:space="preserve">mythical ['mɪθɪkəl] adj.  </w:t>
      </w:r>
      <w:r>
        <w:rPr>
          <w:rFonts w:hint="eastAsia" w:ascii="宋体" w:hAnsi="宋体" w:eastAsia="宋体"/>
        </w:rPr>
        <w:t>神话的；虚构的【词频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11262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500"/>
        <w:rPr>
          <w:rFonts w:hint="eastAsia" w:ascii="宋体" w:hAnsi="宋体" w:eastAsia="宋体"/>
        </w:rPr>
      </w:pPr>
      <w:r>
        <w:rPr>
          <w:spacing w:val="-2"/>
          <w:w w:val="100"/>
        </w:rPr>
        <w:t>m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θɒ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神话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话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话</w:t>
      </w:r>
      <w:r>
        <w:rPr>
          <w:rFonts w:hint="eastAsia" w:ascii="宋体" w:hAnsi="宋体" w:eastAsia="宋体"/>
          <w:w w:val="100"/>
        </w:rPr>
        <w:t>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t</w:t>
      </w:r>
      <w:r>
        <w:rPr>
          <w:w w:val="100"/>
        </w:rPr>
        <w:t>ho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861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mythological [mɪθə'lɒdʒɪk(ə)l] adj.  </w:t>
      </w:r>
      <w:r>
        <w:rPr>
          <w:rFonts w:hint="eastAsia" w:ascii="宋体" w:hAnsi="宋体" w:eastAsia="宋体"/>
        </w:rPr>
        <w:t>神话的；神话学的；虚构的【词频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16800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282"/>
        <w:rPr>
          <w:rFonts w:hint="eastAsia" w:ascii="宋体" w:hAnsi="宋体" w:eastAsia="宋体"/>
        </w:rPr>
      </w:pPr>
      <w:r>
        <w:t xml:space="preserve">mythologize [mɪ'θɒlədʒaɪz] vt. </w:t>
      </w:r>
      <w:r>
        <w:rPr>
          <w:rFonts w:hint="eastAsia" w:ascii="宋体" w:hAnsi="宋体" w:eastAsia="宋体"/>
        </w:rPr>
        <w:t>写神话；当做神话；把</w:t>
      </w:r>
      <w:r>
        <w:t>……</w:t>
      </w:r>
      <w:r>
        <w:rPr>
          <w:rFonts w:hint="eastAsia" w:ascii="宋体" w:hAnsi="宋体" w:eastAsia="宋体"/>
        </w:rPr>
        <w:t xml:space="preserve">解释为神话【词频 </w:t>
      </w:r>
      <w:r>
        <w:t>33996</w:t>
      </w:r>
      <w:r>
        <w:rPr>
          <w:rFonts w:hint="eastAsia" w:ascii="宋体" w:hAnsi="宋体" w:eastAsia="宋体"/>
        </w:rPr>
        <w:t xml:space="preserve">】 </w:t>
      </w:r>
      <w:r>
        <w:t xml:space="preserve">demythologize [diːmɪ'θɒlədʒaɪz] vt.  </w:t>
      </w:r>
      <w:r>
        <w:rPr>
          <w:rFonts w:hint="eastAsia" w:ascii="宋体" w:hAnsi="宋体" w:eastAsia="宋体"/>
        </w:rPr>
        <w:t>除去</w:t>
      </w:r>
      <w:r>
        <w:t>…</w:t>
      </w:r>
      <w:r>
        <w:rPr>
          <w:rFonts w:hint="eastAsia" w:ascii="宋体" w:hAnsi="宋体" w:eastAsia="宋体"/>
        </w:rPr>
        <w:t>的神话色彩【词频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49027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pict>
          <v:group id="_x0000_s1852" o:spid="_x0000_s1852" o:spt="203" style="position:absolute;left:0pt;margin-left:144.8pt;margin-top:46.65pt;height:392.45pt;width:390.4pt;mso-position-horizontal-relative:page;z-index:-206848;mso-width-relative:page;mso-height-relative:page;" coordorigin="2896,933" coordsize="7808,7849">
            <o:lock v:ext="edit"/>
            <v:shape id="_x0000_s1853" o:spid="_x0000_s185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54" o:spid="_x0000_s185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55" o:spid="_x0000_s185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mythopoeic [,mɪθə'piɪk] adj. </w:t>
      </w:r>
      <w:r>
        <w:rPr>
          <w:rFonts w:hint="eastAsia" w:ascii="宋体" w:hAnsi="宋体" w:eastAsia="宋体"/>
        </w:rPr>
        <w:t xml:space="preserve">创作神话的；神话时代的【词频 </w:t>
      </w:r>
      <w:r>
        <w:t>59219</w:t>
      </w:r>
      <w:r>
        <w:rPr>
          <w:rFonts w:hint="eastAsia" w:ascii="宋体" w:hAnsi="宋体" w:eastAsia="宋体"/>
        </w:rPr>
        <w:t xml:space="preserve">】 </w:t>
      </w:r>
      <w:r>
        <w:t xml:space="preserve">mythopoetic [,mɪθə'pəʊ'etɪk] adj.  </w:t>
      </w:r>
      <w:r>
        <w:rPr>
          <w:rFonts w:hint="eastAsia" w:ascii="宋体" w:hAnsi="宋体" w:eastAsia="宋体"/>
        </w:rPr>
        <w:t>诗性智慧的，神话时代的【词频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58592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449"/>
        </w:tabs>
        <w:spacing w:before="77" w:after="0" w:line="240" w:lineRule="auto"/>
        <w:ind w:left="3449" w:right="0" w:hanging="884"/>
        <w:jc w:val="left"/>
        <w:rPr>
          <w:rFonts w:hint="eastAsia" w:ascii="Microsoft JhengHei" w:eastAsia="Microsoft JhengHei"/>
        </w:rPr>
      </w:pPr>
      <w:bookmarkStart w:id="141" w:name="_bookmark47"/>
      <w:bookmarkEnd w:id="141"/>
      <w:bookmarkStart w:id="142" w:name="248. -claim- = -clam- 喊叫"/>
      <w:bookmarkEnd w:id="142"/>
      <w:bookmarkStart w:id="143" w:name="_bookmark47"/>
      <w:bookmarkEnd w:id="143"/>
      <w:r>
        <w:t>-claim- = -clam-</w:t>
      </w:r>
      <w:r>
        <w:rPr>
          <w:spacing w:val="67"/>
        </w:rPr>
        <w:t xml:space="preserve"> </w:t>
      </w:r>
      <w:r>
        <w:rPr>
          <w:rFonts w:hint="eastAsia" w:ascii="Microsoft JhengHei" w:eastAsia="Microsoft JhengHei"/>
          <w:spacing w:val="4"/>
        </w:rPr>
        <w:t>喊叫</w:t>
      </w:r>
    </w:p>
    <w:p>
      <w:pPr>
        <w:pStyle w:val="3"/>
        <w:spacing w:before="361" w:line="256" w:lineRule="auto"/>
        <w:ind w:left="1000" w:right="107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【词源】这二个词根都来源于拉丁语 </w:t>
      </w:r>
      <w:r>
        <w:t xml:space="preserve">clamare </w:t>
      </w:r>
      <w:r>
        <w:rPr>
          <w:rFonts w:hint="eastAsia" w:ascii="宋体" w:hAnsi="宋体" w:eastAsia="宋体"/>
        </w:rPr>
        <w:t>喊，可以追溯到原始印欧语根</w:t>
      </w:r>
      <w:r>
        <w:t>*kele-</w:t>
      </w:r>
      <w:r>
        <w:rPr>
          <w:rFonts w:hint="eastAsia" w:ascii="宋体" w:hAnsi="宋体" w:eastAsia="宋体"/>
        </w:rPr>
        <w:t xml:space="preserve">，和 </w:t>
      </w:r>
      <w:r>
        <w:t xml:space="preserve">call </w:t>
      </w:r>
      <w:r>
        <w:rPr>
          <w:rFonts w:hint="eastAsia" w:ascii="宋体" w:hAnsi="宋体" w:eastAsia="宋体"/>
        </w:rPr>
        <w:t xml:space="preserve">是同源。把 </w:t>
      </w:r>
      <w:r>
        <w:t>call</w:t>
      </w:r>
      <w:r>
        <w:rPr>
          <w:rFonts w:hint="eastAsia" w:ascii="宋体" w:hAnsi="宋体" w:eastAsia="宋体"/>
        </w:rPr>
        <w:t xml:space="preserve">里面的字母 </w:t>
      </w:r>
      <w:r>
        <w:t xml:space="preserve">a </w:t>
      </w:r>
      <w:r>
        <w:rPr>
          <w:rFonts w:hint="eastAsia" w:ascii="宋体" w:hAnsi="宋体" w:eastAsia="宋体"/>
        </w:rPr>
        <w:t xml:space="preserve">和 </w:t>
      </w:r>
      <w:r>
        <w:t xml:space="preserve">l </w:t>
      </w:r>
      <w:r>
        <w:rPr>
          <w:rFonts w:hint="eastAsia" w:ascii="宋体" w:hAnsi="宋体" w:eastAsia="宋体"/>
        </w:rPr>
        <w:t xml:space="preserve">换一下位置再加上字母 </w:t>
      </w:r>
      <w:r>
        <w:t xml:space="preserve">m </w:t>
      </w:r>
      <w:r>
        <w:rPr>
          <w:rFonts w:hint="eastAsia" w:ascii="宋体" w:hAnsi="宋体" w:eastAsia="宋体"/>
        </w:rPr>
        <w:t xml:space="preserve">就得到了 </w:t>
      </w:r>
      <w:r>
        <w:t xml:space="preserve">clam </w:t>
      </w:r>
      <w:r>
        <w:rPr>
          <w:rFonts w:hint="eastAsia" w:ascii="宋体" w:hAnsi="宋体" w:eastAsia="宋体"/>
          <w:spacing w:val="-10"/>
        </w:rPr>
        <w:t xml:space="preserve">这个词根了，字母 </w:t>
      </w:r>
      <w:r>
        <w:t xml:space="preserve">m </w:t>
      </w:r>
      <w:r>
        <w:rPr>
          <w:rFonts w:hint="eastAsia" w:ascii="宋体" w:hAnsi="宋体" w:eastAsia="宋体"/>
        </w:rPr>
        <w:t xml:space="preserve">的增加在词源学上是 </w:t>
      </w:r>
      <w:r>
        <w:t xml:space="preserve">m </w:t>
      </w:r>
      <w:r>
        <w:rPr>
          <w:rFonts w:hint="eastAsia" w:ascii="宋体" w:hAnsi="宋体" w:eastAsia="宋体"/>
          <w:spacing w:val="-6"/>
        </w:rPr>
        <w:t xml:space="preserve">鼻音化的结果。而不是我们为了理解 </w:t>
      </w:r>
      <w:r>
        <w:t xml:space="preserve">claim </w:t>
      </w:r>
      <w:r>
        <w:rPr>
          <w:rFonts w:hint="eastAsia" w:ascii="宋体" w:hAnsi="宋体" w:eastAsia="宋体"/>
          <w:spacing w:val="-5"/>
        </w:rPr>
        <w:t>这个词根演随便加上的。</w:t>
      </w:r>
      <w:r>
        <w:rPr>
          <w:spacing w:val="-5"/>
        </w:rPr>
        <w:t xml:space="preserve">claim </w:t>
      </w:r>
      <w:r>
        <w:rPr>
          <w:rFonts w:hint="eastAsia" w:ascii="宋体" w:hAnsi="宋体" w:eastAsia="宋体"/>
          <w:spacing w:val="-5"/>
        </w:rPr>
        <w:t>本身也是一个单词，表示</w:t>
      </w:r>
      <w:r>
        <w:rPr>
          <w:spacing w:val="-5"/>
        </w:rPr>
        <w:t>“</w:t>
      </w:r>
      <w:r>
        <w:rPr>
          <w:rFonts w:hint="eastAsia" w:ascii="宋体" w:hAnsi="宋体" w:eastAsia="宋体"/>
          <w:spacing w:val="-5"/>
        </w:rPr>
        <w:t>要求，声称，主张</w:t>
      </w:r>
      <w:r>
        <w:rPr>
          <w:spacing w:val="-5"/>
        </w:rPr>
        <w:t>”</w:t>
      </w:r>
      <w:r>
        <w:rPr>
          <w:rFonts w:hint="eastAsia" w:ascii="宋体" w:hAnsi="宋体" w:eastAsia="宋体"/>
          <w:spacing w:val="-5"/>
        </w:rPr>
        <w:t>其表达的意思就是</w:t>
      </w:r>
      <w:r>
        <w:rPr>
          <w:spacing w:val="-5"/>
        </w:rPr>
        <w:t>“</w:t>
      </w:r>
      <w:r>
        <w:rPr>
          <w:rFonts w:hint="eastAsia" w:ascii="宋体" w:hAnsi="宋体" w:eastAsia="宋体"/>
          <w:spacing w:val="-5"/>
        </w:rPr>
        <w:t>为了自己的利益而大声疾呼</w:t>
      </w:r>
      <w:r>
        <w:rPr>
          <w:spacing w:val="-5"/>
        </w:rPr>
        <w:t>”</w:t>
      </w:r>
      <w:r>
        <w:rPr>
          <w:rFonts w:hint="eastAsia" w:ascii="宋体" w:hAnsi="宋体" w:eastAsia="宋体"/>
          <w:spacing w:val="-5"/>
        </w:rPr>
        <w:t xml:space="preserve">。在 </w:t>
      </w:r>
      <w:r>
        <w:t xml:space="preserve">clain </w:t>
      </w:r>
      <w:r>
        <w:rPr>
          <w:rFonts w:hint="eastAsia" w:ascii="宋体" w:hAnsi="宋体" w:eastAsia="宋体"/>
        </w:rPr>
        <w:t>前加上表示</w:t>
      </w:r>
      <w:r>
        <w:t>“</w:t>
      </w:r>
      <w:r>
        <w:rPr>
          <w:rFonts w:hint="eastAsia" w:ascii="宋体" w:hAnsi="宋体" w:eastAsia="宋体"/>
        </w:rPr>
        <w:t>出</w:t>
      </w:r>
      <w:r>
        <w:t>”</w:t>
      </w:r>
      <w:r>
        <w:rPr>
          <w:rFonts w:hint="eastAsia" w:ascii="宋体" w:hAnsi="宋体" w:eastAsia="宋体"/>
        </w:rPr>
        <w:t xml:space="preserve">的前缀 </w:t>
      </w:r>
      <w:r>
        <w:t>ex-</w:t>
      </w:r>
      <w:r>
        <w:rPr>
          <w:rFonts w:hint="eastAsia" w:ascii="宋体" w:hAnsi="宋体" w:eastAsia="宋体"/>
        </w:rPr>
        <w:t xml:space="preserve">，就构成了 </w:t>
      </w:r>
      <w:r>
        <w:t>exclaim</w:t>
      </w:r>
      <w:r>
        <w:rPr>
          <w:rFonts w:hint="eastAsia" w:ascii="宋体" w:hAnsi="宋体" w:eastAsia="宋体"/>
        </w:rPr>
        <w:t>，表示</w:t>
      </w:r>
      <w:r>
        <w:t>“</w:t>
      </w:r>
      <w:r>
        <w:rPr>
          <w:rFonts w:hint="eastAsia" w:ascii="宋体" w:hAnsi="宋体" w:eastAsia="宋体"/>
        </w:rPr>
        <w:t>由于生气、惊讶、痛苦等而惊叫、叫喊</w:t>
      </w:r>
      <w:r>
        <w:t>”</w:t>
      </w:r>
      <w:r>
        <w:rPr>
          <w:rFonts w:hint="eastAsia" w:ascii="宋体" w:hAnsi="宋体" w:eastAsia="宋体"/>
        </w:rPr>
        <w:t>，所以感叹号</w:t>
      </w:r>
      <w:r>
        <w:t>“</w:t>
      </w:r>
      <w:r>
        <w:rPr>
          <w:rFonts w:hint="eastAsia" w:ascii="宋体" w:hAnsi="宋体" w:eastAsia="宋体"/>
        </w:rPr>
        <w:t>！</w:t>
      </w:r>
      <w:r>
        <w:t>”</w:t>
      </w:r>
      <w:r>
        <w:rPr>
          <w:rFonts w:hint="eastAsia" w:ascii="宋体" w:hAnsi="宋体" w:eastAsia="宋体"/>
        </w:rPr>
        <w:t xml:space="preserve">的英文表达为 </w:t>
      </w:r>
      <w:r>
        <w:t>exclamationmark</w:t>
      </w:r>
      <w:r>
        <w:rPr>
          <w:rFonts w:hint="eastAsia" w:ascii="宋体" w:hAnsi="宋体" w:eastAsia="宋体"/>
        </w:rPr>
        <w:t xml:space="preserve">。单词 </w:t>
      </w:r>
      <w:r>
        <w:t xml:space="preserve">clear </w:t>
      </w:r>
      <w:r>
        <w:rPr>
          <w:rFonts w:hint="eastAsia" w:ascii="宋体" w:hAnsi="宋体" w:eastAsia="宋体"/>
        </w:rPr>
        <w:t>也来源于此，它的原始含义是</w:t>
      </w:r>
      <w:r>
        <w:t>“</w:t>
      </w:r>
      <w:r>
        <w:rPr>
          <w:rFonts w:hint="eastAsia" w:ascii="宋体" w:hAnsi="宋体" w:eastAsia="宋体"/>
        </w:rPr>
        <w:t>清晰、容易辨别声音</w:t>
      </w:r>
      <w:r>
        <w:t>”</w:t>
      </w:r>
      <w:r>
        <w:rPr>
          <w:rFonts w:hint="eastAsia" w:ascii="宋体" w:hAnsi="宋体" w:eastAsia="宋体"/>
        </w:rPr>
        <w:t xml:space="preserve">。由 </w:t>
      </w:r>
      <w:r>
        <w:t xml:space="preserve">clear </w:t>
      </w:r>
      <w:r>
        <w:rPr>
          <w:rFonts w:hint="eastAsia" w:ascii="宋体" w:hAnsi="宋体" w:eastAsia="宋体"/>
        </w:rPr>
        <w:t xml:space="preserve">演变出了词根 </w:t>
      </w:r>
      <w:r>
        <w:rPr>
          <w:spacing w:val="-4"/>
        </w:rPr>
        <w:t>clar</w:t>
      </w:r>
      <w:r>
        <w:rPr>
          <w:rFonts w:hint="eastAsia" w:ascii="宋体" w:hAnsi="宋体" w:eastAsia="宋体"/>
          <w:spacing w:val="-4"/>
        </w:rPr>
        <w:t>，表示</w:t>
      </w:r>
      <w:r>
        <w:rPr>
          <w:spacing w:val="-4"/>
        </w:rPr>
        <w:t>“</w:t>
      </w:r>
      <w:r>
        <w:rPr>
          <w:rFonts w:hint="eastAsia" w:ascii="宋体" w:hAnsi="宋体" w:eastAsia="宋体"/>
          <w:spacing w:val="-4"/>
        </w:rPr>
        <w:t>清楚，明白</w:t>
      </w:r>
      <w:r>
        <w:rPr>
          <w:spacing w:val="-4"/>
        </w:rPr>
        <w:t>”</w:t>
      </w:r>
      <w:r>
        <w:rPr>
          <w:rFonts w:hint="eastAsia" w:ascii="宋体" w:hAnsi="宋体" w:eastAsia="宋体"/>
          <w:spacing w:val="-4"/>
        </w:rPr>
        <w:t xml:space="preserve">，例如 </w:t>
      </w: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13"/>
          <w:w w:val="100"/>
        </w:rPr>
        <w:t>e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宣</w:t>
      </w:r>
      <w:r>
        <w:rPr>
          <w:rFonts w:hint="eastAsia" w:ascii="宋体" w:hAnsi="宋体" w:eastAsia="宋体"/>
          <w:w w:val="100"/>
        </w:rPr>
        <w:t>布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13"/>
          <w:w w:val="100"/>
        </w:rPr>
        <w:t>，</w:t>
      </w:r>
      <w:r>
        <w:rPr>
          <w:rFonts w:hint="eastAsia" w:ascii="宋体" w:hAnsi="宋体" w:eastAsia="宋体"/>
          <w:w w:val="100"/>
        </w:rPr>
        <w:t>宣</w:t>
      </w:r>
      <w:r>
        <w:rPr>
          <w:rFonts w:hint="eastAsia" w:ascii="宋体" w:hAnsi="宋体" w:eastAsia="宋体"/>
          <w:spacing w:val="-3"/>
          <w:w w:val="100"/>
        </w:rPr>
        <w:t>布就</w:t>
      </w:r>
      <w:r>
        <w:rPr>
          <w:rFonts w:hint="eastAsia" w:ascii="宋体" w:hAnsi="宋体" w:eastAsia="宋体"/>
          <w:w w:val="100"/>
        </w:rPr>
        <w:t>是把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情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白</w:t>
      </w:r>
      <w:r>
        <w:rPr>
          <w:rFonts w:hint="eastAsia" w:ascii="宋体" w:hAnsi="宋体" w:eastAsia="宋体"/>
          <w:spacing w:val="-13"/>
          <w:w w:val="100"/>
        </w:rPr>
        <w:t>、</w:t>
      </w:r>
      <w:r>
        <w:rPr>
          <w:rFonts w:hint="eastAsia" w:ascii="宋体" w:hAnsi="宋体" w:eastAsia="宋体"/>
          <w:w w:val="100"/>
        </w:rPr>
        <w:t>说清</w:t>
      </w:r>
      <w:r>
        <w:rPr>
          <w:rFonts w:hint="eastAsia" w:ascii="宋体" w:hAnsi="宋体" w:eastAsia="宋体"/>
          <w:spacing w:val="-3"/>
          <w:w w:val="100"/>
        </w:rPr>
        <w:t>楚</w:t>
      </w:r>
      <w:r>
        <w:rPr>
          <w:rFonts w:hint="eastAsia" w:ascii="宋体" w:hAnsi="宋体" w:eastAsia="宋体"/>
          <w:spacing w:val="-44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m</w:t>
      </w:r>
      <w:r>
        <w:t xml:space="preserve"> </w:t>
      </w:r>
      <w:r>
        <w:rPr>
          <w:rFonts w:hint="eastAsia" w:ascii="宋体" w:hAnsi="宋体" w:eastAsia="宋体"/>
          <w:w w:val="100"/>
        </w:rPr>
        <w:t>是拉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4"/>
        </w:rPr>
        <w:t xml:space="preserve">的不定式词干的重读形式在英语中常构成动词；词根 </w:t>
      </w:r>
      <w:r>
        <w:t xml:space="preserve">clam </w:t>
      </w:r>
      <w:r>
        <w:rPr>
          <w:rFonts w:hint="eastAsia" w:ascii="宋体" w:hAnsi="宋体" w:eastAsia="宋体"/>
        </w:rPr>
        <w:t xml:space="preserve">拉丁语 </w:t>
      </w:r>
      <w:r>
        <w:t xml:space="preserve">clamare </w:t>
      </w:r>
      <w:r>
        <w:rPr>
          <w:rFonts w:hint="eastAsia" w:ascii="宋体" w:hAnsi="宋体" w:eastAsia="宋体"/>
        </w:rPr>
        <w:t>的动名词词干，在英语中只出现在名词和形容词中。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【引申】大叫</w:t>
      </w:r>
      <w:r>
        <w:t>/</w:t>
      </w:r>
      <w:r>
        <w:rPr>
          <w:rFonts w:hint="eastAsia" w:ascii="宋体" w:eastAsia="宋体"/>
        </w:rPr>
        <w:t>大喊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claim [kleɪm] vt.  </w:t>
      </w:r>
      <w:r>
        <w:rPr>
          <w:rFonts w:hint="eastAsia" w:ascii="宋体" w:hAnsi="宋体" w:eastAsia="宋体"/>
        </w:rPr>
        <w:t xml:space="preserve">声称；断言；需要；索取 </w:t>
      </w:r>
      <w:r>
        <w:t xml:space="preserve">vi. </w:t>
      </w:r>
      <w:r>
        <w:rPr>
          <w:rFonts w:hint="eastAsia" w:ascii="宋体" w:hAnsi="宋体" w:eastAsia="宋体"/>
        </w:rPr>
        <w:t>提出要求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42" w:firstLine="1260"/>
        <w:rPr>
          <w:rFonts w:hint="eastAsia" w:ascii="宋体" w:hAnsi="宋体" w:eastAsia="宋体"/>
        </w:rPr>
      </w:pPr>
      <w:r>
        <w:rPr>
          <w:w w:val="100"/>
        </w:rPr>
        <w:t>n.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据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利</w:t>
      </w:r>
      <w:r>
        <w:rPr>
          <w:rFonts w:hint="eastAsia" w:ascii="宋体" w:hAnsi="宋体" w:eastAsia="宋体"/>
          <w:spacing w:val="-3"/>
          <w:w w:val="100"/>
        </w:rPr>
        <w:t>而</w:t>
      </w:r>
      <w:r>
        <w:rPr>
          <w:rFonts w:hint="eastAsia" w:ascii="宋体" w:hAnsi="宋体" w:eastAsia="宋体"/>
          <w:w w:val="100"/>
        </w:rPr>
        <w:t>提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要求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声</w:t>
      </w:r>
      <w:r>
        <w:rPr>
          <w:rFonts w:hint="eastAsia" w:ascii="宋体" w:hAnsi="宋体" w:eastAsia="宋体"/>
          <w:spacing w:val="-3"/>
          <w:w w:val="100"/>
        </w:rPr>
        <w:t>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断</w:t>
      </w:r>
      <w:r>
        <w:rPr>
          <w:rFonts w:hint="eastAsia" w:ascii="宋体" w:hAnsi="宋体" w:eastAsia="宋体"/>
          <w:w w:val="100"/>
        </w:rPr>
        <w:t>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索</w:t>
      </w:r>
      <w:r>
        <w:rPr>
          <w:rFonts w:hint="eastAsia" w:ascii="宋体" w:hAnsi="宋体" w:eastAsia="宋体"/>
          <w:spacing w:val="-3"/>
          <w:w w:val="100"/>
        </w:rPr>
        <w:t>赔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87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54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4M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声称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宣称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言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195"/>
        <w:rPr>
          <w:rFonts w:hint="eastAsia" w:ascii="宋体" w:hAnsi="宋体" w:eastAsia="宋体"/>
        </w:rPr>
      </w:pPr>
      <w:r>
        <w:pict>
          <v:group id="_x0000_s1856" o:spid="_x0000_s1856" o:spt="203" style="position:absolute;left:0pt;margin-left:63.2pt;margin-top:61.85pt;height:80.25pt;width:77pt;mso-position-horizontal-relative:page;z-index:-207872;mso-width-relative:page;mso-height-relative:page;" coordorigin="1265,1238" coordsize="1540,1605">
            <o:lock v:ext="edit"/>
            <v:shape id="_x0000_s1857" o:spid="_x0000_s1857" style="position:absolute;left:1265;top:1472;height:1371;width:1299;" fillcolor="#C0C0C0" filled="t" stroked="f" coordorigin="1265,1472" coordsize="1299,1371" path="m1646,2503l1638,2495,1579,2568,1543,2615,1511,2655,1506,2577,1497,2498,1492,2465,1485,2417,1469,2334,1474,2324,1479,2313,1484,2303,1414,2313,1429,2350,1440,2385,1448,2417,1454,2446,1400,2508,1360,2554,1354,2497,1346,2439,1337,2379,1324,2315,1327,2305,1331,2294,1334,2284,1265,2299,1280,2332,1295,2370,1308,2413,1322,2461,1333,2508,1337,2545,1334,2571,1326,2587,1387,2606,1388,2593,1393,2577,1401,2559,1404,2554,1412,2539,1424,2518,1436,2499,1448,2481,1461,2465,1470,2508,1476,2547,1481,2583,1484,2615,1486,2644,1484,2669,1479,2688,1471,2703,1530,2720,1535,2700,1544,2678,1554,2655,1555,2654,1568,2627,1581,2606,1605,2568,1624,2538,1646,2503m1724,2572l1712,2568,1685,2627,1662,2678,1642,2719,1625,2752,1611,2780,1598,2802,1588,2818,1581,2830,1644,2842,1647,2811,1661,2757,1687,2677,1724,2572m2011,2020l2009,2005,2004,1995,1992,1979,1974,1957,1950,1930,1946,1932,1943,1934,1939,1936,1950,1966,1958,1993,1961,2017,1960,2037,1958,2056,1960,2067,1962,2069,1964,2071,1973,2071,1984,2064,1992,2060,2000,2052,2007,2041,2011,2033,2011,2020m2088,2399l2087,2384,2083,2369,2083,2366,2071,2368,2060,2369,2050,2367,2040,2362,2029,2355,2012,2343,1991,2326,1965,2303,1961,2306,1958,2310,1954,2313,1980,2342,2001,2364,2016,2382,2026,2393,2032,2404,2034,2412,2035,2413,2033,2421,2028,2429,1891,2566,1874,2579,1857,2584,1841,2580,1825,2568,1765,2508,1709,2452,1722,2440,1815,2347,1872,2290,1881,2299,1899,2317,1903,2305,1908,2290,1910,2284,1914,2273,1897,2259,1871,2234,1859,2222,1859,2277,1790,2347,1764,2322,1764,2372,1697,2440,1608,2351,1596,2339,1606,2328,1663,2271,1714,2322,1764,2372,1764,2322,1714,2271,1688,2246,1705,2229,1758,2176,1859,2277,1859,2222,1836,2199,1813,2176,1792,2155,1796,2126,1745,2126,1745,2164,1680,2229,1674,2201,1669,2174,1667,2157,1667,2242,1583,2326,1572,2326,1562,2327,1551,2328,1545,2292,1539,2259,1532,2230,1526,2206,1543,2189,1590,2142,1623,2109,1634,2142,1656,2208,1667,2242,1667,2157,1666,2149,1665,2126,1665,2109,1665,2104,1666,2088,1670,2072,1678,2058,1608,2056,1608,2098,1564,2142,1518,2189,1514,2175,1510,2159,1505,2142,1499,2124,1502,2114,1504,2104,1507,2094,1438,2109,1455,2141,1471,2177,1487,2216,1503,2259,1516,2305,1524,2353,1529,2401,1530,2450,1543,2450,1548,2428,1551,2404,1553,2379,1554,2351,1710,2508,1809,2606,1832,2624,1855,2630,1877,2625,1899,2608,1924,2584,2000,2508,2061,2446,2070,2438,2080,2423,2085,2412,2088,2399m2093,1812l2093,1778,2089,1769,2072,1753,2064,1748,2054,1747,2036,1750,2011,1755,1977,1763,1977,1771,2000,1777,2022,1784,2041,1793,2059,1803,2076,1816,2087,1818,2093,1812m2255,1476l2199,1473,2180,1472,2180,1514,2049,1645,2007,1687,2006,1675,2004,1665,2000,1656,1994,1649,1990,1645,1973,1637,1964,1636,1948,1639,1926,1645,1897,1653,1897,1662,1924,1669,1948,1678,1970,1690,1990,1704,1916,1778,1821,1873,1796,1852,1787,1860,1804,1887,1816,1912,1824,1934,1828,1955,1830,1974,1832,1984,1836,1989,1838,1991,1840,1989,1849,1989,1861,1976,1870,1959,1874,1951,1876,1940,1872,1932,1867,1924,1859,1913,1848,1900,1834,1885,1846,1873,2032,1687,2194,1525,2200,1544,2212,1584,2218,1603,2221,1602,2225,1601,2228,1601,2227,1555,2231,1525,2232,1520,2242,1493,2255,1476m2325,1783l2324,1768,2323,1763,2310,1767,2298,1768,2288,1766,2279,1761,2269,1754,2258,1746,2246,1736,2232,1723,2224,1731,2238,1749,2250,1764,2260,1777,2266,1786,2274,1799,2272,1809,2266,1820,2163,1923,2147,1938,2136,1947,2129,1951,2127,1951,2132,1934,2139,1913,2149,1878,2157,1843,2163,1809,2167,1777,2172,1743,2176,1704,2180,1662,2191,1645,2197,1637,2127,1630,2132,1671,2133,1713,2131,1754,2127,1795,2122,1836,2116,1872,2109,1905,2101,1934,2030,1862,2032,1850,2034,1838,2036,1826,1965,1856,1984,1873,2003,1891,2023,1911,2087,1974,2065,2026,2041,2076,2014,2125,1986,2172,1994,2176,2030,2127,2062,2080,2088,2035,2110,1993,2123,2001,2133,1999,2140,1993,2181,1951,2201,1932,2283,1849,2305,1826,2320,1804,2325,1783m2384,1655l2378,1645,2369,1637,2361,1632,2351,1629,2339,1627,2325,1626,2308,1629,2286,1634,2258,1643,2226,1653,2227,1657,2227,1660,2228,1664,2267,1666,2300,1670,2328,1676,2350,1685,2367,1694,2378,1696,2382,1691,2384,1689,2384,1655m2563,1936l2540,1915,2515,1891,2487,1864,2456,1833,2456,1822,2457,1812,2458,1801,2388,1824,2407,1841,2433,1865,2465,1897,2504,1936,2382,2058,2316,1993,2279,1955,2281,1943,2285,1919,2245,1934,2211,1946,2234,1967,2266,1998,2306,2037,2355,2085,2236,2204,2158,2126,2161,2115,2163,2105,2165,2094,2095,2121,2116,2140,2141,2163,2169,2191,2201,2223,2199,2231,2198,2239,2196,2248,2210,2247,2249,2246,2249,2216,2262,2204,2407,2058,2517,1948,2542,1974,2547,1964,2556,1948,2563,1936e">
              <v:path arrowok="t"/>
              <v:fill on="t" opacity="32896f" focussize="0,0"/>
              <v:stroke on="f"/>
              <v:imagedata o:title=""/>
              <o:lock v:ext="edit"/>
            </v:shape>
            <v:shape id="_x0000_s1858" o:spid="_x0000_s1858" o:spt="75" type="#_x0000_t75" style="position:absolute;left:2623;top:123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unclaimed [ʌn'kleɪmd] adj. [</w:t>
      </w:r>
      <w:r>
        <w:rPr>
          <w:rFonts w:hint="eastAsia" w:ascii="宋体" w:hAnsi="宋体" w:eastAsia="宋体"/>
        </w:rPr>
        <w:t>邮</w:t>
      </w:r>
      <w:r>
        <w:t xml:space="preserve">] </w:t>
      </w:r>
      <w:r>
        <w:rPr>
          <w:rFonts w:hint="eastAsia" w:ascii="宋体" w:hAnsi="宋体" w:eastAsia="宋体"/>
        </w:rPr>
        <w:t xml:space="preserve">无人领取的；物主不明的；无人要求的【词频 </w:t>
      </w:r>
      <w:r>
        <w:t>23289</w:t>
      </w:r>
      <w:r>
        <w:rPr>
          <w:rFonts w:hint="eastAsia" w:ascii="宋体" w:hAnsi="宋体" w:eastAsia="宋体"/>
        </w:rPr>
        <w:t xml:space="preserve">】 </w:t>
      </w:r>
      <w:r>
        <w:t xml:space="preserve">claimant ['kleɪm(ə)nt] n.  </w:t>
      </w:r>
      <w:r>
        <w:rPr>
          <w:rFonts w:hint="eastAsia" w:ascii="宋体" w:hAnsi="宋体" w:eastAsia="宋体"/>
        </w:rPr>
        <w:t>原告；</w:t>
      </w:r>
      <w:r>
        <w:t>[</w:t>
      </w:r>
      <w:r>
        <w:rPr>
          <w:rFonts w:hint="eastAsia" w:ascii="宋体" w:hAnsi="宋体" w:eastAsia="宋体"/>
        </w:rPr>
        <w:t>贸易</w:t>
      </w:r>
      <w:r>
        <w:t xml:space="preserve">]  </w:t>
      </w:r>
      <w:r>
        <w:rPr>
          <w:rFonts w:hint="eastAsia" w:ascii="宋体" w:hAnsi="宋体" w:eastAsia="宋体"/>
        </w:rPr>
        <w:t>索赔人；提出要求者【词频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17988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8"/>
        <w:rPr>
          <w:rFonts w:hint="eastAsia" w:ascii="宋体" w:hAnsi="宋体" w:eastAsia="宋体"/>
        </w:rPr>
      </w:pPr>
      <w:r>
        <w:t xml:space="preserve">disclaim [dɪs'kleɪm] vt. </w:t>
      </w:r>
      <w:r>
        <w:rPr>
          <w:rFonts w:hint="eastAsia" w:ascii="宋体" w:hAnsi="宋体" w:eastAsia="宋体"/>
        </w:rPr>
        <w:t xml:space="preserve">否认，拒绝；放弃，弃权；拒绝承认 </w:t>
      </w:r>
      <w:r>
        <w:t xml:space="preserve">vi. </w:t>
      </w:r>
      <w:r>
        <w:rPr>
          <w:rFonts w:hint="eastAsia" w:ascii="宋体" w:hAnsi="宋体" w:eastAsia="宋体"/>
        </w:rPr>
        <w:t xml:space="preserve">否认；放弃；弃权【词频 </w:t>
      </w:r>
      <w:r>
        <w:t>29433</w:t>
      </w:r>
      <w:r>
        <w:rPr>
          <w:rFonts w:hint="eastAsia" w:ascii="宋体" w:hAnsi="宋体" w:eastAsia="宋体"/>
        </w:rPr>
        <w:t xml:space="preserve">】 </w:t>
      </w:r>
      <w:r>
        <w:t xml:space="preserve">disclaimer [dɪs'kleɪmə] n.  </w:t>
      </w:r>
      <w:r>
        <w:rPr>
          <w:rFonts w:hint="eastAsia" w:ascii="宋体" w:hAnsi="宋体" w:eastAsia="宋体"/>
        </w:rPr>
        <w:t>不承诺，免责声明；放弃，拒绝【词频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17740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quitclaim ['kwɪtkleɪm] vt.  </w:t>
      </w:r>
      <w:r>
        <w:rPr>
          <w:rFonts w:hint="eastAsia" w:ascii="宋体" w:hAnsi="宋体" w:eastAsia="宋体"/>
        </w:rPr>
        <w:t xml:space="preserve">放弃权利 </w:t>
      </w:r>
      <w:r>
        <w:t xml:space="preserve">n.  </w:t>
      </w:r>
      <w:r>
        <w:rPr>
          <w:rFonts w:hint="eastAsia" w:ascii="宋体" w:hAnsi="宋体" w:eastAsia="宋体"/>
        </w:rPr>
        <w:t>放弃权利【词频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59348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14"/>
        <w:rPr>
          <w:rFonts w:hint="eastAsia" w:ascii="宋体" w:hAnsi="宋体" w:eastAsia="宋体"/>
        </w:rPr>
      </w:pPr>
      <w:r>
        <w:rPr>
          <w:w w:val="100"/>
        </w:rPr>
        <w:t>exc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m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3"/>
          <w:w w:val="100"/>
        </w:rPr>
        <w:t>'</w:t>
      </w:r>
      <w:r>
        <w:rPr>
          <w:w w:val="100"/>
        </w:rPr>
        <w:t>sk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呼喊，惊</w:t>
      </w:r>
      <w:r>
        <w:rPr>
          <w:rFonts w:hint="eastAsia" w:ascii="宋体" w:hAnsi="宋体" w:eastAsia="宋体"/>
          <w:spacing w:val="-3"/>
          <w:w w:val="100"/>
        </w:rPr>
        <w:t>叫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声</w:t>
      </w:r>
      <w:r>
        <w:rPr>
          <w:rFonts w:hint="eastAsia" w:ascii="宋体" w:hAnsi="宋体" w:eastAsia="宋体"/>
          <w:spacing w:val="-3"/>
          <w:w w:val="100"/>
        </w:rPr>
        <w:t>叫</w:t>
      </w:r>
      <w:r>
        <w:rPr>
          <w:rFonts w:hint="eastAsia" w:ascii="宋体" w:hAnsi="宋体" w:eastAsia="宋体"/>
          <w:w w:val="100"/>
        </w:rPr>
        <w:t>嚷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声说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38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exc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[ˌ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呼</w:t>
      </w:r>
      <w:r>
        <w:rPr>
          <w:rFonts w:hint="eastAsia" w:ascii="宋体" w:hAnsi="宋体" w:eastAsia="宋体"/>
          <w:w w:val="100"/>
        </w:rPr>
        <w:t>喊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惊</w:t>
      </w:r>
      <w:r>
        <w:rPr>
          <w:rFonts w:hint="eastAsia" w:ascii="宋体" w:hAnsi="宋体" w:eastAsia="宋体"/>
          <w:spacing w:val="-3"/>
          <w:w w:val="100"/>
        </w:rPr>
        <w:t>叫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感</w:t>
      </w:r>
      <w:r>
        <w:rPr>
          <w:rFonts w:hint="eastAsia" w:ascii="宋体" w:hAnsi="宋体" w:eastAsia="宋体"/>
          <w:w w:val="100"/>
        </w:rPr>
        <w:t>叹</w:t>
      </w:r>
      <w:r>
        <w:rPr>
          <w:rFonts w:hint="eastAsia" w:ascii="宋体" w:hAnsi="宋体" w:eastAsia="宋体"/>
          <w:spacing w:val="-3"/>
          <w:w w:val="100"/>
        </w:rPr>
        <w:t>；感</w:t>
      </w:r>
      <w:r>
        <w:rPr>
          <w:rFonts w:hint="eastAsia" w:ascii="宋体" w:hAnsi="宋体" w:eastAsia="宋体"/>
          <w:w w:val="100"/>
        </w:rPr>
        <w:t>叹语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感</w:t>
      </w:r>
      <w:r>
        <w:rPr>
          <w:rFonts w:hint="eastAsia" w:ascii="宋体" w:hAnsi="宋体" w:eastAsia="宋体"/>
          <w:spacing w:val="-3"/>
          <w:w w:val="100"/>
        </w:rPr>
        <w:t>叹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32</w:t>
      </w:r>
      <w:r>
        <w:rPr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exclamatory [ɪk'sklæmət(ə)rɪ] adj.  </w:t>
      </w:r>
      <w:r>
        <w:rPr>
          <w:rFonts w:hint="eastAsia" w:ascii="宋体" w:hAnsi="宋体" w:eastAsia="宋体"/>
        </w:rPr>
        <w:t>感叹的；惊叫的【词频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51875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50"/>
        <w:jc w:val="both"/>
        <w:rPr>
          <w:rFonts w:hint="eastAsia" w:ascii="宋体" w:hAnsi="宋体" w:eastAsia="宋体"/>
        </w:rPr>
      </w:pPr>
      <w:r>
        <w:t xml:space="preserve">proclaim [prə'kleɪm] vt. </w:t>
      </w:r>
      <w:r>
        <w:rPr>
          <w:rFonts w:hint="eastAsia" w:ascii="宋体" w:hAnsi="宋体" w:eastAsia="宋体"/>
        </w:rPr>
        <w:t xml:space="preserve">宣告，公布；声明；表明；赞扬【词频 </w:t>
      </w:r>
      <w:r>
        <w:t>4494</w:t>
      </w:r>
      <w:r>
        <w:rPr>
          <w:rFonts w:hint="eastAsia" w:ascii="宋体" w:hAnsi="宋体" w:eastAsia="宋体"/>
        </w:rPr>
        <w:t xml:space="preserve">】 </w:t>
      </w:r>
      <w:r>
        <w:t xml:space="preserve">proclamation [prɒklə'meɪʃn] n. </w:t>
      </w:r>
      <w:r>
        <w:rPr>
          <w:rFonts w:hint="eastAsia" w:ascii="宋体" w:hAnsi="宋体" w:eastAsia="宋体"/>
        </w:rPr>
        <w:t xml:space="preserve">公告；宣布；宣告；公布【词频 </w:t>
      </w:r>
      <w:r>
        <w:t>10949</w:t>
      </w:r>
      <w:r>
        <w:rPr>
          <w:rFonts w:hint="eastAsia" w:ascii="宋体" w:hAnsi="宋体" w:eastAsia="宋体"/>
        </w:rPr>
        <w:t xml:space="preserve">】 </w:t>
      </w:r>
      <w:r>
        <w:t xml:space="preserve">proclamatory [prəu'klæmətəri] adj. </w:t>
      </w:r>
      <w:r>
        <w:rPr>
          <w:rFonts w:hint="eastAsia" w:ascii="宋体" w:hAnsi="宋体" w:eastAsia="宋体"/>
        </w:rPr>
        <w:t>公告的，布告的，宣言的</w:t>
      </w:r>
    </w:p>
    <w:p>
      <w:pPr>
        <w:pStyle w:val="3"/>
        <w:spacing w:line="516" w:lineRule="auto"/>
        <w:ind w:right="2296"/>
        <w:rPr>
          <w:rFonts w:hint="eastAsia" w:ascii="宋体" w:hAnsi="宋体" w:eastAsia="宋体"/>
        </w:rPr>
      </w:pPr>
      <w:r>
        <w:pict>
          <v:group id="_x0000_s1859" o:spid="_x0000_s1859" o:spt="203" style="position:absolute;left:0pt;margin-left:144.8pt;margin-top:15.45pt;height:392.45pt;width:390.4pt;mso-position-horizontal-relative:page;z-index:-206848;mso-width-relative:page;mso-height-relative:page;" coordorigin="2896,309" coordsize="7808,7849">
            <o:lock v:ext="edit"/>
            <v:shape id="_x0000_s1860" o:spid="_x0000_s186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61" o:spid="_x0000_s186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62" o:spid="_x0000_s186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ei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正式</w:t>
      </w:r>
      <w:r>
        <w:rPr>
          <w:rFonts w:hint="eastAsia" w:ascii="宋体" w:hAnsi="宋体" w:eastAsia="宋体"/>
          <w:spacing w:val="-3"/>
          <w:w w:val="100"/>
        </w:rPr>
        <w:t>宣</w:t>
      </w:r>
      <w:r>
        <w:rPr>
          <w:rFonts w:hint="eastAsia" w:ascii="宋体" w:hAnsi="宋体" w:eastAsia="宋体"/>
          <w:w w:val="100"/>
        </w:rPr>
        <w:t>布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显</w:t>
      </w:r>
      <w:r>
        <w:rPr>
          <w:rFonts w:hint="eastAsia" w:ascii="宋体" w:hAnsi="宋体" w:eastAsia="宋体"/>
          <w:w w:val="100"/>
        </w:rPr>
        <w:t>示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告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9136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self-proclaimed ['selfprə'kleimd] adj.  </w:t>
      </w:r>
      <w:r>
        <w:rPr>
          <w:rFonts w:hint="eastAsia" w:ascii="宋体" w:hAnsi="宋体" w:eastAsia="宋体"/>
        </w:rPr>
        <w:t>自称的【词频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16186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acclaim [ə'kleɪm] vt. </w:t>
      </w:r>
      <w:r>
        <w:rPr>
          <w:rFonts w:hint="eastAsia" w:ascii="宋体" w:hAnsi="宋体" w:eastAsia="宋体"/>
          <w:spacing w:val="-6"/>
        </w:rPr>
        <w:t>称赞；为</w:t>
      </w:r>
      <w:r>
        <w:rPr>
          <w:spacing w:val="-6"/>
        </w:rPr>
        <w:t>…</w:t>
      </w:r>
      <w:r>
        <w:rPr>
          <w:rFonts w:hint="eastAsia" w:ascii="宋体" w:hAnsi="宋体" w:eastAsia="宋体"/>
          <w:spacing w:val="-6"/>
        </w:rPr>
        <w:t>喝彩，向</w:t>
      </w:r>
      <w:r>
        <w:rPr>
          <w:spacing w:val="-6"/>
        </w:rPr>
        <w:t>…</w:t>
      </w:r>
      <w:r>
        <w:rPr>
          <w:rFonts w:hint="eastAsia" w:ascii="宋体" w:hAnsi="宋体" w:eastAsia="宋体"/>
          <w:spacing w:val="-6"/>
        </w:rPr>
        <w:t xml:space="preserve">欢呼 </w:t>
      </w:r>
      <w:r>
        <w:t xml:space="preserve">n. </w:t>
      </w:r>
      <w:r>
        <w:rPr>
          <w:rFonts w:hint="eastAsia" w:ascii="宋体" w:hAnsi="宋体" w:eastAsia="宋体"/>
          <w:spacing w:val="-8"/>
        </w:rPr>
        <w:t xml:space="preserve">欢呼，喝彩；称赞 </w:t>
      </w:r>
      <w:r>
        <w:t xml:space="preserve">vi. </w:t>
      </w:r>
      <w:r>
        <w:rPr>
          <w:rFonts w:hint="eastAsia" w:ascii="宋体" w:hAnsi="宋体" w:eastAsia="宋体"/>
          <w:spacing w:val="-8"/>
        </w:rPr>
        <w:t xml:space="preserve">欢呼，喝彩【词频 </w:t>
      </w:r>
      <w:r>
        <w:rPr>
          <w:spacing w:val="-3"/>
        </w:rPr>
        <w:t>12793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19386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w w:val="100"/>
        </w:rPr>
        <w:t>acc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受到赞</w:t>
      </w:r>
      <w:r>
        <w:rPr>
          <w:rFonts w:hint="eastAsia" w:ascii="宋体" w:hAnsi="宋体" w:eastAsia="宋体"/>
          <w:spacing w:val="-3"/>
          <w:w w:val="100"/>
        </w:rPr>
        <w:t>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欢</w:t>
      </w:r>
      <w:r>
        <w:rPr>
          <w:rFonts w:hint="eastAsia" w:ascii="宋体" w:hAnsi="宋体" w:eastAsia="宋体"/>
          <w:w w:val="100"/>
        </w:rPr>
        <w:t>呼（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及过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2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871"/>
        <w:rPr>
          <w:rFonts w:hint="eastAsia" w:ascii="宋体" w:hAnsi="宋体" w:eastAsia="宋体"/>
        </w:rPr>
      </w:pPr>
      <w:r>
        <w:t xml:space="preserve">acclamation [,æklə'meɪʃ(ə)n] n. </w:t>
      </w:r>
      <w:r>
        <w:rPr>
          <w:rFonts w:hint="eastAsia" w:ascii="宋体" w:hAnsi="宋体" w:eastAsia="宋体"/>
        </w:rPr>
        <w:t xml:space="preserve">欢呼，喝彩；鼓掌欢呼表示通过【词频 </w:t>
      </w:r>
      <w:r>
        <w:t>35321</w:t>
      </w:r>
      <w:r>
        <w:rPr>
          <w:rFonts w:hint="eastAsia" w:ascii="宋体" w:hAnsi="宋体" w:eastAsia="宋体"/>
        </w:rPr>
        <w:t xml:space="preserve">】 </w:t>
      </w:r>
      <w:r>
        <w:t xml:space="preserve">acclamatory [ə'klæmətəri] adj. </w:t>
      </w:r>
      <w:r>
        <w:rPr>
          <w:rFonts w:hint="eastAsia" w:ascii="宋体" w:hAnsi="宋体" w:eastAsia="宋体"/>
        </w:rPr>
        <w:t>欢呼的，喝彩的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t xml:space="preserve">declaim [dɪ'kleɪm] vi. </w:t>
      </w:r>
      <w:r>
        <w:rPr>
          <w:rFonts w:hint="eastAsia" w:ascii="宋体" w:hAnsi="宋体" w:eastAsia="宋体"/>
        </w:rPr>
        <w:t xml:space="preserve">慷慨陈词；演讲；朗读 </w:t>
      </w:r>
      <w:r>
        <w:t xml:space="preserve">vt. </w:t>
      </w:r>
      <w:r>
        <w:rPr>
          <w:rFonts w:hint="eastAsia" w:ascii="宋体" w:hAnsi="宋体" w:eastAsia="宋体"/>
        </w:rPr>
        <w:t xml:space="preserve">演讲；慷慨激昂地发表【词频 </w:t>
      </w:r>
      <w:r>
        <w:t>27766</w:t>
      </w:r>
      <w:r>
        <w:rPr>
          <w:rFonts w:hint="eastAsia" w:ascii="宋体" w:hAnsi="宋体" w:eastAsia="宋体"/>
        </w:rPr>
        <w:t xml:space="preserve">】 </w:t>
      </w:r>
      <w:r>
        <w:t xml:space="preserve">declamation [deklə'meɪʃ(ə)n] n.  </w:t>
      </w:r>
      <w:r>
        <w:rPr>
          <w:rFonts w:hint="eastAsia" w:ascii="宋体" w:hAnsi="宋体" w:eastAsia="宋体"/>
        </w:rPr>
        <w:t>雄辩；朗诵【词频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42041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04"/>
        <w:rPr>
          <w:rFonts w:hint="eastAsia" w:ascii="宋体" w:hAnsi="宋体" w:eastAsia="宋体"/>
        </w:rPr>
      </w:pPr>
      <w:r>
        <w:t xml:space="preserve">declamatory [dɪ'klæmət(ə)rɪ] adj. </w:t>
      </w:r>
      <w:r>
        <w:rPr>
          <w:rFonts w:hint="eastAsia" w:ascii="宋体" w:hAnsi="宋体" w:eastAsia="宋体"/>
        </w:rPr>
        <w:t xml:space="preserve">朗读式的；雄辩家式的；慷慨激昂的【词频 </w:t>
      </w:r>
      <w:r>
        <w:t>45418</w:t>
      </w:r>
      <w:r>
        <w:rPr>
          <w:rFonts w:hint="eastAsia" w:ascii="宋体" w:hAnsi="宋体" w:eastAsia="宋体"/>
        </w:rPr>
        <w:t xml:space="preserve">】 </w:t>
      </w:r>
      <w:r>
        <w:t xml:space="preserve">reclaim [rɪ'kleɪm] vt.  </w:t>
      </w:r>
      <w:r>
        <w:rPr>
          <w:rFonts w:hint="eastAsia" w:ascii="宋体" w:hAnsi="宋体" w:eastAsia="宋体"/>
        </w:rPr>
        <w:t xml:space="preserve">开拓；回收再利用；改造某人，使某人悔改 </w:t>
      </w:r>
      <w:r>
        <w:t xml:space="preserve">vi. </w:t>
      </w:r>
      <w:r>
        <w:rPr>
          <w:rFonts w:hint="eastAsia" w:ascii="宋体" w:hAnsi="宋体" w:eastAsia="宋体"/>
        </w:rPr>
        <w:t>抗议，喊叫</w:t>
      </w:r>
    </w:p>
    <w:p>
      <w:pPr>
        <w:pStyle w:val="3"/>
        <w:ind w:left="184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改造，感化；再生胶【词频</w:t>
      </w:r>
      <w:r>
        <w:rPr>
          <w:rFonts w:hint="eastAsia" w:ascii="宋体" w:eastAsia="宋体"/>
          <w:spacing w:val="-58"/>
        </w:rPr>
        <w:t xml:space="preserve"> </w:t>
      </w:r>
      <w:r>
        <w:t>7576</w:t>
      </w:r>
      <w:r>
        <w:rPr>
          <w:rFonts w:hint="eastAsia" w:ascii="宋体" w:eastAsia="宋体"/>
        </w:rPr>
        <w:t>，</w:t>
      </w:r>
      <w:r>
        <w:t>57002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回</w:t>
      </w:r>
      <w:r>
        <w:rPr>
          <w:rFonts w:hint="eastAsia" w:ascii="宋体" w:hAnsi="宋体" w:eastAsia="宋体"/>
          <w:w w:val="100"/>
        </w:rPr>
        <w:t>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20"/>
          <w:w w:val="100"/>
        </w:rPr>
        <w:t>；</w:t>
      </w:r>
      <w:r>
        <w:rPr>
          <w:rFonts w:hint="eastAsia" w:ascii="宋体" w:hAnsi="宋体" w:eastAsia="宋体"/>
          <w:w w:val="100"/>
        </w:rPr>
        <w:t>翻</w:t>
      </w:r>
      <w:r>
        <w:rPr>
          <w:rFonts w:hint="eastAsia" w:ascii="宋体" w:hAnsi="宋体" w:eastAsia="宋体"/>
          <w:spacing w:val="-3"/>
          <w:w w:val="100"/>
        </w:rPr>
        <w:t>造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回收</w:t>
      </w:r>
      <w:r>
        <w:rPr>
          <w:rFonts w:hint="eastAsia" w:ascii="宋体" w:hAnsi="宋体" w:eastAsia="宋体"/>
          <w:spacing w:val="-3"/>
          <w:w w:val="100"/>
        </w:rPr>
        <w:t>利用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spacing w:val="-20"/>
          <w:w w:val="100"/>
        </w:rPr>
        <w:t>造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垦</w:t>
      </w:r>
      <w:r>
        <w:rPr>
          <w:rFonts w:hint="eastAsia" w:ascii="宋体" w:hAnsi="宋体" w:eastAsia="宋体"/>
          <w:spacing w:val="-3"/>
          <w:w w:val="100"/>
        </w:rPr>
        <w:t>土</w:t>
      </w:r>
      <w:r>
        <w:rPr>
          <w:rFonts w:hint="eastAsia" w:ascii="宋体" w:hAnsi="宋体" w:eastAsia="宋体"/>
          <w:spacing w:val="-20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8</w:t>
      </w:r>
      <w:r>
        <w:rPr>
          <w:spacing w:val="-10"/>
          <w:w w:val="100"/>
        </w:rPr>
        <w:t>1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imi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再生（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恢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54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863" o:spid="_x0000_s1863" o:spt="203" style="position:absolute;left:0pt;margin-left:63.2pt;margin-top:1.7pt;height:80.25pt;width:77pt;mso-position-horizontal-relative:page;z-index:-206848;mso-width-relative:page;mso-height-relative:page;" coordorigin="1265,35" coordsize="1540,1605">
            <o:lock v:ext="edit"/>
            <v:shape id="_x0000_s1864" o:spid="_x0000_s186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865" o:spid="_x0000_s186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clamor ['klæmə] n.  </w:t>
      </w:r>
      <w:r>
        <w:rPr>
          <w:rFonts w:hint="eastAsia" w:ascii="宋体" w:hAnsi="宋体" w:eastAsia="宋体"/>
        </w:rPr>
        <w:t xml:space="preserve">喧闹，叫嚷；大声的要求 </w:t>
      </w:r>
      <w:r>
        <w:t xml:space="preserve">vi. </w:t>
      </w:r>
      <w:r>
        <w:rPr>
          <w:rFonts w:hint="eastAsia" w:ascii="宋体" w:hAnsi="宋体" w:eastAsia="宋体"/>
        </w:rPr>
        <w:t>喧嚷，发喧嚣声；持续地喊声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喧嚷着说出【词频</w:t>
      </w:r>
      <w:r>
        <w:rPr>
          <w:rFonts w:hint="eastAsia" w:ascii="宋体" w:eastAsia="宋体"/>
          <w:spacing w:val="-57"/>
        </w:rPr>
        <w:t xml:space="preserve"> </w:t>
      </w:r>
      <w:r>
        <w:t>12345</w:t>
      </w:r>
      <w:r>
        <w:rPr>
          <w:rFonts w:hint="eastAsia" w:ascii="宋体" w:eastAsia="宋体"/>
        </w:rPr>
        <w:t>，</w:t>
      </w:r>
      <w:r>
        <w:t>17436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21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喧哗，</w:t>
      </w:r>
      <w:r>
        <w:rPr>
          <w:rFonts w:hint="eastAsia" w:ascii="宋体" w:hAnsi="宋体" w:eastAsia="宋体"/>
          <w:spacing w:val="-3"/>
          <w:w w:val="100"/>
        </w:rPr>
        <w:t>吵</w:t>
      </w:r>
      <w:r>
        <w:rPr>
          <w:rFonts w:hint="eastAsia" w:ascii="宋体" w:hAnsi="宋体" w:eastAsia="宋体"/>
          <w:w w:val="100"/>
        </w:rPr>
        <w:t>闹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；大</w:t>
      </w:r>
      <w:r>
        <w:rPr>
          <w:rFonts w:hint="eastAsia" w:ascii="宋体" w:hAnsi="宋体" w:eastAsia="宋体"/>
          <w:w w:val="100"/>
        </w:rPr>
        <w:t>声地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求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抗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48</w:t>
      </w:r>
      <w:r>
        <w:rPr>
          <w:w w:val="100"/>
        </w:rPr>
        <w:t>854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5</w:t>
      </w:r>
      <w:r>
        <w:rPr>
          <w:w w:val="100"/>
        </w:rPr>
        <w:t>639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clamour [ˈklæmə(r)] n. </w:t>
      </w:r>
      <w:r>
        <w:rPr>
          <w:rFonts w:hint="eastAsia" w:ascii="宋体" w:hAnsi="宋体" w:eastAsia="宋体"/>
        </w:rPr>
        <w:t xml:space="preserve">喧哗声，喧闹；大声的要求或抗议 </w:t>
      </w:r>
      <w:r>
        <w:t xml:space="preserve">vi. &amp; vt. </w:t>
      </w:r>
      <w:r>
        <w:rPr>
          <w:rFonts w:hint="eastAsia" w:ascii="宋体" w:hAnsi="宋体" w:eastAsia="宋体"/>
        </w:rPr>
        <w:t xml:space="preserve">喧哗，吵闹；大声地要求或抗议 </w:t>
      </w:r>
      <w:r>
        <w:t xml:space="preserve">clamorous ['klæmərəs] adj.  </w:t>
      </w:r>
      <w:r>
        <w:rPr>
          <w:rFonts w:hint="eastAsia" w:ascii="宋体" w:hAnsi="宋体" w:eastAsia="宋体"/>
        </w:rPr>
        <w:t>吵闹的；大声要求的【词频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33299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clamant ['kleɪmənt] adj. </w:t>
      </w:r>
      <w:r>
        <w:rPr>
          <w:rFonts w:hint="eastAsia" w:ascii="宋体" w:hAnsi="宋体" w:eastAsia="宋体"/>
        </w:rPr>
        <w:t>吵闹的，喧嚣的，急迫的</w:t>
      </w: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  <w:sz w:val="16"/>
        </w:rPr>
      </w:pPr>
      <w:r>
        <w:pict>
          <v:group id="_x0000_s1866" o:spid="_x0000_s1866" o:spt="203" style="position:absolute;left:0pt;margin-left:51.8pt;margin-top:12.95pt;height:34.5pt;width:491.8pt;mso-position-horizontal-relative:page;mso-wrap-distance-bottom:0pt;mso-wrap-distance-top:0pt;z-index:7168;mso-width-relative:page;mso-height-relative:page;" coordorigin="1037,259" coordsize="9836,690">
            <o:lock v:ext="edit"/>
            <v:line id="_x0000_s1867" o:spid="_x0000_s1867" o:spt="20" style="position:absolute;left:1051;top:274;height:0;width:9807;" stroked="t" coordsize="21600,21600">
              <v:path arrowok="t"/>
              <v:fill focussize="0,0"/>
              <v:stroke weight="1.44pt" color="#000000"/>
              <v:imagedata o:title=""/>
              <o:lock v:ext="edit"/>
            </v:line>
            <v:shape id="_x0000_s1868" o:spid="_x0000_s1868" o:spt="75" type="#_x0000_t75" style="position:absolute;left:4189;top:290;height:659;width:3444;" filled="f" stroked="f" coordsize="21600,21600">
              <v:path/>
              <v:fill on="f" focussize="0,0"/>
              <v:stroke on="f"/>
              <v:imagedata r:id="rId60" o:title=""/>
              <o:lock v:ext="edit" aspectratio="t"/>
            </v:shape>
            <w10:wrap type="topAndBottom"/>
          </v:group>
        </w:pict>
      </w:r>
    </w:p>
    <w:p>
      <w:pPr>
        <w:spacing w:after="0"/>
        <w:rPr>
          <w:rFonts w:ascii="宋体"/>
          <w:sz w:val="16"/>
        </w:rPr>
        <w:sectPr>
          <w:headerReference r:id="rId27" w:type="default"/>
          <w:footerReference r:id="rId28" w:type="default"/>
          <w:pgSz w:w="11910" w:h="16840"/>
          <w:pgMar w:top="860" w:right="860" w:bottom="0" w:left="920" w:header="350" w:footer="0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3"/>
        </w:numPr>
        <w:tabs>
          <w:tab w:val="left" w:pos="1790"/>
        </w:tabs>
        <w:spacing w:before="0" w:after="0" w:line="604" w:lineRule="exact"/>
        <w:ind w:left="1790" w:right="0" w:hanging="884"/>
        <w:jc w:val="left"/>
        <w:rPr>
          <w:rFonts w:hint="eastAsia" w:ascii="Microsoft JhengHei" w:eastAsia="Microsoft JhengHei"/>
        </w:rPr>
      </w:pPr>
      <w:bookmarkStart w:id="144" w:name="_bookmark48"/>
      <w:bookmarkEnd w:id="144"/>
      <w:bookmarkStart w:id="145" w:name="_bookmark48"/>
      <w:bookmarkEnd w:id="145"/>
      <w:bookmarkStart w:id="146" w:name="249. -fac- = -fic- = -front- 面部, 正面，前额"/>
      <w:bookmarkEnd w:id="146"/>
      <w:r>
        <w:t xml:space="preserve">-fac- = -fic- = -front-  </w:t>
      </w:r>
      <w:r>
        <w:rPr>
          <w:rFonts w:hint="eastAsia" w:ascii="Microsoft JhengHei" w:eastAsia="Microsoft JhengHei"/>
        </w:rPr>
        <w:t>面部</w:t>
      </w:r>
      <w:r>
        <w:t>,</w:t>
      </w:r>
      <w:r>
        <w:rPr>
          <w:spacing w:val="32"/>
        </w:rPr>
        <w:t xml:space="preserve"> </w:t>
      </w:r>
      <w:r>
        <w:rPr>
          <w:rFonts w:hint="eastAsia" w:ascii="Microsoft JhengHei" w:eastAsia="Microsoft JhengHei"/>
        </w:rPr>
        <w:t>正面，前额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【词源】① 来源于拉丁语</w:t>
      </w:r>
      <w:r>
        <w:rPr>
          <w:rFonts w:hint="eastAsia" w:ascii="宋体" w:hAnsi="宋体" w:eastAsia="宋体"/>
          <w:spacing w:val="-52"/>
        </w:rPr>
        <w:t xml:space="preserve"> </w:t>
      </w:r>
      <w:r>
        <w:t xml:space="preserve">facies </w:t>
      </w:r>
      <w:r>
        <w:rPr>
          <w:rFonts w:hint="eastAsia" w:ascii="宋体" w:hAnsi="宋体" w:eastAsia="宋体"/>
        </w:rPr>
        <w:t>脸；② 来源基础词</w:t>
      </w:r>
      <w:r>
        <w:rPr>
          <w:rFonts w:hint="eastAsia" w:ascii="宋体" w:hAnsi="宋体" w:eastAsia="宋体"/>
          <w:spacing w:val="-52"/>
        </w:rPr>
        <w:t xml:space="preserve"> </w:t>
      </w:r>
      <w:r>
        <w:t xml:space="preserve">face </w:t>
      </w:r>
      <w:r>
        <w:rPr>
          <w:rFonts w:hint="eastAsia" w:ascii="宋体" w:hAnsi="宋体" w:eastAsia="宋体"/>
        </w:rPr>
        <w:t>脸，词根为它的变体，含义与之相同。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【引申】前面</w:t>
      </w:r>
      <w:r>
        <w:t>/</w:t>
      </w:r>
      <w:r>
        <w:rPr>
          <w:rFonts w:hint="eastAsia" w:ascii="宋体" w:eastAsia="宋体"/>
        </w:rPr>
        <w:t>面部</w:t>
      </w:r>
      <w:r>
        <w:t>/</w:t>
      </w:r>
      <w:r>
        <w:rPr>
          <w:rFonts w:hint="eastAsia" w:ascii="宋体" w:eastAsia="宋体"/>
        </w:rPr>
        <w:t>正面</w:t>
      </w:r>
      <w:r>
        <w:t>/</w:t>
      </w:r>
      <w:r>
        <w:rPr>
          <w:rFonts w:hint="eastAsia" w:ascii="宋体" w:eastAsia="宋体"/>
        </w:rPr>
        <w:t>前额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face [feɪs] n.  </w:t>
      </w:r>
      <w:r>
        <w:rPr>
          <w:rFonts w:hint="eastAsia" w:ascii="宋体" w:hAnsi="宋体" w:eastAsia="宋体"/>
        </w:rPr>
        <w:t xml:space="preserve">脸；表面；面子；面容；外观；威信 </w:t>
      </w:r>
      <w:r>
        <w:t xml:space="preserve">vt. </w:t>
      </w:r>
      <w:r>
        <w:rPr>
          <w:rFonts w:hint="eastAsia" w:ascii="宋体" w:hAnsi="宋体" w:eastAsia="宋体"/>
        </w:rPr>
        <w:t>面对；面向；承认；抹盖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1"/>
          <w:numId w:val="17"/>
        </w:numPr>
        <w:tabs>
          <w:tab w:val="left" w:pos="1320"/>
        </w:tabs>
        <w:spacing w:before="0" w:after="0" w:line="240" w:lineRule="auto"/>
        <w:ind w:left="1319" w:right="0" w:hanging="319"/>
        <w:jc w:val="left"/>
        <w:rPr>
          <w:rFonts w:hint="eastAsia" w:ascii="宋体" w:eastAsia="宋体"/>
          <w:sz w:val="21"/>
        </w:rPr>
      </w:pPr>
      <w:r>
        <w:pict>
          <v:group id="_x0000_s1869" o:spid="_x0000_s1869" o:spt="203" style="position:absolute;left:0pt;margin-left:144.8pt;margin-top:-4.25pt;height:392.45pt;width:390.4pt;mso-position-horizontal-relative:page;z-index:-206848;mso-width-relative:page;mso-height-relative:page;" coordorigin="2896,-86" coordsize="7808,7849">
            <o:lock v:ext="edit"/>
            <v:shape id="_x0000_s1870" o:spid="_x0000_s1870" o:spt="75" type="#_x0000_t75" style="position:absolute;left:2896;top:2604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71" o:spid="_x0000_s1871" o:spt="75" type="#_x0000_t75" style="position:absolute;left:8020;top:2357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72" o:spid="_x0000_s1872" o:spt="75" type="#_x0000_t75" style="position:absolute;left:8238;top:-8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eastAsia="宋体"/>
          <w:w w:val="100"/>
          <w:sz w:val="21"/>
        </w:rPr>
        <w:t>向；朝</w:t>
      </w:r>
      <w:r>
        <w:rPr>
          <w:rFonts w:hint="eastAsia" w:ascii="宋体" w:eastAsia="宋体"/>
          <w:spacing w:val="-3"/>
          <w:w w:val="100"/>
          <w:sz w:val="21"/>
        </w:rPr>
        <w:t>【</w:t>
      </w:r>
      <w:r>
        <w:rPr>
          <w:rFonts w:hint="eastAsia" w:ascii="宋体" w:eastAsia="宋体"/>
          <w:w w:val="100"/>
          <w:sz w:val="21"/>
        </w:rPr>
        <w:t>词频</w:t>
      </w:r>
      <w:r>
        <w:rPr>
          <w:rFonts w:hint="eastAsia" w:ascii="宋体" w:eastAsia="宋体"/>
          <w:spacing w:val="-55"/>
          <w:sz w:val="21"/>
        </w:rPr>
        <w:t xml:space="preserve"> </w:t>
      </w:r>
      <w:r>
        <w:rPr>
          <w:w w:val="100"/>
          <w:sz w:val="21"/>
        </w:rPr>
        <w:t>33</w:t>
      </w:r>
      <w:r>
        <w:rPr>
          <w:spacing w:val="-3"/>
          <w:w w:val="100"/>
          <w:sz w:val="21"/>
        </w:rPr>
        <w:t>0</w:t>
      </w:r>
      <w:r>
        <w:rPr>
          <w:rFonts w:hint="eastAsia" w:ascii="宋体" w:eastAsia="宋体"/>
          <w:w w:val="100"/>
          <w:sz w:val="21"/>
        </w:rPr>
        <w:t>，</w:t>
      </w:r>
      <w:r>
        <w:rPr>
          <w:w w:val="100"/>
          <w:sz w:val="21"/>
        </w:rPr>
        <w:t>5</w:t>
      </w:r>
      <w:r>
        <w:rPr>
          <w:spacing w:val="-3"/>
          <w:w w:val="100"/>
          <w:sz w:val="21"/>
        </w:rPr>
        <w:t>5</w:t>
      </w:r>
      <w:r>
        <w:rPr>
          <w:spacing w:val="-1"/>
          <w:w w:val="100"/>
          <w:sz w:val="21"/>
        </w:rPr>
        <w:t>3</w:t>
      </w:r>
      <w:r>
        <w:rPr>
          <w:rFonts w:hint="eastAsia" w:ascii="宋体" w:eastAsia="宋体"/>
          <w:spacing w:val="-106"/>
          <w:w w:val="100"/>
          <w:sz w:val="21"/>
        </w:rPr>
        <w:t>】</w:t>
      </w:r>
      <w:r>
        <w:rPr>
          <w:rFonts w:hint="eastAsia" w:ascii="宋体" w:eastAsia="宋体"/>
          <w:spacing w:val="-3"/>
          <w:w w:val="100"/>
          <w:sz w:val="21"/>
        </w:rPr>
        <w:t>【</w:t>
      </w:r>
      <w:r>
        <w:rPr>
          <w:w w:val="100"/>
          <w:sz w:val="21"/>
        </w:rPr>
        <w:t>B3M</w:t>
      </w:r>
      <w:r>
        <w:rPr>
          <w:spacing w:val="-3"/>
          <w:w w:val="100"/>
          <w:sz w:val="21"/>
        </w:rPr>
        <w:t>1</w:t>
      </w:r>
      <w:r>
        <w:rPr>
          <w:rFonts w:hint="eastAsia" w:ascii="宋体" w:eastAsia="宋体"/>
          <w:w w:val="100"/>
          <w:sz w:val="21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26"/>
        <w:rPr>
          <w:rFonts w:hint="eastAsia" w:ascii="宋体" w:hAnsi="宋体" w:eastAsia="宋体"/>
        </w:rPr>
      </w:pPr>
      <w:r>
        <w:t>facies ['feɪʃɪiːz] n. [</w:t>
      </w:r>
      <w:r>
        <w:rPr>
          <w:rFonts w:hint="eastAsia" w:ascii="宋体" w:hAnsi="宋体" w:eastAsia="宋体"/>
        </w:rPr>
        <w:t>地质</w:t>
      </w:r>
      <w:r>
        <w:t xml:space="preserve">] </w:t>
      </w:r>
      <w:r>
        <w:rPr>
          <w:rFonts w:hint="eastAsia" w:ascii="宋体" w:hAnsi="宋体" w:eastAsia="宋体"/>
        </w:rPr>
        <w:t>相；表面，外表；</w:t>
      </w:r>
      <w:r>
        <w:t>[</w:t>
      </w:r>
      <w:r>
        <w:rPr>
          <w:rFonts w:hint="eastAsia" w:ascii="宋体" w:hAnsi="宋体" w:eastAsia="宋体"/>
        </w:rPr>
        <w:t>生态</w:t>
      </w:r>
      <w:r>
        <w:t xml:space="preserve">] </w:t>
      </w:r>
      <w:r>
        <w:rPr>
          <w:rFonts w:hint="eastAsia" w:ascii="宋体" w:hAnsi="宋体" w:eastAsia="宋体"/>
        </w:rPr>
        <w:t>演替系列变群丛（</w:t>
      </w:r>
      <w:r>
        <w:t xml:space="preserve">face </w:t>
      </w:r>
      <w:r>
        <w:rPr>
          <w:rFonts w:hint="eastAsia" w:ascii="宋体" w:hAnsi="宋体" w:eastAsia="宋体"/>
        </w:rPr>
        <w:t xml:space="preserve">的复数） </w:t>
      </w:r>
      <w:r>
        <w:t xml:space="preserve">faceless ['feɪslɪs] adj. </w:t>
      </w:r>
      <w:r>
        <w:rPr>
          <w:rFonts w:hint="eastAsia" w:ascii="宋体" w:hAnsi="宋体" w:eastAsia="宋体"/>
        </w:rPr>
        <w:t xml:space="preserve">匿名的，不知名的；无个性的；无脸面的【词频 </w:t>
      </w:r>
      <w:r>
        <w:t>16515</w:t>
      </w:r>
      <w:r>
        <w:rPr>
          <w:rFonts w:hint="eastAsia" w:ascii="宋体" w:hAnsi="宋体" w:eastAsia="宋体"/>
        </w:rPr>
        <w:t xml:space="preserve">】 </w:t>
      </w:r>
      <w:r>
        <w:t xml:space="preserve">façade [fə'sɑːd] n.  </w:t>
      </w:r>
      <w:r>
        <w:rPr>
          <w:rFonts w:hint="eastAsia" w:ascii="宋体" w:hAnsi="宋体" w:eastAsia="宋体"/>
        </w:rPr>
        <w:t>正面；表面；外观【词频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7733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70"/>
        <w:rPr>
          <w:rFonts w:hint="eastAsia" w:ascii="宋体" w:hAnsi="宋体" w:eastAsia="宋体"/>
        </w:rPr>
      </w:pPr>
      <w:r>
        <w:t>faceplate ['feɪspleɪt] n. 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花盘，面板；阴极射线管萤幕【词频 </w:t>
      </w:r>
      <w:r>
        <w:t>28066</w:t>
      </w:r>
      <w:r>
        <w:rPr>
          <w:rFonts w:hint="eastAsia" w:ascii="宋体" w:hAnsi="宋体" w:eastAsia="宋体"/>
        </w:rPr>
        <w:t xml:space="preserve">】 </w:t>
      </w:r>
      <w:r>
        <w:t>facedown ['feɪsdaʊn] n.</w:t>
      </w:r>
      <w:r>
        <w:rPr>
          <w:rFonts w:hint="eastAsia" w:ascii="宋体" w:hAnsi="宋体" w:eastAsia="宋体"/>
        </w:rPr>
        <w:t xml:space="preserve">（美）直接对抗；摊牌 </w:t>
      </w:r>
      <w:r>
        <w:t xml:space="preserve">adv. </w:t>
      </w:r>
      <w:r>
        <w:rPr>
          <w:rFonts w:hint="eastAsia" w:ascii="宋体" w:hAnsi="宋体" w:eastAsia="宋体"/>
        </w:rPr>
        <w:t xml:space="preserve">面向下地【词频 </w:t>
      </w:r>
      <w:r>
        <w:t>18794</w:t>
      </w:r>
      <w:r>
        <w:rPr>
          <w:rFonts w:hint="eastAsia" w:ascii="宋体" w:hAnsi="宋体" w:eastAsia="宋体"/>
        </w:rPr>
        <w:t xml:space="preserve">】 </w:t>
      </w:r>
      <w:r>
        <w:t xml:space="preserve">face-down ['feɪsd'aʊn] v.  </w:t>
      </w:r>
      <w:r>
        <w:rPr>
          <w:rFonts w:hint="eastAsia" w:ascii="宋体" w:hAnsi="宋体" w:eastAsia="宋体"/>
        </w:rPr>
        <w:t xml:space="preserve">正面朝下；压倒；降服【词频 </w:t>
      </w:r>
      <w:r>
        <w:t>46858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03"/>
        <w:rPr>
          <w:rFonts w:hint="eastAsia" w:ascii="宋体" w:hAnsi="宋体" w:eastAsia="宋体"/>
        </w:rPr>
      </w:pPr>
      <w:r>
        <w:t xml:space="preserve">face-lift ['feislift] n. </w:t>
      </w:r>
      <w:r>
        <w:rPr>
          <w:rFonts w:hint="eastAsia" w:ascii="宋体" w:hAnsi="宋体" w:eastAsia="宋体"/>
        </w:rPr>
        <w:t xml:space="preserve">翻新 </w:t>
      </w:r>
      <w:r>
        <w:t xml:space="preserve">vt. </w:t>
      </w:r>
      <w:r>
        <w:rPr>
          <w:rFonts w:hint="eastAsia" w:ascii="宋体" w:hAnsi="宋体" w:eastAsia="宋体"/>
        </w:rPr>
        <w:t xml:space="preserve">为作外观上的改善；作整形手术【词频 </w:t>
      </w:r>
      <w:r>
        <w:t>18602</w:t>
      </w:r>
      <w:r>
        <w:rPr>
          <w:rFonts w:hint="eastAsia" w:ascii="宋体" w:hAnsi="宋体" w:eastAsia="宋体"/>
        </w:rPr>
        <w:t>，</w:t>
      </w:r>
      <w:r>
        <w:t>45318</w:t>
      </w:r>
      <w:r>
        <w:rPr>
          <w:rFonts w:hint="eastAsia" w:ascii="宋体" w:hAnsi="宋体" w:eastAsia="宋体"/>
        </w:rPr>
        <w:t xml:space="preserve">】 </w:t>
      </w:r>
      <w:r>
        <w:t xml:space="preserve">face-off ['feisɔ:f] n.  </w:t>
      </w:r>
      <w:r>
        <w:rPr>
          <w:rFonts w:hint="eastAsia" w:ascii="宋体" w:hAnsi="宋体" w:eastAsia="宋体"/>
        </w:rPr>
        <w:t>对峙；开球；面对面地会议【词频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21508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face-saving ['feis,seiviŋ] adj.  </w:t>
      </w:r>
      <w:r>
        <w:rPr>
          <w:rFonts w:hint="eastAsia" w:ascii="宋体" w:hAnsi="宋体" w:eastAsia="宋体"/>
        </w:rPr>
        <w:t>保全体面的；顾全面子的【词频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29827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09"/>
        <w:rPr>
          <w:rFonts w:hint="eastAsia" w:ascii="宋体" w:hAnsi="宋体" w:eastAsia="宋体"/>
        </w:rPr>
      </w:pPr>
      <w:r>
        <w:t xml:space="preserve">in-your-face ['in,juə'feis] adj. </w:t>
      </w:r>
      <w:r>
        <w:rPr>
          <w:rFonts w:hint="eastAsia" w:ascii="宋体" w:hAnsi="宋体" w:eastAsia="宋体"/>
        </w:rPr>
        <w:t xml:space="preserve">挑衅的；放肆的；不符传统的【词频 </w:t>
      </w:r>
      <w:r>
        <w:t>21231</w:t>
      </w:r>
      <w:r>
        <w:rPr>
          <w:rFonts w:hint="eastAsia" w:ascii="宋体" w:hAnsi="宋体" w:eastAsia="宋体"/>
        </w:rPr>
        <w:t xml:space="preserve">】 </w:t>
      </w:r>
      <w:r>
        <w:t xml:space="preserve">about-face [ə,baʊt'fes] v.  </w:t>
      </w:r>
      <w:r>
        <w:rPr>
          <w:rFonts w:hint="eastAsia" w:ascii="宋体" w:hAnsi="宋体" w:eastAsia="宋体"/>
        </w:rPr>
        <w:t>向后转；大改变；倒转；彻底改变</w:t>
      </w:r>
    </w:p>
    <w:p>
      <w:pPr>
        <w:pStyle w:val="3"/>
        <w:spacing w:line="516" w:lineRule="auto"/>
        <w:ind w:right="1920" w:firstLine="2100"/>
        <w:rPr>
          <w:rFonts w:hint="eastAsia" w:ascii="宋体" w:hAnsi="宋体" w:eastAsia="宋体"/>
        </w:rPr>
      </w:pPr>
      <w:r>
        <w:pict>
          <v:group id="_x0000_s1873" o:spid="_x0000_s1873" o:spt="203" style="position:absolute;left:0pt;margin-left:63.2pt;margin-top:16.5pt;height:80.25pt;width:77pt;mso-position-horizontal-relative:page;z-index:-206848;mso-width-relative:page;mso-height-relative:page;" coordorigin="1265,330" coordsize="1540,1605">
            <o:lock v:ext="edit"/>
            <v:shape id="_x0000_s1874" o:spid="_x0000_s1874" style="position:absolute;left:1265;top:565;height:1371;width:1299;" fillcolor="#C0C0C0" filled="t" stroked="f" coordorigin="1265,565" coordsize="1299,1371" path="m1646,1596l1638,1587,1579,1661,1543,1707,1511,1747,1506,1670,1497,1591,1492,1558,1485,1510,1469,1427,1474,1417,1479,1406,1484,1396,1414,1406,1429,1443,1440,1478,1448,1510,1454,1539,1400,1601,1360,1646,1354,1590,1346,1532,1337,1471,1324,1408,1327,1398,1331,1387,1334,1376,1265,1391,1280,1425,1295,1463,1308,1506,1322,1554,1333,1601,1337,1637,1334,1664,1326,1680,1387,1699,1388,1686,1393,1670,1401,1652,1404,1646,1412,1632,1424,1611,1436,1592,1448,1574,1461,1558,1470,1601,1476,1640,1481,1675,1484,1707,1486,1737,1484,1761,1479,1781,1471,1796,1530,1813,1535,1793,1544,1771,1554,1747,1555,1746,1568,1720,1581,1699,1605,1661,1624,1631,1646,1596m1724,1665l1712,1661,1685,1720,1662,1771,1642,1812,1625,1844,1611,1873,1598,1895,1588,1911,1581,1922,1644,1935,1647,1904,1661,1849,1687,1770,1724,1665m2011,1113l2009,1098,2004,1088,1992,1071,1974,1050,1950,1022,1946,1024,1943,1027,1939,1029,1950,1059,1958,1086,1961,1109,1960,1130,1958,1149,1960,1159,1962,1161,1964,1164,1973,1163,1984,1157,1992,1153,2000,1145,2007,1134,2011,1126,2011,1113m2088,1492l2087,1476,2083,1461,2083,1459,2071,1461,2060,1461,2050,1459,2040,1454,2029,1448,2012,1436,1991,1418,1965,1396,1961,1399,1958,1403,1954,1406,1980,1435,2001,1457,2016,1474,2026,1486,2032,1497,2034,1505,2035,1506,2033,1514,2028,1522,1891,1659,1874,1672,1857,1677,1841,1673,1825,1661,1765,1600,1709,1545,1722,1533,1815,1440,1872,1383,1881,1392,1899,1410,1903,1398,1908,1383,1910,1376,1914,1366,1897,1351,1871,1327,1859,1315,1859,1370,1790,1440,1764,1415,1764,1465,1697,1533,1608,1444,1596,1431,1606,1421,1663,1364,1714,1415,1764,1465,1764,1415,1714,1364,1688,1339,1705,1322,1758,1269,1859,1370,1859,1315,1836,1292,1813,1269,1792,1248,1796,1218,1745,1218,1745,1256,1680,1322,1674,1294,1669,1267,1667,1250,1667,1334,1583,1419,1572,1419,1562,1420,1551,1421,1545,1385,1539,1351,1532,1323,1526,1299,1543,1282,1590,1235,1623,1202,1634,1235,1656,1301,1667,1334,1667,1250,1666,1242,1665,1218,1665,1202,1665,1197,1666,1181,1670,1165,1678,1151,1608,1149,1608,1191,1564,1235,1518,1282,1514,1268,1510,1252,1505,1235,1499,1216,1502,1207,1504,1197,1507,1187,1438,1202,1455,1234,1471,1269,1487,1309,1503,1351,1516,1398,1524,1446,1529,1494,1530,1543,1543,1543,1548,1520,1551,1497,1553,1472,1554,1444,1710,1601,1809,1699,1832,1717,1855,1723,1877,1718,1899,1701,1924,1677,2000,1600,2061,1539,2070,1530,2080,1516,2085,1505,2088,1492m2093,904l2093,871,2089,862,2072,845,2064,841,2054,840,2036,842,2011,848,1977,856,1977,864,2000,870,2022,877,2041,886,2059,896,2076,909,2087,911,2093,904m2255,569l2199,566,2180,565,2180,607,2049,738,2007,780,2006,768,2004,758,2000,749,1994,742,1990,738,1973,729,1964,729,1948,732,1926,738,1897,746,1897,755,1924,762,1948,771,1970,783,1990,797,1916,871,1821,966,1796,944,1787,953,1804,980,1816,1004,1824,1027,1828,1048,1830,1067,1832,1077,1836,1081,1838,1084,1840,1081,1849,1081,1861,1069,1870,1052,1874,1043,1876,1033,1872,1024,1867,1017,1859,1006,1848,993,1834,978,1846,966,2032,780,2194,618,2200,637,2212,676,2218,696,2221,695,2225,694,2228,694,2227,648,2231,618,2232,612,2242,586,2255,569m2325,876l2324,860,2323,856,2310,859,2298,860,2288,859,2279,854,2269,847,2258,839,2246,829,2232,816,2224,824,2238,842,2250,857,2260,870,2266,879,2274,892,2272,902,2266,913,2163,1016,2147,1031,2136,1040,2129,1044,2127,1043,2132,1027,2139,1006,2149,971,2157,936,2163,902,2167,870,2172,836,2176,797,2180,755,2191,738,2197,729,2127,723,2132,764,2133,805,2131,846,2127,888,2122,928,2116,965,2109,998,2101,1027,2030,955,2032,943,2034,931,2036,919,1965,949,1984,965,2003,984,2023,1003,2087,1067,2065,1119,2041,1169,2014,1218,1986,1265,1994,1269,2030,1220,2062,1173,2088,1128,2110,1086,2123,1094,2133,1092,2140,1086,2181,1044,2201,1024,2283,942,2305,919,2320,897,2325,876m2384,748l2378,738,2369,729,2361,725,2351,722,2339,720,2325,719,2308,722,2286,727,2258,735,2226,746,2227,750,2227,753,2228,757,2267,759,2300,763,2328,769,2350,778,2367,786,2378,788,2382,784,2384,782,2384,748m2563,1029l2540,1008,2515,984,2487,957,2456,925,2456,915,2457,904,2458,894,2388,917,2407,934,2433,958,2465,990,2504,1029,2382,1151,2316,1086,2279,1048,2281,1036,2285,1012,2245,1027,2211,1039,2234,1060,2266,1091,2306,1130,2355,1178,2236,1296,2158,1218,2161,1207,2163,1197,2165,1187,2095,1214,2116,1233,2141,1256,2169,1284,2201,1315,2199,1324,2198,1332,2196,1341,2210,1340,2249,1339,2249,1309,2262,1296,2407,1151,2517,1041,2542,1067,2547,1057,2556,1041,2563,1029e">
              <v:path arrowok="t"/>
              <v:fill on="t" opacity="32896f" focussize="0,0"/>
              <v:stroke on="f"/>
              <v:imagedata o:title=""/>
              <o:lock v:ext="edit"/>
            </v:shape>
            <v:shape id="_x0000_s1875" o:spid="_x0000_s1875" o:spt="75" type="#_x0000_t75" style="position:absolute;left:2623;top:33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突</w:t>
      </w:r>
      <w:r>
        <w:rPr>
          <w:rFonts w:hint="eastAsia" w:ascii="宋体" w:hAnsi="宋体" w:eastAsia="宋体"/>
          <w:w w:val="100"/>
        </w:rPr>
        <w:t>然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看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立场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后</w:t>
      </w:r>
      <w:r>
        <w:rPr>
          <w:rFonts w:hint="eastAsia" w:ascii="宋体" w:hAnsi="宋体" w:eastAsia="宋体"/>
          <w:w w:val="100"/>
        </w:rPr>
        <w:t>转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493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face-to-face ['feɪs,tʊ'feɪs] adj.  </w:t>
      </w:r>
      <w:r>
        <w:rPr>
          <w:rFonts w:hint="eastAsia" w:ascii="宋体" w:hAnsi="宋体" w:eastAsia="宋体"/>
        </w:rPr>
        <w:t xml:space="preserve">面对面的；当面的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面对面地【词频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8251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face-framing ['feɪs-'freɪmɪŋ] n.  </w:t>
      </w:r>
      <w:r>
        <w:rPr>
          <w:rFonts w:hint="eastAsia" w:ascii="宋体" w:hAnsi="宋体" w:eastAsia="宋体"/>
        </w:rPr>
        <w:t>面框【词频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54843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78"/>
        <w:rPr>
          <w:rFonts w:hint="eastAsia" w:ascii="宋体" w:hAnsi="宋体" w:eastAsia="宋体"/>
        </w:rPr>
      </w:pPr>
      <w:r>
        <w:t xml:space="preserve">typeface ['taɪpfeɪs] n. </w:t>
      </w:r>
      <w:r>
        <w:rPr>
          <w:rFonts w:hint="eastAsia" w:ascii="宋体" w:hAnsi="宋体" w:eastAsia="宋体"/>
        </w:rPr>
        <w:t xml:space="preserve">字型；铅字样；打字机字体【词频 </w:t>
      </w:r>
      <w:r>
        <w:t>27804</w:t>
      </w:r>
      <w:r>
        <w:rPr>
          <w:rFonts w:hint="eastAsia" w:ascii="宋体" w:hAnsi="宋体" w:eastAsia="宋体"/>
        </w:rPr>
        <w:t xml:space="preserve">】 </w:t>
      </w:r>
      <w:r>
        <w:t xml:space="preserve">rockface ['rɒkfeɪs] n.  </w:t>
      </w:r>
      <w:r>
        <w:rPr>
          <w:rFonts w:hint="eastAsia" w:ascii="宋体" w:hAnsi="宋体" w:eastAsia="宋体"/>
        </w:rPr>
        <w:t>岩面【词频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58829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476"/>
        <w:rPr>
          <w:rFonts w:hint="eastAsia" w:ascii="宋体" w:hAnsi="宋体" w:eastAsia="宋体"/>
        </w:rPr>
      </w:pPr>
      <w:r>
        <w:t xml:space="preserve">blackface ['blækfeɪs] n. </w:t>
      </w:r>
      <w:r>
        <w:rPr>
          <w:rFonts w:hint="eastAsia" w:ascii="宋体" w:hAnsi="宋体" w:eastAsia="宋体"/>
        </w:rPr>
        <w:t xml:space="preserve">扮演黑人【词频 </w:t>
      </w:r>
      <w:r>
        <w:rPr>
          <w:spacing w:val="-3"/>
        </w:rPr>
        <w:t>35114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clubface [kləb-feɪs] n.  </w:t>
      </w:r>
      <w:r>
        <w:rPr>
          <w:rFonts w:hint="eastAsia" w:ascii="宋体" w:hAnsi="宋体" w:eastAsia="宋体"/>
        </w:rPr>
        <w:t>棒头击球面【词频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21866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29" w:type="default"/>
          <w:pgSz w:w="11910" w:h="16840"/>
          <w:pgMar w:top="860" w:right="920" w:bottom="740" w:left="920" w:header="350" w:footer="554" w:gutter="0"/>
          <w:pgNumType w:start="1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497"/>
        <w:rPr>
          <w:rFonts w:hint="eastAsia" w:ascii="宋体" w:hAnsi="宋体" w:eastAsia="宋体"/>
        </w:rPr>
      </w:pPr>
      <w:r>
        <w:t xml:space="preserve">full-face [fʊl-feɪs] adj. </w:t>
      </w:r>
      <w:r>
        <w:rPr>
          <w:rFonts w:hint="eastAsia" w:ascii="宋体" w:hAnsi="宋体" w:eastAsia="宋体"/>
        </w:rPr>
        <w:t xml:space="preserve">正面的【词频 </w:t>
      </w:r>
      <w:r>
        <w:t>42375</w:t>
      </w:r>
      <w:r>
        <w:rPr>
          <w:rFonts w:hint="eastAsia" w:ascii="宋体" w:hAnsi="宋体" w:eastAsia="宋体"/>
        </w:rPr>
        <w:t xml:space="preserve">】 </w:t>
      </w:r>
      <w:r>
        <w:t xml:space="preserve">face-first [feɪs-fɜ:st] adj.  </w:t>
      </w:r>
      <w:r>
        <w:rPr>
          <w:rFonts w:hint="eastAsia" w:ascii="宋体" w:hAnsi="宋体" w:eastAsia="宋体"/>
        </w:rPr>
        <w:t>面朝前的【词频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35824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20"/>
        <w:rPr>
          <w:rFonts w:hint="eastAsia" w:ascii="宋体" w:hAnsi="宋体" w:eastAsia="宋体"/>
        </w:rPr>
      </w:pPr>
      <w:r>
        <w:pict>
          <v:group id="_x0000_s1876" o:spid="_x0000_s1876" o:spt="203" style="position:absolute;left:0pt;margin-left:144.8pt;margin-top:46.65pt;height:392.45pt;width:390.4pt;mso-position-horizontal-relative:page;z-index:-206848;mso-width-relative:page;mso-height-relative:page;" coordorigin="2896,933" coordsize="7808,7849">
            <o:lock v:ext="edit"/>
            <v:shape id="_x0000_s1877" o:spid="_x0000_s187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78" o:spid="_x0000_s187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79" o:spid="_x0000_s187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facing ['feɪsɪŋ] n. </w:t>
      </w:r>
      <w:r>
        <w:rPr>
          <w:rFonts w:hint="eastAsia" w:ascii="宋体" w:hAnsi="宋体" w:eastAsia="宋体"/>
        </w:rPr>
        <w:t xml:space="preserve">饰面；衣服等的贴边【词频 </w:t>
      </w:r>
      <w:r>
        <w:t>22213</w:t>
      </w:r>
      <w:r>
        <w:rPr>
          <w:rFonts w:hint="eastAsia" w:ascii="宋体" w:hAnsi="宋体" w:eastAsia="宋体"/>
        </w:rPr>
        <w:t>，</w:t>
      </w:r>
      <w:r>
        <w:t>32245</w:t>
      </w:r>
      <w:r>
        <w:rPr>
          <w:rFonts w:hint="eastAsia" w:ascii="宋体" w:hAnsi="宋体" w:eastAsia="宋体"/>
        </w:rPr>
        <w:t xml:space="preserve">】 </w:t>
      </w:r>
      <w:r>
        <w:t xml:space="preserve">aft-facing [ɑ:ft-'feɪsɪŋ] n.  </w:t>
      </w:r>
      <w:r>
        <w:rPr>
          <w:rFonts w:hint="eastAsia" w:ascii="宋体" w:hAnsi="宋体" w:eastAsia="宋体"/>
        </w:rPr>
        <w:t>船尾面【词频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55054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21"/>
        <w:rPr>
          <w:rFonts w:hint="eastAsia" w:ascii="宋体" w:hAnsi="宋体" w:eastAsia="宋体"/>
        </w:rPr>
      </w:pPr>
      <w:r>
        <w:t xml:space="preserve">forward-facing [ˈfɔ:wəd-'feɪsɪŋ] adj. </w:t>
      </w:r>
      <w:r>
        <w:rPr>
          <w:rFonts w:hint="eastAsia" w:ascii="宋体" w:hAnsi="宋体" w:eastAsia="宋体"/>
        </w:rPr>
        <w:t xml:space="preserve">向前的【词频 </w:t>
      </w:r>
      <w:r>
        <w:t>50909</w:t>
      </w:r>
      <w:r>
        <w:rPr>
          <w:rFonts w:hint="eastAsia" w:ascii="宋体" w:hAnsi="宋体" w:eastAsia="宋体"/>
        </w:rPr>
        <w:t xml:space="preserve">】 </w:t>
      </w:r>
      <w:r>
        <w:t xml:space="preserve">rear-facing [rɪə(r)-'feɪsɪŋ] adj.  </w:t>
      </w:r>
      <w:r>
        <w:rPr>
          <w:rFonts w:hint="eastAsia" w:ascii="宋体" w:hAnsi="宋体" w:eastAsia="宋体"/>
        </w:rPr>
        <w:t>后面的【词频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41236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80"/>
        <w:rPr>
          <w:rFonts w:hint="eastAsia" w:ascii="宋体" w:hAnsi="宋体" w:eastAsia="宋体"/>
        </w:rPr>
      </w:pPr>
      <w:r>
        <w:t xml:space="preserve">north-facing [nɔ:θ-'feɪsɪŋ] adj. </w:t>
      </w:r>
      <w:r>
        <w:rPr>
          <w:rFonts w:hint="eastAsia" w:ascii="宋体" w:hAnsi="宋体" w:eastAsia="宋体"/>
        </w:rPr>
        <w:t xml:space="preserve">北向的【词频 </w:t>
      </w:r>
      <w:r>
        <w:t>35053</w:t>
      </w:r>
      <w:r>
        <w:rPr>
          <w:rFonts w:hint="eastAsia" w:ascii="宋体" w:hAnsi="宋体" w:eastAsia="宋体"/>
        </w:rPr>
        <w:t xml:space="preserve">】 </w:t>
      </w:r>
      <w:r>
        <w:t xml:space="preserve">south-facing [saʊθ-'feɪsɪŋ] adj. </w:t>
      </w:r>
      <w:r>
        <w:rPr>
          <w:rFonts w:hint="eastAsia" w:ascii="宋体" w:hAnsi="宋体" w:eastAsia="宋体"/>
        </w:rPr>
        <w:t xml:space="preserve">南向的【词频 </w:t>
      </w:r>
      <w:r>
        <w:t>29045</w:t>
      </w:r>
      <w:r>
        <w:rPr>
          <w:rFonts w:hint="eastAsia" w:ascii="宋体" w:hAnsi="宋体" w:eastAsia="宋体"/>
        </w:rPr>
        <w:t xml:space="preserve">】 </w:t>
      </w:r>
      <w:r>
        <w:t xml:space="preserve">west-facing [west-'feɪsɪŋ] adj. </w:t>
      </w:r>
      <w:r>
        <w:rPr>
          <w:rFonts w:hint="eastAsia" w:ascii="宋体" w:hAnsi="宋体" w:eastAsia="宋体"/>
        </w:rPr>
        <w:t xml:space="preserve">西向的【词频 </w:t>
      </w:r>
      <w:r>
        <w:t>42712</w:t>
      </w:r>
      <w:r>
        <w:rPr>
          <w:rFonts w:hint="eastAsia" w:ascii="宋体" w:hAnsi="宋体" w:eastAsia="宋体"/>
        </w:rPr>
        <w:t xml:space="preserve">】 </w:t>
      </w:r>
      <w:r>
        <w:t xml:space="preserve">east-facing [i:st-'feɪsɪŋ] adj.  </w:t>
      </w:r>
      <w:r>
        <w:rPr>
          <w:rFonts w:hint="eastAsia" w:ascii="宋体" w:hAnsi="宋体" w:eastAsia="宋体"/>
        </w:rPr>
        <w:t>东向的【词频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43789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7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aced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某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孔或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情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面的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面对（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7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red-faced ['red'feist] adj.  </w:t>
      </w:r>
      <w:r>
        <w:rPr>
          <w:rFonts w:hint="eastAsia" w:ascii="宋体" w:hAnsi="宋体" w:eastAsia="宋体"/>
        </w:rPr>
        <w:t>面红耳赤的【词频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20605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60"/>
        <w:rPr>
          <w:rFonts w:hint="eastAsia" w:ascii="宋体" w:hAnsi="宋体" w:eastAsia="宋体"/>
        </w:rPr>
      </w:pPr>
      <w:r>
        <w:t xml:space="preserve">white-faced ['hwait'feisd] adj. </w:t>
      </w:r>
      <w:r>
        <w:rPr>
          <w:rFonts w:hint="eastAsia" w:ascii="宋体" w:hAnsi="宋体" w:eastAsia="宋体"/>
        </w:rPr>
        <w:t xml:space="preserve">前额有白斑的；面容苍白的【词频 </w:t>
      </w:r>
      <w:r>
        <w:t>32666</w:t>
      </w:r>
      <w:r>
        <w:rPr>
          <w:rFonts w:hint="eastAsia" w:ascii="宋体" w:hAnsi="宋体" w:eastAsia="宋体"/>
        </w:rPr>
        <w:t xml:space="preserve">】 </w:t>
      </w:r>
      <w:r>
        <w:t xml:space="preserve">sad-faced ['sæd'feist] adj.  </w:t>
      </w:r>
      <w:r>
        <w:rPr>
          <w:rFonts w:hint="eastAsia" w:ascii="宋体" w:hAnsi="宋体" w:eastAsia="宋体"/>
        </w:rPr>
        <w:t>苦脸的，悲伤表情的【词频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52392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grim-faced ['grimfeist] adj.  </w:t>
      </w:r>
      <w:r>
        <w:rPr>
          <w:rFonts w:hint="eastAsia" w:ascii="宋体" w:eastAsia="宋体"/>
        </w:rPr>
        <w:t>面孔铁青的【词频</w:t>
      </w:r>
      <w:r>
        <w:rPr>
          <w:rFonts w:hint="eastAsia" w:ascii="宋体" w:eastAsia="宋体"/>
          <w:spacing w:val="-63"/>
        </w:rPr>
        <w:t xml:space="preserve"> </w:t>
      </w:r>
      <w:r>
        <w:t>33777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03"/>
        <w:rPr>
          <w:rFonts w:hint="eastAsia" w:ascii="宋体" w:hAnsi="宋体" w:eastAsia="宋体"/>
        </w:rPr>
      </w:pPr>
      <w:r>
        <w:pict>
          <v:group id="_x0000_s1880" o:spid="_x0000_s1880" o:spt="203" style="position:absolute;left:0pt;margin-left:63.2pt;margin-top:29.65pt;height:80.25pt;width:77pt;mso-position-horizontal-relative:page;z-index:-206848;mso-width-relative:page;mso-height-relative:page;" coordorigin="1265,593" coordsize="1540,1605">
            <o:lock v:ext="edit"/>
            <v:shape id="_x0000_s1881" o:spid="_x0000_s1881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882" o:spid="_x0000_s1882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baby-faced ['beibi'feist] adj. </w:t>
      </w:r>
      <w:r>
        <w:rPr>
          <w:rFonts w:hint="eastAsia" w:ascii="宋体" w:hAnsi="宋体" w:eastAsia="宋体"/>
        </w:rPr>
        <w:t xml:space="preserve">年轻而纯真的；生有娃娃脸的【词频 </w:t>
      </w:r>
      <w:r>
        <w:t>36206</w:t>
      </w:r>
      <w:r>
        <w:rPr>
          <w:rFonts w:hint="eastAsia" w:ascii="宋体" w:hAnsi="宋体" w:eastAsia="宋体"/>
        </w:rPr>
        <w:t xml:space="preserve">】 </w:t>
      </w:r>
      <w:r>
        <w:t xml:space="preserve">double-faced ['dʌbl'feist] adj.  </w:t>
      </w:r>
      <w:r>
        <w:rPr>
          <w:rFonts w:hint="eastAsia" w:ascii="宋体" w:hAnsi="宋体" w:eastAsia="宋体"/>
        </w:rPr>
        <w:t>双面的；假装的【词频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49251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02"/>
        <w:rPr>
          <w:rFonts w:hint="eastAsia" w:ascii="宋体" w:hAnsi="宋体" w:eastAsia="宋体"/>
        </w:rPr>
      </w:pPr>
      <w:r>
        <w:t xml:space="preserve">straight-faced ['streit'feist] adj. </w:t>
      </w:r>
      <w:r>
        <w:rPr>
          <w:rFonts w:hint="eastAsia" w:ascii="宋体" w:hAnsi="宋体" w:eastAsia="宋体"/>
        </w:rPr>
        <w:t xml:space="preserve">面孔严肃的；面无表情的【词频 </w:t>
      </w:r>
      <w:r>
        <w:t>49292</w:t>
      </w:r>
      <w:r>
        <w:rPr>
          <w:rFonts w:hint="eastAsia" w:ascii="宋体" w:hAnsi="宋体" w:eastAsia="宋体"/>
        </w:rPr>
        <w:t xml:space="preserve">】 </w:t>
      </w:r>
      <w:r>
        <w:t xml:space="preserve">hard-faced ['hɑ:dfeist] adj.  </w:t>
      </w:r>
      <w:r>
        <w:rPr>
          <w:rFonts w:hint="eastAsia" w:ascii="宋体" w:hAnsi="宋体" w:eastAsia="宋体"/>
        </w:rPr>
        <w:t>其貌不扬的【词频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50134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52"/>
        <w:rPr>
          <w:rFonts w:hint="eastAsia" w:ascii="宋体" w:eastAsia="宋体"/>
        </w:rPr>
      </w:pPr>
      <w:r>
        <w:t>two-faced ['tu:'feist] adj. [</w:t>
      </w:r>
      <w:r>
        <w:rPr>
          <w:rFonts w:hint="eastAsia" w:ascii="宋体" w:eastAsia="宋体"/>
        </w:rPr>
        <w:t>纺</w:t>
      </w:r>
      <w:r>
        <w:t xml:space="preserve">] </w:t>
      </w:r>
      <w:r>
        <w:rPr>
          <w:rFonts w:hint="eastAsia" w:ascii="宋体" w:eastAsia="宋体"/>
        </w:rPr>
        <w:t xml:space="preserve">双面的；虚伪的【词频 </w:t>
      </w:r>
      <w:r>
        <w:t>35545</w:t>
      </w:r>
      <w:r>
        <w:rPr>
          <w:rFonts w:hint="eastAsia" w:ascii="宋体" w:eastAsia="宋体"/>
        </w:rPr>
        <w:t xml:space="preserve">】 </w:t>
      </w:r>
      <w:r>
        <w:t xml:space="preserve">round-faced ['raund'feist] adj.  </w:t>
      </w:r>
      <w:r>
        <w:rPr>
          <w:rFonts w:hint="eastAsia" w:ascii="宋体" w:eastAsia="宋体"/>
        </w:rPr>
        <w:t>圆脸的【词频</w:t>
      </w:r>
      <w:r>
        <w:rPr>
          <w:rFonts w:hint="eastAsia" w:ascii="宋体" w:eastAsia="宋体"/>
          <w:spacing w:val="-60"/>
        </w:rPr>
        <w:t xml:space="preserve"> </w:t>
      </w:r>
      <w:r>
        <w:t>35686</w:t>
      </w:r>
      <w:r>
        <w:rPr>
          <w:rFonts w:hint="eastAsia" w:asci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open-faced ['əupən'feist] adj.  </w:t>
      </w:r>
      <w:r>
        <w:rPr>
          <w:rFonts w:hint="eastAsia" w:ascii="宋体" w:hAnsi="宋体" w:eastAsia="宋体"/>
        </w:rPr>
        <w:t>坦率的；露面的【词频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37130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7"/>
        <w:ind w:left="0"/>
        <w:rPr>
          <w:rFonts w:ascii="宋体"/>
          <w:sz w:val="22"/>
        </w:rPr>
      </w:pPr>
      <w:r>
        <w:drawing>
          <wp:anchor distT="0" distB="0" distL="0" distR="0" simplePos="0" relativeHeight="7168" behindDoc="0" locked="0" layoutInCell="1" allowOverlap="1">
            <wp:simplePos x="0" y="0"/>
            <wp:positionH relativeFrom="page">
              <wp:posOffset>2654935</wp:posOffset>
            </wp:positionH>
            <wp:positionV relativeFrom="paragraph">
              <wp:posOffset>212090</wp:posOffset>
            </wp:positionV>
            <wp:extent cx="2090420" cy="4000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2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宋体"/>
          <w:sz w:val="22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shamefaced [ʃeɪm'feɪst] adj.  </w:t>
      </w:r>
      <w:r>
        <w:rPr>
          <w:rFonts w:hint="eastAsia" w:ascii="宋体" w:hAnsi="宋体" w:eastAsia="宋体"/>
        </w:rPr>
        <w:t>谦逊的；害羞的；不惹眼的【词频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38641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76"/>
        <w:rPr>
          <w:rFonts w:hint="eastAsia" w:ascii="宋体" w:hAnsi="宋体" w:eastAsia="宋体"/>
        </w:rPr>
      </w:pPr>
      <w:r>
        <w:t xml:space="preserve">janus-faced ['dʒeinəsfeist] adj. </w:t>
      </w:r>
      <w:r>
        <w:rPr>
          <w:rFonts w:hint="eastAsia" w:ascii="宋体" w:hAnsi="宋体" w:eastAsia="宋体"/>
        </w:rPr>
        <w:t xml:space="preserve">有双面孔的；伪善的，口是心非的【词频 </w:t>
      </w:r>
      <w:r>
        <w:t>51045</w:t>
      </w:r>
      <w:r>
        <w:rPr>
          <w:rFonts w:hint="eastAsia" w:ascii="宋体" w:hAnsi="宋体" w:eastAsia="宋体"/>
        </w:rPr>
        <w:t xml:space="preserve">】 </w:t>
      </w:r>
      <w:r>
        <w:t xml:space="preserve">moon-faced ['mu:n,feist] adj.  </w:t>
      </w:r>
      <w:r>
        <w:rPr>
          <w:rFonts w:hint="eastAsia" w:ascii="宋体" w:hAnsi="宋体" w:eastAsia="宋体"/>
        </w:rPr>
        <w:t>圆脸的【词频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54263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08"/>
        <w:rPr>
          <w:rFonts w:hint="eastAsia" w:ascii="宋体" w:hAnsi="宋体" w:eastAsia="宋体"/>
        </w:rPr>
      </w:pPr>
      <w:r>
        <w:pict>
          <v:group id="_x0000_s1883" o:spid="_x0000_s1883" o:spt="203" style="position:absolute;left:0pt;margin-left:144.8pt;margin-top:15.45pt;height:392.45pt;width:390.4pt;mso-position-horizontal-relative:page;z-index:-206848;mso-width-relative:page;mso-height-relative:page;" coordorigin="2896,309" coordsize="7808,7849">
            <o:lock v:ext="edit"/>
            <v:shape id="_x0000_s1884" o:spid="_x0000_s188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85" o:spid="_x0000_s188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86" o:spid="_x0000_s188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bare-faced ['beərf'eɪst] adj. </w:t>
      </w:r>
      <w:r>
        <w:rPr>
          <w:rFonts w:hint="eastAsia" w:ascii="宋体" w:hAnsi="宋体" w:eastAsia="宋体"/>
        </w:rPr>
        <w:t xml:space="preserve">厚颜无耻的；公然的；露骨的【词频 </w:t>
      </w:r>
      <w:r>
        <w:t>46433</w:t>
      </w:r>
      <w:r>
        <w:rPr>
          <w:rFonts w:hint="eastAsia" w:ascii="宋体" w:hAnsi="宋体" w:eastAsia="宋体"/>
        </w:rPr>
        <w:t xml:space="preserve">】 </w:t>
      </w:r>
      <w:r>
        <w:t xml:space="preserve">sweet-faced [swi:tfeɪst] adj.  </w:t>
      </w:r>
      <w:r>
        <w:rPr>
          <w:rFonts w:hint="eastAsia" w:ascii="宋体" w:hAnsi="宋体" w:eastAsia="宋体"/>
        </w:rPr>
        <w:t>可爱的脸的【词频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41607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13"/>
        <w:rPr>
          <w:rFonts w:hint="eastAsia" w:ascii="宋体" w:hAnsi="宋体" w:eastAsia="宋体"/>
        </w:rPr>
      </w:pPr>
      <w:r>
        <w:t xml:space="preserve">stern-faced [s'tɜ:nf'eɪst] adj. </w:t>
      </w:r>
      <w:r>
        <w:rPr>
          <w:rFonts w:hint="eastAsia" w:ascii="宋体" w:hAnsi="宋体" w:eastAsia="宋体"/>
        </w:rPr>
        <w:t xml:space="preserve">疾言厉色的【词频 </w:t>
      </w:r>
      <w:r>
        <w:t>47291</w:t>
      </w:r>
      <w:r>
        <w:rPr>
          <w:rFonts w:hint="eastAsia" w:ascii="宋体" w:hAnsi="宋体" w:eastAsia="宋体"/>
        </w:rPr>
        <w:t xml:space="preserve">】 </w:t>
      </w:r>
      <w:r>
        <w:t xml:space="preserve">long-faced [lɒŋfeɪst] adj.  </w:t>
      </w:r>
      <w:r>
        <w:rPr>
          <w:rFonts w:hint="eastAsia" w:ascii="宋体" w:hAnsi="宋体" w:eastAsia="宋体"/>
        </w:rPr>
        <w:t>长脸的，不愉快的【词频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48474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33"/>
        <w:rPr>
          <w:rFonts w:hint="eastAsia" w:ascii="宋体" w:hAnsi="宋体" w:eastAsia="宋体"/>
        </w:rPr>
      </w:pPr>
      <w:r>
        <w:t xml:space="preserve">fresh-faced [freʃ-feɪst] adj. </w:t>
      </w:r>
      <w:r>
        <w:rPr>
          <w:rFonts w:hint="eastAsia" w:ascii="宋体" w:hAnsi="宋体" w:eastAsia="宋体"/>
        </w:rPr>
        <w:t xml:space="preserve">面带稚气的；涉世未深的【词频 </w:t>
      </w:r>
      <w:r>
        <w:t>28427</w:t>
      </w:r>
      <w:r>
        <w:rPr>
          <w:rFonts w:hint="eastAsia" w:ascii="宋体" w:hAnsi="宋体" w:eastAsia="宋体"/>
        </w:rPr>
        <w:t xml:space="preserve">】 </w:t>
      </w:r>
      <w:r>
        <w:t xml:space="preserve">stone-faced [stəʊn-feɪst] adj.  </w:t>
      </w:r>
      <w:r>
        <w:rPr>
          <w:rFonts w:hint="eastAsia" w:ascii="宋体" w:hAnsi="宋体" w:eastAsia="宋体"/>
        </w:rPr>
        <w:t>冷漠的【词频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34781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41"/>
        <w:rPr>
          <w:rFonts w:hint="eastAsia" w:ascii="宋体" w:hAnsi="宋体" w:eastAsia="宋体"/>
        </w:rPr>
      </w:pPr>
      <w:r>
        <w:t>freckle-faced [ˈfrekl-feɪst] adj.</w:t>
      </w:r>
      <w:r>
        <w:rPr>
          <w:rFonts w:hint="eastAsia" w:ascii="宋体" w:hAnsi="宋体" w:eastAsia="宋体"/>
        </w:rPr>
        <w:t>满脸雀斑的【词频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40151</w:t>
      </w:r>
      <w:r>
        <w:rPr>
          <w:rFonts w:hint="eastAsia" w:ascii="宋体" w:hAnsi="宋体" w:eastAsia="宋体"/>
        </w:rPr>
        <w:t xml:space="preserve">】 </w:t>
      </w:r>
      <w:r>
        <w:t xml:space="preserve">blank-faced [blæŋk-feɪst] adj. </w:t>
      </w:r>
      <w:r>
        <w:rPr>
          <w:rFonts w:hint="eastAsia" w:ascii="宋体" w:hAnsi="宋体" w:eastAsia="宋体"/>
        </w:rPr>
        <w:t xml:space="preserve">面无表情的【词频 </w:t>
      </w:r>
      <w:r>
        <w:t>49438</w:t>
      </w:r>
      <w:r>
        <w:rPr>
          <w:rFonts w:hint="eastAsia" w:ascii="宋体" w:hAnsi="宋体" w:eastAsia="宋体"/>
        </w:rPr>
        <w:t xml:space="preserve">】 </w:t>
      </w:r>
      <w:r>
        <w:t xml:space="preserve">pale-faced [peɪl-feɪst] adj. </w:t>
      </w:r>
      <w:r>
        <w:rPr>
          <w:rFonts w:hint="eastAsia" w:ascii="宋体" w:hAnsi="宋体" w:eastAsia="宋体"/>
        </w:rPr>
        <w:t xml:space="preserve">面色苍白的【词频 </w:t>
      </w:r>
      <w:r>
        <w:t>49946</w:t>
      </w:r>
      <w:r>
        <w:rPr>
          <w:rFonts w:hint="eastAsia" w:ascii="宋体" w:hAnsi="宋体" w:eastAsia="宋体"/>
        </w:rPr>
        <w:t xml:space="preserve">】 </w:t>
      </w:r>
      <w:r>
        <w:t xml:space="preserve">pasty-faced [ˈpeɪsti-feɪst] adj.  </w:t>
      </w:r>
      <w:r>
        <w:rPr>
          <w:rFonts w:hint="eastAsia" w:ascii="宋体" w:hAnsi="宋体" w:eastAsia="宋体"/>
        </w:rPr>
        <w:t>脸色苍白的【词频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50825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pimply-faced ['pɪmplɪ-feɪst] adj.  </w:t>
      </w:r>
      <w:r>
        <w:rPr>
          <w:rFonts w:hint="eastAsia" w:ascii="宋体" w:hAnsi="宋体" w:eastAsia="宋体"/>
        </w:rPr>
        <w:t>粉（刺）红的【词频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55114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01"/>
        <w:rPr>
          <w:rFonts w:hint="eastAsia" w:ascii="宋体" w:hAnsi="宋体" w:eastAsia="宋体"/>
        </w:rPr>
      </w:pPr>
      <w:r>
        <w:t>ashen-faced ['æʃnf'eɪst] adj.</w:t>
      </w:r>
      <w:r>
        <w:rPr>
          <w:rFonts w:hint="eastAsia" w:ascii="宋体" w:hAnsi="宋体" w:eastAsia="宋体"/>
        </w:rPr>
        <w:t>（尤指因为生病、震惊或受到惊吓）面如土色的，没有血色的【词频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55492</w:t>
      </w:r>
      <w:r>
        <w:rPr>
          <w:rFonts w:hint="eastAsia" w:ascii="宋体" w:hAnsi="宋体" w:eastAsia="宋体"/>
        </w:rPr>
        <w:t xml:space="preserve">】 </w:t>
      </w:r>
      <w:r>
        <w:t xml:space="preserve">thin-faced [θɪn-feɪst] adj.  </w:t>
      </w:r>
      <w:r>
        <w:rPr>
          <w:rFonts w:hint="eastAsia" w:ascii="宋体" w:hAnsi="宋体" w:eastAsia="宋体"/>
        </w:rPr>
        <w:t>瘦脸的【词频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56664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887" o:spid="_x0000_s1887" o:spt="203" style="position:absolute;left:0pt;margin-left:63.2pt;margin-top:1.7pt;height:80.25pt;width:77pt;mso-position-horizontal-relative:page;z-index:-206848;mso-width-relative:page;mso-height-relative:page;" coordorigin="1265,35" coordsize="1540,1605">
            <o:lock v:ext="edit"/>
            <v:shape id="_x0000_s1888" o:spid="_x0000_s188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889" o:spid="_x0000_s188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dog-faced [dɒg-feɪst] adj.  </w:t>
      </w:r>
      <w:r>
        <w:rPr>
          <w:rFonts w:hint="eastAsia" w:ascii="宋体" w:hAnsi="宋体" w:eastAsia="宋体"/>
        </w:rPr>
        <w:t>狗脸的【词频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58010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91"/>
        <w:rPr>
          <w:rFonts w:hint="eastAsia" w:ascii="宋体" w:hAnsi="宋体" w:eastAsia="宋体"/>
        </w:rPr>
      </w:pPr>
      <w:r>
        <w:t xml:space="preserve">bald-faced [ˈbɔ:ldfeist] adj. </w:t>
      </w:r>
      <w:r>
        <w:rPr>
          <w:rFonts w:hint="eastAsia" w:ascii="宋体" w:hAnsi="宋体" w:eastAsia="宋体"/>
        </w:rPr>
        <w:t>脸白的；脸上有白斑的；无掩饰的；赤裸裸的【词频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41126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poker-faced ['pəʊkərf'eɪst] adj.  </w:t>
      </w:r>
      <w:r>
        <w:rPr>
          <w:rFonts w:hint="eastAsia" w:ascii="宋体" w:hAnsi="宋体" w:eastAsia="宋体"/>
        </w:rPr>
        <w:t>面无表情的，一本正经的【词频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41205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77"/>
        <w:rPr>
          <w:rFonts w:hint="eastAsia" w:ascii="宋体" w:hAnsi="宋体" w:eastAsia="宋体"/>
        </w:rPr>
      </w:pPr>
      <w:r>
        <w:drawing>
          <wp:anchor distT="0" distB="0" distL="0" distR="0" simplePos="0" relativeHeight="7168" behindDoc="0" locked="0" layoutInCell="1" allowOverlap="1">
            <wp:simplePos x="0" y="0"/>
            <wp:positionH relativeFrom="page">
              <wp:posOffset>2700655</wp:posOffset>
            </wp:positionH>
            <wp:positionV relativeFrom="paragraph">
              <wp:posOffset>1235710</wp:posOffset>
            </wp:positionV>
            <wp:extent cx="2090420" cy="400050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22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black-faced [b'lækf'eɪst] adj. </w:t>
      </w:r>
      <w:r>
        <w:rPr>
          <w:rFonts w:hint="eastAsia" w:ascii="宋体" w:hAnsi="宋体" w:eastAsia="宋体"/>
        </w:rPr>
        <w:t xml:space="preserve">黑面的，有忧色的【词频 </w:t>
      </w:r>
      <w:r>
        <w:t>51620</w:t>
      </w:r>
      <w:r>
        <w:rPr>
          <w:rFonts w:hint="eastAsia" w:ascii="宋体" w:hAnsi="宋体" w:eastAsia="宋体"/>
        </w:rPr>
        <w:t xml:space="preserve">】 </w:t>
      </w:r>
      <w:r>
        <w:t xml:space="preserve">facet ['fæsɪt] n. </w:t>
      </w:r>
      <w:r>
        <w:rPr>
          <w:rFonts w:hint="eastAsia" w:ascii="宋体" w:hAnsi="宋体" w:eastAsia="宋体"/>
        </w:rPr>
        <w:t xml:space="preserve">面；方面；小平面 </w:t>
      </w:r>
      <w:r>
        <w:t xml:space="preserve">vt. </w:t>
      </w:r>
      <w:r>
        <w:rPr>
          <w:rFonts w:hint="eastAsia" w:ascii="宋体" w:hAnsi="宋体" w:eastAsia="宋体"/>
        </w:rPr>
        <w:t>在</w:t>
      </w:r>
      <w:r>
        <w:t>…</w:t>
      </w:r>
      <w:r>
        <w:rPr>
          <w:rFonts w:hint="eastAsia" w:ascii="宋体" w:hAnsi="宋体" w:eastAsia="宋体"/>
        </w:rPr>
        <w:t xml:space="preserve">上琢面【词频 </w:t>
      </w:r>
      <w:r>
        <w:t>8946</w:t>
      </w:r>
      <w:r>
        <w:rPr>
          <w:rFonts w:hint="eastAsia" w:ascii="宋体" w:hAnsi="宋体" w:eastAsia="宋体"/>
        </w:rPr>
        <w:t xml:space="preserve">】 </w:t>
      </w:r>
      <w:r>
        <w:t xml:space="preserve">faceted ['fæsɪtɪd] adj.  </w:t>
      </w:r>
      <w:r>
        <w:rPr>
          <w:rFonts w:hint="eastAsia" w:ascii="宋体" w:hAnsi="宋体" w:eastAsia="宋体"/>
        </w:rPr>
        <w:t>有小面的【词频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36385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0" w:type="default"/>
          <w:pgSz w:w="11910" w:h="16840"/>
          <w:pgMar w:top="860" w:right="920" w:bottom="740" w:left="920" w:header="350" w:footer="554" w:gutter="0"/>
          <w:pgNumType w:start="12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multifaceted [mʌltɪ'fæsɪtɪd] adj.  </w:t>
      </w:r>
      <w:r>
        <w:rPr>
          <w:rFonts w:hint="eastAsia" w:ascii="宋体" w:hAnsi="宋体" w:eastAsia="宋体"/>
        </w:rPr>
        <w:t>多层面的【词频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16176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94"/>
        <w:rPr>
          <w:rFonts w:hint="eastAsia" w:ascii="宋体" w:hAnsi="宋体" w:eastAsia="宋体"/>
        </w:rPr>
      </w:pPr>
      <w:r>
        <w:t xml:space="preserve">many-faceted ['meni'fæsitid] adj. </w:t>
      </w:r>
      <w:r>
        <w:rPr>
          <w:rFonts w:hint="eastAsia" w:ascii="宋体" w:hAnsi="宋体" w:eastAsia="宋体"/>
        </w:rPr>
        <w:t xml:space="preserve">多面的，多方面的，多边的【词频 </w:t>
      </w:r>
      <w:r>
        <w:t>56633</w:t>
      </w:r>
      <w:r>
        <w:rPr>
          <w:rFonts w:hint="eastAsia" w:ascii="宋体" w:hAnsi="宋体" w:eastAsia="宋体"/>
        </w:rPr>
        <w:t xml:space="preserve">】 </w:t>
      </w:r>
      <w:r>
        <w:t xml:space="preserve">reface [riː'feɪs] vt. </w:t>
      </w:r>
      <w:r>
        <w:rPr>
          <w:rFonts w:hint="eastAsia" w:ascii="宋体" w:hAnsi="宋体" w:eastAsia="宋体"/>
        </w:rPr>
        <w:t>重修表面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pict>
          <v:group id="_x0000_s1890" o:spid="_x0000_s1890" o:spt="203" style="position:absolute;left:0pt;margin-left:144.8pt;margin-top:15.45pt;height:392.45pt;width:390.4pt;mso-position-horizontal-relative:page;z-index:-206848;mso-width-relative:page;mso-height-relative:page;" coordorigin="2896,309" coordsize="7808,7849">
            <o:lock v:ext="edit"/>
            <v:shape id="_x0000_s1891" o:spid="_x0000_s189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92" o:spid="_x0000_s189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893" o:spid="_x0000_s189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preface [ˈpref.ɪs] n. </w:t>
      </w:r>
      <w:r>
        <w:rPr>
          <w:rFonts w:hint="eastAsia" w:ascii="宋体" w:hAnsi="宋体" w:eastAsia="宋体"/>
        </w:rPr>
        <w:t xml:space="preserve">前言；引语 </w:t>
      </w:r>
      <w:r>
        <w:t xml:space="preserve">vt. </w:t>
      </w:r>
      <w:r>
        <w:rPr>
          <w:rFonts w:hint="eastAsia" w:ascii="宋体" w:hAnsi="宋体" w:eastAsia="宋体"/>
        </w:rPr>
        <w:t>为</w:t>
      </w:r>
      <w:r>
        <w:t>…</w:t>
      </w:r>
      <w:r>
        <w:rPr>
          <w:rFonts w:hint="eastAsia" w:ascii="宋体" w:hAnsi="宋体" w:eastAsia="宋体"/>
        </w:rPr>
        <w:t>加序言；以</w:t>
      </w:r>
      <w:r>
        <w:t>…</w:t>
      </w:r>
      <w:r>
        <w:rPr>
          <w:rFonts w:hint="eastAsia" w:ascii="宋体" w:hAnsi="宋体" w:eastAsia="宋体"/>
        </w:rPr>
        <w:t xml:space="preserve">开始 </w:t>
      </w:r>
      <w:r>
        <w:t xml:space="preserve">vi. </w:t>
      </w:r>
      <w:r>
        <w:rPr>
          <w:rFonts w:hint="eastAsia" w:ascii="宋体" w:hAnsi="宋体" w:eastAsia="宋体"/>
        </w:rPr>
        <w:t xml:space="preserve">作序【词频 </w:t>
      </w:r>
      <w:r>
        <w:t>13719</w:t>
      </w:r>
      <w:r>
        <w:rPr>
          <w:rFonts w:hint="eastAsia" w:ascii="宋体" w:hAnsi="宋体" w:eastAsia="宋体"/>
        </w:rPr>
        <w:t>，</w:t>
      </w:r>
      <w:r>
        <w:t>22272</w:t>
      </w:r>
      <w:r>
        <w:rPr>
          <w:rFonts w:hint="eastAsia" w:ascii="宋体" w:hAnsi="宋体" w:eastAsia="宋体"/>
        </w:rPr>
        <w:t xml:space="preserve">】 </w:t>
      </w:r>
      <w:r>
        <w:t xml:space="preserve">deface [dɪ'feɪs] vt.  </w:t>
      </w:r>
      <w:r>
        <w:rPr>
          <w:rFonts w:hint="eastAsia" w:ascii="宋体" w:hAnsi="宋体" w:eastAsia="宋体"/>
        </w:rPr>
        <w:t>损伤外观，丑化【词频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25055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defacement [dɪ'fesmənt] n.  </w:t>
      </w:r>
      <w:r>
        <w:rPr>
          <w:rFonts w:hint="eastAsia" w:ascii="宋体" w:hAnsi="宋体" w:eastAsia="宋体"/>
        </w:rPr>
        <w:t>损坏外表；乱涂；损毁物【词频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46719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t xml:space="preserve">facial ['feɪʃ(ə)l] adj. </w:t>
      </w:r>
      <w:r>
        <w:rPr>
          <w:rFonts w:hint="eastAsia" w:ascii="宋体" w:hAnsi="宋体" w:eastAsia="宋体"/>
        </w:rPr>
        <w:t xml:space="preserve">面部的，表面的；脸的，面部用的 </w:t>
      </w:r>
      <w:r>
        <w:t xml:space="preserve">n. </w:t>
      </w:r>
      <w:r>
        <w:rPr>
          <w:rFonts w:hint="eastAsia" w:ascii="宋体" w:hAnsi="宋体" w:eastAsia="宋体"/>
        </w:rPr>
        <w:t xml:space="preserve">美容，美颜；脸部按摩【词频 </w:t>
      </w:r>
      <w:r>
        <w:t>5806</w:t>
      </w:r>
      <w:r>
        <w:rPr>
          <w:rFonts w:hint="eastAsia" w:ascii="宋体" w:hAnsi="宋体" w:eastAsia="宋体"/>
        </w:rPr>
        <w:t>，</w:t>
      </w:r>
      <w:r>
        <w:t>24496</w:t>
      </w:r>
      <w:r>
        <w:rPr>
          <w:rFonts w:hint="eastAsia" w:ascii="宋体" w:hAnsi="宋体" w:eastAsia="宋体"/>
        </w:rPr>
        <w:t xml:space="preserve">】 </w:t>
      </w:r>
      <w:r>
        <w:t xml:space="preserve">facially ['feiʃiəli]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从脸部【词频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37985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craniofacial [,krenio'feʃəl] adj.  </w:t>
      </w:r>
      <w:r>
        <w:rPr>
          <w:rFonts w:hint="eastAsia" w:ascii="宋体" w:hAnsi="宋体" w:eastAsia="宋体"/>
        </w:rPr>
        <w:t>颅面的【词频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43741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maxillofacial [mæk,sɪlə(ʊ)'feɪʃ(ə)l] n.  </w:t>
      </w:r>
      <w:r>
        <w:rPr>
          <w:rFonts w:hint="eastAsia" w:ascii="宋体" w:hAnsi="宋体" w:eastAsia="宋体"/>
        </w:rPr>
        <w:t xml:space="preserve">颌面部；颌鼻甲骨 </w:t>
      </w:r>
      <w:r>
        <w:t xml:space="preserve">adj.  </w:t>
      </w:r>
      <w:r>
        <w:rPr>
          <w:rFonts w:hint="eastAsia" w:ascii="宋体" w:hAnsi="宋体" w:eastAsia="宋体"/>
        </w:rPr>
        <w:t>上颌面的【词频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49094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interface ['ɪntəfeɪs] n.  </w:t>
      </w:r>
      <w:r>
        <w:rPr>
          <w:rFonts w:hint="eastAsia" w:ascii="宋体" w:hAnsi="宋体" w:eastAsia="宋体"/>
        </w:rPr>
        <w:t>界面；</w:t>
      </w:r>
      <w:r>
        <w:t>&lt;</w:t>
      </w:r>
      <w:r>
        <w:rPr>
          <w:rFonts w:hint="eastAsia" w:ascii="宋体" w:hAnsi="宋体" w:eastAsia="宋体"/>
        </w:rPr>
        <w:t>计</w:t>
      </w:r>
      <w:r>
        <w:t>&gt;</w:t>
      </w:r>
      <w:r>
        <w:rPr>
          <w:rFonts w:hint="eastAsia" w:ascii="宋体" w:hAnsi="宋体" w:eastAsia="宋体"/>
        </w:rPr>
        <w:t xml:space="preserve">接口；交界面 </w:t>
      </w:r>
      <w:r>
        <w:t xml:space="preserve">v.  </w:t>
      </w:r>
      <w:r>
        <w:rPr>
          <w:rFonts w:hint="eastAsia" w:ascii="宋体" w:hAnsi="宋体" w:eastAsia="宋体"/>
        </w:rPr>
        <w:t>（使通过界面或接口）接合，连接；</w:t>
      </w:r>
      <w:r>
        <w:t>[</w:t>
      </w:r>
      <w:r>
        <w:rPr>
          <w:rFonts w:hint="eastAsia" w:ascii="宋体" w:hAnsi="宋体" w:eastAsia="宋体"/>
        </w:rPr>
        <w:t>计算机</w:t>
      </w:r>
      <w:r>
        <w:t>]</w:t>
      </w:r>
      <w:r>
        <w:rPr>
          <w:rFonts w:hint="eastAsia" w:ascii="宋体" w:hAnsi="宋体" w:eastAsia="宋体"/>
        </w:rPr>
        <w:t>使联系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08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相互作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影响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交流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谈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26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1710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interfacing ['ɪntəfeɪsɪŋ] n. </w:t>
      </w:r>
      <w:r>
        <w:rPr>
          <w:rFonts w:hint="eastAsia" w:ascii="宋体" w:hAnsi="宋体" w:eastAsia="宋体"/>
        </w:rPr>
        <w:t>连接的衬布或衬头；界面连接；接口连接</w:t>
      </w:r>
    </w:p>
    <w:p>
      <w:pPr>
        <w:pStyle w:val="3"/>
        <w:spacing w:line="516" w:lineRule="auto"/>
        <w:ind w:right="3081" w:firstLine="2100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使联系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互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03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interfacial [ɪntə'feɪʃ(ə)l] adj.  </w:t>
      </w:r>
      <w:r>
        <w:rPr>
          <w:rFonts w:hint="eastAsia" w:ascii="宋体" w:hAnsi="宋体" w:eastAsia="宋体"/>
        </w:rPr>
        <w:t>界面的【词频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52681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surface ['sɜːfɪs] n.  </w:t>
      </w:r>
      <w:r>
        <w:rPr>
          <w:rFonts w:hint="eastAsia" w:ascii="宋体" w:hAnsi="宋体" w:eastAsia="宋体"/>
        </w:rPr>
        <w:t xml:space="preserve">表面；表层；外观 </w:t>
      </w:r>
      <w:r>
        <w:t xml:space="preserve">adj.  </w:t>
      </w:r>
      <w:r>
        <w:rPr>
          <w:rFonts w:hint="eastAsia" w:ascii="宋体" w:hAnsi="宋体" w:eastAsia="宋体"/>
        </w:rPr>
        <w:t xml:space="preserve">表面的，肤浅的 </w:t>
      </w:r>
      <w:r>
        <w:t xml:space="preserve">vi. </w:t>
      </w:r>
      <w:r>
        <w:rPr>
          <w:rFonts w:hint="eastAsia" w:ascii="宋体" w:hAnsi="宋体" w:eastAsia="宋体"/>
        </w:rPr>
        <w:t>浮出水面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983" w:right="2988"/>
        <w:jc w:val="center"/>
        <w:rPr>
          <w:rFonts w:hint="eastAsia" w:ascii="宋体" w:eastAsia="宋体"/>
        </w:rPr>
      </w:pPr>
      <w:r>
        <w:pict>
          <v:group id="_x0000_s1894" o:spid="_x0000_s1894" o:spt="203" style="position:absolute;left:0pt;margin-left:63.2pt;margin-top:-1.55pt;height:80.25pt;width:77pt;mso-position-horizontal-relative:page;z-index:-206848;mso-width-relative:page;mso-height-relative:page;" coordorigin="1265,-31" coordsize="1540,1605">
            <o:lock v:ext="edit"/>
            <v:shape id="_x0000_s1895" o:spid="_x0000_s1895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896" o:spid="_x0000_s1896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使浮出</w:t>
      </w:r>
      <w:r>
        <w:rPr>
          <w:rFonts w:hint="eastAsia" w:ascii="宋体" w:eastAsia="宋体"/>
          <w:spacing w:val="-3"/>
          <w:w w:val="100"/>
        </w:rPr>
        <w:t>水</w:t>
      </w:r>
      <w:r>
        <w:rPr>
          <w:rFonts w:hint="eastAsia" w:ascii="宋体" w:eastAsia="宋体"/>
          <w:w w:val="100"/>
        </w:rPr>
        <w:t>面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使</w:t>
      </w:r>
      <w:r>
        <w:rPr>
          <w:rFonts w:hint="eastAsia" w:ascii="宋体" w:eastAsia="宋体"/>
          <w:spacing w:val="-3"/>
          <w:w w:val="100"/>
        </w:rPr>
        <w:t>成</w:t>
      </w:r>
      <w:r>
        <w:rPr>
          <w:rFonts w:hint="eastAsia" w:ascii="宋体" w:eastAsia="宋体"/>
          <w:w w:val="100"/>
        </w:rPr>
        <w:t>平</w:t>
      </w:r>
      <w:r>
        <w:rPr>
          <w:rFonts w:hint="eastAsia" w:ascii="宋体" w:eastAsia="宋体"/>
          <w:spacing w:val="-3"/>
          <w:w w:val="100"/>
        </w:rPr>
        <w:t>面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6</w:t>
      </w:r>
      <w:r>
        <w:rPr>
          <w:rFonts w:hint="eastAsia" w:ascii="宋体" w:eastAsia="宋体"/>
          <w:w w:val="100"/>
        </w:rPr>
        <w:t>，</w:t>
      </w:r>
      <w:r>
        <w:rPr>
          <w:spacing w:val="-3"/>
          <w:w w:val="100"/>
        </w:rPr>
        <w:t>7</w:t>
      </w:r>
      <w:r>
        <w:rPr>
          <w:w w:val="100"/>
        </w:rPr>
        <w:t>20</w:t>
      </w:r>
      <w:r>
        <w:rPr>
          <w:spacing w:val="-1"/>
          <w:w w:val="100"/>
        </w:rPr>
        <w:t>4</w:t>
      </w:r>
      <w:r>
        <w:rPr>
          <w:rFonts w:hint="eastAsia" w:ascii="宋体" w:eastAsia="宋体"/>
          <w:spacing w:val="-108"/>
          <w:w w:val="100"/>
        </w:rPr>
        <w:t>】</w:t>
      </w:r>
      <w:r>
        <w:rPr>
          <w:rFonts w:hint="eastAsia" w:asci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61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ɝ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面堆</w:t>
      </w:r>
      <w:r>
        <w:rPr>
          <w:rFonts w:hint="eastAsia" w:ascii="宋体" w:hAnsi="宋体" w:eastAsia="宋体"/>
          <w:w w:val="100"/>
        </w:rPr>
        <w:t>焊；</w:t>
      </w:r>
      <w:r>
        <w:rPr>
          <w:rFonts w:hint="eastAsia" w:ascii="宋体" w:hAnsi="宋体" w:eastAsia="宋体"/>
          <w:spacing w:val="-3"/>
          <w:w w:val="100"/>
        </w:rPr>
        <w:t>铺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铺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材</w:t>
      </w:r>
      <w:r>
        <w:rPr>
          <w:rFonts w:hint="eastAsia" w:ascii="宋体" w:hAnsi="宋体" w:eastAsia="宋体"/>
          <w:w w:val="100"/>
        </w:rPr>
        <w:t>料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使成</w:t>
      </w:r>
      <w:r>
        <w:rPr>
          <w:rFonts w:hint="eastAsia" w:ascii="宋体" w:hAnsi="宋体" w:eastAsia="宋体"/>
          <w:spacing w:val="-3"/>
          <w:w w:val="100"/>
        </w:rPr>
        <w:t>平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491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surfaced ['sɝfɪs] adj.  </w:t>
      </w:r>
      <w:r>
        <w:rPr>
          <w:rFonts w:hint="eastAsia" w:ascii="宋体" w:hAnsi="宋体" w:eastAsia="宋体"/>
        </w:rPr>
        <w:t>成平面的；刨平的；</w:t>
      </w:r>
      <w:r>
        <w:t>[</w:t>
      </w:r>
      <w:r>
        <w:rPr>
          <w:rFonts w:hint="eastAsia" w:ascii="宋体" w:hAnsi="宋体" w:eastAsia="宋体"/>
        </w:rPr>
        <w:t>木</w:t>
      </w:r>
      <w:r>
        <w:t xml:space="preserve">]  </w:t>
      </w:r>
      <w:r>
        <w:rPr>
          <w:rFonts w:hint="eastAsia" w:ascii="宋体" w:hAnsi="宋体" w:eastAsia="宋体"/>
        </w:rPr>
        <w:t>刨光的【词频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47413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undersurface ['ʌndəˌsɜ:fɪs] n.  </w:t>
      </w:r>
      <w:r>
        <w:rPr>
          <w:rFonts w:hint="eastAsia" w:ascii="宋体" w:hAnsi="宋体" w:eastAsia="宋体"/>
        </w:rPr>
        <w:t xml:space="preserve">下面，底面 </w:t>
      </w:r>
      <w:r>
        <w:t xml:space="preserve">adj.  </w:t>
      </w:r>
      <w:r>
        <w:rPr>
          <w:rFonts w:hint="eastAsia" w:ascii="宋体" w:hAnsi="宋体" w:eastAsia="宋体"/>
        </w:rPr>
        <w:t>水面下的【词频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56163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48"/>
        <w:rPr>
          <w:rFonts w:hint="eastAsia" w:ascii="宋体" w:hAnsi="宋体" w:eastAsia="宋体"/>
        </w:rPr>
      </w:pPr>
      <w:r>
        <w:t xml:space="preserve">resurface [riː'sɜːfɪs] vi. </w:t>
      </w:r>
      <w:r>
        <w:rPr>
          <w:rFonts w:hint="eastAsia" w:ascii="宋体" w:hAnsi="宋体" w:eastAsia="宋体"/>
        </w:rPr>
        <w:t xml:space="preserve">重新露面；浮上水面 </w:t>
      </w:r>
      <w:r>
        <w:t xml:space="preserve">vt. </w:t>
      </w:r>
      <w:r>
        <w:rPr>
          <w:rFonts w:hint="eastAsia" w:ascii="宋体" w:hAnsi="宋体" w:eastAsia="宋体"/>
        </w:rPr>
        <w:t>重铺路面；为</w:t>
      </w:r>
      <w:r>
        <w:t>…</w:t>
      </w:r>
      <w:r>
        <w:rPr>
          <w:rFonts w:hint="eastAsia" w:ascii="宋体" w:hAnsi="宋体" w:eastAsia="宋体"/>
        </w:rPr>
        <w:t xml:space="preserve">铺设新表面【词频 </w:t>
      </w:r>
      <w:r>
        <w:t>14509</w:t>
      </w:r>
      <w:r>
        <w:rPr>
          <w:rFonts w:hint="eastAsia" w:ascii="宋体" w:hAnsi="宋体" w:eastAsia="宋体"/>
        </w:rPr>
        <w:t xml:space="preserve">】 </w:t>
      </w:r>
      <w:r>
        <w:t xml:space="preserve">resurfacing [ri'sɝfɪs] n.  </w:t>
      </w:r>
      <w:r>
        <w:rPr>
          <w:rFonts w:hint="eastAsia" w:ascii="宋体" w:hAnsi="宋体" w:eastAsia="宋体"/>
        </w:rPr>
        <w:t xml:space="preserve">表面重修；再铺平；再涂层 </w:t>
      </w:r>
      <w:r>
        <w:t xml:space="preserve">adj. </w:t>
      </w:r>
      <w:r>
        <w:rPr>
          <w:rFonts w:hint="eastAsia" w:ascii="宋体" w:hAnsi="宋体" w:eastAsia="宋体"/>
        </w:rPr>
        <w:t>重修的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8"/>
        <w:numPr>
          <w:ilvl w:val="0"/>
          <w:numId w:val="18"/>
        </w:numPr>
        <w:tabs>
          <w:tab w:val="left" w:pos="2508"/>
        </w:tabs>
        <w:spacing w:before="191" w:after="0" w:line="516" w:lineRule="auto"/>
        <w:ind w:left="160" w:right="1406" w:firstLine="210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重新铺</w:t>
      </w:r>
      <w:r>
        <w:rPr>
          <w:rFonts w:hint="eastAsia" w:ascii="宋体" w:hAnsi="宋体" w:eastAsia="宋体"/>
          <w:spacing w:val="-3"/>
          <w:w w:val="100"/>
          <w:sz w:val="21"/>
        </w:rPr>
        <w:t>设</w:t>
      </w:r>
      <w:r>
        <w:rPr>
          <w:rFonts w:hint="eastAsia" w:ascii="宋体" w:hAnsi="宋体" w:eastAsia="宋体"/>
          <w:w w:val="100"/>
          <w:sz w:val="21"/>
        </w:rPr>
        <w:t>路</w:t>
      </w:r>
      <w:r>
        <w:rPr>
          <w:rFonts w:hint="eastAsia" w:ascii="宋体" w:hAnsi="宋体" w:eastAsia="宋体"/>
          <w:spacing w:val="-3"/>
          <w:w w:val="100"/>
          <w:sz w:val="21"/>
        </w:rPr>
        <w:t>面</w:t>
      </w:r>
      <w:r>
        <w:rPr>
          <w:rFonts w:hint="eastAsia" w:ascii="宋体" w:hAnsi="宋体" w:eastAsia="宋体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再</w:t>
      </w:r>
      <w:r>
        <w:rPr>
          <w:rFonts w:hint="eastAsia" w:ascii="宋体" w:hAnsi="宋体" w:eastAsia="宋体"/>
          <w:w w:val="100"/>
          <w:sz w:val="21"/>
        </w:rPr>
        <w:t>升</w:t>
      </w:r>
      <w:r>
        <w:rPr>
          <w:rFonts w:hint="eastAsia" w:ascii="宋体" w:hAnsi="宋体" w:eastAsia="宋体"/>
          <w:spacing w:val="-3"/>
          <w:w w:val="100"/>
          <w:sz w:val="21"/>
        </w:rPr>
        <w:t>到</w:t>
      </w:r>
      <w:r>
        <w:rPr>
          <w:rFonts w:hint="eastAsia" w:ascii="宋体" w:hAnsi="宋体" w:eastAsia="宋体"/>
          <w:w w:val="100"/>
          <w:sz w:val="21"/>
        </w:rPr>
        <w:t>水面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重</w:t>
      </w:r>
      <w:r>
        <w:rPr>
          <w:rFonts w:hint="eastAsia" w:ascii="宋体" w:hAnsi="宋体" w:eastAsia="宋体"/>
          <w:spacing w:val="-3"/>
          <w:w w:val="100"/>
          <w:sz w:val="21"/>
        </w:rPr>
        <w:t>新</w:t>
      </w:r>
      <w:r>
        <w:rPr>
          <w:rFonts w:hint="eastAsia" w:ascii="宋体" w:hAnsi="宋体" w:eastAsia="宋体"/>
          <w:w w:val="100"/>
          <w:sz w:val="21"/>
        </w:rPr>
        <w:t>露</w:t>
      </w:r>
      <w:r>
        <w:rPr>
          <w:rFonts w:hint="eastAsia" w:ascii="宋体" w:hAnsi="宋体" w:eastAsia="宋体"/>
          <w:spacing w:val="-3"/>
          <w:w w:val="100"/>
          <w:sz w:val="21"/>
        </w:rPr>
        <w:t>面</w:t>
      </w:r>
      <w:r>
        <w:rPr>
          <w:rFonts w:hint="eastAsia" w:ascii="宋体" w:hAnsi="宋体" w:eastAsia="宋体"/>
          <w:w w:val="100"/>
          <w:sz w:val="21"/>
        </w:rPr>
        <w:t>（</w:t>
      </w:r>
      <w:r>
        <w:rPr>
          <w:rFonts w:hint="eastAsia" w:ascii="宋体" w:hAnsi="宋体" w:eastAsia="宋体"/>
          <w:spacing w:val="-3"/>
          <w:w w:val="100"/>
          <w:sz w:val="21"/>
        </w:rPr>
        <w:t>现</w:t>
      </w:r>
      <w:r>
        <w:rPr>
          <w:rFonts w:hint="eastAsia" w:ascii="宋体" w:hAnsi="宋体" w:eastAsia="宋体"/>
          <w:w w:val="100"/>
          <w:sz w:val="21"/>
        </w:rPr>
        <w:t>在</w:t>
      </w:r>
      <w:r>
        <w:rPr>
          <w:rFonts w:hint="eastAsia" w:ascii="宋体" w:hAnsi="宋体" w:eastAsia="宋体"/>
          <w:spacing w:val="-3"/>
          <w:w w:val="100"/>
          <w:sz w:val="21"/>
        </w:rPr>
        <w:t>分</w:t>
      </w:r>
      <w:r>
        <w:rPr>
          <w:rFonts w:hint="eastAsia" w:ascii="宋体" w:hAnsi="宋体" w:eastAsia="宋体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rFonts w:hint="eastAsia" w:ascii="宋体" w:hAnsi="宋体" w:eastAsia="宋体"/>
          <w:w w:val="100"/>
          <w:sz w:val="21"/>
        </w:rPr>
        <w:t>词频</w:t>
      </w:r>
      <w:r>
        <w:rPr>
          <w:rFonts w:hint="eastAsia" w:ascii="宋体" w:hAnsi="宋体" w:eastAsia="宋体"/>
          <w:spacing w:val="-54"/>
          <w:sz w:val="21"/>
        </w:rPr>
        <w:t xml:space="preserve"> </w:t>
      </w:r>
      <w:r>
        <w:rPr>
          <w:w w:val="100"/>
          <w:sz w:val="21"/>
        </w:rPr>
        <w:t>423</w:t>
      </w:r>
      <w:r>
        <w:rPr>
          <w:spacing w:val="-3"/>
          <w:w w:val="100"/>
          <w:sz w:val="21"/>
        </w:rPr>
        <w:t>8</w:t>
      </w:r>
      <w:r>
        <w:rPr>
          <w:spacing w:val="-1"/>
          <w:w w:val="100"/>
          <w:sz w:val="21"/>
        </w:rPr>
        <w:t>6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surface-to-air ['sə:fistə'εə] adj.  </w:t>
      </w:r>
      <w:r>
        <w:rPr>
          <w:rFonts w:hint="eastAsia" w:ascii="宋体" w:hAnsi="宋体" w:eastAsia="宋体"/>
          <w:sz w:val="21"/>
        </w:rPr>
        <w:t>地对空的【词频</w:t>
      </w:r>
      <w:r>
        <w:rPr>
          <w:rFonts w:hint="eastAsia" w:ascii="宋体" w:hAnsi="宋体" w:eastAsia="宋体"/>
          <w:spacing w:val="-70"/>
          <w:sz w:val="21"/>
        </w:rPr>
        <w:t xml:space="preserve"> </w:t>
      </w:r>
      <w:r>
        <w:rPr>
          <w:sz w:val="21"/>
        </w:rPr>
        <w:t>25272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4354"/>
        <w:rPr>
          <w:rFonts w:hint="eastAsia" w:ascii="宋体" w:hAnsi="宋体" w:eastAsia="宋体"/>
        </w:rPr>
      </w:pPr>
      <w:r>
        <w:pict>
          <v:group id="_x0000_s1897" o:spid="_x0000_s1897" o:spt="203" style="position:absolute;left:0pt;margin-left:144.8pt;margin-top:46.65pt;height:392.45pt;width:390.4pt;mso-position-horizontal-relative:page;z-index:-206848;mso-width-relative:page;mso-height-relative:page;" coordorigin="2896,933" coordsize="7808,7849">
            <o:lock v:ext="edit"/>
            <v:shape id="_x0000_s1898" o:spid="_x0000_s189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899" o:spid="_x0000_s189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00" o:spid="_x0000_s190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surface-to-surface ['sə:fistə'sə:fis] adj. </w:t>
      </w:r>
      <w:r>
        <w:rPr>
          <w:rFonts w:hint="eastAsia" w:ascii="宋体" w:hAnsi="宋体" w:eastAsia="宋体"/>
        </w:rPr>
        <w:t xml:space="preserve">地对地的【词频 </w:t>
      </w:r>
      <w:r>
        <w:t>42320</w:t>
      </w:r>
      <w:r>
        <w:rPr>
          <w:rFonts w:hint="eastAsia" w:ascii="宋体" w:hAnsi="宋体" w:eastAsia="宋体"/>
        </w:rPr>
        <w:t xml:space="preserve">】 </w:t>
      </w:r>
      <w:r>
        <w:t xml:space="preserve">sea-surface [si:-'sɜːfɪs] n.  </w:t>
      </w:r>
      <w:r>
        <w:rPr>
          <w:rFonts w:hint="eastAsia" w:ascii="宋体" w:hAnsi="宋体" w:eastAsia="宋体"/>
        </w:rPr>
        <w:t>海面【词频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54036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21"/>
        <w:rPr>
          <w:rFonts w:hint="eastAsia" w:ascii="宋体" w:hAnsi="宋体" w:eastAsia="宋体"/>
        </w:rPr>
      </w:pPr>
      <w:r>
        <w:t xml:space="preserve">cell-surface [sel-'sɜːfɪs] n. </w:t>
      </w:r>
      <w:r>
        <w:rPr>
          <w:rFonts w:hint="eastAsia" w:ascii="宋体" w:hAnsi="宋体" w:eastAsia="宋体"/>
        </w:rPr>
        <w:t xml:space="preserve">细胞表面【词频 </w:t>
      </w:r>
      <w:r>
        <w:t>57742</w:t>
      </w:r>
      <w:r>
        <w:rPr>
          <w:rFonts w:hint="eastAsia" w:ascii="宋体" w:hAnsi="宋体" w:eastAsia="宋体"/>
        </w:rPr>
        <w:t xml:space="preserve">】 </w:t>
      </w:r>
      <w:r>
        <w:t xml:space="preserve">near-surface [nɪə(r)-'sɜːfɪs] n. </w:t>
      </w:r>
      <w:r>
        <w:rPr>
          <w:rFonts w:hint="eastAsia" w:ascii="宋体" w:hAnsi="宋体" w:eastAsia="宋体"/>
        </w:rPr>
        <w:t xml:space="preserve">近地表【词频 </w:t>
      </w:r>
      <w:r>
        <w:t>47943</w:t>
      </w:r>
      <w:r>
        <w:rPr>
          <w:rFonts w:hint="eastAsia" w:ascii="宋体" w:hAnsi="宋体" w:eastAsia="宋体"/>
        </w:rPr>
        <w:t xml:space="preserve">】 </w:t>
      </w:r>
      <w:r>
        <w:t xml:space="preserve">solid-surface [ˈsɒlɪd-'sɜːfɪs] n.  </w:t>
      </w:r>
      <w:r>
        <w:rPr>
          <w:rFonts w:hint="eastAsia" w:ascii="宋体" w:hAnsi="宋体" w:eastAsia="宋体"/>
        </w:rPr>
        <w:t>固体表面【词频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59000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hard-surfaced [hɑ:d-'sɜːfɪs] adj.  </w:t>
      </w:r>
      <w:r>
        <w:rPr>
          <w:rFonts w:hint="eastAsia" w:ascii="宋体" w:hAnsi="宋体" w:eastAsia="宋体"/>
        </w:rPr>
        <w:t>表面淬火的【词频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59141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34"/>
        <w:rPr>
          <w:rFonts w:hint="eastAsia" w:ascii="宋体" w:hAnsi="宋体" w:eastAsia="宋体"/>
        </w:rPr>
      </w:pPr>
      <w:r>
        <w:t xml:space="preserve">surfactant [sə'fækt(ə)nt] n. </w:t>
      </w:r>
      <w:r>
        <w:rPr>
          <w:rFonts w:hint="eastAsia" w:ascii="宋体" w:hAnsi="宋体" w:eastAsia="宋体"/>
        </w:rPr>
        <w:t xml:space="preserve">表面活性剂 </w:t>
      </w:r>
      <w:r>
        <w:t xml:space="preserve">adj. </w:t>
      </w:r>
      <w:r>
        <w:rPr>
          <w:rFonts w:hint="eastAsia" w:ascii="宋体" w:hAnsi="宋体" w:eastAsia="宋体"/>
        </w:rPr>
        <w:t xml:space="preserve">表面活性剂的【词频 </w:t>
      </w:r>
      <w:r>
        <w:t>42974</w:t>
      </w:r>
      <w:r>
        <w:rPr>
          <w:rFonts w:hint="eastAsia" w:ascii="宋体" w:hAnsi="宋体" w:eastAsia="宋体"/>
        </w:rPr>
        <w:t xml:space="preserve">】 </w:t>
      </w:r>
      <w:r>
        <w:t xml:space="preserve">surficial [sɚ'fɪʃəl] adj. </w:t>
      </w:r>
      <w:r>
        <w:rPr>
          <w:rFonts w:hint="eastAsia" w:ascii="宋体" w:hAnsi="宋体" w:eastAsia="宋体"/>
        </w:rPr>
        <w:t>地表的；地面的</w:t>
      </w:r>
    </w:p>
    <w:p>
      <w:pPr>
        <w:pStyle w:val="3"/>
        <w:spacing w:line="516" w:lineRule="auto"/>
        <w:ind w:right="199"/>
        <w:rPr>
          <w:rFonts w:hint="eastAsia" w:ascii="宋体" w:hAnsi="宋体" w:eastAsia="宋体"/>
        </w:rPr>
      </w:pPr>
      <w:r>
        <w:rPr>
          <w:w w:val="100"/>
        </w:rPr>
        <w:t>sup</w:t>
      </w:r>
      <w:r>
        <w:rPr>
          <w:spacing w:val="-1"/>
          <w:w w:val="100"/>
        </w:rPr>
        <w:t>erf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i</w:t>
      </w:r>
      <w:r>
        <w:rPr>
          <w:spacing w:val="-1"/>
          <w:w w:val="100"/>
        </w:rPr>
        <w:t>ʃə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肤</w:t>
      </w:r>
      <w:r>
        <w:rPr>
          <w:rFonts w:hint="eastAsia" w:ascii="宋体" w:hAnsi="宋体" w:eastAsia="宋体"/>
          <w:spacing w:val="-3"/>
          <w:w w:val="100"/>
        </w:rPr>
        <w:t>浅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面文</w:t>
      </w:r>
      <w:r>
        <w:rPr>
          <w:rFonts w:hint="eastAsia" w:ascii="宋体" w:hAnsi="宋体" w:eastAsia="宋体"/>
          <w:w w:val="100"/>
        </w:rPr>
        <w:t>章的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浅薄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43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sup</w:t>
      </w:r>
      <w:r>
        <w:rPr>
          <w:spacing w:val="-1"/>
          <w:w w:val="100"/>
        </w:rPr>
        <w:t>erf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ʊ</w:t>
      </w:r>
      <w:r>
        <w:rPr>
          <w:w w:val="100"/>
        </w:rPr>
        <w:t>p</w:t>
      </w:r>
      <w:r>
        <w:rPr>
          <w:spacing w:val="1"/>
          <w:w w:val="100"/>
        </w:rPr>
        <w:t>ɚ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ʃə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表面地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浅</w:t>
      </w:r>
      <w:r>
        <w:rPr>
          <w:rFonts w:hint="eastAsia" w:ascii="宋体" w:hAnsi="宋体" w:eastAsia="宋体"/>
          <w:spacing w:val="-3"/>
          <w:w w:val="100"/>
        </w:rPr>
        <w:t>薄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20161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051"/>
        <w:rPr>
          <w:rFonts w:hint="eastAsia" w:ascii="宋体" w:hAnsi="宋体" w:eastAsia="宋体"/>
        </w:rPr>
      </w:pPr>
      <w:r>
        <w:t xml:space="preserve">superficiality ['sju:pə,fiʃə'æliti] n. </w:t>
      </w:r>
      <w:r>
        <w:rPr>
          <w:rFonts w:hint="eastAsia" w:ascii="宋体" w:hAnsi="宋体" w:eastAsia="宋体"/>
        </w:rPr>
        <w:t xml:space="preserve">浅薄，肤浅；表面性的事物【词频 </w:t>
      </w:r>
      <w:r>
        <w:t>29051</w:t>
      </w:r>
      <w:r>
        <w:rPr>
          <w:rFonts w:hint="eastAsia" w:ascii="宋体" w:hAnsi="宋体" w:eastAsia="宋体"/>
        </w:rPr>
        <w:t xml:space="preserve">】 </w:t>
      </w:r>
      <w:r>
        <w:t xml:space="preserve">superficies [,suːpə'fɪʃɪiːz] n. </w:t>
      </w:r>
      <w:r>
        <w:rPr>
          <w:rFonts w:hint="eastAsia" w:ascii="宋体" w:hAnsi="宋体" w:eastAsia="宋体"/>
        </w:rPr>
        <w:t>外表，表面；面积</w:t>
      </w:r>
    </w:p>
    <w:p>
      <w:pPr>
        <w:pStyle w:val="3"/>
        <w:spacing w:line="516" w:lineRule="auto"/>
        <w:ind w:right="4054"/>
        <w:rPr>
          <w:rFonts w:hint="eastAsia" w:ascii="宋体" w:hAnsi="宋体" w:eastAsia="宋体"/>
        </w:rPr>
      </w:pPr>
      <w:r>
        <w:t xml:space="preserve">efface [ɪ'feɪs] vt. </w:t>
      </w:r>
      <w:r>
        <w:rPr>
          <w:rFonts w:hint="eastAsia" w:ascii="宋体" w:hAnsi="宋体" w:eastAsia="宋体"/>
        </w:rPr>
        <w:t xml:space="preserve">抹去，抹掉；使自己不受人注意【词频 </w:t>
      </w:r>
      <w:r>
        <w:t>26246</w:t>
      </w:r>
      <w:r>
        <w:rPr>
          <w:rFonts w:hint="eastAsia" w:ascii="宋体" w:hAnsi="宋体" w:eastAsia="宋体"/>
        </w:rPr>
        <w:t xml:space="preserve">】 </w:t>
      </w:r>
      <w:r>
        <w:t xml:space="preserve">effacement [ɪ'fesmənt] n.  </w:t>
      </w:r>
      <w:r>
        <w:rPr>
          <w:rFonts w:hint="eastAsia" w:ascii="宋体" w:hAnsi="宋体" w:eastAsia="宋体"/>
        </w:rPr>
        <w:t>抹消；抹杀；忘却【词频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45499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99"/>
        <w:rPr>
          <w:rFonts w:hint="eastAsia" w:ascii="宋体" w:hAnsi="宋体" w:eastAsia="宋体"/>
        </w:rPr>
      </w:pPr>
      <w:r>
        <w:pict>
          <v:group id="_x0000_s1901" o:spid="_x0000_s1901" o:spt="203" style="position:absolute;left:0pt;margin-left:63.2pt;margin-top:1.7pt;height:80.25pt;width:77pt;mso-position-horizontal-relative:page;z-index:-206848;mso-width-relative:page;mso-height-relative:page;" coordorigin="1265,35" coordsize="1540,1605">
            <o:lock v:ext="edit"/>
            <v:shape id="_x0000_s1902" o:spid="_x0000_s190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03" o:spid="_x0000_s190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self-effacing ['selfə'feisiŋ] adj. </w:t>
      </w:r>
      <w:r>
        <w:rPr>
          <w:rFonts w:hint="eastAsia" w:ascii="宋体" w:hAnsi="宋体" w:eastAsia="宋体"/>
        </w:rPr>
        <w:t xml:space="preserve">谦让的；谦逊的；不出风头的【词频 </w:t>
      </w:r>
      <w:r>
        <w:t>21532</w:t>
      </w:r>
      <w:r>
        <w:rPr>
          <w:rFonts w:hint="eastAsia" w:ascii="宋体" w:hAnsi="宋体" w:eastAsia="宋体"/>
        </w:rPr>
        <w:t xml:space="preserve">】 </w:t>
      </w:r>
      <w:r>
        <w:t xml:space="preserve">self-effacement ['selfə'feismənt] n.  </w:t>
      </w:r>
      <w:r>
        <w:rPr>
          <w:rFonts w:hint="eastAsia" w:ascii="宋体" w:hAnsi="宋体" w:eastAsia="宋体"/>
        </w:rPr>
        <w:t>谦逊；不出风头【词频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39262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front [frʌnt] n.  </w:t>
      </w:r>
      <w:r>
        <w:rPr>
          <w:rFonts w:hint="eastAsia" w:ascii="宋体" w:hAnsi="宋体" w:eastAsia="宋体"/>
        </w:rPr>
        <w:t xml:space="preserve">前面；正面；前线 </w:t>
      </w:r>
      <w:r>
        <w:t xml:space="preserve">vt.  </w:t>
      </w:r>
      <w:r>
        <w:rPr>
          <w:rFonts w:hint="eastAsia" w:ascii="宋体" w:hAnsi="宋体" w:eastAsia="宋体"/>
        </w:rPr>
        <w:t xml:space="preserve">面对；朝向；对付 </w:t>
      </w:r>
      <w:r>
        <w:t xml:space="preserve">vi.  </w:t>
      </w:r>
      <w:r>
        <w:rPr>
          <w:rFonts w:hint="eastAsia" w:ascii="宋体" w:hAnsi="宋体" w:eastAsia="宋体"/>
        </w:rPr>
        <w:t xml:space="preserve">朝向 </w:t>
      </w:r>
      <w:r>
        <w:t xml:space="preserve">adj. </w:t>
      </w:r>
      <w:r>
        <w:rPr>
          <w:rFonts w:hint="eastAsia" w:ascii="宋体" w:hAnsi="宋体" w:eastAsia="宋体"/>
        </w:rPr>
        <w:t>前面的；正面的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26" w:firstLine="1260"/>
        <w:rPr>
          <w:rFonts w:hint="eastAsia" w:ascii="宋体" w:hAnsi="宋体" w:eastAsia="宋体"/>
        </w:rPr>
      </w:pP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在前面；向前【词频 </w:t>
      </w:r>
      <w:r>
        <w:t>1088</w:t>
      </w:r>
      <w:r>
        <w:rPr>
          <w:rFonts w:hint="eastAsia" w:ascii="宋体" w:hAnsi="宋体" w:eastAsia="宋体"/>
        </w:rPr>
        <w:t>，</w:t>
      </w:r>
      <w:r>
        <w:t>1238</w:t>
      </w:r>
      <w:r>
        <w:rPr>
          <w:rFonts w:hint="eastAsia" w:ascii="宋体" w:hAnsi="宋体" w:eastAsia="宋体"/>
        </w:rPr>
        <w:t>，</w:t>
      </w:r>
      <w:r>
        <w:t>1515</w:t>
      </w:r>
      <w:r>
        <w:rPr>
          <w:rFonts w:hint="eastAsia" w:ascii="宋体" w:hAnsi="宋体" w:eastAsia="宋体"/>
        </w:rPr>
        <w:t>，</w:t>
      </w:r>
      <w:r>
        <w:t>8319</w:t>
      </w:r>
      <w:r>
        <w:rPr>
          <w:rFonts w:hint="eastAsia" w:ascii="宋体" w:hAnsi="宋体" w:eastAsia="宋体"/>
        </w:rPr>
        <w:t>，</w:t>
      </w:r>
      <w:r>
        <w:t>13164</w:t>
      </w:r>
      <w:r>
        <w:rPr>
          <w:rFonts w:hint="eastAsia" w:ascii="宋体" w:hAnsi="宋体" w:eastAsia="宋体"/>
        </w:rPr>
        <w:t xml:space="preserve">】 </w:t>
      </w:r>
      <w:r>
        <w:t xml:space="preserve">frontier ['frʌntɪə; frʌn'tɪə] n. </w:t>
      </w:r>
      <w:r>
        <w:rPr>
          <w:rFonts w:hint="eastAsia" w:ascii="宋体" w:hAnsi="宋体" w:eastAsia="宋体"/>
        </w:rPr>
        <w:t xml:space="preserve">前沿；边界；国境 </w:t>
      </w:r>
      <w:r>
        <w:t xml:space="preserve">adj. </w:t>
      </w:r>
      <w:r>
        <w:rPr>
          <w:rFonts w:hint="eastAsia" w:ascii="宋体" w:hAnsi="宋体" w:eastAsia="宋体"/>
        </w:rPr>
        <w:t xml:space="preserve">边界的；开拓的【词频 </w:t>
      </w:r>
      <w:r>
        <w:t>4455</w:t>
      </w:r>
      <w:r>
        <w:rPr>
          <w:rFonts w:hint="eastAsia" w:ascii="宋体" w:hAnsi="宋体" w:eastAsia="宋体"/>
        </w:rPr>
        <w:t xml:space="preserve">】 </w:t>
      </w:r>
      <w:r>
        <w:t xml:space="preserve">transfrontier [træns'frʌntjə] adj.  </w:t>
      </w:r>
      <w:r>
        <w:rPr>
          <w:rFonts w:hint="eastAsia" w:ascii="宋体" w:hAnsi="宋体" w:eastAsia="宋体"/>
        </w:rPr>
        <w:t>在国境外生活的；在国外做的【词频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59594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5"/>
        <w:rPr>
          <w:rFonts w:hint="eastAsia" w:ascii="宋体" w:hAnsi="宋体" w:eastAsia="宋体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fr</w:t>
      </w:r>
      <w:r>
        <w:rPr>
          <w:w w:val="100"/>
        </w:rPr>
        <w:t>ʌn</w:t>
      </w:r>
      <w:r>
        <w:rPr>
          <w:spacing w:val="-2"/>
          <w:w w:val="100"/>
        </w:rPr>
        <w:t>tɪ</w:t>
      </w:r>
      <w:r>
        <w:rPr>
          <w:spacing w:val="-1"/>
          <w:w w:val="100"/>
        </w:rPr>
        <w:t>ər</w:t>
      </w:r>
      <w:r>
        <w:rPr>
          <w:spacing w:val="2"/>
          <w:w w:val="100"/>
        </w:rPr>
        <w:t>z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边</w:t>
      </w:r>
      <w:r>
        <w:rPr>
          <w:rFonts w:hint="eastAsia" w:ascii="宋体" w:hAnsi="宋体" w:eastAsia="宋体"/>
          <w:w w:val="100"/>
        </w:rPr>
        <w:t>远者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边</w:t>
      </w:r>
      <w:r>
        <w:rPr>
          <w:rFonts w:hint="eastAsia" w:ascii="宋体" w:hAnsi="宋体" w:eastAsia="宋体"/>
          <w:spacing w:val="-3"/>
          <w:w w:val="100"/>
        </w:rPr>
        <w:t>远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spacing w:val="-5"/>
          <w:w w:val="100"/>
        </w:rPr>
        <w:t>民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靠近</w:t>
      </w:r>
      <w:r>
        <w:rPr>
          <w:rFonts w:hint="eastAsia" w:ascii="宋体" w:hAnsi="宋体" w:eastAsia="宋体"/>
          <w:spacing w:val="-3"/>
          <w:w w:val="100"/>
        </w:rPr>
        <w:t>未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11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rFonts w:hint="eastAsia" w:ascii="宋体" w:hAnsi="宋体" w:eastAsia="宋体"/>
          <w:spacing w:val="-111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41</w:t>
      </w:r>
      <w:r>
        <w:rPr>
          <w:w w:val="100"/>
        </w:rPr>
        <w:t>67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frontal ['frʌnt(ə)l] adj.  </w:t>
      </w:r>
      <w:r>
        <w:rPr>
          <w:rFonts w:hint="eastAsia" w:ascii="宋体" w:hAnsi="宋体" w:eastAsia="宋体"/>
        </w:rPr>
        <w:t xml:space="preserve">额的；正面的，前面的 </w:t>
      </w:r>
      <w:r>
        <w:t xml:space="preserve">n.  </w:t>
      </w:r>
      <w:r>
        <w:rPr>
          <w:rFonts w:hint="eastAsia" w:ascii="宋体" w:hAnsi="宋体" w:eastAsia="宋体"/>
        </w:rPr>
        <w:t>额骨，额部；房屋的正面【词频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rPr>
          <w:spacing w:val="-2"/>
        </w:rPr>
        <w:t>11057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fr</w:t>
      </w:r>
      <w:r>
        <w:rPr>
          <w:w w:val="100"/>
        </w:rPr>
        <w:t>ʌn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前面地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额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坦</w:t>
      </w:r>
      <w:r>
        <w:rPr>
          <w:rFonts w:hint="eastAsia" w:ascii="宋体" w:hAnsi="宋体" w:eastAsia="宋体"/>
          <w:spacing w:val="-3"/>
          <w:w w:val="100"/>
        </w:rPr>
        <w:t>率地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0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86"/>
        <w:rPr>
          <w:rFonts w:hint="eastAsia" w:ascii="宋体" w:hAnsi="宋体" w:eastAsia="宋体"/>
        </w:rPr>
      </w:pPr>
      <w:r>
        <w:pict>
          <v:group id="_x0000_s1904" o:spid="_x0000_s1904" o:spt="203" style="position:absolute;left:0pt;margin-left:144.8pt;margin-top:12.15pt;height:392.45pt;width:390.4pt;mso-position-horizontal-relative:page;z-index:-206848;mso-width-relative:page;mso-height-relative:page;" coordorigin="2896,243" coordsize="7808,7849">
            <o:lock v:ext="edit"/>
            <v:shape id="_x0000_s1905" o:spid="_x0000_s1905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06" o:spid="_x0000_s1906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07" o:spid="_x0000_s1907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frontality [frɔn'tɔliti] n.</w:t>
      </w:r>
      <w:r>
        <w:rPr>
          <w:rFonts w:hint="eastAsia" w:ascii="宋体" w:hAnsi="宋体" w:eastAsia="宋体"/>
        </w:rPr>
        <w:t xml:space="preserve">（绘画及雕塑中对人物、风景等的）正面描绘【词频 </w:t>
      </w:r>
      <w:r>
        <w:t>57302</w:t>
      </w:r>
      <w:r>
        <w:rPr>
          <w:rFonts w:hint="eastAsia" w:ascii="宋体" w:hAnsi="宋体" w:eastAsia="宋体"/>
        </w:rPr>
        <w:t xml:space="preserve">】 </w:t>
      </w:r>
      <w:r>
        <w:t>prefrontal [priː'frʌnt(ə)l] adj. 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 xml:space="preserve">前额的；额叶前部的 </w:t>
      </w:r>
      <w:r>
        <w:t>n. 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 xml:space="preserve">额前骨【词频 </w:t>
      </w:r>
      <w:r>
        <w:t>30606</w:t>
      </w:r>
      <w:r>
        <w:rPr>
          <w:rFonts w:hint="eastAsia" w:ascii="宋体" w:hAnsi="宋体" w:eastAsia="宋体"/>
        </w:rPr>
        <w:t xml:space="preserve">】 </w:t>
      </w:r>
      <w:r>
        <w:t xml:space="preserve">frontage ['frʌntɪdʒ] n.  </w:t>
      </w:r>
      <w:r>
        <w:rPr>
          <w:rFonts w:hint="eastAsia" w:ascii="宋体" w:hAnsi="宋体" w:eastAsia="宋体"/>
        </w:rPr>
        <w:t>前方；房子的正面；临街【词频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30930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38"/>
        <w:rPr>
          <w:rFonts w:hint="eastAsia" w:ascii="宋体" w:hAnsi="宋体" w:eastAsia="宋体"/>
        </w:rPr>
      </w:pPr>
      <w:r>
        <w:t xml:space="preserve">frontman [ˈfrʌntmæn] n. </w:t>
      </w:r>
      <w:r>
        <w:rPr>
          <w:rFonts w:hint="eastAsia" w:ascii="宋体" w:hAnsi="宋体" w:eastAsia="宋体"/>
        </w:rPr>
        <w:t xml:space="preserve">主唱；出面人物；是名义上的负责人，但又缺少权威【词频 </w:t>
      </w:r>
      <w:r>
        <w:t>27873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tli</w:t>
      </w:r>
      <w:r>
        <w:rPr>
          <w:w w:val="100"/>
        </w:rPr>
        <w:t>ne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fr</w:t>
      </w:r>
      <w:r>
        <w:rPr>
          <w:w w:val="100"/>
        </w:rPr>
        <w:t>ʌn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线</w:t>
      </w:r>
      <w:r>
        <w:rPr>
          <w:rFonts w:hint="eastAsia" w:ascii="宋体" w:hAnsi="宋体" w:eastAsia="宋体"/>
          <w:w w:val="100"/>
        </w:rPr>
        <w:t>；锋</w:t>
      </w:r>
      <w:r>
        <w:rPr>
          <w:rFonts w:hint="eastAsia" w:ascii="宋体" w:hAnsi="宋体" w:eastAsia="宋体"/>
          <w:spacing w:val="-3"/>
          <w:w w:val="100"/>
        </w:rPr>
        <w:t>线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包</w:t>
      </w:r>
      <w:r>
        <w:rPr>
          <w:rFonts w:hint="eastAsia" w:ascii="宋体" w:hAnsi="宋体" w:eastAsia="宋体"/>
          <w:w w:val="100"/>
        </w:rPr>
        <w:t>括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3"/>
          <w:w w:val="100"/>
        </w:rPr>
        <w:t>锋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前锋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锋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144</w:t>
      </w:r>
      <w:r>
        <w:rPr>
          <w:spacing w:val="-3"/>
          <w:w w:val="100"/>
        </w:rPr>
        <w:t>21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frontcourt ['frʌnt'kɔ:t] n.  </w:t>
      </w:r>
      <w:r>
        <w:rPr>
          <w:rFonts w:hint="eastAsia" w:ascii="宋体" w:hAnsi="宋体" w:eastAsia="宋体"/>
        </w:rPr>
        <w:t>前场【词频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32240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frontside ['frʌnt-saɪd] n.  </w:t>
      </w:r>
      <w:r>
        <w:rPr>
          <w:rFonts w:hint="eastAsia" w:ascii="宋体" w:hAnsi="宋体" w:eastAsia="宋体"/>
        </w:rPr>
        <w:t>正视图；进料侧【词频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55552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8"/>
        <w:rPr>
          <w:rFonts w:hint="eastAsia" w:ascii="宋体" w:hAnsi="宋体" w:eastAsia="宋体"/>
        </w:rPr>
      </w:pPr>
      <w:r>
        <w:t xml:space="preserve">frontispiece ['frʌntɪspiːs] n. </w:t>
      </w:r>
      <w:r>
        <w:rPr>
          <w:rFonts w:hint="eastAsia" w:ascii="宋体" w:hAnsi="宋体" w:eastAsia="宋体"/>
        </w:rPr>
        <w:t xml:space="preserve">卷头插画；标题页 </w:t>
      </w:r>
      <w:r>
        <w:t xml:space="preserve">vt. </w:t>
      </w:r>
      <w:r>
        <w:rPr>
          <w:rFonts w:hint="eastAsia" w:ascii="宋体" w:hAnsi="宋体" w:eastAsia="宋体"/>
        </w:rPr>
        <w:t>为书加卷首插图；把</w:t>
      </w:r>
      <w:r>
        <w:t>…</w:t>
      </w:r>
      <w:r>
        <w:rPr>
          <w:rFonts w:hint="eastAsia" w:ascii="宋体" w:hAnsi="宋体" w:eastAsia="宋体"/>
        </w:rPr>
        <w:t xml:space="preserve">画入书的卷首插图【词频 </w:t>
      </w:r>
      <w:r>
        <w:t>29196</w:t>
      </w:r>
      <w:r>
        <w:rPr>
          <w:rFonts w:hint="eastAsia" w:ascii="宋体" w:hAnsi="宋体" w:eastAsia="宋体"/>
        </w:rPr>
        <w:t xml:space="preserve">】 </w:t>
      </w:r>
      <w:r>
        <w:t xml:space="preserve">front-line ['frʌnt'lain] adj.  </w:t>
      </w:r>
      <w:r>
        <w:rPr>
          <w:rFonts w:hint="eastAsia" w:ascii="宋体" w:hAnsi="宋体" w:eastAsia="宋体"/>
        </w:rPr>
        <w:t>前线的；第一线的【词频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19677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0"/>
        <w:rPr>
          <w:rFonts w:hint="eastAsia" w:ascii="宋体" w:hAnsi="宋体" w:eastAsia="宋体"/>
        </w:rPr>
      </w:pPr>
      <w:r>
        <w:t>front-page [,frʌnt'peidʒ] adj.</w:t>
      </w:r>
      <w:r>
        <w:rPr>
          <w:rFonts w:hint="eastAsia" w:ascii="宋体" w:hAnsi="宋体" w:eastAsia="宋体"/>
        </w:rPr>
        <w:t xml:space="preserve">（新闻等的）头版的；重要的；轰动的 </w:t>
      </w:r>
      <w:r>
        <w:t xml:space="preserve">vt.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 xml:space="preserve">登在头版【词频 </w:t>
      </w:r>
      <w:r>
        <w:t>12828</w:t>
      </w:r>
      <w:r>
        <w:rPr>
          <w:rFonts w:hint="eastAsia" w:ascii="宋体" w:hAnsi="宋体" w:eastAsia="宋体"/>
        </w:rPr>
        <w:t>，</w:t>
      </w:r>
      <w:r>
        <w:t>41085</w:t>
      </w:r>
      <w:r>
        <w:rPr>
          <w:rFonts w:hint="eastAsia" w:ascii="宋体" w:hAnsi="宋体" w:eastAsia="宋体"/>
        </w:rPr>
        <w:t xml:space="preserve">】 </w:t>
      </w:r>
      <w:r>
        <w:t xml:space="preserve">front-runner ['frʌnt,rʌnə] n.  </w:t>
      </w:r>
      <w:r>
        <w:rPr>
          <w:rFonts w:hint="eastAsia" w:ascii="宋体" w:hAnsi="宋体" w:eastAsia="宋体"/>
        </w:rPr>
        <w:t>竞争中的领先者；赛跑中跑在前头的人【词频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11274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957"/>
        <w:rPr>
          <w:rFonts w:hint="eastAsia" w:ascii="宋体" w:hAnsi="宋体" w:eastAsia="宋体"/>
        </w:rPr>
      </w:pPr>
      <w:r>
        <w:t xml:space="preserve">front-end ['frʌnt'ɛnd] adj. </w:t>
      </w:r>
      <w:r>
        <w:rPr>
          <w:rFonts w:hint="eastAsia" w:ascii="宋体" w:hAnsi="宋体" w:eastAsia="宋体"/>
        </w:rPr>
        <w:t xml:space="preserve">前端的【词频 </w:t>
      </w:r>
      <w:r>
        <w:t>22406</w:t>
      </w:r>
      <w:r>
        <w:rPr>
          <w:rFonts w:hint="eastAsia" w:ascii="宋体" w:hAnsi="宋体" w:eastAsia="宋体"/>
        </w:rPr>
        <w:t>，</w:t>
      </w:r>
      <w:r>
        <w:t>52513</w:t>
      </w:r>
      <w:r>
        <w:rPr>
          <w:rFonts w:hint="eastAsia" w:ascii="宋体" w:hAnsi="宋体" w:eastAsia="宋体"/>
        </w:rPr>
        <w:t xml:space="preserve">】 </w:t>
      </w:r>
      <w:r>
        <w:t xml:space="preserve">front-row ['frʌnt-rəʊ] n.  </w:t>
      </w:r>
      <w:r>
        <w:rPr>
          <w:rFonts w:hint="eastAsia" w:ascii="宋体" w:hAnsi="宋体" w:eastAsia="宋体"/>
        </w:rPr>
        <w:t>前排，头一排【词频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26320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47"/>
        <w:rPr>
          <w:rFonts w:hint="eastAsia" w:ascii="宋体" w:hAnsi="宋体" w:eastAsia="宋体"/>
        </w:rPr>
      </w:pPr>
      <w:r>
        <w:pict>
          <v:group id="_x0000_s1908" o:spid="_x0000_s1908" o:spt="203" style="position:absolute;left:0pt;margin-left:63.2pt;margin-top:1.7pt;height:80.25pt;width:77pt;mso-position-horizontal-relative:page;z-index:-206848;mso-width-relative:page;mso-height-relative:page;" coordorigin="1265,35" coordsize="1540,1605">
            <o:lock v:ext="edit"/>
            <v:shape id="_x0000_s1909" o:spid="_x0000_s190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10" o:spid="_x0000_s191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front-seat ['frʌnt-si:t] n. [</w:t>
      </w:r>
      <w:r>
        <w:rPr>
          <w:rFonts w:hint="eastAsia" w:ascii="宋体" w:hAnsi="宋体" w:eastAsia="宋体"/>
        </w:rPr>
        <w:t>车辆</w:t>
      </w:r>
      <w:r>
        <w:t xml:space="preserve">] </w:t>
      </w:r>
      <w:r>
        <w:rPr>
          <w:rFonts w:hint="eastAsia" w:ascii="宋体" w:hAnsi="宋体" w:eastAsia="宋体"/>
        </w:rPr>
        <w:t xml:space="preserve">前座；车前座；前座椅【词频 </w:t>
      </w:r>
      <w:r>
        <w:t>38084</w:t>
      </w:r>
      <w:r>
        <w:rPr>
          <w:rFonts w:hint="eastAsia" w:ascii="宋体" w:hAnsi="宋体" w:eastAsia="宋体"/>
        </w:rPr>
        <w:t xml:space="preserve">】 </w:t>
      </w:r>
      <w:r>
        <w:t xml:space="preserve">front-door ['frʌnt-dɔ:(r)] n.  </w:t>
      </w:r>
      <w:r>
        <w:rPr>
          <w:rFonts w:hint="eastAsia" w:ascii="宋体" w:hAnsi="宋体" w:eastAsia="宋体"/>
        </w:rPr>
        <w:t>前门【词频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45641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15"/>
        <w:rPr>
          <w:rFonts w:hint="eastAsia" w:ascii="宋体" w:hAnsi="宋体" w:eastAsia="宋体"/>
        </w:rPr>
      </w:pPr>
      <w:r>
        <w:t xml:space="preserve">front-running ['frʌnt-ˈrʌnɪŋ] n. </w:t>
      </w:r>
      <w:r>
        <w:rPr>
          <w:rFonts w:hint="eastAsia" w:ascii="宋体" w:hAnsi="宋体" w:eastAsia="宋体"/>
        </w:rPr>
        <w:t xml:space="preserve">非法预先交易【词频 </w:t>
      </w:r>
      <w:r>
        <w:t>45779</w:t>
      </w:r>
      <w:r>
        <w:rPr>
          <w:rFonts w:hint="eastAsia" w:ascii="宋体" w:hAnsi="宋体" w:eastAsia="宋体"/>
        </w:rPr>
        <w:t xml:space="preserve">】 </w:t>
      </w:r>
      <w:r>
        <w:t xml:space="preserve">front-loaded ['frʌnt-ˈləʊdɪd] adj.  </w:t>
      </w:r>
      <w:r>
        <w:rPr>
          <w:rFonts w:hint="eastAsia" w:ascii="宋体" w:hAnsi="宋体" w:eastAsia="宋体"/>
        </w:rPr>
        <w:t>前载的【词频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46696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17"/>
        <w:rPr>
          <w:rFonts w:hint="eastAsia" w:ascii="宋体" w:hAnsi="宋体" w:eastAsia="宋体"/>
        </w:rPr>
      </w:pPr>
      <w:r>
        <w:t xml:space="preserve">front-loading ['frʌnt-ˈləʊdɪŋ] n. </w:t>
      </w:r>
      <w:r>
        <w:rPr>
          <w:rFonts w:hint="eastAsia" w:ascii="宋体" w:hAnsi="宋体" w:eastAsia="宋体"/>
        </w:rPr>
        <w:t xml:space="preserve">首段车程；前期吃重【词频 </w:t>
      </w:r>
      <w:r>
        <w:t>42643</w:t>
      </w:r>
      <w:r>
        <w:rPr>
          <w:rFonts w:hint="eastAsia" w:ascii="宋体" w:hAnsi="宋体" w:eastAsia="宋体"/>
        </w:rPr>
        <w:t xml:space="preserve">】 </w:t>
      </w:r>
      <w:r>
        <w:t xml:space="preserve">front-yard ['frʌnt-jɑ:d] n.  </w:t>
      </w:r>
      <w:r>
        <w:rPr>
          <w:rFonts w:hint="eastAsia" w:ascii="宋体" w:hAnsi="宋体" w:eastAsia="宋体"/>
        </w:rPr>
        <w:t>前院【词频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50246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014"/>
        <w:rPr>
          <w:rFonts w:hint="eastAsia" w:ascii="宋体" w:hAnsi="宋体" w:eastAsia="宋体"/>
        </w:rPr>
      </w:pPr>
      <w:r>
        <w:t xml:space="preserve">front-desk ['frʌnt-desk] n. </w:t>
      </w:r>
      <w:r>
        <w:rPr>
          <w:rFonts w:hint="eastAsia" w:ascii="宋体" w:hAnsi="宋体" w:eastAsia="宋体"/>
        </w:rPr>
        <w:t xml:space="preserve">前台；服务台【词频 </w:t>
      </w:r>
      <w:r>
        <w:t>50927</w:t>
      </w:r>
      <w:r>
        <w:rPr>
          <w:rFonts w:hint="eastAsia" w:ascii="宋体" w:hAnsi="宋体" w:eastAsia="宋体"/>
        </w:rPr>
        <w:t xml:space="preserve">】 </w:t>
      </w:r>
      <w:r>
        <w:t xml:space="preserve">front-panel ['frʌnt-ˈpænl] n. </w:t>
      </w:r>
      <w:r>
        <w:rPr>
          <w:rFonts w:hint="eastAsia" w:ascii="宋体" w:hAnsi="宋体" w:eastAsia="宋体"/>
        </w:rPr>
        <w:t xml:space="preserve">前面板【词频 </w:t>
      </w:r>
      <w:r>
        <w:t>56528</w:t>
      </w:r>
      <w:r>
        <w:rPr>
          <w:rFonts w:hint="eastAsia" w:ascii="宋体" w:hAnsi="宋体" w:eastAsia="宋体"/>
        </w:rPr>
        <w:t xml:space="preserve">】 </w:t>
      </w:r>
      <w:r>
        <w:t>front-porch ['frʌnt-pɔ:tʃ] n. 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前沿【词频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43695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87"/>
        <w:rPr>
          <w:rFonts w:hint="eastAsia" w:ascii="宋体" w:hAnsi="宋体" w:eastAsia="宋体"/>
        </w:rPr>
      </w:pPr>
      <w:r>
        <w:pict>
          <v:group id="_x0000_s1911" o:spid="_x0000_s1911" o:spt="203" style="position:absolute;left:0pt;margin-left:144.8pt;margin-top:15.45pt;height:392.45pt;width:390.4pt;mso-position-horizontal-relative:page;z-index:-206848;mso-width-relative:page;mso-height-relative:page;" coordorigin="2896,309" coordsize="7808,7849">
            <o:lock v:ext="edit"/>
            <v:shape id="_x0000_s1912" o:spid="_x0000_s191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13" o:spid="_x0000_s191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14" o:spid="_x0000_s191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front-drive ['frʌnt-draɪv] n. </w:t>
      </w:r>
      <w:r>
        <w:rPr>
          <w:rFonts w:hint="eastAsia" w:ascii="宋体" w:hAnsi="宋体" w:eastAsia="宋体"/>
        </w:rPr>
        <w:t xml:space="preserve">前轮传动；前端驱动【词频 </w:t>
      </w:r>
      <w:r>
        <w:t>38424</w:t>
      </w:r>
      <w:r>
        <w:rPr>
          <w:rFonts w:hint="eastAsia" w:ascii="宋体" w:hAnsi="宋体" w:eastAsia="宋体"/>
        </w:rPr>
        <w:t xml:space="preserve">】 </w:t>
      </w:r>
      <w:r>
        <w:t xml:space="preserve">front-wheel ['frʌnt-wi:l] n.  </w:t>
      </w:r>
      <w:r>
        <w:rPr>
          <w:rFonts w:hint="eastAsia" w:ascii="宋体" w:hAnsi="宋体" w:eastAsia="宋体"/>
        </w:rPr>
        <w:t>前轮【词频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34740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t>front-wheel-drive ['frʌnt-wi:l-draɪv] n.</w:t>
      </w:r>
      <w:r>
        <w:rPr>
          <w:rFonts w:hint="eastAsia" w:ascii="宋体" w:hAnsi="宋体" w:eastAsia="宋体"/>
        </w:rPr>
        <w:t xml:space="preserve">前轮驱动【词频 </w:t>
      </w:r>
      <w:r>
        <w:t>36463</w:t>
      </w:r>
      <w:r>
        <w:rPr>
          <w:rFonts w:hint="eastAsia" w:ascii="宋体" w:hAnsi="宋体" w:eastAsia="宋体"/>
        </w:rPr>
        <w:t xml:space="preserve">】 </w:t>
      </w:r>
      <w:r>
        <w:t xml:space="preserve">forefront ['fɔːfrʌnt] n.  </w:t>
      </w:r>
      <w:r>
        <w:rPr>
          <w:rFonts w:hint="eastAsia" w:ascii="宋体" w:hAnsi="宋体" w:eastAsia="宋体"/>
        </w:rPr>
        <w:t>最前线，最前部；活动的中心【词频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8989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t xml:space="preserve">waterfront ['wɔːtəfrʌnt] n. </w:t>
      </w:r>
      <w:r>
        <w:rPr>
          <w:rFonts w:hint="eastAsia" w:ascii="宋体" w:hAnsi="宋体" w:eastAsia="宋体"/>
        </w:rPr>
        <w:t xml:space="preserve">滩，海滨；水边 </w:t>
      </w:r>
      <w:r>
        <w:t xml:space="preserve">adj. </w:t>
      </w:r>
      <w:r>
        <w:rPr>
          <w:rFonts w:hint="eastAsia" w:ascii="宋体" w:hAnsi="宋体" w:eastAsia="宋体"/>
        </w:rPr>
        <w:t xml:space="preserve">滨水区的【词频 </w:t>
      </w:r>
      <w:r>
        <w:t>10144</w:t>
      </w:r>
      <w:r>
        <w:rPr>
          <w:rFonts w:hint="eastAsia" w:ascii="宋体" w:hAnsi="宋体" w:eastAsia="宋体"/>
        </w:rPr>
        <w:t xml:space="preserve">】 </w:t>
      </w:r>
      <w:r>
        <w:t xml:space="preserve">riverfront ['rɪvəfrʌnt] n.  </w:t>
      </w:r>
      <w:r>
        <w:rPr>
          <w:rFonts w:hint="eastAsia" w:ascii="宋体" w:hAnsi="宋体" w:eastAsia="宋体"/>
        </w:rPr>
        <w:t>河边陆地；河边地区【词频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25396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oceanfront ['əʊʃ(ə)nʃfrʌnt] n.  </w:t>
      </w:r>
      <w:r>
        <w:rPr>
          <w:rFonts w:hint="eastAsia" w:ascii="宋体" w:hAnsi="宋体" w:eastAsia="宋体"/>
        </w:rPr>
        <w:t>海滨【词频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26732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34"/>
        <w:rPr>
          <w:rFonts w:hint="eastAsia" w:ascii="宋体" w:hAnsi="宋体" w:eastAsia="宋体"/>
        </w:rPr>
      </w:pPr>
      <w:r>
        <w:t xml:space="preserve">beachfront ['biːtʃfrʌnt] n. </w:t>
      </w:r>
      <w:r>
        <w:rPr>
          <w:rFonts w:hint="eastAsia" w:ascii="宋体" w:hAnsi="宋体" w:eastAsia="宋体"/>
        </w:rPr>
        <w:t xml:space="preserve">海滨地区 </w:t>
      </w:r>
      <w:r>
        <w:t xml:space="preserve">adj. </w:t>
      </w:r>
      <w:r>
        <w:rPr>
          <w:rFonts w:hint="eastAsia" w:ascii="宋体" w:hAnsi="宋体" w:eastAsia="宋体"/>
        </w:rPr>
        <w:t xml:space="preserve">靠海滨的【词频 </w:t>
      </w:r>
      <w:r>
        <w:t>20686</w:t>
      </w:r>
      <w:r>
        <w:rPr>
          <w:rFonts w:hint="eastAsia" w:ascii="宋体" w:hAnsi="宋体" w:eastAsia="宋体"/>
        </w:rPr>
        <w:t xml:space="preserve">】 </w:t>
      </w:r>
      <w:r>
        <w:t xml:space="preserve">lakefront ['leɪkfrʌnt] n. </w:t>
      </w:r>
      <w:r>
        <w:rPr>
          <w:rFonts w:hint="eastAsia" w:ascii="宋体" w:hAnsi="宋体" w:eastAsia="宋体"/>
        </w:rPr>
        <w:t xml:space="preserve">湖边，湖畔；湖滨地带【词频 </w:t>
      </w:r>
      <w:r>
        <w:t>22359</w:t>
      </w:r>
      <w:r>
        <w:rPr>
          <w:rFonts w:hint="eastAsia" w:ascii="宋体" w:hAnsi="宋体" w:eastAsia="宋体"/>
        </w:rPr>
        <w:t xml:space="preserve">】 </w:t>
      </w:r>
      <w:r>
        <w:t xml:space="preserve">battlefront ['bæt(ə)lfrʌnt] n.  </w:t>
      </w:r>
      <w:r>
        <w:rPr>
          <w:rFonts w:hint="eastAsia" w:ascii="宋体" w:hAnsi="宋体" w:eastAsia="宋体"/>
        </w:rPr>
        <w:t>前线【词频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39608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12"/>
        <w:rPr>
          <w:rFonts w:hint="eastAsia" w:ascii="宋体" w:hAnsi="宋体" w:eastAsia="宋体"/>
        </w:rPr>
      </w:pPr>
      <w:r>
        <w:t xml:space="preserve">wavefront ['weivfrʌnt] n. </w:t>
      </w:r>
      <w:r>
        <w:rPr>
          <w:rFonts w:hint="eastAsia" w:ascii="宋体" w:hAnsi="宋体" w:eastAsia="宋体"/>
        </w:rPr>
        <w:t xml:space="preserve">波前；波阵面【词频 </w:t>
      </w:r>
      <w:r>
        <w:t>33267</w:t>
      </w:r>
      <w:r>
        <w:rPr>
          <w:rFonts w:hint="eastAsia" w:ascii="宋体" w:hAnsi="宋体" w:eastAsia="宋体"/>
        </w:rPr>
        <w:t xml:space="preserve">】 </w:t>
      </w:r>
      <w:r>
        <w:t xml:space="preserve">seafront ['siːfrʌnt] n.  </w:t>
      </w:r>
      <w:r>
        <w:rPr>
          <w:rFonts w:hint="eastAsia" w:ascii="宋体" w:hAnsi="宋体" w:eastAsia="宋体"/>
        </w:rPr>
        <w:t>滨海区；面向海的一面【词频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43934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pict>
          <v:group id="_x0000_s1915" o:spid="_x0000_s1915" o:spt="203" style="position:absolute;left:0pt;margin-left:63.2pt;margin-top:32.95pt;height:80.25pt;width:77pt;mso-position-horizontal-relative:page;z-index:-206848;mso-width-relative:page;mso-height-relative:page;" coordorigin="1265,659" coordsize="1540,1605">
            <o:lock v:ext="edit"/>
            <v:shape id="_x0000_s1916" o:spid="_x0000_s191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917" o:spid="_x0000_s191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breakfront ['breɪkfrʌnt] adj. </w:t>
      </w:r>
      <w:r>
        <w:rPr>
          <w:rFonts w:hint="eastAsia" w:ascii="宋体" w:hAnsi="宋体" w:eastAsia="宋体"/>
        </w:rPr>
        <w:t xml:space="preserve">断层式的 </w:t>
      </w:r>
      <w:r>
        <w:t xml:space="preserve">n. </w:t>
      </w:r>
      <w:r>
        <w:rPr>
          <w:rFonts w:hint="eastAsia" w:ascii="宋体" w:hAnsi="宋体" w:eastAsia="宋体"/>
        </w:rPr>
        <w:t xml:space="preserve">断层式橱柜或书架【词频 </w:t>
      </w:r>
      <w:r>
        <w:t>51549</w:t>
      </w:r>
      <w:r>
        <w:rPr>
          <w:rFonts w:hint="eastAsia" w:ascii="宋体" w:hAnsi="宋体" w:eastAsia="宋体"/>
        </w:rPr>
        <w:t xml:space="preserve">】 </w:t>
      </w:r>
      <w:r>
        <w:t xml:space="preserve">shirtfront ['ʃə:tfrʌnt] n.  </w:t>
      </w:r>
      <w:r>
        <w:rPr>
          <w:rFonts w:hint="eastAsia" w:ascii="宋体" w:hAnsi="宋体" w:eastAsia="宋体"/>
        </w:rPr>
        <w:t>衬衫的胸部；胸衣【词频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44330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shorefront ['ʃɔ:frʌnt] n. </w:t>
      </w:r>
      <w:r>
        <w:rPr>
          <w:rFonts w:hint="eastAsia" w:ascii="宋体" w:hAnsi="宋体" w:eastAsia="宋体"/>
        </w:rPr>
        <w:t xml:space="preserve">沿岸陆地 </w:t>
      </w:r>
      <w:r>
        <w:t xml:space="preserve">adj. </w:t>
      </w:r>
      <w:r>
        <w:rPr>
          <w:rFonts w:hint="eastAsia" w:ascii="宋体" w:hAnsi="宋体" w:eastAsia="宋体"/>
          <w:spacing w:val="-4"/>
        </w:rPr>
        <w:t>沿岸陆地的；面向海面</w:t>
      </w:r>
      <w:r>
        <w:rPr>
          <w:spacing w:val="-4"/>
        </w:rPr>
        <w:t>(</w:t>
      </w:r>
      <w:r>
        <w:rPr>
          <w:rFonts w:hint="eastAsia" w:ascii="宋体" w:hAnsi="宋体" w:eastAsia="宋体"/>
          <w:spacing w:val="-4"/>
        </w:rPr>
        <w:t>或河面、湖面</w:t>
      </w:r>
      <w:r>
        <w:rPr>
          <w:spacing w:val="-4"/>
        </w:rPr>
        <w:t>)</w:t>
      </w:r>
      <w:r>
        <w:rPr>
          <w:rFonts w:hint="eastAsia" w:ascii="宋体" w:hAnsi="宋体" w:eastAsia="宋体"/>
          <w:spacing w:val="-4"/>
        </w:rPr>
        <w:t>的，海</w:t>
      </w:r>
      <w:r>
        <w:rPr>
          <w:spacing w:val="-4"/>
        </w:rPr>
        <w:t>(</w:t>
      </w:r>
      <w:r>
        <w:rPr>
          <w:rFonts w:hint="eastAsia" w:ascii="宋体" w:hAnsi="宋体" w:eastAsia="宋体"/>
          <w:spacing w:val="-4"/>
        </w:rPr>
        <w:t>或湖</w:t>
      </w:r>
      <w:r>
        <w:rPr>
          <w:spacing w:val="-4"/>
        </w:rPr>
        <w:t>)</w:t>
      </w:r>
      <w:r>
        <w:rPr>
          <w:rFonts w:hint="eastAsia" w:ascii="宋体" w:hAnsi="宋体" w:eastAsia="宋体"/>
          <w:spacing w:val="-4"/>
        </w:rPr>
        <w:t xml:space="preserve">滨的【词频 </w:t>
      </w:r>
      <w:r>
        <w:t>56329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ho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fr</w:t>
      </w:r>
      <w:r>
        <w:rPr>
          <w:w w:val="100"/>
        </w:rPr>
        <w:t>ont</w:t>
      </w:r>
      <w:r>
        <w:t xml:space="preserve"> </w:t>
      </w:r>
      <w:r>
        <w:rPr>
          <w:w w:val="100"/>
        </w:rPr>
        <w:t>[h</w:t>
      </w:r>
      <w:r>
        <w:rPr>
          <w:spacing w:val="-1"/>
          <w:w w:val="100"/>
        </w:rPr>
        <w:t>əʊ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fr</w:t>
      </w:r>
      <w:r>
        <w:rPr>
          <w:w w:val="100"/>
        </w:rPr>
        <w:t>ʌn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大后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土</w:t>
      </w:r>
      <w:r>
        <w:rPr>
          <w:rFonts w:hint="eastAsia" w:ascii="宋体" w:hAnsi="宋体" w:eastAsia="宋体"/>
          <w:spacing w:val="-3"/>
          <w:w w:val="100"/>
        </w:rPr>
        <w:t>防</w:t>
      </w:r>
      <w:r>
        <w:rPr>
          <w:rFonts w:hint="eastAsia" w:ascii="宋体" w:hAnsi="宋体" w:eastAsia="宋体"/>
          <w:w w:val="100"/>
        </w:rPr>
        <w:t>线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影</w:t>
      </w:r>
      <w:r>
        <w:rPr>
          <w:rFonts w:hint="eastAsia" w:ascii="宋体" w:hAnsi="宋体" w:eastAsia="宋体"/>
          <w:w w:val="100"/>
        </w:rPr>
        <w:t>名，</w:t>
      </w:r>
      <w:r>
        <w:rPr>
          <w:rFonts w:hint="eastAsia" w:ascii="宋体" w:hAnsi="宋体" w:eastAsia="宋体"/>
          <w:spacing w:val="-3"/>
          <w:w w:val="100"/>
        </w:rPr>
        <w:t>游</w:t>
      </w:r>
      <w:r>
        <w:rPr>
          <w:rFonts w:hint="eastAsia" w:ascii="宋体" w:hAnsi="宋体" w:eastAsia="宋体"/>
          <w:w w:val="100"/>
        </w:rPr>
        <w:t>戏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434</w:t>
      </w:r>
      <w:r>
        <w:rPr>
          <w:spacing w:val="-3"/>
          <w:w w:val="100"/>
        </w:rPr>
        <w:t>07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073"/>
        <w:rPr>
          <w:rFonts w:hint="eastAsia" w:ascii="宋体" w:hAnsi="宋体" w:eastAsia="宋体"/>
        </w:rPr>
      </w:pPr>
      <w:r>
        <w:t>home-front [həʊmfrʌnt] n.</w:t>
      </w:r>
      <w:r>
        <w:rPr>
          <w:rFonts w:hint="eastAsia" w:ascii="宋体" w:hAnsi="宋体" w:eastAsia="宋体"/>
        </w:rPr>
        <w:t xml:space="preserve">（战争）后方；大后方【词频 </w:t>
      </w:r>
      <w:r>
        <w:t>47928</w:t>
      </w:r>
      <w:r>
        <w:rPr>
          <w:rFonts w:hint="eastAsia" w:ascii="宋体" w:hAnsi="宋体" w:eastAsia="宋体"/>
        </w:rPr>
        <w:t xml:space="preserve">】 </w:t>
      </w:r>
      <w:r>
        <w:t xml:space="preserve">beach-front ['biːtʃfrʌnt] n.  </w:t>
      </w:r>
      <w:r>
        <w:rPr>
          <w:rFonts w:hint="eastAsia" w:ascii="宋体" w:hAnsi="宋体" w:eastAsia="宋体"/>
        </w:rPr>
        <w:t xml:space="preserve">海滨地区 </w:t>
      </w:r>
      <w:r>
        <w:t xml:space="preserve">adj.  </w:t>
      </w:r>
      <w:r>
        <w:rPr>
          <w:rFonts w:hint="eastAsia" w:ascii="宋体" w:hAnsi="宋体" w:eastAsia="宋体"/>
        </w:rPr>
        <w:t>靠海滨的【词频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48721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1"/>
        </w:rPr>
        <w:t xml:space="preserve"> </w:t>
      </w:r>
      <w:r>
        <w:rPr>
          <w:spacing w:val="-1"/>
          <w:w w:val="100"/>
        </w:rPr>
        <w:t>[f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ˈ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r</w:t>
      </w:r>
      <w:r>
        <w:rPr>
          <w:w w:val="100"/>
        </w:rPr>
        <w:t>ʌn</w:t>
      </w:r>
      <w:r>
        <w:rPr>
          <w:spacing w:val="-2"/>
          <w:w w:val="100"/>
        </w:rPr>
        <w:t>tl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全正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裸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象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；正</w:t>
      </w:r>
      <w:r>
        <w:rPr>
          <w:rFonts w:hint="eastAsia" w:ascii="宋体" w:hAnsi="宋体" w:eastAsia="宋体"/>
          <w:w w:val="100"/>
        </w:rPr>
        <w:t>面的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赤</w:t>
      </w:r>
      <w:r>
        <w:rPr>
          <w:rFonts w:hint="eastAsia" w:ascii="宋体" w:hAnsi="宋体" w:eastAsia="宋体"/>
          <w:spacing w:val="-3"/>
          <w:w w:val="100"/>
        </w:rPr>
        <w:t>裸</w:t>
      </w:r>
      <w:r>
        <w:rPr>
          <w:rFonts w:hint="eastAsia" w:ascii="宋体" w:hAnsi="宋体" w:eastAsia="宋体"/>
          <w:w w:val="100"/>
        </w:rPr>
        <w:t>裸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45</w:t>
      </w:r>
      <w:r>
        <w:rPr>
          <w:w w:val="100"/>
        </w:rPr>
        <w:t>082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506"/>
        <w:rPr>
          <w:rFonts w:hint="eastAsia" w:ascii="宋体" w:hAnsi="宋体" w:eastAsia="宋体"/>
        </w:rPr>
      </w:pPr>
      <w:r>
        <w:t xml:space="preserve">ocean-front [ˈəʊʃn-frʌnt] n. </w:t>
      </w:r>
      <w:r>
        <w:rPr>
          <w:rFonts w:hint="eastAsia" w:ascii="宋体" w:hAnsi="宋体" w:eastAsia="宋体"/>
        </w:rPr>
        <w:t xml:space="preserve">海洋锋【词频 </w:t>
      </w:r>
      <w:r>
        <w:t>49248</w:t>
      </w:r>
      <w:r>
        <w:rPr>
          <w:rFonts w:hint="eastAsia" w:ascii="宋体" w:hAnsi="宋体" w:eastAsia="宋体"/>
        </w:rPr>
        <w:t xml:space="preserve">】 </w:t>
      </w:r>
      <w:r>
        <w:t xml:space="preserve">two-front [tu:-frʌnt] n.  </w:t>
      </w:r>
      <w:r>
        <w:rPr>
          <w:rFonts w:hint="eastAsia" w:ascii="宋体" w:hAnsi="宋体" w:eastAsia="宋体"/>
        </w:rPr>
        <w:t>双峰【词频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44391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2"/>
        <w:rPr>
          <w:rFonts w:hint="eastAsia" w:ascii="宋体" w:hAnsi="宋体" w:eastAsia="宋体"/>
        </w:rPr>
      </w:pPr>
      <w:r>
        <w:pict>
          <v:group id="_x0000_s1918" o:spid="_x0000_s1918" o:spt="203" style="position:absolute;left:0pt;margin-left:144.8pt;margin-top:46.65pt;height:392.45pt;width:390.4pt;mso-position-horizontal-relative:page;z-index:-206848;mso-width-relative:page;mso-height-relative:page;" coordorigin="2896,933" coordsize="7808,7849">
            <o:lock v:ext="edit"/>
            <v:shape id="_x0000_s1919" o:spid="_x0000_s191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20" o:spid="_x0000_s192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21" o:spid="_x0000_s192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up-front ['ʌpfrʌnt] adj. </w:t>
      </w:r>
      <w:r>
        <w:rPr>
          <w:rFonts w:hint="eastAsia" w:ascii="宋体" w:hAnsi="宋体" w:eastAsia="宋体"/>
        </w:rPr>
        <w:t xml:space="preserve">预先的；坦率的【词频 </w:t>
      </w:r>
      <w:r>
        <w:t>15388</w:t>
      </w:r>
      <w:r>
        <w:rPr>
          <w:rFonts w:hint="eastAsia" w:ascii="宋体" w:hAnsi="宋体" w:eastAsia="宋体"/>
        </w:rPr>
        <w:t>，</w:t>
      </w:r>
      <w:r>
        <w:t>23586</w:t>
      </w:r>
      <w:r>
        <w:rPr>
          <w:rFonts w:hint="eastAsia" w:ascii="宋体" w:hAnsi="宋体" w:eastAsia="宋体"/>
        </w:rPr>
        <w:t xml:space="preserve">】 </w:t>
      </w:r>
      <w:r>
        <w:t xml:space="preserve">glass-front [glɑ:s-frʌnt] n.  </w:t>
      </w:r>
      <w:r>
        <w:rPr>
          <w:rFonts w:hint="eastAsia" w:ascii="宋体" w:hAnsi="宋体" w:eastAsia="宋体"/>
        </w:rPr>
        <w:t>玻璃面【词频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52861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glass-fronted [glɑ:s-f'rʌntɪd] adj.  </w:t>
      </w:r>
      <w:r>
        <w:rPr>
          <w:rFonts w:hint="eastAsia" w:ascii="宋体" w:hAnsi="宋体" w:eastAsia="宋体"/>
        </w:rPr>
        <w:t>正面是玻璃的【词频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37521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affront [ə'frʌnt] vt.  </w:t>
      </w:r>
      <w:r>
        <w:rPr>
          <w:rFonts w:hint="eastAsia" w:ascii="宋体" w:hAnsi="宋体" w:eastAsia="宋体"/>
        </w:rPr>
        <w:t xml:space="preserve">冒犯，有意冒犯；面对；公开侮辱 </w:t>
      </w:r>
      <w:r>
        <w:t xml:space="preserve">n.  </w:t>
      </w:r>
      <w:r>
        <w:rPr>
          <w:rFonts w:hint="eastAsia" w:ascii="宋体" w:hAnsi="宋体" w:eastAsia="宋体"/>
        </w:rPr>
        <w:t>轻蔑；公开侮辱【词频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33572</w:t>
      </w:r>
      <w:r>
        <w:rPr>
          <w:rFonts w:hint="eastAsia" w:ascii="宋体" w:hAnsi="宋体" w:eastAsia="宋体"/>
        </w:rPr>
        <w:t>，</w:t>
      </w:r>
      <w:r>
        <w:t>16951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ʌn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被侮辱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冒</w:t>
      </w:r>
      <w:r>
        <w:rPr>
          <w:rFonts w:hint="eastAsia" w:ascii="宋体" w:hAnsi="宋体" w:eastAsia="宋体"/>
          <w:w w:val="100"/>
        </w:rPr>
        <w:t>犯的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勇敢</w:t>
      </w:r>
      <w:r>
        <w:rPr>
          <w:rFonts w:hint="eastAsia" w:ascii="宋体" w:hAnsi="宋体" w:eastAsia="宋体"/>
          <w:w w:val="100"/>
        </w:rPr>
        <w:t>地面</w:t>
      </w:r>
      <w:r>
        <w:rPr>
          <w:rFonts w:hint="eastAsia" w:ascii="宋体" w:hAnsi="宋体" w:eastAsia="宋体"/>
          <w:spacing w:val="-17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spacing w:val="-2"/>
          <w:w w:val="100"/>
        </w:rPr>
        <w:t>&lt;</w:t>
      </w:r>
      <w:r>
        <w:rPr>
          <w:rFonts w:hint="eastAsia" w:ascii="宋体" w:hAnsi="宋体" w:eastAsia="宋体"/>
          <w:w w:val="100"/>
        </w:rPr>
        <w:t>古</w:t>
      </w:r>
      <w:r>
        <w:rPr>
          <w:spacing w:val="-2"/>
          <w:w w:val="100"/>
        </w:rPr>
        <w:t>&gt;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17"/>
          <w:w w:val="100"/>
        </w:rPr>
        <w:t>遇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3"/>
          <w:w w:val="100"/>
        </w:rPr>
        <w:t>6</w:t>
      </w:r>
      <w:r>
        <w:rPr>
          <w:w w:val="100"/>
        </w:rPr>
        <w:t>85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confront [kən'frʌnt] vt.  </w:t>
      </w:r>
      <w:r>
        <w:rPr>
          <w:rFonts w:hint="eastAsia" w:ascii="宋体" w:hAnsi="宋体" w:eastAsia="宋体"/>
        </w:rPr>
        <w:t>面对；遭遇；比较【词频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93"/>
        <w:rPr>
          <w:rFonts w:hint="eastAsia" w:ascii="宋体" w:hAnsi="宋体" w:eastAsia="宋体"/>
        </w:rPr>
      </w:pPr>
      <w:r>
        <w:t xml:space="preserve">confrontation [,kɒnfrʌn'teɪʃn] n. </w:t>
      </w:r>
      <w:r>
        <w:rPr>
          <w:rFonts w:hint="eastAsia" w:ascii="宋体" w:hAnsi="宋体" w:eastAsia="宋体"/>
        </w:rPr>
        <w:t xml:space="preserve">对抗；面对；对质【词频 </w:t>
      </w:r>
      <w:r>
        <w:t>4499</w:t>
      </w:r>
      <w:r>
        <w:rPr>
          <w:rFonts w:hint="eastAsia" w:ascii="宋体" w:hAnsi="宋体" w:eastAsia="宋体"/>
        </w:rPr>
        <w:t xml:space="preserve">】 </w:t>
      </w:r>
      <w:r>
        <w:t xml:space="preserve">confrontational [ˌkɒnfrʌnˈteɪʃnl] adj. </w:t>
      </w:r>
      <w:r>
        <w:rPr>
          <w:rFonts w:hint="eastAsia" w:ascii="宋体" w:hAnsi="宋体" w:eastAsia="宋体"/>
        </w:rPr>
        <w:t xml:space="preserve">对抗的；对抗性的【词频 </w:t>
      </w:r>
      <w:r>
        <w:t>13941</w:t>
      </w:r>
      <w:r>
        <w:rPr>
          <w:rFonts w:hint="eastAsia" w:ascii="宋体" w:hAnsi="宋体" w:eastAsia="宋体"/>
        </w:rPr>
        <w:t xml:space="preserve">】 </w:t>
      </w:r>
      <w:r>
        <w:t xml:space="preserve">non-confrontational [nɒnˌkɒnfrʌnˈteɪʃnl] adj. </w:t>
      </w:r>
      <w:r>
        <w:rPr>
          <w:rFonts w:hint="eastAsia" w:ascii="宋体" w:hAnsi="宋体" w:eastAsia="宋体"/>
        </w:rPr>
        <w:t xml:space="preserve">非对抗性的【词频 </w:t>
      </w:r>
      <w:r>
        <w:t>32845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r</w:t>
      </w:r>
      <w:r>
        <w:rPr>
          <w:w w:val="100"/>
        </w:rPr>
        <w:t>ʌn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厚颜无</w:t>
      </w:r>
      <w:r>
        <w:rPr>
          <w:rFonts w:hint="eastAsia" w:ascii="宋体" w:hAnsi="宋体" w:eastAsia="宋体"/>
          <w:spacing w:val="-3"/>
          <w:w w:val="100"/>
        </w:rPr>
        <w:t>耻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fr</w:t>
      </w:r>
      <w:r>
        <w:rPr>
          <w:w w:val="100"/>
        </w:rPr>
        <w:t>on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2"/>
        <w:numPr>
          <w:ilvl w:val="1"/>
          <w:numId w:val="13"/>
        </w:numPr>
        <w:tabs>
          <w:tab w:val="left" w:pos="2513"/>
        </w:tabs>
        <w:spacing w:before="77" w:after="0" w:line="240" w:lineRule="auto"/>
        <w:ind w:left="2512" w:right="0" w:hanging="883"/>
        <w:jc w:val="left"/>
        <w:rPr>
          <w:rFonts w:hint="eastAsia" w:ascii="Microsoft JhengHei" w:eastAsia="Microsoft JhengHei"/>
        </w:rPr>
      </w:pPr>
      <w:bookmarkStart w:id="147" w:name="_bookmark49"/>
      <w:bookmarkEnd w:id="147"/>
      <w:bookmarkStart w:id="148" w:name="250. -apt- = -ept- = -att- 适当，适应"/>
      <w:bookmarkEnd w:id="148"/>
      <w:bookmarkStart w:id="149" w:name="_bookmark49"/>
      <w:bookmarkEnd w:id="149"/>
      <w:r>
        <w:t>-apt- = -ept- = -att-</w:t>
      </w:r>
      <w:r>
        <w:rPr>
          <w:spacing w:val="77"/>
        </w:rPr>
        <w:t xml:space="preserve"> </w:t>
      </w:r>
      <w:r>
        <w:rPr>
          <w:rFonts w:hint="eastAsia" w:ascii="Microsoft JhengHei" w:eastAsia="Microsoft JhengHei"/>
        </w:rPr>
        <w:t>适当，适应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【词源】① 来源于拉丁语</w:t>
      </w:r>
      <w:r>
        <w:t xml:space="preserve">aptus  </w:t>
      </w:r>
      <w:r>
        <w:rPr>
          <w:rFonts w:hint="eastAsia" w:ascii="宋体" w:hAnsi="宋体" w:eastAsia="宋体"/>
        </w:rPr>
        <w:t>适应，它本身就是一个单词，意为</w:t>
      </w:r>
      <w:r>
        <w:t>“</w:t>
      </w:r>
      <w:r>
        <w:rPr>
          <w:rFonts w:hint="eastAsia" w:ascii="宋体" w:hAnsi="宋体" w:eastAsia="宋体"/>
        </w:rPr>
        <w:t>适当的</w:t>
      </w:r>
      <w:r>
        <w:t>/</w:t>
      </w:r>
      <w:r>
        <w:rPr>
          <w:rFonts w:hint="eastAsia" w:ascii="宋体" w:hAnsi="宋体" w:eastAsia="宋体"/>
        </w:rPr>
        <w:t>确切的</w:t>
      </w:r>
      <w:r>
        <w:t>”</w:t>
      </w:r>
      <w:r>
        <w:rPr>
          <w:rFonts w:hint="eastAsia" w:ascii="宋体" w:hAnsi="宋体" w:eastAsia="宋体"/>
        </w:rPr>
        <w:t>，故也可引申为</w:t>
      </w:r>
      <w:r>
        <w:t>“</w:t>
      </w:r>
      <w:r>
        <w:rPr>
          <w:rFonts w:hint="eastAsia" w:ascii="宋体" w:hAnsi="宋体" w:eastAsia="宋体"/>
        </w:rPr>
        <w:t>聪明的</w:t>
      </w:r>
    </w:p>
    <w:p>
      <w:pPr>
        <w:pStyle w:val="3"/>
        <w:spacing w:before="21"/>
        <w:ind w:left="1000"/>
        <w:rPr>
          <w:rFonts w:hint="eastAsia" w:ascii="宋体" w:hAnsi="宋体" w:eastAsia="宋体"/>
        </w:rPr>
      </w:pPr>
      <w:r>
        <w:t>/</w:t>
      </w:r>
      <w:r>
        <w:rPr>
          <w:rFonts w:hint="eastAsia" w:ascii="宋体" w:hAnsi="宋体" w:eastAsia="宋体"/>
        </w:rPr>
        <w:t>敏捷的</w:t>
      </w:r>
      <w:r>
        <w:t>”</w:t>
      </w:r>
      <w:r>
        <w:rPr>
          <w:rFonts w:hint="eastAsia" w:ascii="宋体" w:hAnsi="宋体" w:eastAsia="宋体"/>
        </w:rPr>
        <w:t>含义。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【引申】能力</w:t>
      </w:r>
      <w:r>
        <w:t>/</w:t>
      </w:r>
      <w:r>
        <w:rPr>
          <w:rFonts w:hint="eastAsia" w:ascii="宋体" w:eastAsia="宋体"/>
        </w:rPr>
        <w:t>合适的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pict>
          <v:group id="_x0000_s1922" o:spid="_x0000_s1922" o:spt="203" style="position:absolute;left:0pt;margin-left:63.2pt;margin-top:20.6pt;height:80.25pt;width:77pt;mso-position-horizontal-relative:page;z-index:-206848;mso-width-relative:page;mso-height-relative:page;" coordorigin="1265,413" coordsize="1540,1605">
            <o:lock v:ext="edit"/>
            <v:shape id="_x0000_s1923" o:spid="_x0000_s1923" style="position:absolute;left:1265;top:647;height:1371;width:1299;" fillcolor="#C0C0C0" filled="t" stroked="f" coordorigin="1265,647" coordsize="1299,1371" path="m1646,1678l1638,1670,1579,1743,1543,1790,1511,1830,1506,1752,1497,1673,1492,1640,1485,1592,1469,1509,1474,1499,1479,1488,1484,1478,1414,1488,1429,1525,1440,1560,1448,1592,1454,1621,1400,1683,1360,1729,1354,1672,1346,1614,1337,1554,1324,1490,1327,1480,1331,1469,1334,1459,1265,1474,1280,1507,1295,1545,1308,1588,1322,1636,1333,1683,1337,1720,1334,1746,1326,1762,1387,1781,1388,1768,1393,1752,1401,1734,1404,1729,1412,1714,1424,1693,1436,1674,1448,1656,1461,1640,1470,1683,1476,1722,1481,1758,1484,1790,1486,1819,1484,1844,1479,1863,1471,1878,1530,1895,1535,1875,1544,1853,1554,1830,1555,1829,1568,1802,1581,1781,1605,1743,1624,1713,1646,1678m1724,1747l1712,1743,1685,1802,1662,1853,1642,1894,1625,1927,1611,1955,1598,1977,1588,1993,1581,2005,1644,2017,1647,1986,1661,1932,1687,1852,1724,1747m2011,1195l2009,1180,2004,1170,1992,1154,1974,1132,1950,1105,1946,1107,1943,1109,1939,1111,1950,1141,1958,1168,1961,1192,1960,1212,1958,1231,1960,1242,1962,1244,1964,1246,1973,1246,1984,1239,1992,1235,2000,1227,2007,1216,2011,1208,2011,1195m2088,1574l2087,1559,2083,1544,2083,1541,2071,1543,2060,1544,2050,1542,2040,1537,2029,1530,2012,1518,1991,1501,1965,1478,1961,1481,1958,1485,1954,1488,1980,1517,2001,1539,2016,1557,2026,1568,2032,1579,2034,1587,2035,1588,2033,1596,2028,1604,1891,1741,1874,1754,1857,1759,1841,1755,1825,1743,1765,1683,1709,1627,1722,1615,1815,1522,1872,1465,1881,1474,1899,1492,1903,1480,1908,1465,1910,1459,1914,1448,1897,1434,1871,1409,1859,1397,1859,1452,1790,1522,1764,1497,1764,1547,1697,1615,1608,1526,1596,1514,1606,1503,1663,1446,1714,1497,1764,1547,1764,1497,1714,1446,1688,1421,1705,1404,1758,1351,1859,1452,1859,1397,1836,1374,1813,1351,1792,1330,1796,1301,1745,1301,1745,1339,1680,1404,1674,1376,1669,1349,1667,1332,1667,1417,1583,1501,1572,1501,1562,1502,1551,1503,1545,1467,1539,1434,1532,1405,1526,1381,1543,1364,1590,1317,1623,1284,1634,1317,1656,1383,1667,1417,1667,1332,1666,1324,1665,1301,1665,1284,1665,1279,1666,1263,1670,1247,1678,1233,1608,1231,1608,1273,1564,1317,1518,1364,1514,1350,1510,1334,1505,1317,1499,1299,1502,1289,1504,1279,1507,1269,1438,1284,1455,1316,1471,1352,1487,1391,1503,1434,1516,1480,1524,1528,1529,1576,1530,1625,1543,1625,1548,1603,1551,1579,1553,1554,1554,1526,1710,1683,1809,1781,1832,1799,1855,1805,1877,1800,1899,1783,1924,1759,2000,1683,2061,1621,2070,1613,2080,1598,2085,1587,2088,1574m2093,987l2093,953,2089,944,2072,928,2064,923,2054,922,2036,925,2011,930,1977,938,1977,946,2000,952,2022,959,2041,968,2059,978,2076,991,2087,993,2093,987m2255,651l2199,648,2180,647,2180,689,2049,820,2007,862,2006,850,2004,840,2000,831,1994,824,1990,820,1973,812,1964,811,1948,814,1926,820,1897,828,1897,837,1924,844,1948,853,1970,865,1990,879,1916,953,1821,1048,1796,1027,1787,1035,1804,1062,1816,1087,1824,1109,1828,1130,1830,1149,1832,1159,1836,1164,1838,1166,1840,1164,1849,1164,1861,1151,1870,1134,1874,1126,1876,1115,1872,1107,1867,1099,1859,1088,1848,1075,1834,1060,1846,1048,2032,862,2194,700,2200,719,2212,759,2218,778,2221,777,2225,776,2228,776,2227,730,2231,700,2232,695,2242,668,2255,651m2325,958l2324,943,2323,938,2310,942,2298,943,2288,941,2279,936,2269,929,2258,921,2246,911,2232,898,2224,906,2238,924,2250,939,2260,952,2266,961,2274,974,2272,984,2266,995,2163,1098,2147,1113,2136,1122,2129,1126,2127,1126,2132,1109,2139,1088,2149,1053,2157,1018,2163,984,2167,952,2172,918,2176,879,2180,837,2191,820,2197,812,2127,805,2132,846,2133,888,2131,929,2127,970,2122,1011,2116,1047,2109,1080,2101,1109,2030,1037,2032,1025,2034,1013,2036,1001,1965,1031,1984,1048,2003,1066,2023,1086,2087,1149,2065,1201,2041,1251,2014,1300,1986,1347,1994,1351,2030,1302,2062,1255,2088,1210,2110,1168,2123,1176,2133,1174,2140,1168,2181,1126,2201,1107,2283,1024,2305,1001,2320,979,2325,958m2384,830l2378,820,2369,812,2361,807,2351,804,2339,802,2325,801,2308,804,2286,809,2258,818,2226,828,2227,832,2227,835,2228,839,2267,841,2300,845,2328,851,2350,860,2367,869,2378,871,2382,866,2384,864,2384,830m2563,1111l2540,1090,2515,1066,2487,1039,2456,1008,2456,997,2457,987,2458,976,2388,999,2407,1016,2433,1040,2465,1072,2504,1111,2382,1233,2316,1168,2279,1130,2281,1118,2285,1094,2245,1109,2211,1121,2234,1142,2266,1173,2306,1212,2355,1260,2236,1379,2158,1301,2161,1290,2163,1280,2165,1269,2095,1296,2116,1315,2141,1338,2169,1366,2201,1398,2199,1406,2198,1414,2196,1423,2210,1422,2249,1421,2249,1391,2262,1379,2407,1233,2517,1123,2542,1149,2547,1139,2556,1123,2563,1111e">
              <v:path arrowok="t"/>
              <v:fill on="t" opacity="32896f" focussize="0,0"/>
              <v:stroke on="f"/>
              <v:imagedata o:title=""/>
              <o:lock v:ext="edit"/>
            </v:shape>
            <v:shape id="_x0000_s1924" o:spid="_x0000_s1924" o:spt="75" type="#_x0000_t75" style="position:absolute;left:2623;top:41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adapt</w:t>
      </w:r>
      <w:r>
        <w:rPr>
          <w:spacing w:val="-2"/>
        </w:rP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使适应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改编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适</w:t>
      </w:r>
      <w:r>
        <w:rPr>
          <w:rFonts w:hint="eastAsia" w:ascii="宋体" w:hAnsi="宋体" w:eastAsia="宋体"/>
          <w:w w:val="100"/>
        </w:rPr>
        <w:t>应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95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12"/>
        <w:rPr>
          <w:rFonts w:hint="eastAsia" w:ascii="宋体" w:hAnsi="宋体" w:eastAsia="宋体"/>
        </w:rPr>
      </w:pP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t xml:space="preserve"> </w:t>
      </w:r>
      <w:r>
        <w:rPr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通信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适配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改</w:t>
      </w:r>
      <w:r>
        <w:rPr>
          <w:rFonts w:hint="eastAsia" w:ascii="宋体" w:hAnsi="宋体" w:eastAsia="宋体"/>
          <w:spacing w:val="-3"/>
          <w:w w:val="100"/>
        </w:rPr>
        <w:t>编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；转</w:t>
      </w:r>
      <w:r>
        <w:rPr>
          <w:rFonts w:hint="eastAsia" w:ascii="宋体" w:hAnsi="宋体" w:eastAsia="宋体"/>
          <w:w w:val="100"/>
        </w:rPr>
        <w:t>接器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adapter [ə'dæptə] n.  </w:t>
      </w:r>
      <w:r>
        <w:rPr>
          <w:rFonts w:hint="eastAsia" w:ascii="宋体" w:hAnsi="宋体" w:eastAsia="宋体"/>
        </w:rPr>
        <w:t>适配器；改编者；接合器；适应者【词频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14090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36"/>
        <w:rPr>
          <w:rFonts w:hint="eastAsia" w:ascii="宋体" w:hAnsi="宋体" w:eastAsia="宋体"/>
        </w:rPr>
      </w:pPr>
      <w:r>
        <w:rPr>
          <w:w w:val="100"/>
        </w:rPr>
        <w:t>adap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适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适</w:t>
      </w:r>
      <w:r>
        <w:rPr>
          <w:rFonts w:hint="eastAsia" w:ascii="宋体" w:hAnsi="宋体" w:eastAsia="宋体"/>
          <w:w w:val="100"/>
        </w:rPr>
        <w:t>应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改编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246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well-adapted [wel-ə'dæptɪd] adj. </w:t>
      </w:r>
      <w:r>
        <w:rPr>
          <w:rFonts w:hint="eastAsia" w:ascii="宋体" w:hAnsi="宋体" w:eastAsia="宋体"/>
        </w:rPr>
        <w:t xml:space="preserve">适应性强的 改编得好的【词频 </w:t>
      </w:r>
      <w:r>
        <w:t>57591</w:t>
      </w:r>
      <w:r>
        <w:rPr>
          <w:rFonts w:hint="eastAsia" w:ascii="宋体" w:hAnsi="宋体" w:eastAsia="宋体"/>
        </w:rPr>
        <w:t xml:space="preserve">】 </w:t>
      </w:r>
      <w:r>
        <w:t xml:space="preserve">dark-adapted [dɑ:k-ə'dæptɪd] adj.  </w:t>
      </w:r>
      <w:r>
        <w:rPr>
          <w:rFonts w:hint="eastAsia" w:ascii="宋体" w:hAnsi="宋体" w:eastAsia="宋体"/>
        </w:rPr>
        <w:t>适应暗光的【词频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56693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adaptive [ə'dæptɪv] adj.  </w:t>
      </w:r>
      <w:r>
        <w:rPr>
          <w:rFonts w:hint="eastAsia" w:ascii="宋体" w:hAnsi="宋体" w:eastAsia="宋体"/>
        </w:rPr>
        <w:t>适应的，适合的【词频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8411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00"/>
        <w:rPr>
          <w:rFonts w:hint="eastAsia" w:ascii="宋体" w:hAnsi="宋体" w:eastAsia="宋体"/>
        </w:rPr>
      </w:pPr>
      <w:r>
        <w:t xml:space="preserve">maladaptive [,mælə'dæptiv] adj. </w:t>
      </w:r>
      <w:r>
        <w:rPr>
          <w:rFonts w:hint="eastAsia" w:ascii="宋体" w:hAnsi="宋体" w:eastAsia="宋体"/>
        </w:rPr>
        <w:t xml:space="preserve">适应不良的；不适应的；不利于适应的【词频 </w:t>
      </w:r>
      <w:r>
        <w:t>22843</w:t>
      </w:r>
      <w:r>
        <w:rPr>
          <w:rFonts w:hint="eastAsia" w:ascii="宋体" w:hAnsi="宋体" w:eastAsia="宋体"/>
        </w:rPr>
        <w:t xml:space="preserve">】 </w:t>
      </w:r>
      <w:r>
        <w:t xml:space="preserve">adaption [ə'dæpʃn] n.  </w:t>
      </w:r>
      <w:r>
        <w:rPr>
          <w:rFonts w:hint="eastAsia" w:ascii="宋体" w:hAnsi="宋体" w:eastAsia="宋体"/>
        </w:rPr>
        <w:t>适应；改编本【词频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41543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50"/>
        <w:rPr>
          <w:rFonts w:hint="eastAsia" w:ascii="宋体" w:hAnsi="宋体" w:eastAsia="宋体"/>
        </w:rPr>
      </w:pPr>
      <w:r>
        <w:pict>
          <v:group id="_x0000_s1925" o:spid="_x0000_s1925" o:spt="203" style="position:absolute;left:0pt;margin-left:144.8pt;margin-top:46.65pt;height:392.45pt;width:390.4pt;mso-position-horizontal-relative:page;z-index:-206848;mso-width-relative:page;mso-height-relative:page;" coordorigin="2896,933" coordsize="7808,7849">
            <o:lock v:ext="edit"/>
            <v:shape id="_x0000_s1926" o:spid="_x0000_s192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27" o:spid="_x0000_s192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28" o:spid="_x0000_s192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adaptation [ædəp'teɪʃ(ə)n] n. </w:t>
      </w:r>
      <w:r>
        <w:rPr>
          <w:rFonts w:hint="eastAsia" w:ascii="宋体" w:hAnsi="宋体" w:eastAsia="宋体"/>
        </w:rPr>
        <w:t xml:space="preserve">适应；改编；改编本，改写本【词频 </w:t>
      </w:r>
      <w:r>
        <w:t>5250.</w:t>
      </w:r>
      <w:r>
        <w:rPr>
          <w:rFonts w:hint="eastAsia" w:ascii="宋体" w:hAnsi="宋体" w:eastAsia="宋体"/>
        </w:rPr>
        <w:t xml:space="preserve">】 </w:t>
      </w:r>
      <w:r>
        <w:t xml:space="preserve">adaptational [ædəp'teɪʃ(ə)nəl] adj. </w:t>
      </w:r>
      <w:r>
        <w:rPr>
          <w:rFonts w:hint="eastAsia" w:ascii="宋体" w:hAnsi="宋体" w:eastAsia="宋体"/>
        </w:rPr>
        <w:t xml:space="preserve">适应的；改编本的【词频 </w:t>
      </w:r>
      <w:r>
        <w:t>58344</w:t>
      </w:r>
      <w:r>
        <w:rPr>
          <w:rFonts w:hint="eastAsia" w:ascii="宋体" w:hAnsi="宋体" w:eastAsia="宋体"/>
        </w:rPr>
        <w:t xml:space="preserve">】 </w:t>
      </w:r>
      <w:r>
        <w:t xml:space="preserve">adaptable [ə'dæptəb(ə)l] adj. </w:t>
      </w:r>
      <w:r>
        <w:rPr>
          <w:rFonts w:hint="eastAsia" w:ascii="宋体" w:hAnsi="宋体" w:eastAsia="宋体"/>
        </w:rPr>
        <w:t xml:space="preserve">适合的；能适应的；可修改的【词频 </w:t>
      </w:r>
      <w:r>
        <w:t>15365</w:t>
      </w:r>
      <w:r>
        <w:rPr>
          <w:rFonts w:hint="eastAsia" w:ascii="宋体" w:hAnsi="宋体" w:eastAsia="宋体"/>
        </w:rPr>
        <w:t xml:space="preserve">】 </w:t>
      </w:r>
      <w:r>
        <w:t xml:space="preserve">adaptability [ə,dæptə'bɪlətɪ] n.  </w:t>
      </w:r>
      <w:r>
        <w:rPr>
          <w:rFonts w:hint="eastAsia" w:ascii="宋体" w:hAnsi="宋体" w:eastAsia="宋体"/>
        </w:rPr>
        <w:t xml:space="preserve">适应性；可变性；适合性【词频 </w:t>
      </w:r>
      <w:r>
        <w:t>18102.</w:t>
      </w:r>
      <w:r>
        <w:rPr>
          <w:rFonts w:hint="eastAsia" w:ascii="宋体" w:hAnsi="宋体" w:eastAsia="宋体"/>
        </w:rPr>
        <w:t xml:space="preserve">】 </w:t>
      </w:r>
      <w:r>
        <w:t xml:space="preserve">apt [æpt] adj.  </w:t>
      </w:r>
      <w:r>
        <w:rPr>
          <w:rFonts w:hint="eastAsia" w:ascii="宋体" w:hAnsi="宋体" w:eastAsia="宋体"/>
        </w:rPr>
        <w:t>恰当的；有</w:t>
      </w:r>
      <w:r>
        <w:t>…</w:t>
      </w:r>
      <w:r>
        <w:rPr>
          <w:rFonts w:hint="eastAsia" w:ascii="宋体" w:hAnsi="宋体" w:eastAsia="宋体"/>
        </w:rPr>
        <w:t>倾向的；灵敏的【词频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7107.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79"/>
        <w:rPr>
          <w:rFonts w:hint="eastAsia" w:ascii="宋体" w:hAnsi="宋体" w:eastAsia="宋体"/>
        </w:rPr>
      </w:pPr>
      <w:r>
        <w:t xml:space="preserve">aptly ['æptli]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适宜地；适当地【词频 </w:t>
      </w:r>
      <w:r>
        <w:t>12081</w:t>
      </w:r>
      <w:r>
        <w:rPr>
          <w:rFonts w:hint="eastAsia" w:ascii="宋体" w:hAnsi="宋体" w:eastAsia="宋体"/>
        </w:rPr>
        <w:t xml:space="preserve">】 </w:t>
      </w:r>
      <w:r>
        <w:t xml:space="preserve">aptness ['æptnis] n.  </w:t>
      </w:r>
      <w:r>
        <w:rPr>
          <w:rFonts w:hint="eastAsia" w:ascii="宋体" w:hAnsi="宋体" w:eastAsia="宋体"/>
        </w:rPr>
        <w:t>倾向；才能；适合性【词频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44826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59"/>
        <w:rPr>
          <w:rFonts w:hint="eastAsia" w:ascii="宋体" w:hAnsi="宋体" w:eastAsia="宋体"/>
        </w:rPr>
      </w:pPr>
      <w:r>
        <w:t xml:space="preserve">inapt [ɪn'æpt] adj. </w:t>
      </w:r>
      <w:r>
        <w:rPr>
          <w:rFonts w:hint="eastAsia" w:ascii="宋体" w:hAnsi="宋体" w:eastAsia="宋体"/>
        </w:rPr>
        <w:t xml:space="preserve">不适当的；不熟练的，笨拙的【词频 </w:t>
      </w:r>
      <w:r>
        <w:t>56429</w:t>
      </w:r>
      <w:r>
        <w:rPr>
          <w:rFonts w:hint="eastAsia" w:ascii="宋体" w:hAnsi="宋体" w:eastAsia="宋体"/>
        </w:rPr>
        <w:t xml:space="preserve">】 </w:t>
      </w:r>
      <w:r>
        <w:t xml:space="preserve">aptitude ['æptɪtjuːd] n. </w:t>
      </w:r>
      <w:r>
        <w:rPr>
          <w:rFonts w:hint="eastAsia" w:ascii="宋体" w:hAnsi="宋体" w:eastAsia="宋体"/>
        </w:rPr>
        <w:t xml:space="preserve">天资；自然倾向；适宜【词频 </w:t>
      </w:r>
      <w:r>
        <w:t>12821</w:t>
      </w:r>
      <w:r>
        <w:rPr>
          <w:rFonts w:hint="eastAsia" w:ascii="宋体" w:hAnsi="宋体" w:eastAsia="宋体"/>
        </w:rPr>
        <w:t xml:space="preserve">】 </w:t>
      </w:r>
      <w:r>
        <w:t xml:space="preserve">inept [ɪ'nept] adj.  </w:t>
      </w:r>
      <w:r>
        <w:rPr>
          <w:rFonts w:hint="eastAsia" w:ascii="宋体" w:hAnsi="宋体" w:eastAsia="宋体"/>
        </w:rPr>
        <w:t>笨拙的；不适当的【词频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14448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29"/>
        <w:rPr>
          <w:rFonts w:hint="eastAsia" w:ascii="宋体" w:eastAsia="宋体"/>
        </w:rPr>
      </w:pPr>
      <w:r>
        <w:t xml:space="preserve">ineptly [i'neptli] </w:t>
      </w:r>
      <w:r>
        <w:rPr>
          <w:spacing w:val="-5"/>
        </w:rPr>
        <w:t xml:space="preserve">adv. </w:t>
      </w:r>
      <w:r>
        <w:rPr>
          <w:rFonts w:hint="eastAsia" w:ascii="宋体" w:eastAsia="宋体"/>
        </w:rPr>
        <w:t xml:space="preserve">不适当地；无能地【词频 </w:t>
      </w:r>
      <w:r>
        <w:t>44975</w:t>
      </w:r>
      <w:r>
        <w:rPr>
          <w:rFonts w:hint="eastAsia" w:ascii="宋体" w:eastAsia="宋体"/>
        </w:rPr>
        <w:t xml:space="preserve">】 </w:t>
      </w:r>
      <w:r>
        <w:t xml:space="preserve">ineptness [i'neptnis] n.  </w:t>
      </w:r>
      <w:r>
        <w:rPr>
          <w:rFonts w:hint="eastAsia" w:ascii="宋体" w:eastAsia="宋体"/>
        </w:rPr>
        <w:t>拙劣；荒谬【词频</w:t>
      </w:r>
      <w:r>
        <w:rPr>
          <w:rFonts w:hint="eastAsia" w:ascii="宋体" w:eastAsia="宋体"/>
          <w:spacing w:val="-60"/>
        </w:rPr>
        <w:t xml:space="preserve"> </w:t>
      </w:r>
      <w:r>
        <w:t>38418</w:t>
      </w:r>
      <w:r>
        <w:rPr>
          <w:rFonts w:hint="eastAsia" w:asci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ineptitude [ɪ'neptɪtjuːd] n.  </w:t>
      </w:r>
      <w:r>
        <w:rPr>
          <w:rFonts w:hint="eastAsia" w:ascii="宋体" w:hAnsi="宋体" w:eastAsia="宋体"/>
        </w:rPr>
        <w:t>不适当，不合适；不称职；愚笨【词频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22313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pict>
          <v:group id="_x0000_s1929" o:spid="_x0000_s1929" o:spt="203" style="position:absolute;left:0pt;margin-left:63.2pt;margin-top:29.65pt;height:80.25pt;width:77pt;mso-position-horizontal-relative:page;z-index:-206848;mso-width-relative:page;mso-height-relative:page;" coordorigin="1265,593" coordsize="1540,1605">
            <o:lock v:ext="edit"/>
            <v:shape id="_x0000_s1930" o:spid="_x0000_s1930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1931" o:spid="_x0000_s1931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adept [ə'dept; 'ædept] adj. </w:t>
      </w:r>
      <w:r>
        <w:rPr>
          <w:rFonts w:hint="eastAsia" w:ascii="宋体" w:hAnsi="宋体" w:eastAsia="宋体"/>
        </w:rPr>
        <w:t>熟练的；擅长</w:t>
      </w:r>
      <w:r>
        <w:t>…</w:t>
      </w:r>
      <w:r>
        <w:rPr>
          <w:rFonts w:hint="eastAsia" w:ascii="宋体" w:hAnsi="宋体" w:eastAsia="宋体"/>
        </w:rPr>
        <w:t xml:space="preserve">的 </w:t>
      </w:r>
      <w:r>
        <w:t xml:space="preserve">n. </w:t>
      </w:r>
      <w:r>
        <w:rPr>
          <w:rFonts w:hint="eastAsia" w:ascii="宋体" w:hAnsi="宋体" w:eastAsia="宋体"/>
        </w:rPr>
        <w:t xml:space="preserve">内行；能手【词频 </w:t>
      </w:r>
      <w:r>
        <w:t>10463</w:t>
      </w:r>
      <w:r>
        <w:rPr>
          <w:rFonts w:hint="eastAsia" w:ascii="宋体" w:hAnsi="宋体" w:eastAsia="宋体"/>
        </w:rPr>
        <w:t>，</w:t>
      </w:r>
      <w:r>
        <w:t>30243</w:t>
      </w:r>
      <w:r>
        <w:rPr>
          <w:rFonts w:hint="eastAsia" w:ascii="宋体" w:hAnsi="宋体" w:eastAsia="宋体"/>
        </w:rPr>
        <w:t xml:space="preserve">】 </w:t>
      </w:r>
      <w:r>
        <w:t xml:space="preserve">adeptness [ə'deptnis] n.  </w:t>
      </w:r>
      <w:r>
        <w:rPr>
          <w:rFonts w:hint="eastAsia" w:ascii="宋体" w:hAnsi="宋体" w:eastAsia="宋体"/>
        </w:rPr>
        <w:t>熟练【词频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51399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1"/>
        <w:rPr>
          <w:rFonts w:hint="eastAsia" w:ascii="宋体" w:hAnsi="宋体" w:eastAsia="宋体"/>
        </w:rPr>
      </w:pPr>
      <w:r>
        <w:t xml:space="preserve">adeptly [ə'deptli]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内行地；熟练地；擅长地【词频 </w:t>
      </w:r>
      <w:r>
        <w:t>42907</w:t>
      </w:r>
      <w:r>
        <w:rPr>
          <w:rFonts w:hint="eastAsia" w:ascii="宋体" w:hAnsi="宋体" w:eastAsia="宋体"/>
        </w:rPr>
        <w:t xml:space="preserve">】 </w:t>
      </w:r>
      <w:r>
        <w:t xml:space="preserve">ineptitude [ɪ'neptɪtjuːd] n. </w:t>
      </w:r>
      <w:r>
        <w:rPr>
          <w:rFonts w:hint="eastAsia" w:ascii="宋体" w:hAnsi="宋体" w:eastAsia="宋体"/>
        </w:rPr>
        <w:t xml:space="preserve">不适当，不合适；不称职；愚笨 </w:t>
      </w:r>
      <w:r>
        <w:t xml:space="preserve">attitude ['ætɪtjuːd] n. </w:t>
      </w:r>
      <w:r>
        <w:rPr>
          <w:rFonts w:hint="eastAsia" w:ascii="宋体" w:hAnsi="宋体" w:eastAsia="宋体"/>
        </w:rPr>
        <w:t xml:space="preserve">态度；看法；意见；姿势【词频 </w:t>
      </w:r>
      <w:r>
        <w:rPr>
          <w:spacing w:val="-3"/>
        </w:rPr>
        <w:t>1156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attitudinal [,ætɪ'tudɪnl] adj.  </w:t>
      </w:r>
      <w:r>
        <w:rPr>
          <w:rFonts w:hint="eastAsia" w:ascii="宋体" w:hAnsi="宋体" w:eastAsia="宋体"/>
        </w:rPr>
        <w:t>态度的【词频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16331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attitude-behavior ['ætɪtjuːd-bɪ'heɪvjə] n.  </w:t>
      </w:r>
      <w:r>
        <w:rPr>
          <w:rFonts w:hint="eastAsia" w:ascii="宋体" w:hAnsi="宋体" w:eastAsia="宋体"/>
        </w:rPr>
        <w:t>态度</w:t>
      </w:r>
      <w:r>
        <w:t>-</w:t>
      </w:r>
      <w:r>
        <w:rPr>
          <w:rFonts w:hint="eastAsia" w:ascii="宋体" w:hAnsi="宋体" w:eastAsia="宋体"/>
        </w:rPr>
        <w:t>行为【词频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54726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attitudinize [ætɪt'ju:dɪnaɪz] vi.  </w:t>
      </w:r>
      <w:r>
        <w:rPr>
          <w:rFonts w:hint="eastAsia" w:ascii="宋体" w:hAnsi="宋体" w:eastAsia="宋体"/>
        </w:rPr>
        <w:t>装腔作势（</w:t>
      </w:r>
      <w:r>
        <w:t>*att&lt;apt ( = fit)</w:t>
      </w:r>
      <w:r>
        <w:rPr>
          <w:rFonts w:hint="eastAsia" w:ascii="宋体" w:hAnsi="宋体" w:eastAsia="宋体"/>
        </w:rPr>
        <w:t>）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2148"/>
        </w:tabs>
        <w:spacing w:before="0" w:after="0" w:line="240" w:lineRule="auto"/>
        <w:ind w:left="2147" w:right="0" w:hanging="883"/>
        <w:jc w:val="left"/>
        <w:rPr>
          <w:rFonts w:hint="eastAsia" w:ascii="Microsoft JhengHei" w:eastAsia="Microsoft JhengHei"/>
        </w:rPr>
      </w:pPr>
      <w:bookmarkStart w:id="150" w:name="251. -stinct- = -sting- = -sti(g)- 刺，扑灭"/>
      <w:bookmarkEnd w:id="150"/>
      <w:bookmarkStart w:id="151" w:name="_bookmark50"/>
      <w:bookmarkEnd w:id="151"/>
      <w:bookmarkStart w:id="152" w:name="_bookmark50"/>
      <w:bookmarkEnd w:id="152"/>
      <w:r>
        <w:t>-stinct- = -sting- = -sti(g)-</w:t>
      </w:r>
      <w:r>
        <w:rPr>
          <w:spacing w:val="74"/>
        </w:rPr>
        <w:t xml:space="preserve"> </w:t>
      </w:r>
      <w:r>
        <w:rPr>
          <w:rFonts w:hint="eastAsia" w:ascii="Microsoft JhengHei" w:eastAsia="Microsoft JhengHei"/>
        </w:rPr>
        <w:t>刺，扑灭</w:t>
      </w:r>
    </w:p>
    <w:p>
      <w:pPr>
        <w:pStyle w:val="3"/>
        <w:spacing w:before="360"/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</w:rPr>
        <w:t xml:space="preserve"> 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spacing w:val="-1"/>
          <w:w w:val="100"/>
        </w:rPr>
        <w:t>u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和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nc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rFonts w:hint="eastAsia" w:ascii="宋体" w:eastAsia="宋体"/>
          <w:w w:val="100"/>
        </w:rPr>
        <w:t>来源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复</w:t>
      </w:r>
      <w:r>
        <w:rPr>
          <w:rFonts w:hint="eastAsia" w:ascii="宋体" w:eastAsia="宋体"/>
          <w:w w:val="100"/>
        </w:rPr>
        <w:t>合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诸</w:t>
      </w:r>
      <w:r>
        <w:rPr>
          <w:rFonts w:hint="eastAsia" w:ascii="宋体" w:eastAsia="宋体"/>
          <w:w w:val="100"/>
        </w:rPr>
        <w:t>如</w:t>
      </w:r>
      <w:r>
        <w:rPr>
          <w:rFonts w:hint="eastAsia" w:ascii="宋体" w:eastAsia="宋体"/>
          <w:spacing w:val="-26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ngue</w:t>
      </w:r>
      <w:r>
        <w:rPr>
          <w:spacing w:val="-1"/>
          <w:w w:val="100"/>
        </w:rPr>
        <w:t>re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区</w:t>
      </w:r>
      <w:r>
        <w:rPr>
          <w:rFonts w:hint="eastAsia" w:ascii="宋体" w:eastAsia="宋体"/>
          <w:spacing w:val="-3"/>
          <w:w w:val="100"/>
        </w:rPr>
        <w:t>分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1"/>
          <w:w w:val="100"/>
        </w:rPr>
        <w:t>，</w:t>
      </w:r>
      <w:r>
        <w:rPr>
          <w:spacing w:val="-3"/>
          <w:w w:val="100"/>
        </w:rPr>
        <w:t>e</w:t>
      </w:r>
      <w:r>
        <w:rPr>
          <w:w w:val="100"/>
        </w:rPr>
        <w:t>x</w:t>
      </w:r>
      <w:r>
        <w:rPr>
          <w:spacing w:val="-2"/>
          <w:w w:val="100"/>
        </w:rPr>
        <w:t>ti</w:t>
      </w:r>
      <w:r>
        <w:rPr>
          <w:w w:val="100"/>
        </w:rPr>
        <w:t>ngue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扑</w:t>
      </w:r>
      <w:r>
        <w:rPr>
          <w:rFonts w:hint="eastAsia" w:ascii="宋体" w:eastAsia="宋体"/>
          <w:spacing w:val="-3"/>
          <w:w w:val="100"/>
        </w:rPr>
        <w:t>灭</w:t>
      </w:r>
      <w:r>
        <w:rPr>
          <w:rFonts w:hint="eastAsia" w:ascii="宋体" w:eastAsia="宋体"/>
          <w:w w:val="100"/>
        </w:rPr>
        <w:t>）和</w:t>
      </w:r>
      <w:r>
        <w:rPr>
          <w:rFonts w:hint="eastAsia" w:ascii="宋体" w:eastAsia="宋体"/>
          <w:spacing w:val="-26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spacing w:val="-3"/>
          <w:w w:val="100"/>
        </w:rPr>
        <w:t>ue</w:t>
      </w:r>
      <w:r>
        <w:rPr>
          <w:spacing w:val="-1"/>
          <w:w w:val="100"/>
        </w:rPr>
        <w:t>r</w:t>
      </w:r>
      <w:r>
        <w:rPr>
          <w:w w:val="100"/>
        </w:rPr>
        <w:t>e</w:t>
      </w:r>
    </w:p>
    <w:p>
      <w:pPr>
        <w:pStyle w:val="3"/>
        <w:spacing w:before="21" w:line="256" w:lineRule="auto"/>
        <w:ind w:left="1000" w:right="151"/>
        <w:rPr>
          <w:rFonts w:hint="eastAsia" w:ascii="宋体" w:eastAsia="宋体"/>
        </w:rPr>
      </w:pPr>
      <w:r>
        <w:pict>
          <v:group id="_x0000_s1932" o:spid="_x0000_s1932" o:spt="203" style="position:absolute;left:0pt;margin-left:144.8pt;margin-top:3.1pt;height:392.45pt;width:390.4pt;mso-position-horizontal-relative:page;z-index:-206848;mso-width-relative:page;mso-height-relative:page;" coordorigin="2896,62" coordsize="7808,7849">
            <o:lock v:ext="edit"/>
            <v:shape id="_x0000_s1933" o:spid="_x0000_s1933" o:spt="75" type="#_x0000_t75" style="position:absolute;left:2896;top:2752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34" o:spid="_x0000_s1934" o:spt="75" type="#_x0000_t75" style="position:absolute;left:8020;top:2505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35" o:spid="_x0000_s1935" o:spt="75" type="#_x0000_t75" style="position:absolute;left:8238;top:62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eastAsia="宋体"/>
        </w:rPr>
        <w:t xml:space="preserve">（驱赶）等中出现的基本形式 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</w:t>
      </w:r>
      <w:r>
        <w:rPr>
          <w:spacing w:val="-1"/>
          <w:w w:val="100"/>
        </w:rPr>
        <w:t>g</w:t>
      </w:r>
      <w:r>
        <w:rPr>
          <w:w w:val="100"/>
        </w:rPr>
        <w:t>u</w:t>
      </w:r>
      <w:r>
        <w:rPr>
          <w:spacing w:val="-3"/>
          <w:w w:val="100"/>
        </w:rPr>
        <w:t>o</w:t>
      </w:r>
      <w:r>
        <w:rPr>
          <w:rFonts w:hint="eastAsia" w:ascii="宋体" w:eastAsia="宋体"/>
          <w:spacing w:val="-8"/>
          <w:w w:val="100"/>
        </w:rPr>
        <w:t>，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ngue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hint="eastAsia" w:ascii="宋体" w:eastAsia="宋体"/>
          <w:spacing w:val="-8"/>
          <w:w w:val="100"/>
        </w:rPr>
        <w:t>，</w:t>
      </w:r>
      <w:r>
        <w:rPr>
          <w:w w:val="100"/>
        </w:rPr>
        <w:t>s</w:t>
      </w:r>
      <w:r>
        <w:rPr>
          <w:spacing w:val="-4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nx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spacing w:val="-8"/>
          <w:w w:val="100"/>
        </w:rPr>
        <w:t>，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8"/>
          <w:w w:val="100"/>
        </w:rPr>
        <w:t>s</w:t>
      </w:r>
      <w:r>
        <w:rPr>
          <w:rFonts w:hint="eastAsia" w:ascii="宋体" w:eastAsia="宋体"/>
          <w:w w:val="100"/>
        </w:rPr>
        <w:t>（刺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rFonts w:hint="eastAsia" w:ascii="宋体" w:eastAsia="宋体"/>
          <w:w w:val="100"/>
        </w:rPr>
        <w:t>扑灭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8"/>
          <w:w w:val="100"/>
        </w:rPr>
        <w:t>；</w:t>
      </w:r>
      <w:r>
        <w:rPr>
          <w:rFonts w:hint="eastAsia" w:ascii="宋体" w:eastAsia="宋体"/>
          <w:w w:val="100"/>
        </w:rPr>
        <w:t>可</w:t>
      </w:r>
      <w:r>
        <w:rPr>
          <w:rFonts w:hint="eastAsia" w:ascii="宋体" w:eastAsia="宋体"/>
          <w:spacing w:val="-3"/>
          <w:w w:val="100"/>
        </w:rPr>
        <w:t>追</w:t>
      </w:r>
      <w:r>
        <w:rPr>
          <w:rFonts w:hint="eastAsia" w:ascii="宋体" w:eastAsia="宋体"/>
          <w:w w:val="100"/>
        </w:rPr>
        <w:t>溯</w:t>
      </w:r>
      <w:r>
        <w:rPr>
          <w:rFonts w:hint="eastAsia" w:ascii="宋体" w:eastAsia="宋体"/>
          <w:spacing w:val="-3"/>
          <w:w w:val="100"/>
        </w:rPr>
        <w:t>至</w:t>
      </w:r>
      <w:r>
        <w:rPr>
          <w:rFonts w:hint="eastAsia" w:ascii="宋体" w:eastAsia="宋体"/>
          <w:w w:val="100"/>
        </w:rPr>
        <w:t>原</w:t>
      </w:r>
      <w:r>
        <w:rPr>
          <w:rFonts w:hint="eastAsia" w:ascii="宋体" w:eastAsia="宋体"/>
          <w:spacing w:val="-3"/>
          <w:w w:val="100"/>
        </w:rPr>
        <w:t>始</w:t>
      </w:r>
      <w:r>
        <w:rPr>
          <w:rFonts w:hint="eastAsia" w:ascii="宋体" w:eastAsia="宋体"/>
          <w:w w:val="100"/>
        </w:rPr>
        <w:t>印欧</w:t>
      </w:r>
      <w:r>
        <w:rPr>
          <w:rFonts w:hint="eastAsia" w:ascii="宋体" w:eastAsia="宋体"/>
          <w:spacing w:val="-1"/>
          <w:w w:val="100"/>
        </w:rPr>
        <w:t>语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，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（刺，戳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【引申】刺激</w:t>
      </w:r>
      <w:r>
        <w:t>/</w:t>
      </w:r>
      <w:r>
        <w:rPr>
          <w:rFonts w:hint="eastAsia" w:ascii="宋体" w:eastAsia="宋体"/>
        </w:rPr>
        <w:t>刺痛</w:t>
      </w:r>
    </w:p>
    <w:p>
      <w:pPr>
        <w:pStyle w:val="3"/>
        <w:spacing w:before="178" w:line="516" w:lineRule="auto"/>
        <w:ind w:right="1620"/>
        <w:rPr>
          <w:rFonts w:hint="eastAsia" w:ascii="宋体" w:hAnsi="宋体" w:eastAsia="宋体"/>
        </w:rPr>
      </w:pP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nct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ŋk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灭</w:t>
      </w:r>
      <w:r>
        <w:rPr>
          <w:rFonts w:hint="eastAsia" w:ascii="宋体" w:hAnsi="宋体" w:eastAsia="宋体"/>
          <w:spacing w:val="-3"/>
          <w:w w:val="100"/>
        </w:rPr>
        <w:t>绝</w:t>
      </w:r>
      <w:r>
        <w:rPr>
          <w:rFonts w:hint="eastAsia" w:ascii="宋体" w:hAnsi="宋体" w:eastAsia="宋体"/>
          <w:w w:val="100"/>
        </w:rPr>
        <w:t>的，</w:t>
      </w:r>
      <w:r>
        <w:rPr>
          <w:rFonts w:hint="eastAsia" w:ascii="宋体" w:hAnsi="宋体" w:eastAsia="宋体"/>
          <w:spacing w:val="-3"/>
          <w:w w:val="100"/>
        </w:rPr>
        <w:t>绝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熄</w:t>
      </w:r>
      <w:r>
        <w:rPr>
          <w:rFonts w:hint="eastAsia" w:ascii="宋体" w:hAnsi="宋体" w:eastAsia="宋体"/>
          <w:w w:val="100"/>
        </w:rPr>
        <w:t>灭的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使熄</w:t>
      </w:r>
      <w:r>
        <w:rPr>
          <w:rFonts w:hint="eastAsia" w:ascii="宋体" w:hAnsi="宋体" w:eastAsia="宋体"/>
          <w:spacing w:val="-3"/>
          <w:w w:val="100"/>
        </w:rPr>
        <w:t>灭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55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spacing w:val="-3"/>
          <w:w w:val="100"/>
        </w:rPr>
        <w:t>4</w:t>
      </w:r>
      <w:r>
        <w:rPr>
          <w:w w:val="100"/>
        </w:rPr>
        <w:t>M6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灭</w:t>
      </w:r>
      <w:r>
        <w:rPr>
          <w:rFonts w:hint="eastAsia" w:ascii="宋体" w:hAnsi="宋体" w:eastAsia="宋体"/>
          <w:spacing w:val="-3"/>
          <w:w w:val="100"/>
        </w:rPr>
        <w:t>绝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消</w:t>
      </w:r>
      <w:r>
        <w:rPr>
          <w:rFonts w:hint="eastAsia" w:ascii="宋体" w:hAnsi="宋体" w:eastAsia="宋体"/>
          <w:w w:val="100"/>
        </w:rPr>
        <w:t>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消</w:t>
      </w:r>
      <w:r>
        <w:rPr>
          <w:rFonts w:hint="eastAsia" w:ascii="宋体" w:hAnsi="宋体" w:eastAsia="宋体"/>
          <w:spacing w:val="-3"/>
          <w:w w:val="100"/>
        </w:rPr>
        <w:t>灭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废止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70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721"/>
        <w:rPr>
          <w:rFonts w:hint="eastAsia" w:ascii="宋体" w:hAnsi="宋体" w:eastAsia="宋体"/>
        </w:rPr>
      </w:pPr>
      <w:r>
        <w:t xml:space="preserve">now-extinct [naʊ-ɪk'stɪŋkt] adj. </w:t>
      </w:r>
      <w:r>
        <w:rPr>
          <w:rFonts w:hint="eastAsia" w:ascii="宋体" w:hAnsi="宋体" w:eastAsia="宋体"/>
        </w:rPr>
        <w:t xml:space="preserve">现已灭绝的【词频 </w:t>
      </w:r>
      <w:r>
        <w:t>53418</w:t>
      </w:r>
      <w:r>
        <w:rPr>
          <w:rFonts w:hint="eastAsia" w:ascii="宋体" w:hAnsi="宋体" w:eastAsia="宋体"/>
        </w:rPr>
        <w:t xml:space="preserve">】 </w:t>
      </w:r>
      <w:r>
        <w:t xml:space="preserve">long-extinct [lɒŋ-ɪk'stɪŋkt] adj.  </w:t>
      </w:r>
      <w:r>
        <w:rPr>
          <w:rFonts w:hint="eastAsia" w:ascii="宋体" w:hAnsi="宋体" w:eastAsia="宋体"/>
        </w:rPr>
        <w:t>绝灭己久的【词频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57402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distinct [dɪ'stɪŋ(k)t] adj.  </w:t>
      </w:r>
      <w:r>
        <w:rPr>
          <w:rFonts w:hint="eastAsia" w:ascii="宋体" w:hAnsi="宋体" w:eastAsia="宋体"/>
        </w:rPr>
        <w:t>明显的；独特的；清楚的；有区别的【词频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3275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08"/>
        <w:rPr>
          <w:rFonts w:hint="eastAsia" w:ascii="宋体" w:hAnsi="宋体" w:eastAsia="宋体"/>
        </w:rPr>
      </w:pPr>
      <w:r>
        <w:t xml:space="preserve">indistinct [ɪndɪ'stɪŋkt] adj. </w:t>
      </w:r>
      <w:r>
        <w:rPr>
          <w:rFonts w:hint="eastAsia" w:ascii="宋体" w:hAnsi="宋体" w:eastAsia="宋体"/>
        </w:rPr>
        <w:t xml:space="preserve">模糊的，不清楚的；朦胧的；难以清楚辨认的【词频 </w:t>
      </w:r>
      <w:r>
        <w:t>18833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tl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明显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疑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确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indistinctly [ɪndɪ'stɪŋktli]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朦胧地；不明了地【词频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47856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distinctness [dɪ'stɪŋktnɪs] n.  </w:t>
      </w:r>
      <w:r>
        <w:rPr>
          <w:rFonts w:hint="eastAsia" w:ascii="宋体" w:hAnsi="宋体" w:eastAsia="宋体"/>
        </w:rPr>
        <w:t>不同；明显；有特殊性【词频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36199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34"/>
        <w:rPr>
          <w:rFonts w:hint="eastAsia" w:ascii="宋体" w:hAnsi="宋体" w:eastAsia="宋体"/>
        </w:rPr>
      </w:pPr>
      <w:r>
        <w:pict>
          <v:group id="_x0000_s1936" o:spid="_x0000_s1936" o:spt="203" style="position:absolute;left:0pt;margin-left:63.2pt;margin-top:58.55pt;height:80.25pt;width:77pt;mso-position-horizontal-relative:page;z-index:-206848;mso-width-relative:page;mso-height-relative:page;" coordorigin="1265,1172" coordsize="1540,1605">
            <o:lock v:ext="edit"/>
            <v:shape id="_x0000_s1937" o:spid="_x0000_s1937" style="position:absolute;left:1265;top:1406;height:1371;width:1299;" fillcolor="#C0C0C0" filled="t" stroked="f" coordorigin="1265,1406" coordsize="1299,1371" path="m1646,2437l1638,2429,1579,2502,1543,2549,1511,2589,1506,2511,1497,2432,1492,2399,1485,2351,1469,2268,1474,2258,1479,2247,1484,2237,1414,2247,1429,2284,1440,2319,1448,2351,1454,2380,1400,2442,1360,2488,1354,2431,1346,2373,1337,2313,1324,2249,1327,2239,1331,2228,1334,2218,1265,2233,1280,2266,1295,2304,1308,2347,1322,2395,1333,2442,1337,2479,1334,2505,1326,2521,1387,2540,1388,2527,1393,2511,1401,2493,1404,2488,1412,2473,1424,2452,1436,2433,1448,2415,1461,2399,1470,2442,1476,2481,1481,2517,1484,2549,1486,2578,1484,2603,1479,2622,1471,2637,1530,2654,1535,2634,1544,2612,1554,2589,1555,2588,1568,2561,1581,2540,1605,2502,1624,2472,1646,2437m1724,2506l1712,2502,1685,2561,1662,2612,1642,2653,1625,2686,1611,2714,1598,2736,1588,2752,1581,2764,1644,2776,1647,2745,1661,2691,1687,2611,1724,2506m2011,1954l2009,1939,2004,1929,1992,1913,1974,1891,1950,1864,1946,1866,1943,1868,1939,1870,1950,1900,1958,1927,1961,1951,1960,1971,1958,1990,1960,2001,1962,2003,1964,2005,1973,2005,1984,1998,1992,1994,2000,1986,2007,1975,2011,1967,2011,1954m2088,2333l2087,2318,2083,2303,2083,2300,2071,2302,2060,2303,2050,2301,2040,2296,2029,2289,2012,2277,1991,2260,1965,2237,1961,2240,1958,2244,1954,2247,1980,2276,2001,2298,2016,2316,2026,2327,2032,2338,2034,2346,2035,2347,2033,2355,2028,2363,1891,2500,1874,2513,1857,2518,1841,2514,1825,2502,1765,2442,1709,2386,1722,2374,1815,2281,1872,2224,1881,2233,1899,2251,1903,2239,1908,2224,1910,2218,1914,2207,1897,2193,1871,2168,1859,2156,1859,2211,1790,2281,1764,2256,1764,2306,1697,2374,1608,2285,1596,2273,1606,2262,1663,2205,1714,2256,1764,2306,1764,2256,1714,2205,1688,2180,1705,2163,1758,2110,1859,2211,1859,2156,1836,2133,1813,2110,1792,2089,1796,2060,1745,2060,1745,2098,1680,2163,1674,2135,1669,2108,1667,2091,1667,2176,1583,2260,1572,2260,1562,2261,1551,2262,1545,2226,1539,2193,1532,2164,1526,2140,1543,2123,1590,2076,1623,2043,1634,2076,1656,2142,1667,2176,1667,2091,1666,2083,1665,2060,1665,2043,1665,2038,1666,2022,1670,2006,1678,1992,1608,1990,1608,2032,1564,2076,1518,2123,1514,2109,1510,2093,1505,2076,1499,2058,1502,2048,1504,2038,1507,2028,1438,2043,1455,2075,1471,2111,1487,2150,1503,2193,1516,2239,1524,2287,1529,2335,1530,2384,1543,2384,1548,2362,1551,2338,1553,2313,1554,2285,1710,2442,1809,2540,1832,2558,1855,2564,1877,2559,1899,2542,1924,2518,2000,2442,2061,2380,2070,2372,2080,2357,2085,2346,2088,2333m2093,1746l2093,1712,2089,1703,2072,1687,2064,1682,2054,1681,2036,1684,2011,1689,1977,1697,1977,1705,2000,1711,2022,1718,2041,1727,2059,1737,2076,1750,2087,1752,2093,1746m2255,1410l2199,1407,2180,1406,2180,1448,2049,1579,2007,1621,2006,1609,2004,1599,2000,1590,1994,1583,1990,1579,1973,1571,1964,1570,1948,1573,1926,1579,1897,1587,1897,1596,1924,1603,1948,1612,1970,1624,1990,1638,1916,1712,1821,1807,1796,1786,1787,1794,1804,1821,1816,1846,1824,1868,1828,1889,1830,1908,1832,1918,1836,1923,1838,1925,1840,1923,1849,1923,1861,1910,1870,1893,1874,1885,1876,1874,1872,1866,1867,1858,1859,1847,1848,1834,1834,1819,1846,1807,2032,1621,2194,1459,2200,1478,2212,1518,2218,1537,2221,1536,2225,1535,2228,1535,2227,1489,2231,1459,2232,1454,2242,1427,2255,1410m2325,1717l2324,1702,2323,1697,2310,1701,2298,1702,2288,1700,2279,1695,2269,1688,2258,1680,2246,1670,2232,1657,2224,1665,2238,1683,2250,1698,2260,1711,2266,1720,2274,1733,2272,1743,2266,1754,2163,1857,2147,1872,2136,1881,2129,1885,2127,1885,2132,1868,2139,1847,2149,1812,2157,1777,2163,1743,2167,1711,2172,1677,2176,1638,2180,1596,2191,1579,2197,1571,2127,1564,2132,1605,2133,1647,2131,1688,2127,1729,2122,1770,2116,1806,2109,1839,2101,1868,2030,1796,2032,1784,2034,1772,2036,1760,1965,1790,1984,1807,2003,1825,2023,1845,2087,1908,2065,1960,2041,2010,2014,2059,1986,2106,1994,2110,2030,2061,2062,2014,2088,1969,2110,1927,2123,1935,2133,1933,2140,1927,2181,1885,2201,1866,2283,1783,2305,1760,2320,1738,2325,1717m2384,1589l2378,1579,2369,1571,2361,1566,2351,1563,2339,1561,2325,1560,2308,1563,2286,1568,2258,1577,2226,1587,2227,1591,2227,1594,2228,1598,2267,1600,2300,1604,2328,1610,2350,1619,2367,1628,2378,1630,2382,1625,2384,1623,2384,1589m2563,1870l2540,1849,2515,1825,2487,1798,2456,1767,2456,1756,2457,1746,2458,1735,2388,1758,2407,1775,2433,1799,2465,1831,2504,1870,2382,1992,2316,1927,2279,1889,2281,1877,2285,1853,2245,1868,2211,1880,2234,1901,2266,1932,2306,1971,2355,2019,2236,2138,2158,2060,2161,2049,2163,2039,2165,2028,2095,2055,2116,2074,2141,2097,2169,2125,2201,2157,2199,2165,2198,2173,2196,2182,2210,2181,2249,2180,2249,2150,2262,2138,2407,1992,2517,1882,2542,1908,2547,1898,2556,1882,2563,1870e">
              <v:path arrowok="t"/>
              <v:fill on="t" opacity="32896f" focussize="0,0"/>
              <v:stroke on="f"/>
              <v:imagedata o:title=""/>
              <o:lock v:ext="edit"/>
            </v:shape>
            <v:shape id="_x0000_s1938" o:spid="_x0000_s1938" o:spt="75" type="#_x0000_t75" style="position:absolute;left:2623;top:117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nc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别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差</w:t>
      </w:r>
      <w:r>
        <w:rPr>
          <w:rFonts w:hint="eastAsia" w:ascii="宋体" w:hAnsi="宋体" w:eastAsia="宋体"/>
          <w:w w:val="100"/>
        </w:rPr>
        <w:t>别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荣誉</w:t>
      </w:r>
      <w:r>
        <w:rPr>
          <w:rFonts w:hint="eastAsia" w:ascii="宋体" w:hAnsi="宋体" w:eastAsia="宋体"/>
          <w:w w:val="100"/>
        </w:rPr>
        <w:t>、勋</w:t>
      </w:r>
      <w:r>
        <w:rPr>
          <w:rFonts w:hint="eastAsia" w:ascii="宋体" w:hAnsi="宋体" w:eastAsia="宋体"/>
          <w:spacing w:val="-3"/>
          <w:w w:val="100"/>
        </w:rPr>
        <w:t>章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contradistinction [kɒntrədɪ'stɪŋ(k)ʃ(ə)n] n. </w:t>
      </w:r>
      <w:r>
        <w:rPr>
          <w:rFonts w:hint="eastAsia" w:ascii="宋体" w:hAnsi="宋体" w:eastAsia="宋体"/>
        </w:rPr>
        <w:t>对比；对比的区别【词频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38002</w:t>
      </w:r>
      <w:r>
        <w:rPr>
          <w:rFonts w:hint="eastAsia" w:ascii="宋体" w:hAnsi="宋体" w:eastAsia="宋体"/>
        </w:rPr>
        <w:t xml:space="preserve">】 </w:t>
      </w:r>
      <w:r>
        <w:t xml:space="preserve">distinctive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</w:t>
      </w:r>
      <w:r>
        <w:rPr>
          <w:spacing w:val="-1"/>
          <w:w w:val="100"/>
        </w:rPr>
        <w:t>(</w:t>
      </w:r>
      <w:r>
        <w:rPr>
          <w:w w:val="100"/>
        </w:rPr>
        <w:t>k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色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与</w:t>
      </w:r>
      <w:r>
        <w:rPr>
          <w:rFonts w:hint="eastAsia" w:ascii="宋体" w:hAnsi="宋体" w:eastAsia="宋体"/>
          <w:w w:val="100"/>
        </w:rPr>
        <w:t>众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的【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76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nc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3"/>
        </w:rPr>
        <w:t xml:space="preserve"> </w:t>
      </w:r>
      <w:r>
        <w:t xml:space="preserve">[dɪ'stɪŋktɪvli]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特殊地；区别地【词频 </w:t>
      </w:r>
      <w:r>
        <w:t>18543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43"/>
        <w:rPr>
          <w:rFonts w:hint="eastAsia" w:ascii="宋体" w:hAnsi="宋体" w:eastAsia="宋体"/>
        </w:rPr>
      </w:pPr>
      <w:r>
        <w:t xml:space="preserve">distinctiveness [di'stiŋktivnis] n. </w:t>
      </w:r>
      <w:r>
        <w:rPr>
          <w:rFonts w:hint="eastAsia" w:ascii="宋体" w:hAnsi="宋体" w:eastAsia="宋体"/>
        </w:rPr>
        <w:t xml:space="preserve">特殊性；区别性；辨别性【词频 </w:t>
      </w:r>
      <w:r>
        <w:t>20413</w:t>
      </w:r>
      <w:r>
        <w:rPr>
          <w:rFonts w:hint="eastAsia" w:ascii="宋体" w:hAnsi="宋体" w:eastAsia="宋体"/>
        </w:rPr>
        <w:t xml:space="preserve">】 </w:t>
      </w:r>
      <w:r>
        <w:t xml:space="preserve">instinct ['ɪnstɪŋ(k)t] n. </w:t>
      </w:r>
      <w:r>
        <w:rPr>
          <w:rFonts w:hint="eastAsia" w:ascii="宋体" w:hAnsi="宋体" w:eastAsia="宋体"/>
        </w:rPr>
        <w:t xml:space="preserve">本能，直觉；天性 </w:t>
      </w:r>
      <w:r>
        <w:t xml:space="preserve">adj. </w:t>
      </w:r>
      <w:r>
        <w:rPr>
          <w:rFonts w:hint="eastAsia" w:ascii="宋体" w:hAnsi="宋体" w:eastAsia="宋体"/>
        </w:rPr>
        <w:t xml:space="preserve">充满着的【词频 </w:t>
      </w:r>
      <w:r>
        <w:t>4274</w:t>
      </w:r>
      <w:r>
        <w:rPr>
          <w:rFonts w:hint="eastAsia" w:ascii="宋体" w:hAnsi="宋体" w:eastAsia="宋体"/>
        </w:rPr>
        <w:t xml:space="preserve">】 </w:t>
      </w:r>
      <w:r>
        <w:t>instinctual [ɪn'stɪŋktʃuəl] adj. [</w:t>
      </w:r>
      <w:r>
        <w:rPr>
          <w:rFonts w:hint="eastAsia" w:ascii="宋体" w:hAnsi="宋体" w:eastAsia="宋体"/>
        </w:rPr>
        <w:t>生物</w:t>
      </w:r>
      <w:r>
        <w:t xml:space="preserve">]  </w:t>
      </w:r>
      <w:r>
        <w:rPr>
          <w:rFonts w:hint="eastAsia" w:ascii="宋体" w:hAnsi="宋体" w:eastAsia="宋体"/>
        </w:rPr>
        <w:t>本能的【词频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25772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instinctive [ɪn'stɪŋ(k)tɪv] adj.  </w:t>
      </w:r>
      <w:r>
        <w:rPr>
          <w:rFonts w:hint="eastAsia" w:ascii="宋体" w:hAnsi="宋体" w:eastAsia="宋体"/>
        </w:rPr>
        <w:t>本能的；直觉的；天生的【词频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14989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instinctively [in'stiŋktivli]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本能地【词频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9421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55"/>
        <w:rPr>
          <w:rFonts w:hint="eastAsia" w:ascii="宋体" w:hAnsi="宋体" w:eastAsia="宋体"/>
        </w:rPr>
      </w:pPr>
      <w:r>
        <w:pict>
          <v:group id="_x0000_s1939" o:spid="_x0000_s1939" o:spt="203" style="position:absolute;left:0pt;margin-left:144.8pt;margin-top:74.55pt;height:392.45pt;width:390.4pt;mso-position-horizontal-relative:page;z-index:-206848;mso-width-relative:page;mso-height-relative:page;" coordorigin="2896,1491" coordsize="7808,7849">
            <o:lock v:ext="edit"/>
            <v:shape id="_x0000_s1940" o:spid="_x0000_s1940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41" o:spid="_x0000_s1941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42" o:spid="_x0000_s1942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distinguish [dɪ'stɪŋgwɪʃ] vt. </w:t>
      </w:r>
      <w:r>
        <w:rPr>
          <w:rFonts w:hint="eastAsia" w:ascii="宋体" w:hAnsi="宋体" w:eastAsia="宋体"/>
        </w:rPr>
        <w:t xml:space="preserve">区分；辨别；使杰出，使表现突出 </w:t>
      </w:r>
      <w:r>
        <w:t xml:space="preserve">vi. </w:t>
      </w:r>
      <w:r>
        <w:rPr>
          <w:rFonts w:hint="eastAsia" w:ascii="宋体" w:hAnsi="宋体" w:eastAsia="宋体"/>
        </w:rPr>
        <w:t xml:space="preserve">区别，区分；辨别【词频 </w:t>
      </w:r>
      <w:r>
        <w:t>3267</w:t>
      </w:r>
      <w:r>
        <w:rPr>
          <w:rFonts w:hint="eastAsia" w:ascii="宋体" w:hAnsi="宋体" w:eastAsia="宋体"/>
        </w:rPr>
        <w:t xml:space="preserve">】 </w:t>
      </w:r>
      <w:r>
        <w:t xml:space="preserve">distinguishable [dɪ'stɪŋgwɪʃəbl] adj. </w:t>
      </w:r>
      <w:r>
        <w:rPr>
          <w:rFonts w:hint="eastAsia" w:ascii="宋体" w:hAnsi="宋体" w:eastAsia="宋体"/>
        </w:rPr>
        <w:t xml:space="preserve">可区别的；辨认得出的；可辨识的【词频 </w:t>
      </w:r>
      <w:r>
        <w:t>21324</w:t>
      </w:r>
      <w:r>
        <w:rPr>
          <w:rFonts w:hint="eastAsia" w:ascii="宋体" w:hAnsi="宋体" w:eastAsia="宋体"/>
        </w:rPr>
        <w:t xml:space="preserve">】 </w:t>
      </w:r>
      <w:r>
        <w:t xml:space="preserve">indistinguishable [ɪndɪ'stɪŋgwɪʃəb(ə)l] adj. </w:t>
      </w:r>
      <w:r>
        <w:rPr>
          <w:rFonts w:hint="eastAsia" w:ascii="宋体" w:hAnsi="宋体" w:eastAsia="宋体"/>
        </w:rPr>
        <w:t xml:space="preserve">不能区别的，不能辨别的；不易察觉的【词频 </w:t>
      </w:r>
      <w:r>
        <w:t>12716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h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ŋg</w:t>
      </w:r>
      <w:r>
        <w:rPr>
          <w:spacing w:val="-2"/>
          <w:w w:val="100"/>
        </w:rPr>
        <w:t>wɪ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别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别；</w:t>
      </w:r>
      <w:r>
        <w:rPr>
          <w:rFonts w:hint="eastAsia" w:ascii="宋体" w:hAnsi="宋体" w:eastAsia="宋体"/>
          <w:w w:val="100"/>
        </w:rPr>
        <w:t>表现</w:t>
      </w:r>
      <w:r>
        <w:rPr>
          <w:rFonts w:hint="eastAsia" w:ascii="宋体" w:hAnsi="宋体" w:eastAsia="宋体"/>
          <w:spacing w:val="-3"/>
          <w:w w:val="100"/>
        </w:rPr>
        <w:t>突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ŋg</w:t>
      </w:r>
      <w:r>
        <w:rPr>
          <w:spacing w:val="-2"/>
          <w:w w:val="100"/>
        </w:rPr>
        <w:t>wɪ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著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卓</w:t>
      </w:r>
      <w:r>
        <w:rPr>
          <w:rFonts w:hint="eastAsia" w:ascii="宋体" w:hAnsi="宋体" w:eastAsia="宋体"/>
          <w:spacing w:val="-3"/>
          <w:w w:val="100"/>
        </w:rPr>
        <w:t>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贵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别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undistinguished [ʌndɪ'stɪŋgwɪʃt] adj. </w:t>
      </w:r>
      <w:r>
        <w:rPr>
          <w:rFonts w:hint="eastAsia" w:ascii="宋体" w:hAnsi="宋体" w:eastAsia="宋体"/>
        </w:rPr>
        <w:t xml:space="preserve">平凡的；混杂的；听不清的；看不清的【词频 </w:t>
      </w:r>
      <w:r>
        <w:t>25152</w:t>
      </w:r>
      <w:r>
        <w:rPr>
          <w:rFonts w:hint="eastAsia" w:ascii="宋体" w:hAnsi="宋体" w:eastAsia="宋体"/>
        </w:rPr>
        <w:t xml:space="preserve">】 </w:t>
      </w:r>
      <w:r>
        <w:t xml:space="preserve">distinguished-looking [dɪ'stɪŋgwɪʃt-'lʊkɪŋ] adj.  </w:t>
      </w:r>
      <w:r>
        <w:rPr>
          <w:rFonts w:hint="eastAsia" w:ascii="宋体" w:hAnsi="宋体" w:eastAsia="宋体"/>
        </w:rPr>
        <w:t>显赫的【词频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38925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70"/>
        <w:rPr>
          <w:rFonts w:hint="eastAsia" w:ascii="宋体" w:hAnsi="宋体" w:eastAsia="宋体"/>
        </w:rPr>
      </w:pPr>
      <w:r>
        <w:t xml:space="preserve">instigate ['ɪnstɪgeɪt] vt. </w:t>
      </w:r>
      <w:r>
        <w:rPr>
          <w:rFonts w:hint="eastAsia" w:ascii="宋体" w:hAnsi="宋体" w:eastAsia="宋体"/>
        </w:rPr>
        <w:t xml:space="preserve">唆使；煽动；教唆；怂恿【词频 </w:t>
      </w:r>
      <w:r>
        <w:t>16279</w:t>
      </w:r>
      <w:r>
        <w:rPr>
          <w:rFonts w:hint="eastAsia" w:ascii="宋体" w:hAnsi="宋体" w:eastAsia="宋体"/>
        </w:rPr>
        <w:t xml:space="preserve">】 </w:t>
      </w:r>
      <w:r>
        <w:t xml:space="preserve">instigator ['ɪnstɪɡetɚ] n.  </w:t>
      </w:r>
      <w:r>
        <w:rPr>
          <w:rFonts w:hint="eastAsia" w:ascii="宋体" w:hAnsi="宋体" w:eastAsia="宋体"/>
        </w:rPr>
        <w:t>煽动者；教唆者【词频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26629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instigation [,ɪnstɪ'ɡeʃən] n.  </w:t>
      </w:r>
      <w:r>
        <w:rPr>
          <w:rFonts w:hint="eastAsia" w:ascii="宋体" w:hAnsi="宋体" w:eastAsia="宋体"/>
        </w:rPr>
        <w:t>煽动，鼓动；教唆；刺激【词频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31205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t>stigma ['stɪgmə] n. 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 xml:space="preserve">柱头；耻辱；污名；烙印；特征 复数 </w:t>
      </w:r>
      <w:r>
        <w:t xml:space="preserve">stigmas </w:t>
      </w:r>
      <w:r>
        <w:rPr>
          <w:rFonts w:hint="eastAsia" w:ascii="宋体" w:hAnsi="宋体" w:eastAsia="宋体"/>
        </w:rPr>
        <w:t xml:space="preserve">或 </w:t>
      </w:r>
      <w:r>
        <w:t>stigmata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8664</w:t>
      </w:r>
      <w:r>
        <w:rPr>
          <w:rFonts w:hint="eastAsia" w:ascii="宋体" w:hAnsi="宋体" w:eastAsia="宋体"/>
        </w:rPr>
        <w:t xml:space="preserve">】 </w:t>
      </w:r>
      <w:r>
        <w:t xml:space="preserve">stigmata ['stɪgmətə] n.  </w:t>
      </w:r>
      <w:r>
        <w:rPr>
          <w:rFonts w:hint="eastAsia" w:ascii="宋体" w:hAnsi="宋体" w:eastAsia="宋体"/>
        </w:rPr>
        <w:t>气孔；皮肤红斑【词频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rPr>
          <w:spacing w:val="-3"/>
        </w:rPr>
        <w:t>32119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t>astigmatism [ə'stɪgmətɪz(ə)m] n. [</w:t>
      </w:r>
      <w:r>
        <w:rPr>
          <w:rFonts w:hint="eastAsia" w:ascii="宋体" w:hAnsi="宋体" w:eastAsia="宋体"/>
        </w:rPr>
        <w:t>眼科</w:t>
      </w:r>
      <w:r>
        <w:t xml:space="preserve">] </w:t>
      </w:r>
      <w:r>
        <w:rPr>
          <w:rFonts w:hint="eastAsia" w:ascii="宋体" w:hAnsi="宋体" w:eastAsia="宋体"/>
        </w:rPr>
        <w:t>散光；</w:t>
      </w:r>
      <w:r>
        <w:t>[</w:t>
      </w:r>
      <w:r>
        <w:rPr>
          <w:rFonts w:hint="eastAsia" w:ascii="宋体" w:hAnsi="宋体" w:eastAsia="宋体"/>
        </w:rPr>
        <w:t>光</w:t>
      </w:r>
      <w:r>
        <w:t>][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>像散性；</w:t>
      </w:r>
      <w:r>
        <w:t>[</w:t>
      </w:r>
      <w:r>
        <w:rPr>
          <w:rFonts w:hint="eastAsia" w:ascii="宋体" w:hAnsi="宋体" w:eastAsia="宋体"/>
        </w:rPr>
        <w:t>光</w:t>
      </w:r>
      <w:r>
        <w:t>][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像散现象【词频 </w:t>
      </w:r>
      <w:r>
        <w:t>34489</w:t>
      </w:r>
      <w:r>
        <w:rPr>
          <w:rFonts w:hint="eastAsia" w:ascii="宋体" w:hAnsi="宋体" w:eastAsia="宋体"/>
        </w:rPr>
        <w:t xml:space="preserve">】 </w:t>
      </w:r>
      <w:r>
        <w:t xml:space="preserve">stigmatize ['stɪɡmətaɪz] vt.  </w:t>
      </w:r>
      <w:r>
        <w:rPr>
          <w:rFonts w:hint="eastAsia" w:ascii="宋体" w:hAnsi="宋体" w:eastAsia="宋体"/>
        </w:rPr>
        <w:t>诬蔑；玷污；给</w:t>
      </w:r>
      <w:r>
        <w:t>…</w:t>
      </w:r>
      <w:r>
        <w:rPr>
          <w:rFonts w:hint="eastAsia" w:ascii="宋体" w:hAnsi="宋体" w:eastAsia="宋体"/>
        </w:rPr>
        <w:t>打上烙印【词频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16927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stigmatization [,stɪɡmətɪ'zeʃən] n.  </w:t>
      </w:r>
      <w:r>
        <w:rPr>
          <w:rFonts w:hint="eastAsia" w:ascii="宋体" w:hAnsi="宋体" w:eastAsia="宋体"/>
        </w:rPr>
        <w:t>变形 侮辱，谴责【词频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29742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pict>
          <v:group id="_x0000_s1943" o:spid="_x0000_s1943" o:spt="203" style="position:absolute;left:0pt;margin-left:63.2pt;margin-top:-1.55pt;height:80.25pt;width:77pt;mso-position-horizontal-relative:page;z-index:-206848;mso-width-relative:page;mso-height-relative:page;" coordorigin="1265,-31" coordsize="1540,1605">
            <o:lock v:ext="edit"/>
            <v:shape id="_x0000_s1944" o:spid="_x0000_s1944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1945" o:spid="_x0000_s1945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ˈ</w:t>
      </w:r>
      <w:r>
        <w:rPr>
          <w:w w:val="100"/>
        </w:rPr>
        <w:t>s</w:t>
      </w:r>
      <w:r>
        <w:rPr>
          <w:spacing w:val="-2"/>
          <w:w w:val="100"/>
        </w:rPr>
        <w:t>tɪ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əˌ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>
          <w:spacing w:val="-1"/>
        </w:rP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难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污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化的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污辱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责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58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s</w:t>
      </w:r>
      <w:r>
        <w:rPr>
          <w:spacing w:val="-2"/>
          <w:w w:val="100"/>
        </w:rPr>
        <w:t>tɪ</w:t>
      </w:r>
      <w:r>
        <w:rPr>
          <w:spacing w:val="2"/>
          <w:w w:val="100"/>
        </w:rPr>
        <w:t>g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ˌ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使受耻</w:t>
      </w:r>
      <w:r>
        <w:rPr>
          <w:rFonts w:hint="eastAsia" w:ascii="宋体" w:hAnsi="宋体" w:eastAsia="宋体"/>
          <w:spacing w:val="-3"/>
          <w:w w:val="100"/>
        </w:rPr>
        <w:t>辱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责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污</w:t>
      </w:r>
      <w:r>
        <w:rPr>
          <w:rFonts w:hint="eastAsia" w:ascii="宋体" w:hAnsi="宋体" w:eastAsia="宋体"/>
          <w:spacing w:val="-3"/>
          <w:w w:val="100"/>
        </w:rPr>
        <w:t>辱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497</w:t>
      </w:r>
      <w:r>
        <w:rPr>
          <w:spacing w:val="-3"/>
          <w:w w:val="100"/>
        </w:rPr>
        <w:t>69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extinguish [ɪkˈstɪŋgwɪʃ] vt. </w:t>
      </w:r>
      <w:r>
        <w:rPr>
          <w:rFonts w:hint="eastAsia" w:ascii="宋体" w:hAnsi="宋体" w:eastAsia="宋体"/>
        </w:rPr>
        <w:t xml:space="preserve">熄灭；压制；偿清【词频 </w:t>
      </w:r>
      <w:r>
        <w:t>12240</w:t>
      </w:r>
      <w:r>
        <w:rPr>
          <w:rFonts w:hint="eastAsia" w:ascii="宋体" w:hAnsi="宋体" w:eastAsia="宋体"/>
        </w:rPr>
        <w:t xml:space="preserve">】 </w:t>
      </w:r>
      <w:r>
        <w:t xml:space="preserve">extinguisher [ɪk'stɪŋgwɪʃə] n.  </w:t>
      </w:r>
      <w:r>
        <w:rPr>
          <w:rFonts w:hint="eastAsia" w:ascii="宋体" w:hAnsi="宋体" w:eastAsia="宋体"/>
        </w:rPr>
        <w:t>灭火器；消灭者；熄灭者【词频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19601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76"/>
        <w:rPr>
          <w:rFonts w:hint="eastAsia" w:ascii="宋体" w:hAnsi="宋体" w:eastAsia="宋体"/>
        </w:rPr>
      </w:pPr>
      <w:r>
        <w:rPr>
          <w:w w:val="100"/>
        </w:rPr>
        <w:t>ex</w:t>
      </w:r>
      <w:r>
        <w:rPr>
          <w:spacing w:val="-2"/>
          <w:w w:val="100"/>
        </w:rPr>
        <w:t>ti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ks</w:t>
      </w:r>
      <w:r>
        <w:rPr>
          <w:spacing w:val="-6"/>
          <w:w w:val="100"/>
        </w:rPr>
        <w:t>'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ŋ</w:t>
      </w:r>
      <w:r>
        <w:rPr>
          <w:spacing w:val="-2"/>
          <w:w w:val="100"/>
        </w:rPr>
        <w:t>wɪ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adj.</w:t>
      </w:r>
      <w:r>
        <w:t xml:space="preserve">  </w:t>
      </w:r>
      <w:r>
        <w:rPr>
          <w:rFonts w:hint="eastAsia" w:ascii="宋体" w:hAnsi="宋体" w:eastAsia="宋体"/>
          <w:w w:val="100"/>
        </w:rPr>
        <w:t>熄</w:t>
      </w:r>
      <w:r>
        <w:rPr>
          <w:rFonts w:hint="eastAsia" w:ascii="宋体" w:hAnsi="宋体" w:eastAsia="宋体"/>
          <w:spacing w:val="-3"/>
          <w:w w:val="100"/>
        </w:rPr>
        <w:t>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灭</w:t>
      </w:r>
      <w:r>
        <w:rPr>
          <w:rFonts w:hint="eastAsia" w:ascii="宋体" w:hAnsi="宋体" w:eastAsia="宋体"/>
          <w:spacing w:val="-3"/>
          <w:w w:val="100"/>
        </w:rPr>
        <w:t>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熄</w:t>
      </w:r>
      <w:r>
        <w:rPr>
          <w:rFonts w:hint="eastAsia" w:ascii="宋体" w:hAnsi="宋体" w:eastAsia="宋体"/>
          <w:spacing w:val="-3"/>
          <w:w w:val="100"/>
        </w:rPr>
        <w:t>灭</w:t>
      </w:r>
      <w:r>
        <w:rPr>
          <w:rFonts w:hint="eastAsia" w:ascii="宋体" w:hAnsi="宋体" w:eastAsia="宋体"/>
          <w:w w:val="100"/>
        </w:rPr>
        <w:t>；灭</w:t>
      </w:r>
      <w:r>
        <w:rPr>
          <w:rFonts w:hint="eastAsia" w:ascii="宋体" w:hAnsi="宋体" w:eastAsia="宋体"/>
          <w:spacing w:val="-3"/>
          <w:w w:val="100"/>
        </w:rPr>
        <w:t>绝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extinguishable [ɪks'tɪŋɡwɪʃəbl] adj. </w:t>
      </w:r>
      <w:r>
        <w:rPr>
          <w:rFonts w:hint="eastAsia" w:ascii="宋体" w:hAnsi="宋体" w:eastAsia="宋体"/>
        </w:rPr>
        <w:t>可熄灭的，可绝灭的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57"/>
        <w:rPr>
          <w:rFonts w:hint="eastAsia" w:ascii="宋体" w:hAnsi="宋体" w:eastAsia="宋体"/>
        </w:rPr>
      </w:pPr>
      <w:r>
        <w:t xml:space="preserve">inextinguishable [ɪnɪk'stɪŋgwɪʃəb(ə)l] adj. </w:t>
      </w:r>
      <w:r>
        <w:rPr>
          <w:rFonts w:hint="eastAsia" w:ascii="宋体" w:hAnsi="宋体" w:eastAsia="宋体"/>
        </w:rPr>
        <w:t xml:space="preserve">压不住的；不能消灭的【词频 </w:t>
      </w:r>
      <w:r>
        <w:t>56691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刺</w:t>
      </w:r>
      <w:r>
        <w:rPr>
          <w:rFonts w:hint="eastAsia" w:ascii="宋体" w:hAnsi="宋体" w:eastAsia="宋体"/>
          <w:spacing w:val="-3"/>
          <w:w w:val="100"/>
        </w:rPr>
        <w:t>激</w:t>
      </w:r>
      <w:r>
        <w:rPr>
          <w:rFonts w:hint="eastAsia" w:ascii="宋体" w:hAnsi="宋体" w:eastAsia="宋体"/>
          <w:w w:val="100"/>
        </w:rPr>
        <w:t>；激</w:t>
      </w:r>
      <w:r>
        <w:rPr>
          <w:rFonts w:hint="eastAsia" w:ascii="宋体" w:hAnsi="宋体" w:eastAsia="宋体"/>
          <w:spacing w:val="-3"/>
          <w:w w:val="100"/>
        </w:rPr>
        <w:t>励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刺</w:t>
      </w:r>
      <w:r>
        <w:rPr>
          <w:rFonts w:hint="eastAsia" w:ascii="宋体" w:hAnsi="宋体" w:eastAsia="宋体"/>
          <w:w w:val="100"/>
        </w:rPr>
        <w:t>激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i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4566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stimulus-response ['stimjuləsri'spɔns] adj.  </w:t>
      </w:r>
      <w:r>
        <w:rPr>
          <w:rFonts w:hint="eastAsia" w:ascii="宋体" w:hAnsi="宋体" w:eastAsia="宋体"/>
        </w:rPr>
        <w:t>刺激反应的【词频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58362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946" o:spid="_x0000_s1946" o:spt="203" style="position:absolute;left:0pt;margin-left:144.8pt;margin-top:15.45pt;height:392.45pt;width:390.4pt;mso-position-horizontal-relative:page;z-index:-206848;mso-width-relative:page;mso-height-relative:page;" coordorigin="2896,309" coordsize="7808,7849">
            <o:lock v:ext="edit"/>
            <v:shape id="_x0000_s1947" o:spid="_x0000_s194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48" o:spid="_x0000_s194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49" o:spid="_x0000_s194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stimulant ['stɪmjʊl(ə)nt] n. [</w:t>
      </w:r>
      <w:r>
        <w:rPr>
          <w:rFonts w:hint="eastAsia" w:ascii="宋体" w:hAnsi="宋体" w:eastAsia="宋体"/>
        </w:rPr>
        <w:t>药</w:t>
      </w:r>
      <w:r>
        <w:t xml:space="preserve">] </w:t>
      </w:r>
      <w:r>
        <w:rPr>
          <w:rFonts w:hint="eastAsia" w:ascii="宋体" w:hAnsi="宋体" w:eastAsia="宋体"/>
        </w:rPr>
        <w:t>兴奋剂；刺激物；酒精饮料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260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激励的；使人兴奋的【词频</w:t>
      </w:r>
      <w:r>
        <w:rPr>
          <w:rFonts w:hint="eastAsia" w:ascii="宋体" w:eastAsia="宋体"/>
          <w:spacing w:val="-59"/>
        </w:rPr>
        <w:t xml:space="preserve"> </w:t>
      </w:r>
      <w:r>
        <w:t>15172</w:t>
      </w:r>
      <w:r>
        <w:rPr>
          <w:rFonts w:hint="eastAsia" w:ascii="宋体" w:eastAsia="宋体"/>
        </w:rPr>
        <w:t>，</w:t>
      </w:r>
      <w:r>
        <w:t>28029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76"/>
        <w:rPr>
          <w:rFonts w:hint="eastAsia" w:ascii="宋体" w:hAnsi="宋体" w:eastAsia="宋体"/>
        </w:rPr>
      </w:pPr>
      <w:r>
        <w:t xml:space="preserve">stimulate ['stɪmjʊleɪt] vt. </w:t>
      </w:r>
      <w:r>
        <w:rPr>
          <w:rFonts w:hint="eastAsia" w:ascii="宋体" w:hAnsi="宋体" w:eastAsia="宋体"/>
        </w:rPr>
        <w:t xml:space="preserve">刺激；鼓舞，激励 </w:t>
      </w:r>
      <w:r>
        <w:t xml:space="preserve">vi. </w:t>
      </w:r>
      <w:r>
        <w:rPr>
          <w:rFonts w:hint="eastAsia" w:ascii="宋体" w:hAnsi="宋体" w:eastAsia="宋体"/>
        </w:rPr>
        <w:t xml:space="preserve">起刺激作用；起促进作用【词频 </w:t>
      </w:r>
      <w:r>
        <w:t>4480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激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刺</w:t>
      </w:r>
      <w:r>
        <w:rPr>
          <w:rFonts w:hint="eastAsia" w:ascii="宋体" w:hAnsi="宋体" w:eastAsia="宋体"/>
          <w:spacing w:val="-3"/>
          <w:w w:val="100"/>
        </w:rPr>
        <w:t>激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235</w:t>
      </w:r>
      <w:r>
        <w:rPr>
          <w:spacing w:val="-3"/>
          <w:w w:val="100"/>
        </w:rPr>
        <w:t>02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刺</w:t>
      </w:r>
      <w:r>
        <w:rPr>
          <w:rFonts w:hint="eastAsia" w:ascii="宋体" w:hAnsi="宋体" w:eastAsia="宋体"/>
          <w:spacing w:val="-3"/>
          <w:w w:val="100"/>
        </w:rPr>
        <w:t>激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刺</w:t>
      </w:r>
      <w:r>
        <w:rPr>
          <w:rFonts w:hint="eastAsia" w:ascii="宋体" w:hAnsi="宋体" w:eastAsia="宋体"/>
          <w:w w:val="100"/>
        </w:rPr>
        <w:t>激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刺激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激</w:t>
      </w:r>
      <w:r>
        <w:rPr>
          <w:rFonts w:hint="eastAsia" w:ascii="宋体" w:hAnsi="宋体" w:eastAsia="宋体"/>
          <w:spacing w:val="-3"/>
          <w:w w:val="100"/>
        </w:rPr>
        <w:t>励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促</w:t>
      </w:r>
      <w:r>
        <w:rPr>
          <w:rFonts w:hint="eastAsia" w:ascii="宋体" w:hAnsi="宋体" w:eastAsia="宋体"/>
          <w:w w:val="100"/>
        </w:rPr>
        <w:t>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3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stimulator ['stimjuleitə] n.  </w:t>
      </w:r>
      <w:r>
        <w:rPr>
          <w:rFonts w:hint="eastAsia" w:ascii="宋体" w:hAnsi="宋体" w:eastAsia="宋体"/>
        </w:rPr>
        <w:t>刺激物，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激励器【词频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24969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stimulation [ˌstɪmjʊ'leʃn] n.  </w:t>
      </w:r>
      <w:r>
        <w:rPr>
          <w:rFonts w:hint="eastAsia" w:ascii="宋体" w:hAnsi="宋体" w:eastAsia="宋体"/>
        </w:rPr>
        <w:t>刺激；激励，鼓舞【词频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8119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8"/>
        <w:rPr>
          <w:rFonts w:hint="eastAsia" w:ascii="宋体" w:hAnsi="宋体" w:eastAsia="宋体"/>
        </w:rPr>
      </w:pPr>
      <w:r>
        <w:t xml:space="preserve">stimulative ['stɪmjʊletɪv] adj. </w:t>
      </w:r>
      <w:r>
        <w:rPr>
          <w:rFonts w:hint="eastAsia" w:ascii="宋体" w:hAnsi="宋体" w:eastAsia="宋体"/>
        </w:rPr>
        <w:t xml:space="preserve">促进的；刺激的；激励的 </w:t>
      </w:r>
      <w:r>
        <w:t xml:space="preserve">n. </w:t>
      </w:r>
      <w:r>
        <w:rPr>
          <w:rFonts w:hint="eastAsia" w:ascii="宋体" w:hAnsi="宋体" w:eastAsia="宋体"/>
        </w:rPr>
        <w:t xml:space="preserve">刺激；促进因素【词频 </w:t>
      </w:r>
      <w:r>
        <w:t>38798</w:t>
      </w:r>
      <w:r>
        <w:rPr>
          <w:rFonts w:hint="eastAsia" w:ascii="宋体" w:hAnsi="宋体" w:eastAsia="宋体"/>
        </w:rPr>
        <w:t xml:space="preserve">】 </w:t>
      </w:r>
      <w:r>
        <w:t xml:space="preserve">stimulatory ['stɪmjʊleɪtərɪ] adj.  </w:t>
      </w:r>
      <w:r>
        <w:rPr>
          <w:rFonts w:hint="eastAsia" w:ascii="宋体" w:hAnsi="宋体" w:eastAsia="宋体"/>
        </w:rPr>
        <w:t>起刺激作用的；鼓舞人心的【词频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55808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07"/>
        <w:rPr>
          <w:rFonts w:hint="eastAsia" w:ascii="宋体" w:hAnsi="宋体" w:eastAsia="宋体"/>
        </w:rPr>
      </w:pPr>
      <w:r>
        <w:t xml:space="preserve">overstimulated [əʊvəstɪmjʊ,letid] adj. </w:t>
      </w:r>
      <w:r>
        <w:rPr>
          <w:rFonts w:hint="eastAsia" w:ascii="宋体" w:hAnsi="宋体" w:eastAsia="宋体"/>
        </w:rPr>
        <w:t xml:space="preserve">过度刺激的【词频 </w:t>
      </w:r>
      <w:r>
        <w:t>55917</w:t>
      </w:r>
      <w:r>
        <w:rPr>
          <w:rFonts w:hint="eastAsia" w:ascii="宋体" w:hAnsi="宋体" w:eastAsia="宋体"/>
        </w:rPr>
        <w:t xml:space="preserve">】 </w:t>
      </w:r>
      <w:r>
        <w:t xml:space="preserve">overstimulation [əʊvəstɪmjʊ'leɪʃən] n.  </w:t>
      </w:r>
      <w:r>
        <w:rPr>
          <w:rFonts w:hint="eastAsia" w:ascii="宋体" w:hAnsi="宋体" w:eastAsia="宋体"/>
        </w:rPr>
        <w:t>过度刺激【词频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48455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stick [stɪk] vt. </w:t>
      </w:r>
      <w:r>
        <w:rPr>
          <w:rFonts w:hint="eastAsia" w:ascii="宋体" w:hAnsi="宋体" w:eastAsia="宋体"/>
        </w:rPr>
        <w:t xml:space="preserve">刺，戳；伸出；粘贴 </w:t>
      </w:r>
      <w:r>
        <w:t xml:space="preserve">vi. </w:t>
      </w:r>
      <w:r>
        <w:rPr>
          <w:rFonts w:hint="eastAsia" w:ascii="宋体" w:hAnsi="宋体" w:eastAsia="宋体"/>
          <w:spacing w:val="-3"/>
        </w:rPr>
        <w:t xml:space="preserve">坚持；伸出；粘住 </w:t>
      </w:r>
      <w:r>
        <w:t xml:space="preserve">n. </w:t>
      </w:r>
      <w:r>
        <w:rPr>
          <w:rFonts w:hint="eastAsia" w:ascii="宋体" w:hAnsi="宋体" w:eastAsia="宋体"/>
        </w:rPr>
        <w:t xml:space="preserve">棍；手杖；呆头呆脑的人【词频 </w:t>
      </w:r>
      <w:r>
        <w:t>1211</w:t>
      </w:r>
      <w:r>
        <w:rPr>
          <w:rFonts w:hint="eastAsia" w:ascii="宋体" w:hAnsi="宋体" w:eastAsia="宋体"/>
        </w:rPr>
        <w:t>，</w:t>
      </w:r>
      <w:r>
        <w:t>2766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2"/>
          <w:w w:val="100"/>
        </w:rPr>
        <w:t>k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粘的</w:t>
      </w:r>
      <w:r>
        <w:rPr>
          <w:rFonts w:hint="eastAsia" w:ascii="宋体" w:hAnsi="宋体" w:eastAsia="宋体"/>
          <w:spacing w:val="-3"/>
          <w:w w:val="100"/>
        </w:rPr>
        <w:t>；粘</w:t>
      </w:r>
      <w:r>
        <w:rPr>
          <w:rFonts w:hint="eastAsia" w:ascii="宋体" w:hAnsi="宋体" w:eastAsia="宋体"/>
          <w:w w:val="100"/>
        </w:rPr>
        <w:t>性的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比</w:t>
      </w:r>
      <w:r>
        <w:rPr>
          <w:rFonts w:hint="eastAsia" w:ascii="宋体" w:hAnsi="宋体" w:eastAsia="宋体"/>
          <w:spacing w:val="-3"/>
          <w:w w:val="100"/>
        </w:rPr>
        <w:t>较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最高</w:t>
      </w:r>
      <w:r>
        <w:rPr>
          <w:rFonts w:hint="eastAsia" w:ascii="宋体" w:hAnsi="宋体" w:eastAsia="宋体"/>
          <w:w w:val="100"/>
        </w:rPr>
        <w:t>级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65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1950" o:spid="_x0000_s1950" o:spt="203" style="position:absolute;left:0pt;margin-left:63.2pt;margin-top:1.7pt;height:80.25pt;width:77pt;mso-position-horizontal-relative:page;z-index:-206848;mso-width-relative:page;mso-height-relative:page;" coordorigin="1265,35" coordsize="1540,1605">
            <o:lock v:ext="edit"/>
            <v:shape id="_x0000_s1951" o:spid="_x0000_s195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52" o:spid="_x0000_s195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sticker ['stɪkə] n.  </w:t>
      </w:r>
      <w:r>
        <w:rPr>
          <w:rFonts w:hint="eastAsia" w:ascii="宋体" w:hAnsi="宋体" w:eastAsia="宋体"/>
        </w:rPr>
        <w:t xml:space="preserve">尖刀；难题；张贴物；坚持不懈的人 </w:t>
      </w:r>
      <w:r>
        <w:t xml:space="preserve">vt. 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>贴上标签价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023" w:firstLine="1260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汽车价目标签的；汽车标签价的【词频 </w:t>
      </w:r>
      <w:r>
        <w:t>6806</w:t>
      </w:r>
      <w:r>
        <w:rPr>
          <w:rFonts w:hint="eastAsia" w:ascii="宋体" w:hAnsi="宋体" w:eastAsia="宋体"/>
        </w:rPr>
        <w:t xml:space="preserve">】 </w:t>
      </w:r>
      <w:r>
        <w:t xml:space="preserve">nonstick ['nɔn'stik] adj.  </w:t>
      </w:r>
      <w:r>
        <w:rPr>
          <w:rFonts w:hint="eastAsia" w:ascii="宋体" w:hAnsi="宋体" w:eastAsia="宋体"/>
        </w:rPr>
        <w:t>不粘锅的；不粘食物的【词频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12249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sting [stɪŋ] n.  </w:t>
      </w:r>
      <w:r>
        <w:rPr>
          <w:rFonts w:hint="eastAsia" w:ascii="宋体" w:hAnsi="宋体" w:eastAsia="宋体"/>
        </w:rPr>
        <w:t xml:space="preserve">刺痛；讽刺，刺激；刺毛 </w:t>
      </w:r>
      <w:r>
        <w:t xml:space="preserve">vt. </w:t>
      </w:r>
      <w:r>
        <w:rPr>
          <w:rFonts w:hint="eastAsia" w:ascii="宋体" w:hAnsi="宋体" w:eastAsia="宋体"/>
        </w:rPr>
        <w:t>刺；驱使；使</w:t>
      </w:r>
      <w:r>
        <w:t>…</w:t>
      </w:r>
      <w:r>
        <w:rPr>
          <w:rFonts w:hint="eastAsia" w:ascii="宋体" w:hAnsi="宋体" w:eastAsia="宋体"/>
        </w:rPr>
        <w:t>苦恼；使</w:t>
      </w:r>
      <w:r>
        <w:t>…</w:t>
      </w:r>
      <w:r>
        <w:rPr>
          <w:rFonts w:hint="eastAsia" w:ascii="宋体" w:hAnsi="宋体" w:eastAsia="宋体"/>
        </w:rPr>
        <w:t>疼痛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18"/>
        </w:numPr>
        <w:tabs>
          <w:tab w:val="left" w:pos="1740"/>
        </w:tabs>
        <w:spacing w:before="0" w:after="0" w:line="240" w:lineRule="auto"/>
        <w:ind w:left="1739" w:right="0" w:hanging="319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z w:val="21"/>
        </w:rPr>
        <w:t>刺痛；被刺痛；感到剧痛【词频</w:t>
      </w:r>
      <w:r>
        <w:rPr>
          <w:rFonts w:hint="eastAsia" w:ascii="宋体" w:eastAsia="宋体"/>
          <w:spacing w:val="-53"/>
          <w:sz w:val="21"/>
        </w:rPr>
        <w:t xml:space="preserve"> </w:t>
      </w:r>
      <w:r>
        <w:rPr>
          <w:sz w:val="21"/>
        </w:rPr>
        <w:t>8289</w:t>
      </w:r>
      <w:r>
        <w:rPr>
          <w:rFonts w:hint="eastAsia" w:ascii="宋体" w:eastAsia="宋体"/>
          <w:sz w:val="21"/>
        </w:rPr>
        <w:t>，</w:t>
      </w:r>
      <w:r>
        <w:rPr>
          <w:sz w:val="21"/>
        </w:rPr>
        <w:t>8718</w:t>
      </w:r>
      <w:r>
        <w:rPr>
          <w:rFonts w:hint="eastAsia" w:ascii="宋体" w:eastAsia="宋体"/>
          <w:sz w:val="21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stingy ['stɪn(d)ʒɪ] adj.  </w:t>
      </w:r>
      <w:r>
        <w:rPr>
          <w:rFonts w:hint="eastAsia" w:ascii="宋体" w:hAnsi="宋体" w:eastAsia="宋体"/>
        </w:rPr>
        <w:t>吝啬的，小气的；有刺的；缺乏的【词频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19552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31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920"/>
        <w:rPr>
          <w:rFonts w:hint="eastAsia" w:ascii="宋体" w:hAnsi="宋体" w:eastAsia="宋体"/>
        </w:rPr>
      </w:pPr>
      <w:r>
        <w:t xml:space="preserve">stinger ['stɪŋə] n. </w:t>
      </w:r>
      <w:r>
        <w:rPr>
          <w:rFonts w:hint="eastAsia" w:ascii="宋体" w:hAnsi="宋体" w:eastAsia="宋体"/>
        </w:rPr>
        <w:t xml:space="preserve">讽刺者；好讽刺人的人；针，刺；有刺的动物；鸡尾酒【词频 </w:t>
      </w:r>
      <w:r>
        <w:t>24050</w:t>
      </w:r>
      <w:r>
        <w:rPr>
          <w:rFonts w:hint="eastAsia" w:ascii="宋体" w:hAnsi="宋体" w:eastAsia="宋体"/>
        </w:rPr>
        <w:t xml:space="preserve">】 </w:t>
      </w:r>
      <w:r>
        <w:t xml:space="preserve">stinging ['stɪŋɪŋ] adj.  </w:t>
      </w:r>
      <w:r>
        <w:rPr>
          <w:rFonts w:hint="eastAsia" w:ascii="宋体" w:hAnsi="宋体" w:eastAsia="宋体"/>
        </w:rPr>
        <w:t>激烈的；刺人的；刺一样的【词频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12425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n</w:t>
      </w:r>
      <w:r>
        <w:rPr>
          <w:spacing w:val="-1"/>
          <w:w w:val="100"/>
        </w:rPr>
        <w:t>(</w:t>
      </w:r>
      <w:r>
        <w:rPr>
          <w:w w:val="100"/>
        </w:rPr>
        <w:t>d</w:t>
      </w:r>
      <w:r>
        <w:rPr>
          <w:spacing w:val="-1"/>
          <w:w w:val="100"/>
        </w:rPr>
        <w:t>)ʒ</w:t>
      </w:r>
      <w:r>
        <w:rPr>
          <w:spacing w:val="-2"/>
          <w:w w:val="100"/>
        </w:rPr>
        <w:t>ɪ</w:t>
      </w:r>
      <w:r>
        <w:rPr>
          <w:w w:val="100"/>
        </w:rPr>
        <w:t>st]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小气的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吝</w:t>
      </w:r>
      <w:r>
        <w:rPr>
          <w:rFonts w:hint="eastAsia" w:ascii="宋体" w:hAnsi="宋体" w:eastAsia="宋体"/>
          <w:spacing w:val="-3"/>
          <w:w w:val="100"/>
        </w:rPr>
        <w:t>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ngy</w:t>
      </w:r>
      <w:r>
        <w:rPr>
          <w:spacing w:val="-5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高级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50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953" o:spid="_x0000_s1953" o:spt="203" style="position:absolute;left:0pt;margin-left:144.8pt;margin-top:12.15pt;height:392.45pt;width:390.4pt;mso-position-horizontal-relative:page;z-index:-206848;mso-width-relative:page;mso-height-relative:page;" coordorigin="2896,243" coordsize="7808,7849">
            <o:lock v:ext="edit"/>
            <v:shape id="_x0000_s1954" o:spid="_x0000_s1954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55" o:spid="_x0000_s1955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56" o:spid="_x0000_s1956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2"/>
          <w:w w:val="100"/>
        </w:rPr>
        <w:t>tit</w:t>
      </w:r>
      <w:r>
        <w:rPr>
          <w:w w:val="100"/>
        </w:rPr>
        <w:t>ch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针脚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线</w:t>
      </w:r>
      <w:r>
        <w:rPr>
          <w:rFonts w:hint="eastAsia" w:ascii="宋体" w:hAnsi="宋体" w:eastAsia="宋体"/>
          <w:spacing w:val="-3"/>
          <w:w w:val="100"/>
        </w:rPr>
        <w:t>迹</w:t>
      </w:r>
      <w:r>
        <w:rPr>
          <w:rFonts w:hint="eastAsia" w:ascii="宋体" w:hAnsi="宋体" w:eastAsia="宋体"/>
          <w:w w:val="100"/>
        </w:rPr>
        <w:t>；一针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缝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缝合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缝，</w:t>
      </w:r>
      <w:r>
        <w:rPr>
          <w:rFonts w:hint="eastAsia" w:ascii="宋体" w:hAnsi="宋体" w:eastAsia="宋体"/>
          <w:spacing w:val="-3"/>
          <w:w w:val="100"/>
        </w:rPr>
        <w:t>缝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tit</w:t>
      </w:r>
      <w:r>
        <w:rPr>
          <w:w w:val="100"/>
        </w:rPr>
        <w:t>che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99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064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269"/>
        </w:tabs>
        <w:spacing w:before="0" w:after="0" w:line="240" w:lineRule="auto"/>
        <w:ind w:left="3269" w:right="0" w:hanging="884"/>
        <w:jc w:val="left"/>
        <w:rPr>
          <w:rFonts w:hint="eastAsia" w:ascii="Microsoft JhengHei" w:eastAsia="Microsoft JhengHei"/>
        </w:rPr>
      </w:pPr>
      <w:bookmarkStart w:id="153" w:name="252. -emper- = -imper- 命令"/>
      <w:bookmarkEnd w:id="153"/>
      <w:bookmarkStart w:id="154" w:name="_bookmark51"/>
      <w:bookmarkEnd w:id="154"/>
      <w:bookmarkStart w:id="155" w:name="_bookmark51"/>
      <w:bookmarkEnd w:id="155"/>
      <w:r>
        <w:rPr>
          <w:spacing w:val="-3"/>
        </w:rPr>
        <w:t xml:space="preserve">-emper- </w:t>
      </w:r>
      <w:r>
        <w:t xml:space="preserve">= </w:t>
      </w:r>
      <w:r>
        <w:rPr>
          <w:spacing w:val="-3"/>
        </w:rPr>
        <w:t>-imper-</w:t>
      </w:r>
      <w:r>
        <w:rPr>
          <w:spacing w:val="86"/>
        </w:rPr>
        <w:t xml:space="preserve"> </w:t>
      </w:r>
      <w:r>
        <w:rPr>
          <w:rFonts w:hint="eastAsia" w:ascii="Microsoft JhengHei" w:eastAsia="Microsoft JhengHei"/>
        </w:rPr>
        <w:t>命令</w:t>
      </w:r>
    </w:p>
    <w:p>
      <w:pPr>
        <w:pStyle w:val="3"/>
        <w:spacing w:before="36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【词源】这二个词根来源于拉丁语 </w:t>
      </w:r>
      <w:r>
        <w:t>imperare</w:t>
      </w:r>
      <w:r>
        <w:rPr>
          <w:rFonts w:hint="eastAsia" w:ascii="宋体" w:eastAsia="宋体"/>
        </w:rPr>
        <w:t xml:space="preserve">，其中词根 </w:t>
      </w:r>
      <w:r>
        <w:t>imper-</w:t>
      </w:r>
      <w:r>
        <w:rPr>
          <w:rFonts w:hint="eastAsia" w:ascii="宋体" w:eastAsia="宋体"/>
        </w:rPr>
        <w:t xml:space="preserve">为 </w:t>
      </w:r>
      <w:r>
        <w:t xml:space="preserve">-emper- </w:t>
      </w:r>
      <w:r>
        <w:rPr>
          <w:rFonts w:hint="eastAsia" w:ascii="宋体" w:eastAsia="宋体"/>
        </w:rPr>
        <w:t>的变体。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【引申】统治</w:t>
      </w:r>
      <w:r>
        <w:t>/</w:t>
      </w:r>
      <w:r>
        <w:rPr>
          <w:rFonts w:hint="eastAsia" w:ascii="宋体" w:eastAsia="宋体"/>
        </w:rPr>
        <w:t>帝国</w:t>
      </w:r>
    </w:p>
    <w:p>
      <w:pPr>
        <w:pStyle w:val="3"/>
        <w:spacing w:before="177" w:line="516" w:lineRule="auto"/>
        <w:ind w:right="3903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帝</w:t>
      </w:r>
      <w:r>
        <w:rPr>
          <w:rFonts w:hint="eastAsia" w:ascii="宋体" w:hAnsi="宋体" w:eastAsia="宋体"/>
          <w:spacing w:val="-3"/>
          <w:w w:val="100"/>
        </w:rPr>
        <w:t>国；</w:t>
      </w:r>
      <w:r>
        <w:rPr>
          <w:rFonts w:hint="eastAsia" w:ascii="宋体" w:hAnsi="宋体" w:eastAsia="宋体"/>
          <w:w w:val="100"/>
        </w:rPr>
        <w:t>帝王</w:t>
      </w:r>
      <w:r>
        <w:rPr>
          <w:rFonts w:hint="eastAsia" w:ascii="宋体" w:hAnsi="宋体" w:eastAsia="宋体"/>
          <w:spacing w:val="-3"/>
          <w:w w:val="100"/>
        </w:rPr>
        <w:t>统</w:t>
      </w:r>
      <w:r>
        <w:rPr>
          <w:rFonts w:hint="eastAsia" w:ascii="宋体" w:hAnsi="宋体" w:eastAsia="宋体"/>
          <w:w w:val="100"/>
        </w:rPr>
        <w:t>治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君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42</w:t>
      </w:r>
      <w:r>
        <w:rPr>
          <w:w w:val="100"/>
        </w:rPr>
        <w:t>51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or</w:t>
      </w:r>
      <w:r>
        <w:t xml:space="preserve"> </w:t>
      </w:r>
      <w:r>
        <w:rPr>
          <w:w w:val="100"/>
        </w:rPr>
        <w:t>[ˈ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ərə(r)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皇</w:t>
      </w:r>
      <w:r>
        <w:rPr>
          <w:rFonts w:hint="eastAsia" w:ascii="宋体" w:hAnsi="宋体" w:eastAsia="宋体"/>
          <w:w w:val="100"/>
        </w:rPr>
        <w:t>帝，</w:t>
      </w:r>
      <w:r>
        <w:rPr>
          <w:rFonts w:hint="eastAsia" w:ascii="宋体" w:hAnsi="宋体" w:eastAsia="宋体"/>
          <w:spacing w:val="-2"/>
          <w:w w:val="100"/>
        </w:rPr>
        <w:t>君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71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emperorship ['empərəʃip] n. </w:t>
      </w:r>
      <w:r>
        <w:rPr>
          <w:rFonts w:hint="eastAsia" w:ascii="宋体" w:hAnsi="宋体" w:eastAsia="宋体"/>
        </w:rPr>
        <w:t>皇帝的身份；皇帝的权力</w:t>
      </w:r>
    </w:p>
    <w:p>
      <w:pPr>
        <w:pStyle w:val="3"/>
        <w:rPr>
          <w:rFonts w:hint="eastAsia" w:ascii="宋体" w:hAnsi="宋体" w:eastAsia="宋体"/>
        </w:rPr>
      </w:pPr>
      <w:r>
        <w:t>empress ['emprɪs] n.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皇后；女皇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37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</w:rPr>
        <w:t xml:space="preserve"> </w:t>
      </w:r>
      <w:r>
        <w:rPr>
          <w:spacing w:val="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p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统治权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绝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权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858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imperial [ɪm'pɪərɪəl] adj. </w:t>
      </w:r>
      <w:r>
        <w:rPr>
          <w:rFonts w:hint="eastAsia" w:ascii="宋体" w:hAnsi="宋体" w:eastAsia="宋体"/>
        </w:rPr>
        <w:t xml:space="preserve">帝国的；皇帝的；至高无上的；威严的 </w:t>
      </w:r>
      <w:r>
        <w:t xml:space="preserve">n. </w:t>
      </w:r>
      <w:r>
        <w:rPr>
          <w:rFonts w:hint="eastAsia" w:ascii="宋体" w:hAnsi="宋体" w:eastAsia="宋体"/>
        </w:rPr>
        <w:t xml:space="preserve">纸张尺寸；特等品【词频 </w:t>
      </w:r>
      <w:r>
        <w:t>5086</w:t>
      </w:r>
      <w:r>
        <w:rPr>
          <w:rFonts w:hint="eastAsia" w:ascii="宋体" w:hAnsi="宋体" w:eastAsia="宋体"/>
        </w:rPr>
        <w:t xml:space="preserve">】 </w:t>
      </w:r>
      <w:r>
        <w:t xml:space="preserve">imperially [ɪm'pɪrɪəli]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帝王般地；威严地；帝国地【词频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56854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imperialism [ɪm'pɪərɪəlɪz(ə)m] n.  </w:t>
      </w:r>
      <w:r>
        <w:rPr>
          <w:rFonts w:hint="eastAsia" w:ascii="宋体" w:hAnsi="宋体" w:eastAsia="宋体"/>
        </w:rPr>
        <w:t>帝国主义【词频</w:t>
      </w:r>
      <w:r>
        <w:rPr>
          <w:rFonts w:hint="eastAsia" w:ascii="宋体" w:hAnsi="宋体" w:eastAsia="宋体"/>
          <w:spacing w:val="-78"/>
        </w:rPr>
        <w:t xml:space="preserve"> </w:t>
      </w:r>
      <w:r>
        <w:t>11414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imperialist [ɪm'pɪərɪəlɪst] n.  </w:t>
      </w:r>
      <w:r>
        <w:rPr>
          <w:rFonts w:hint="eastAsia" w:ascii="宋体" w:hAnsi="宋体" w:eastAsia="宋体"/>
        </w:rPr>
        <w:t xml:space="preserve">帝国主义者 </w:t>
      </w:r>
      <w:r>
        <w:t xml:space="preserve">adj.  </w:t>
      </w:r>
      <w:r>
        <w:rPr>
          <w:rFonts w:hint="eastAsia" w:ascii="宋体" w:hAnsi="宋体" w:eastAsia="宋体"/>
        </w:rPr>
        <w:t>帝国主义的【词频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18240</w:t>
      </w:r>
      <w:r>
        <w:rPr>
          <w:rFonts w:hint="eastAsia" w:ascii="宋体" w:hAnsi="宋体" w:eastAsia="宋体"/>
        </w:rPr>
        <w:t>，</w:t>
      </w:r>
      <w:r>
        <w:t>29512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54"/>
        <w:rPr>
          <w:rFonts w:hint="eastAsia" w:ascii="宋体" w:hAnsi="宋体" w:eastAsia="宋体"/>
        </w:rPr>
      </w:pPr>
      <w:r>
        <w:pict>
          <v:group id="_x0000_s1957" o:spid="_x0000_s1957" o:spt="203" style="position:absolute;left:0pt;margin-left:63.2pt;margin-top:-3.8pt;height:80.25pt;width:77pt;mso-position-horizontal-relative:page;z-index:-206848;mso-width-relative:page;mso-height-relative:page;" coordorigin="1265,-77" coordsize="1540,1605">
            <o:lock v:ext="edit"/>
            <v:shape id="_x0000_s1958" o:spid="_x0000_s1958" style="position:absolute;left:1265;top:157;height:1371;width:1299;" fillcolor="#C0C0C0" filled="t" stroked="f" coordorigin="1265,157" coordsize="1299,1371" path="m1646,1188l1638,1180,1579,1254,1543,1300,1511,1340,1506,1263,1497,1184,1492,1150,1485,1103,1469,1020,1474,1009,1479,999,1484,988,1414,999,1429,1036,1440,1071,1448,1103,1454,1131,1400,1193,1360,1239,1354,1183,1346,1125,1337,1064,1324,1001,1327,990,1331,980,1334,969,1265,984,1280,1018,1295,1056,1308,1098,1322,1146,1333,1193,1337,1230,1334,1257,1326,1273,1387,1292,1388,1278,1393,1263,1401,1245,1404,1239,1412,1224,1424,1203,1436,1184,1448,1167,1461,1150,1470,1193,1476,1232,1481,1268,1484,1300,1486,1329,1484,1354,1479,1374,1471,1389,1530,1405,1535,1385,1544,1363,1554,1340,1555,1339,1568,1313,1581,1291,1605,1254,1624,1224,1646,1188m1724,1258l1712,1254,1685,1313,1662,1363,1642,1404,1625,1437,1611,1465,1598,1487,1588,1504,1581,1515,1644,1528,1647,1497,1661,1442,1687,1362,1724,1258m2011,706l2009,691,2004,680,1992,664,1974,642,1950,615,1946,617,1943,619,1939,621,1950,651,1958,678,1961,702,1960,723,1958,741,1960,752,1962,754,1964,756,1973,756,1984,750,1992,746,2000,737,2007,727,2011,718,2011,706m2088,1085l2087,1069,2083,1054,2083,1051,2071,1054,2060,1054,2050,1052,2040,1047,2029,1041,2012,1029,1991,1011,1965,988,1961,992,1958,995,1954,999,1980,1027,2001,1050,2016,1067,2026,1079,2032,1089,2034,1098,2035,1098,2033,1107,2028,1115,1891,1252,1874,1265,1857,1269,1841,1266,1825,1254,1765,1193,1709,1138,1722,1125,1815,1032,1872,975,1881,985,1899,1003,1903,990,1908,975,1910,969,1914,958,1897,944,1871,919,1859,908,1859,963,1790,1032,1764,1007,1764,1058,1697,1125,1608,1037,1596,1024,1606,1013,1663,957,1714,1007,1764,1058,1764,1007,1714,957,1688,931,1705,914,1758,862,1859,963,1859,908,1836,885,1813,862,1792,840,1796,811,1745,811,1745,849,1680,914,1674,886,1669,860,1667,843,1667,927,1583,1011,1572,1012,1562,1013,1551,1013,1545,977,1539,944,1532,916,1526,891,1543,874,1590,827,1623,794,1634,828,1656,894,1667,927,1667,843,1666,834,1665,811,1665,794,1665,789,1666,773,1670,758,1678,744,1608,741,1608,784,1564,828,1518,874,1514,861,1510,845,1505,827,1499,809,1502,799,1504,789,1507,779,1438,794,1455,826,1471,862,1487,901,1503,944,1516,990,1524,1038,1529,1087,1530,1136,1543,1136,1548,1113,1551,1089,1553,1064,1554,1037,1710,1193,1809,1291,1832,1309,1855,1316,1877,1310,1899,1294,1924,1269,2000,1193,2061,1131,2070,1123,2080,1108,2085,1098,2088,1085m2093,497l2093,463,2089,455,2072,438,2064,434,2054,433,2036,435,2011,441,1977,448,1977,457,2000,463,2022,470,2041,478,2059,489,2076,501,2087,503,2093,497m2255,162l2199,159,2180,157,2180,200,2049,331,2007,373,2006,361,2004,350,2000,342,1994,335,1990,330,1973,322,1964,321,1948,324,1926,331,1897,339,1897,347,1924,355,1948,364,1970,375,1990,389,1916,463,1821,558,1796,537,1787,545,1804,572,1816,597,1824,619,1828,640,1830,659,1832,670,1836,674,1838,676,1840,674,1849,674,1861,661,1870,644,1874,636,1876,626,1872,617,1867,609,1859,599,1848,586,1834,571,1846,558,2032,373,2194,210,2200,230,2212,269,2218,288,2221,288,2225,287,2228,286,2227,241,2231,210,2232,205,2242,179,2255,162m2325,468l2324,453,2323,448,2310,452,2298,453,2288,451,2279,446,2269,440,2258,431,2246,421,2232,408,2224,417,2238,435,2250,450,2260,463,2266,472,2274,484,2272,495,2266,505,2163,609,2147,623,2136,633,2129,637,2127,636,2132,619,2139,599,2149,563,2157,529,2163,495,2167,462,2172,428,2176,389,2180,347,2191,330,2197,322,2127,316,2132,357,2133,398,2131,439,2127,480,2122,521,2116,558,2109,590,2101,619,2030,548,2032,536,2034,524,2036,512,1965,541,1984,558,2003,576,2023,596,2087,659,2065,711,2041,762,2014,810,1986,857,1994,862,2030,812,2062,765,2088,721,2110,678,2123,687,2133,685,2140,678,2181,637,2201,617,2283,535,2305,512,2320,489,2325,468m2384,341l2378,330,2369,322,2361,318,2351,314,2339,312,2325,311,2308,314,2286,320,2258,328,2226,339,2227,342,2227,346,2228,349,2267,351,2300,355,2328,362,2350,370,2367,379,2378,381,2382,377,2384,375,2384,341m2563,621l2540,601,2515,577,2487,549,2456,518,2456,507,2457,497,2458,486,2388,510,2407,526,2433,550,2465,582,2504,621,2382,744,2316,678,2279,640,2281,628,2285,604,2245,619,2211,632,2234,653,2266,683,2306,723,2355,771,2236,889,2158,811,2161,800,2163,790,2165,779,2095,807,2116,825,2141,849,2169,877,2201,908,2199,916,2198,925,2196,933,2210,933,2249,931,2249,902,2262,889,2407,744,2517,634,2542,659,2547,650,2556,634,2563,621e">
              <v:path arrowok="t"/>
              <v:fill on="t" opacity="32896f" focussize="0,0"/>
              <v:stroke on="f"/>
              <v:imagedata o:title=""/>
              <o:lock v:ext="edit"/>
            </v:shape>
            <v:shape id="_x0000_s1959" o:spid="_x0000_s1959" o:spt="75" type="#_x0000_t75" style="position:absolute;left:2623;top:-7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imperialistic [ɪm,pɪrɪəl'ɪstɪk] adj. </w:t>
      </w:r>
      <w:r>
        <w:rPr>
          <w:rFonts w:hint="eastAsia" w:ascii="宋体" w:hAnsi="宋体" w:eastAsia="宋体"/>
        </w:rPr>
        <w:t xml:space="preserve">帝国主义的；帝国主义者的；拥护帝国主义的【词频 </w:t>
      </w:r>
      <w:r>
        <w:t>29626</w:t>
      </w:r>
      <w:r>
        <w:rPr>
          <w:rFonts w:hint="eastAsia" w:ascii="宋体" w:hAnsi="宋体" w:eastAsia="宋体"/>
        </w:rPr>
        <w:t xml:space="preserve">】 </w:t>
      </w:r>
      <w:r>
        <w:t xml:space="preserve">anti-imperialist ['ænti:ɪmp'ɪərɪəlɪst] n.  </w:t>
      </w:r>
      <w:r>
        <w:rPr>
          <w:rFonts w:hint="eastAsia" w:ascii="宋体" w:hAnsi="宋体" w:eastAsia="宋体"/>
        </w:rPr>
        <w:t>反帝国主义者【词频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31843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5"/>
        <w:rPr>
          <w:rFonts w:hint="eastAsia" w:ascii="宋体" w:hAnsi="宋体" w:eastAsia="宋体"/>
        </w:rPr>
      </w:pPr>
      <w:r>
        <w:t xml:space="preserve">post-imperial [pəʊst-ɪm'pɪərɪəl] adj. </w:t>
      </w:r>
      <w:r>
        <w:rPr>
          <w:rFonts w:hint="eastAsia" w:ascii="宋体" w:hAnsi="宋体" w:eastAsia="宋体"/>
        </w:rPr>
        <w:t xml:space="preserve">后帝制时期【词频 </w:t>
      </w:r>
      <w:r>
        <w:t>58450</w:t>
      </w:r>
      <w:r>
        <w:rPr>
          <w:rFonts w:hint="eastAsia" w:ascii="宋体" w:hAnsi="宋体" w:eastAsia="宋体"/>
        </w:rPr>
        <w:t xml:space="preserve">】 </w:t>
      </w:r>
      <w:r>
        <w:t xml:space="preserve">neo-imperial [ˈni:əʊ-ɪm'pɪərɪəl] adj.  </w:t>
      </w:r>
      <w:r>
        <w:rPr>
          <w:rFonts w:hint="eastAsia" w:ascii="宋体" w:hAnsi="宋体" w:eastAsia="宋体"/>
        </w:rPr>
        <w:t>新帝国的【词频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59726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44"/>
        <w:rPr>
          <w:rFonts w:hint="eastAsia" w:ascii="宋体" w:hAnsi="宋体" w:eastAsia="宋体"/>
        </w:rPr>
      </w:pPr>
      <w:r>
        <w:t xml:space="preserve">imperious [ɪm'pɪərɪəs] adj. </w:t>
      </w:r>
      <w:r>
        <w:rPr>
          <w:rFonts w:hint="eastAsia" w:ascii="宋体" w:hAnsi="宋体" w:eastAsia="宋体"/>
        </w:rPr>
        <w:t xml:space="preserve">专横的；迫切的；傲慢的【词频 </w:t>
      </w:r>
      <w:r>
        <w:t>20262</w:t>
      </w:r>
      <w:r>
        <w:rPr>
          <w:rFonts w:hint="eastAsia" w:ascii="宋体" w:hAnsi="宋体" w:eastAsia="宋体"/>
        </w:rPr>
        <w:t xml:space="preserve">】 </w:t>
      </w:r>
      <w:r>
        <w:t xml:space="preserve">imperiously [ɪm'pɪrɪəsli]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专制地；妄自尊大地【词频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35506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2" w:type="default"/>
          <w:pgSz w:w="11910" w:h="16840"/>
          <w:pgMar w:top="860" w:right="920" w:bottom="740" w:left="920" w:header="350" w:footer="554" w:gutter="0"/>
          <w:pgNumType w:start="13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imperiousness [ɪm'pɪərɪəsnɪs] n.  </w:t>
      </w:r>
      <w:r>
        <w:rPr>
          <w:rFonts w:hint="eastAsia" w:ascii="宋体" w:hAnsi="宋体" w:eastAsia="宋体"/>
        </w:rPr>
        <w:t>专横；傲慢【词频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55723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imperative [ɪm'perətɪv] adj. </w:t>
      </w:r>
      <w:r>
        <w:rPr>
          <w:rFonts w:hint="eastAsia" w:ascii="宋体" w:hAnsi="宋体" w:eastAsia="宋体"/>
        </w:rPr>
        <w:t>必要的，不可避免的；紧急的；命令的，专横的；势在必行的；</w:t>
      </w:r>
      <w:r>
        <w:t>[</w:t>
      </w:r>
      <w:r>
        <w:rPr>
          <w:rFonts w:hint="eastAsia" w:ascii="宋体" w:hAnsi="宋体" w:eastAsia="宋体"/>
        </w:rPr>
        <w:t>语</w:t>
      </w:r>
      <w:r>
        <w:t>]</w:t>
      </w:r>
      <w:r>
        <w:rPr>
          <w:rFonts w:hint="eastAsia" w:ascii="宋体" w:hAnsi="宋体" w:eastAsia="宋体"/>
        </w:rPr>
        <w:t>祈使的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10" w:firstLine="2100"/>
        <w:rPr>
          <w:rFonts w:hint="eastAsia" w:ascii="宋体" w:hAnsi="宋体" w:eastAsia="宋体"/>
        </w:rPr>
      </w:pPr>
      <w:r>
        <w:pict>
          <v:group id="_x0000_s1960" o:spid="_x0000_s1960" o:spt="203" style="position:absolute;left:0pt;margin-left:144.8pt;margin-top:43.35pt;height:392.45pt;width:390.4pt;mso-position-horizontal-relative:page;z-index:-206848;mso-width-relative:page;mso-height-relative:page;" coordorigin="2896,867" coordsize="7808,7849">
            <o:lock v:ext="edit"/>
            <v:shape id="_x0000_s1961" o:spid="_x0000_s1961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62" o:spid="_x0000_s1962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63" o:spid="_x0000_s1963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n. </w:t>
      </w:r>
      <w:r>
        <w:rPr>
          <w:rFonts w:hint="eastAsia" w:ascii="宋体" w:hAnsi="宋体" w:eastAsia="宋体"/>
        </w:rPr>
        <w:t>必要的事；命令；需要；规则；</w:t>
      </w:r>
      <w:r>
        <w:t>[</w:t>
      </w:r>
      <w:r>
        <w:rPr>
          <w:rFonts w:hint="eastAsia" w:ascii="宋体" w:hAnsi="宋体" w:eastAsia="宋体"/>
        </w:rPr>
        <w:t>语</w:t>
      </w:r>
      <w:r>
        <w:t>]</w:t>
      </w:r>
      <w:r>
        <w:rPr>
          <w:rFonts w:hint="eastAsia" w:ascii="宋体" w:hAnsi="宋体" w:eastAsia="宋体"/>
        </w:rPr>
        <w:t xml:space="preserve">祈使语气【词频 </w:t>
      </w:r>
      <w:r>
        <w:t>8515</w:t>
      </w:r>
      <w:r>
        <w:rPr>
          <w:rFonts w:hint="eastAsia" w:ascii="宋体" w:hAnsi="宋体" w:eastAsia="宋体"/>
        </w:rPr>
        <w:t>，</w:t>
      </w:r>
      <w:r>
        <w:t>10172</w:t>
      </w:r>
      <w:r>
        <w:rPr>
          <w:rFonts w:hint="eastAsia" w:ascii="宋体" w:hAnsi="宋体" w:eastAsia="宋体"/>
        </w:rPr>
        <w:t xml:space="preserve">】 </w:t>
      </w:r>
      <w:r>
        <w:t xml:space="preserve">impervious [ɪm'pɜːvɪəs] adj.  </w:t>
      </w:r>
      <w:r>
        <w:rPr>
          <w:rFonts w:hint="eastAsia" w:ascii="宋体" w:hAnsi="宋体" w:eastAsia="宋体"/>
        </w:rPr>
        <w:t xml:space="preserve">不受影响的，无动于衷的；不能渗透的【词频 </w:t>
      </w:r>
      <w:r>
        <w:t>15838</w:t>
      </w:r>
      <w:r>
        <w:rPr>
          <w:rFonts w:hint="eastAsia" w:ascii="宋体" w:hAnsi="宋体" w:eastAsia="宋体"/>
        </w:rPr>
        <w:t xml:space="preserve">】 </w:t>
      </w:r>
      <w:r>
        <w:t xml:space="preserve">imperishable [ɪm'perɪʃəb(ə)l] adj.  </w:t>
      </w:r>
      <w:r>
        <w:rPr>
          <w:rFonts w:hint="eastAsia" w:ascii="宋体" w:hAnsi="宋体" w:eastAsia="宋体"/>
        </w:rPr>
        <w:t>不朽的；不灭的【词频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40699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2465"/>
        </w:tabs>
        <w:spacing w:before="78" w:after="0" w:line="240" w:lineRule="auto"/>
        <w:ind w:left="2464" w:right="0" w:hanging="883"/>
        <w:jc w:val="left"/>
        <w:rPr>
          <w:rFonts w:hint="eastAsia" w:ascii="Microsoft JhengHei" w:eastAsia="Microsoft JhengHei"/>
        </w:rPr>
      </w:pPr>
      <w:bookmarkStart w:id="156" w:name="253. -put- = -count- 数，计算，考虑"/>
      <w:bookmarkEnd w:id="156"/>
      <w:bookmarkStart w:id="157" w:name="_bookmark52"/>
      <w:bookmarkEnd w:id="157"/>
      <w:bookmarkStart w:id="158" w:name="_bookmark52"/>
      <w:bookmarkEnd w:id="158"/>
      <w:r>
        <w:t>-put- = -count-</w:t>
      </w:r>
      <w:r>
        <w:rPr>
          <w:spacing w:val="78"/>
        </w:rPr>
        <w:t xml:space="preserve"> </w:t>
      </w:r>
      <w:r>
        <w:rPr>
          <w:rFonts w:hint="eastAsia" w:ascii="Microsoft JhengHei" w:eastAsia="Microsoft JhengHei"/>
        </w:rPr>
        <w:t>数，计算，考虑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spacing w:val="-4"/>
          <w:w w:val="100"/>
        </w:rPr>
        <w:t>-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来源于拉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语动词</w:t>
      </w:r>
      <w:r>
        <w:rPr>
          <w:rFonts w:hint="eastAsia" w:ascii="宋体" w:eastAsia="宋体"/>
          <w:spacing w:val="-21"/>
        </w:rPr>
        <w:t xml:space="preserve"> 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o</w:t>
      </w:r>
      <w:r>
        <w:rPr>
          <w:rFonts w:hint="eastAsia" w:ascii="宋体" w:eastAsia="宋体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re</w:t>
      </w:r>
      <w:r>
        <w:rPr>
          <w:rFonts w:hint="eastAsia" w:ascii="宋体" w:eastAsia="宋体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i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（计</w:t>
      </w:r>
      <w:r>
        <w:rPr>
          <w:rFonts w:hint="eastAsia" w:ascii="宋体" w:eastAsia="宋体"/>
          <w:spacing w:val="-3"/>
          <w:w w:val="100"/>
        </w:rPr>
        <w:t>算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考</w:t>
      </w:r>
      <w:r>
        <w:rPr>
          <w:rFonts w:hint="eastAsia" w:ascii="宋体" w:eastAsia="宋体"/>
          <w:w w:val="100"/>
        </w:rPr>
        <w:t>虑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count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来源于拉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中</w:t>
      </w:r>
      <w:r>
        <w:rPr>
          <w:rFonts w:hint="eastAsia" w:ascii="宋体" w:eastAsia="宋体"/>
          <w:w w:val="100"/>
        </w:rPr>
        <w:t>由前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21"/>
        <w:ind w:left="1000"/>
      </w:pPr>
      <w:r>
        <w:rPr>
          <w:rFonts w:hint="eastAsia" w:ascii="宋体" w:eastAsia="宋体"/>
          <w:w w:val="100"/>
        </w:rPr>
        <w:t>缀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1"/>
          <w:w w:val="100"/>
        </w:rPr>
        <w:t>co</w:t>
      </w:r>
      <w:r>
        <w:rPr>
          <w:spacing w:val="-40"/>
          <w:w w:val="100"/>
        </w:rPr>
        <w:t>m</w:t>
      </w:r>
      <w:r>
        <w:rPr>
          <w:rFonts w:hint="eastAsia" w:ascii="宋体" w:eastAsia="宋体"/>
          <w:spacing w:val="-176"/>
          <w:w w:val="100"/>
        </w:rPr>
        <w:t>（</w:t>
      </w:r>
      <w:r>
        <w:rPr>
          <w:w w:val="100"/>
        </w:rPr>
        <w:t>-</w:t>
      </w:r>
    </w:p>
    <w:p>
      <w:pPr>
        <w:pStyle w:val="3"/>
        <w:spacing w:before="21"/>
        <w:ind w:left="64"/>
      </w:pPr>
      <w:r>
        <w:br w:type="column"/>
      </w:r>
      <w:r>
        <w:rPr>
          <w:rFonts w:hint="eastAsia" w:ascii="宋体" w:eastAsia="宋体"/>
          <w:w w:val="100"/>
        </w:rPr>
        <w:t>共同</w:t>
      </w:r>
      <w:r>
        <w:rPr>
          <w:rFonts w:hint="eastAsia" w:ascii="宋体" w:eastAsia="宋体"/>
          <w:spacing w:val="-104"/>
          <w:w w:val="100"/>
        </w:rPr>
        <w:t>）</w:t>
      </w:r>
      <w:r>
        <w:rPr>
          <w:rFonts w:hint="eastAsia" w:ascii="宋体" w:eastAsia="宋体"/>
          <w:w w:val="100"/>
        </w:rPr>
        <w:t>和动词</w:t>
      </w:r>
      <w:r>
        <w:rPr>
          <w:rFonts w:hint="eastAsia" w:ascii="宋体" w:eastAsia="宋体"/>
          <w:spacing w:val="-54"/>
        </w:rPr>
        <w:t xml:space="preserve"> 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3"/>
          <w:w w:val="100"/>
        </w:rPr>
        <w:t>r</w:t>
      </w:r>
      <w:r>
        <w:rPr>
          <w:rFonts w:hint="eastAsia" w:ascii="宋体" w:eastAsia="宋体"/>
          <w:spacing w:val="-202"/>
          <w:w w:val="100"/>
        </w:rPr>
        <w:t>（</w:t>
      </w:r>
      <w:r>
        <w:rPr>
          <w:w w:val="100"/>
        </w:rPr>
        <w:t>e</w:t>
      </w:r>
    </w:p>
    <w:p>
      <w:pPr>
        <w:pStyle w:val="3"/>
        <w:spacing w:before="21"/>
        <w:ind w:left="67"/>
      </w:pPr>
      <w:r>
        <w:br w:type="column"/>
      </w:r>
      <w:r>
        <w:rPr>
          <w:rFonts w:hint="eastAsia" w:ascii="宋体" w:eastAsia="宋体"/>
          <w:w w:val="100"/>
        </w:rPr>
        <w:t>计算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组</w:t>
      </w:r>
      <w:r>
        <w:rPr>
          <w:rFonts w:hint="eastAsia" w:ascii="宋体" w:eastAsia="宋体"/>
          <w:spacing w:val="-3"/>
          <w:w w:val="100"/>
        </w:rPr>
        <w:t>成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复</w:t>
      </w:r>
      <w:r>
        <w:rPr>
          <w:rFonts w:hint="eastAsia" w:ascii="宋体" w:eastAsia="宋体"/>
          <w:w w:val="100"/>
        </w:rPr>
        <w:t>合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1"/>
          <w:w w:val="100"/>
        </w:rPr>
        <w:t>r</w:t>
      </w:r>
      <w:r>
        <w:rPr>
          <w:rFonts w:hint="eastAsia" w:ascii="宋体" w:eastAsia="宋体"/>
          <w:spacing w:val="-202"/>
          <w:w w:val="100"/>
        </w:rPr>
        <w:t>（</w:t>
      </w:r>
      <w:r>
        <w:rPr>
          <w:w w:val="100"/>
        </w:rPr>
        <w:t>e</w:t>
      </w:r>
    </w:p>
    <w:p>
      <w:pPr>
        <w:pStyle w:val="3"/>
        <w:spacing w:before="21"/>
        <w:ind w:left="67"/>
      </w:pPr>
      <w:r>
        <w:br w:type="column"/>
      </w:r>
      <w:r>
        <w:rPr>
          <w:rFonts w:hint="eastAsia" w:ascii="宋体" w:eastAsia="宋体"/>
          <w:w w:val="100"/>
        </w:rPr>
        <w:t>计算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104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进</w:t>
      </w:r>
      <w:r>
        <w:rPr>
          <w:rFonts w:hint="eastAsia" w:ascii="宋体" w:eastAsia="宋体"/>
          <w:w w:val="100"/>
        </w:rPr>
        <w:t>入</w:t>
      </w:r>
      <w:r>
        <w:rPr>
          <w:rFonts w:hint="eastAsia" w:ascii="宋体" w:eastAsia="宋体"/>
          <w:spacing w:val="-3"/>
          <w:w w:val="100"/>
        </w:rPr>
        <w:t>古法</w:t>
      </w:r>
      <w:r>
        <w:rPr>
          <w:rFonts w:hint="eastAsia" w:ascii="宋体" w:eastAsia="宋体"/>
          <w:w w:val="100"/>
        </w:rPr>
        <w:t>语为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/</w:t>
      </w: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er</w:t>
      </w:r>
    </w:p>
    <w:p>
      <w:pPr>
        <w:spacing w:after="0"/>
        <w:sectPr>
          <w:type w:val="continuous"/>
          <w:pgSz w:w="11910" w:h="16840"/>
          <w:pgMar w:top="860" w:right="860" w:bottom="740" w:left="920" w:header="720" w:footer="720" w:gutter="0"/>
          <w:cols w:equalWidth="0" w:num="4">
            <w:col w:w="1695" w:space="40"/>
            <w:col w:w="1804" w:space="40"/>
            <w:col w:w="3004" w:space="40"/>
            <w:col w:w="3507"/>
          </w:cols>
        </w:sectPr>
      </w:pP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（计</w:t>
      </w:r>
      <w:r>
        <w:rPr>
          <w:rFonts w:hint="eastAsia" w:ascii="宋体" w:eastAsia="宋体"/>
          <w:spacing w:val="-3"/>
          <w:w w:val="100"/>
        </w:rPr>
        <w:t>算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进</w:t>
      </w:r>
      <w:r>
        <w:rPr>
          <w:rFonts w:hint="eastAsia" w:ascii="宋体" w:eastAsia="宋体"/>
          <w:spacing w:val="-3"/>
          <w:w w:val="100"/>
        </w:rPr>
        <w:t>入</w:t>
      </w:r>
      <w:r>
        <w:rPr>
          <w:rFonts w:hint="eastAsia" w:ascii="宋体" w:eastAsia="宋体"/>
          <w:w w:val="100"/>
        </w:rPr>
        <w:t>英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为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count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【引申】想</w:t>
      </w:r>
      <w:r>
        <w:t>/</w:t>
      </w:r>
      <w:r>
        <w:rPr>
          <w:rFonts w:hint="eastAsia" w:ascii="宋体" w:eastAsia="宋体"/>
        </w:rPr>
        <w:t>认为</w:t>
      </w:r>
      <w:r>
        <w:t>/</w:t>
      </w:r>
      <w:r>
        <w:rPr>
          <w:rFonts w:hint="eastAsia" w:ascii="宋体" w:eastAsia="宋体"/>
        </w:rPr>
        <w:t>计算</w:t>
      </w:r>
      <w:r>
        <w:t>/</w:t>
      </w:r>
      <w:r>
        <w:rPr>
          <w:rFonts w:hint="eastAsia" w:ascii="宋体" w:eastAsia="宋体"/>
        </w:rPr>
        <w:t>思考</w:t>
      </w:r>
      <w:r>
        <w:t>/</w:t>
      </w:r>
      <w:r>
        <w:rPr>
          <w:rFonts w:hint="eastAsia" w:ascii="宋体" w:eastAsia="宋体"/>
        </w:rPr>
        <w:t>料想</w:t>
      </w:r>
      <w:r>
        <w:t>/</w:t>
      </w:r>
      <w:r>
        <w:rPr>
          <w:rFonts w:hint="eastAsia" w:ascii="宋体" w:eastAsia="宋体"/>
        </w:rPr>
        <w:t>估计</w:t>
      </w:r>
    </w:p>
    <w:p>
      <w:pPr>
        <w:pStyle w:val="3"/>
        <w:spacing w:before="177" w:line="516" w:lineRule="auto"/>
        <w:ind w:right="105"/>
        <w:rPr>
          <w:rFonts w:hint="eastAsia" w:ascii="宋体" w:hAnsi="宋体" w:eastAsia="宋体"/>
        </w:rPr>
      </w:pPr>
      <w:r>
        <w:t xml:space="preserve">compute [kəm'pjuːt] vt. </w:t>
      </w:r>
      <w:r>
        <w:rPr>
          <w:rFonts w:hint="eastAsia" w:ascii="宋体" w:hAnsi="宋体" w:eastAsia="宋体"/>
          <w:spacing w:val="-7"/>
        </w:rPr>
        <w:t xml:space="preserve">计算；估算；用计算机计算 </w:t>
      </w:r>
      <w:r>
        <w:t xml:space="preserve">vi. </w:t>
      </w:r>
      <w:r>
        <w:rPr>
          <w:rFonts w:hint="eastAsia" w:ascii="宋体" w:hAnsi="宋体" w:eastAsia="宋体"/>
          <w:spacing w:val="-9"/>
        </w:rPr>
        <w:t xml:space="preserve">计算；估算；推断 </w:t>
      </w:r>
      <w:r>
        <w:t xml:space="preserve">n. </w:t>
      </w:r>
      <w:r>
        <w:rPr>
          <w:rFonts w:hint="eastAsia" w:ascii="宋体" w:hAnsi="宋体" w:eastAsia="宋体"/>
          <w:spacing w:val="-10"/>
        </w:rPr>
        <w:t xml:space="preserve">计算；估计；推断【词频 </w:t>
      </w:r>
      <w:r>
        <w:t>7962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计算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处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从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脑</w:t>
      </w:r>
      <w:r>
        <w:rPr>
          <w:rFonts w:hint="eastAsia" w:ascii="宋体" w:hAnsi="宋体" w:eastAsia="宋体"/>
          <w:spacing w:val="-3"/>
          <w:w w:val="100"/>
        </w:rPr>
        <w:t>工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98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462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计算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式）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w w:val="100"/>
        </w:rPr>
        <w:t>的（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17</w:t>
      </w:r>
      <w:r>
        <w:rPr>
          <w:w w:val="100"/>
        </w:rPr>
        <w:t>93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computer [kəm'pjuːtə] n.  </w:t>
      </w:r>
      <w:r>
        <w:rPr>
          <w:rFonts w:hint="eastAsia" w:ascii="宋体" w:hAnsi="宋体" w:eastAsia="宋体"/>
        </w:rPr>
        <w:t>计算机；电脑；电子计算机【词频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589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62"/>
        <w:rPr>
          <w:rFonts w:hint="eastAsia" w:ascii="宋体" w:hAnsi="宋体" w:eastAsia="宋体"/>
        </w:rPr>
      </w:pPr>
      <w:r>
        <w:pict>
          <v:group id="_x0000_s1964" o:spid="_x0000_s1964" o:spt="203" style="position:absolute;left:0pt;margin-left:63.2pt;margin-top:93.05pt;height:80.25pt;width:77pt;mso-position-horizontal-relative:page;z-index:-206848;mso-width-relative:page;mso-height-relative:page;" coordorigin="1265,1862" coordsize="1540,1605">
            <o:lock v:ext="edit"/>
            <v:shape id="_x0000_s1965" o:spid="_x0000_s1965" style="position:absolute;left:1265;top:2096;height:1371;width:1299;" fillcolor="#C0C0C0" filled="t" stroked="f" coordorigin="1265,2096" coordsize="1299,1371" path="m1646,3127l1638,3119,1579,3192,1543,3239,1511,3279,1506,3201,1497,3122,1492,3089,1485,3041,1469,2958,1474,2948,1479,2937,1484,2927,1414,2937,1429,2974,1440,3009,1448,3041,1454,3070,1400,3132,1360,3178,1354,3121,1346,3063,1337,3003,1324,2939,1327,2929,1331,2918,1334,2908,1265,2923,1280,2956,1295,2994,1308,3037,1322,3085,1333,3132,1337,3169,1334,3195,1326,3211,1387,3230,1388,3217,1393,3201,1401,3183,1404,3178,1412,3163,1424,3142,1436,3123,1448,3105,1461,3089,1470,3132,1476,3171,1481,3207,1484,3239,1486,3268,1484,3293,1479,3312,1471,3327,1530,3344,1535,3324,1544,3302,1554,3279,1555,3278,1568,3251,1581,3230,1605,3192,1624,3162,1646,3127m1724,3196l1712,3192,1685,3251,1662,3302,1642,3343,1625,3376,1611,3404,1598,3426,1588,3442,1581,3454,1644,3466,1647,3435,1661,3381,1687,3301,1724,3196m2011,2644l2009,2629,2004,2619,1992,2603,1974,2581,1950,2554,1946,2556,1943,2558,1939,2560,1950,2590,1958,2617,1961,2641,1960,2661,1958,2680,1960,2691,1962,2693,1964,2695,1973,2695,1984,2688,1992,2684,2000,2676,2007,2665,2011,2657,2011,2644m2088,3023l2087,3008,2083,2993,2083,2990,2071,2992,2060,2993,2050,2991,2040,2986,2029,2979,2012,2967,1991,2950,1965,2927,1961,2930,1958,2934,1954,2937,1980,2966,2001,2988,2016,3006,2026,3017,2032,3028,2034,3036,2035,3037,2033,3045,2028,3053,1891,3190,1874,3203,1857,3208,1841,3204,1825,3192,1765,3132,1709,3076,1722,3064,1815,2971,1872,2914,1881,2923,1899,2941,1903,2929,1908,2914,1910,2908,1914,2897,1897,2883,1871,2858,1859,2846,1859,2901,1790,2971,1764,2946,1764,2996,1697,3064,1608,2975,1596,2963,1606,2952,1663,2895,1714,2946,1764,2996,1764,2946,1714,2895,1688,2870,1705,2853,1758,2800,1859,2901,1859,2846,1836,2823,1813,2800,1792,2779,1796,2750,1745,2750,1745,2788,1680,2853,1674,2825,1669,2798,1667,2781,1667,2866,1583,2950,1572,2950,1562,2951,1551,2952,1545,2916,1539,2883,1532,2854,1526,2830,1543,2813,1590,2766,1623,2733,1634,2766,1656,2832,1667,2866,1667,2781,1666,2773,1665,2750,1665,2733,1665,2728,1666,2712,1670,2696,1678,2682,1608,2680,1608,2722,1564,2766,1518,2813,1514,2799,1510,2783,1505,2766,1499,2748,1502,2738,1504,2728,1507,2718,1438,2733,1455,2765,1471,2801,1487,2840,1503,2883,1516,2929,1524,2977,1529,3025,1530,3074,1543,3074,1548,3052,1551,3028,1553,3003,1554,2975,1710,3132,1809,3230,1832,3248,1855,3254,1877,3249,1899,3232,1924,3208,2000,3132,2061,3070,2070,3062,2080,3047,2085,3036,2088,3023m2093,2436l2093,2402,2089,2393,2072,2377,2064,2372,2054,2371,2036,2374,2011,2379,1977,2387,1977,2395,2000,2401,2022,2408,2041,2417,2059,2427,2076,2440,2087,2442,2093,2436m2255,2100l2199,2097,2180,2096,2180,2138,2049,2269,2007,2311,2006,2299,2004,2289,2000,2280,1994,2273,1990,2269,1973,2261,1964,2260,1948,2263,1926,2269,1897,2277,1897,2286,1924,2293,1948,2302,1970,2314,1990,2328,1916,2402,1821,2497,1796,2476,1787,2484,1804,2511,1816,2536,1824,2558,1828,2579,1830,2598,1832,2608,1836,2613,1838,2615,1840,2613,1849,2613,1861,2600,1870,2583,1874,2575,1876,2564,1872,2556,1867,2548,1859,2537,1848,2524,1834,2509,1846,2497,2032,2311,2194,2149,2200,2168,2212,2208,2218,2227,2221,2226,2225,2225,2228,2225,2227,2179,2231,2149,2232,2144,2242,2117,2255,2100m2325,2407l2324,2392,2323,2387,2310,2391,2298,2392,2288,2390,2279,2385,2269,2378,2258,2370,2246,2360,2232,2347,2224,2355,2238,2373,2250,2388,2260,2401,2266,2410,2274,2423,2272,2433,2266,2444,2163,2547,2147,2562,2136,2571,2129,2575,2127,2575,2132,2558,2139,2537,2149,2502,2157,2467,2163,2433,2167,2401,2172,2367,2176,2328,2180,2286,2191,2269,2197,2261,2127,2254,2132,2295,2133,2337,2131,2378,2127,2419,2122,2460,2116,2496,2109,2529,2101,2558,2030,2486,2032,2474,2034,2462,2036,2450,1965,2480,1984,2497,2003,2515,2023,2535,2087,2598,2065,2650,2041,2700,2014,2749,1986,2796,1994,2800,2030,2751,2062,2704,2088,2659,2110,2617,2123,2625,2133,2623,2140,2617,2181,2575,2201,2556,2283,2473,2305,2450,2320,2428,2325,2407m2384,2279l2378,2269,2369,2261,2361,2256,2351,2253,2339,2251,2325,2250,2308,2253,2286,2258,2258,2267,2226,2277,2227,2281,2227,2284,2228,2288,2267,2290,2300,2294,2328,2300,2350,2309,2367,2318,2378,2320,2382,2315,2384,2313,2384,2279m2563,2560l2540,2539,2515,2515,2487,2488,2456,2457,2456,2446,2457,2436,2458,2425,2388,2448,2407,2465,2433,2489,2465,2521,2504,2560,2382,2682,2316,2617,2279,2579,2281,2567,2285,2543,2245,2558,2211,2570,2234,2591,2266,2622,2306,2661,2355,2709,2236,2828,2158,2750,2161,2739,2163,2729,2165,2718,2095,2745,2116,2764,2141,2787,2169,2815,2201,2847,2199,2855,2198,2863,2196,2872,2210,2871,2249,2870,2249,2840,2262,2828,2407,2682,2517,2572,2542,2598,2547,2588,2556,2572,2563,2560e">
              <v:path arrowok="t"/>
              <v:fill on="t" opacity="32896f" focussize="0,0"/>
              <v:stroke on="f"/>
              <v:imagedata o:title=""/>
              <o:lock v:ext="edit"/>
            </v:shape>
            <v:shape id="_x0000_s1966" o:spid="_x0000_s1966" o:spt="75" type="#_x0000_t75" style="position:absolute;left:2623;top:186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minicomputer ['mɪnɪkəm,pjuːtə]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小型计算机；微型电脑【词频 </w:t>
      </w:r>
      <w:r>
        <w:t>33380</w:t>
      </w:r>
      <w:r>
        <w:rPr>
          <w:rFonts w:hint="eastAsia" w:ascii="宋体" w:hAnsi="宋体" w:eastAsia="宋体"/>
        </w:rPr>
        <w:t xml:space="preserve">】 </w:t>
      </w:r>
      <w:r>
        <w:t xml:space="preserve">microcomputer ['maɪkrə(ʊ)kɒm,pjuːtə] n. </w:t>
      </w:r>
      <w:r>
        <w:rPr>
          <w:rFonts w:hint="eastAsia" w:ascii="宋体" w:hAnsi="宋体" w:eastAsia="宋体"/>
        </w:rPr>
        <w:t>微电脑；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微型计算机【词频 </w:t>
      </w:r>
      <w:r>
        <w:t>24122</w:t>
      </w:r>
      <w:r>
        <w:rPr>
          <w:rFonts w:hint="eastAsia" w:ascii="宋体" w:hAnsi="宋体" w:eastAsia="宋体"/>
        </w:rPr>
        <w:t xml:space="preserve">】 </w:t>
      </w:r>
      <w:r>
        <w:t>supercomputer ['supɚkəmpjutɚ]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巨型计算机，超级计算机【词频 </w:t>
      </w:r>
      <w:r>
        <w:t>17608</w:t>
      </w:r>
      <w:r>
        <w:rPr>
          <w:rFonts w:hint="eastAsia" w:ascii="宋体" w:hAnsi="宋体" w:eastAsia="宋体"/>
        </w:rPr>
        <w:t xml:space="preserve">】 </w:t>
      </w:r>
      <w:r>
        <w:t>supercomputing [su:pərkəmp'ju:tɪŋ]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超级计算【词频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58206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81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使电脑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；用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脑</w:t>
      </w:r>
      <w:r>
        <w:rPr>
          <w:rFonts w:hint="eastAsia" w:ascii="宋体" w:hAnsi="宋体" w:eastAsia="宋体"/>
          <w:spacing w:val="-3"/>
          <w:w w:val="100"/>
        </w:rPr>
        <w:t>处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34</w:t>
      </w:r>
      <w:r>
        <w:rPr>
          <w:spacing w:val="-3"/>
          <w:w w:val="100"/>
        </w:rPr>
        <w:t>71</w:t>
      </w:r>
      <w:r>
        <w:rPr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computerized [kəm'pjʊtə,raɪzd] adj. </w:t>
      </w:r>
      <w:r>
        <w:rPr>
          <w:rFonts w:hint="eastAsia" w:ascii="宋体" w:hAnsi="宋体" w:eastAsia="宋体"/>
        </w:rPr>
        <w:t>电脑的；电脑化的；用电脑处理的</w:t>
      </w:r>
    </w:p>
    <w:p>
      <w:pPr>
        <w:pStyle w:val="8"/>
        <w:numPr>
          <w:ilvl w:val="1"/>
          <w:numId w:val="18"/>
        </w:numPr>
        <w:tabs>
          <w:tab w:val="left" w:pos="3349"/>
        </w:tabs>
        <w:spacing w:before="66" w:after="0" w:line="516" w:lineRule="auto"/>
        <w:ind w:left="160" w:right="2623" w:firstLine="2941"/>
        <w:jc w:val="both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用电子</w:t>
      </w:r>
      <w:r>
        <w:rPr>
          <w:rFonts w:hint="eastAsia" w:ascii="宋体" w:hAnsi="宋体" w:eastAsia="宋体"/>
          <w:spacing w:val="-3"/>
          <w:w w:val="100"/>
          <w:sz w:val="21"/>
        </w:rPr>
        <w:t>计</w:t>
      </w:r>
      <w:r>
        <w:rPr>
          <w:rFonts w:hint="eastAsia" w:ascii="宋体" w:hAnsi="宋体" w:eastAsia="宋体"/>
          <w:w w:val="100"/>
          <w:sz w:val="21"/>
        </w:rPr>
        <w:t>算</w:t>
      </w:r>
      <w:r>
        <w:rPr>
          <w:rFonts w:hint="eastAsia" w:ascii="宋体" w:hAnsi="宋体" w:eastAsia="宋体"/>
          <w:spacing w:val="-3"/>
          <w:w w:val="100"/>
          <w:sz w:val="21"/>
        </w:rPr>
        <w:t>机</w:t>
      </w:r>
      <w:r>
        <w:rPr>
          <w:rFonts w:hint="eastAsia" w:ascii="宋体" w:hAnsi="宋体" w:eastAsia="宋体"/>
          <w:w w:val="100"/>
          <w:sz w:val="21"/>
        </w:rPr>
        <w:t>控</w:t>
      </w:r>
      <w:r>
        <w:rPr>
          <w:rFonts w:hint="eastAsia" w:ascii="宋体" w:hAnsi="宋体" w:eastAsia="宋体"/>
          <w:spacing w:val="-3"/>
          <w:w w:val="100"/>
          <w:sz w:val="21"/>
        </w:rPr>
        <w:t>制</w:t>
      </w:r>
      <w:r>
        <w:rPr>
          <w:rFonts w:hint="eastAsia" w:ascii="宋体" w:hAnsi="宋体" w:eastAsia="宋体"/>
          <w:w w:val="100"/>
          <w:sz w:val="21"/>
        </w:rPr>
        <w:t>（</w:t>
      </w:r>
      <w:r>
        <w:rPr>
          <w:rFonts w:hint="eastAsia" w:ascii="宋体" w:hAnsi="宋体" w:eastAsia="宋体"/>
          <w:spacing w:val="-3"/>
          <w:w w:val="100"/>
          <w:sz w:val="21"/>
        </w:rPr>
        <w:t>过</w:t>
      </w:r>
      <w:r>
        <w:rPr>
          <w:rFonts w:hint="eastAsia" w:ascii="宋体" w:hAnsi="宋体" w:eastAsia="宋体"/>
          <w:w w:val="100"/>
          <w:sz w:val="21"/>
        </w:rPr>
        <w:t>去分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rFonts w:hint="eastAsia" w:ascii="宋体" w:hAnsi="宋体" w:eastAsia="宋体"/>
          <w:w w:val="100"/>
          <w:sz w:val="21"/>
        </w:rPr>
        <w:t>词频</w:t>
      </w:r>
      <w:r>
        <w:rPr>
          <w:rFonts w:hint="eastAsia" w:ascii="宋体" w:hAnsi="宋体" w:eastAsia="宋体"/>
          <w:spacing w:val="-55"/>
          <w:sz w:val="21"/>
        </w:rPr>
        <w:t xml:space="preserve"> </w:t>
      </w:r>
      <w:r>
        <w:rPr>
          <w:w w:val="100"/>
          <w:sz w:val="21"/>
        </w:rPr>
        <w:t>818</w:t>
      </w:r>
      <w:r>
        <w:rPr>
          <w:spacing w:val="-3"/>
          <w:w w:val="100"/>
          <w:sz w:val="21"/>
        </w:rPr>
        <w:t>3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computerization [kəm,pjʊtərɪ'zeʃən] n. </w:t>
      </w:r>
      <w:r>
        <w:rPr>
          <w:rFonts w:hint="eastAsia" w:ascii="宋体" w:hAnsi="宋体" w:eastAsia="宋体"/>
          <w:sz w:val="21"/>
        </w:rPr>
        <w:t xml:space="preserve">电脑化；电子计算机化工作【词频 </w:t>
      </w:r>
      <w:r>
        <w:rPr>
          <w:sz w:val="21"/>
        </w:rPr>
        <w:t>31763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>computable [kəm'pju:təbl] adj.</w:t>
      </w:r>
      <w:r>
        <w:rPr>
          <w:spacing w:val="45"/>
          <w:sz w:val="21"/>
        </w:rPr>
        <w:t xml:space="preserve"> </w:t>
      </w:r>
      <w:r>
        <w:rPr>
          <w:rFonts w:hint="eastAsia" w:ascii="宋体" w:hAnsi="宋体" w:eastAsia="宋体"/>
          <w:sz w:val="21"/>
        </w:rPr>
        <w:t>可计算的</w:t>
      </w:r>
    </w:p>
    <w:p>
      <w:pPr>
        <w:spacing w:after="0" w:line="516" w:lineRule="auto"/>
        <w:jc w:val="both"/>
        <w:rPr>
          <w:rFonts w:hint="eastAsia" w:ascii="宋体" w:hAnsi="宋体" w:eastAsia="宋体"/>
          <w:sz w:val="21"/>
        </w:rPr>
        <w:sectPr>
          <w:type w:val="continuous"/>
          <w:pgSz w:w="11910" w:h="16840"/>
          <w:pgMar w:top="860" w:right="860" w:bottom="740" w:left="920" w:header="720" w:footer="720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620"/>
        <w:rPr>
          <w:rFonts w:hint="eastAsia" w:ascii="宋体" w:hAnsi="宋体" w:eastAsia="宋体"/>
        </w:rPr>
      </w:pPr>
      <w:r>
        <w:pict>
          <v:group id="_x0000_s1967" o:spid="_x0000_s1967" o:spt="203" style="position:absolute;left:0pt;margin-left:144.8pt;margin-top:115.3pt;height:392.45pt;width:390.4pt;mso-position-horizontal-relative:page;z-index:-206848;mso-width-relative:page;mso-height-relative:page;" coordorigin="2896,2306" coordsize="7808,7849">
            <o:lock v:ext="edit"/>
            <v:shape id="_x0000_s1968" o:spid="_x0000_s1968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69" o:spid="_x0000_s1969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70" o:spid="_x0000_s1970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computernik [kəm'pjuːtənɪk] n. </w:t>
      </w:r>
      <w:r>
        <w:rPr>
          <w:rFonts w:hint="eastAsia" w:ascii="宋体" w:hAnsi="宋体" w:eastAsia="宋体"/>
        </w:rPr>
        <w:t xml:space="preserve">电脑迷；电脑人员 </w:t>
      </w:r>
      <w:r>
        <w:t xml:space="preserve">computative [kəm'pjuːtətɪv] adj. </w:t>
      </w:r>
      <w:r>
        <w:rPr>
          <w:rFonts w:hint="eastAsia" w:ascii="宋体" w:hAnsi="宋体" w:eastAsia="宋体"/>
        </w:rPr>
        <w:t xml:space="preserve">喜欢计算的，推算的 </w:t>
      </w:r>
      <w:r>
        <w:t xml:space="preserve">computation [kɒmpjʊ'teɪʃ(ə)n] n. </w:t>
      </w:r>
      <w:r>
        <w:rPr>
          <w:rFonts w:hint="eastAsia" w:ascii="宋体" w:hAnsi="宋体" w:eastAsia="宋体"/>
        </w:rPr>
        <w:t xml:space="preserve">估计，计算【词频 </w:t>
      </w:r>
      <w:r>
        <w:t>13369</w:t>
      </w:r>
      <w:r>
        <w:rPr>
          <w:rFonts w:hint="eastAsia" w:ascii="宋体" w:hAnsi="宋体" w:eastAsia="宋体"/>
        </w:rPr>
        <w:t xml:space="preserve">】 </w:t>
      </w:r>
      <w:r>
        <w:t xml:space="preserve">computational [kɒmpjʊ'teɪʃənl] adj.  </w:t>
      </w:r>
      <w:r>
        <w:rPr>
          <w:rFonts w:hint="eastAsia" w:ascii="宋体" w:hAnsi="宋体" w:eastAsia="宋体"/>
        </w:rPr>
        <w:t>计算的【词频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13643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25"/>
        <w:rPr>
          <w:rFonts w:hint="eastAsia" w:ascii="宋体" w:hAnsi="宋体" w:eastAsia="宋体"/>
        </w:rPr>
      </w:pPr>
      <w:r>
        <w:t xml:space="preserve">computationally [kɒmpjʊ'teɪʃənli]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从计算方面上讲【词频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37578</w:t>
      </w:r>
      <w:r>
        <w:rPr>
          <w:rFonts w:hint="eastAsia" w:ascii="宋体" w:hAnsi="宋体" w:eastAsia="宋体"/>
        </w:rPr>
        <w:t xml:space="preserve">】 </w:t>
      </w:r>
      <w:r>
        <w:t xml:space="preserve">computer-chip [kəm'pjuːt-tʃɪp] n.  </w:t>
      </w:r>
      <w:r>
        <w:rPr>
          <w:rFonts w:hint="eastAsia" w:ascii="宋体" w:hAnsi="宋体" w:eastAsia="宋体"/>
        </w:rPr>
        <w:t>电脑芯片【词频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49938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computer-based [kəmp'ju:təb'eɪst] adj.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基于计算机的【词频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17990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22"/>
        <w:rPr>
          <w:rFonts w:hint="eastAsia" w:ascii="宋体" w:hAnsi="宋体" w:eastAsia="宋体"/>
        </w:rPr>
      </w:pPr>
      <w:r>
        <w:t>computer-aided [kəmp'ju:tə'eɪdɪd] adj.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计算机辅助的，电脑辅助【词频 </w:t>
      </w:r>
      <w:r>
        <w:t>21495</w:t>
      </w:r>
      <w:r>
        <w:rPr>
          <w:rFonts w:hint="eastAsia" w:ascii="宋体" w:hAnsi="宋体" w:eastAsia="宋体"/>
        </w:rPr>
        <w:t xml:space="preserve">】 </w:t>
      </w:r>
      <w:r>
        <w:t xml:space="preserve">computer-driven [kəm'pjuːt-ˈdrɪvn] adj.  </w:t>
      </w:r>
      <w:r>
        <w:rPr>
          <w:rFonts w:hint="eastAsia" w:ascii="宋体" w:hAnsi="宋体" w:eastAsia="宋体"/>
        </w:rPr>
        <w:t>计算机驱动的【词频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38794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51"/>
        <w:rPr>
          <w:rFonts w:hint="eastAsia" w:ascii="宋体" w:hAnsi="宋体" w:eastAsia="宋体"/>
        </w:rPr>
      </w:pPr>
      <w:r>
        <w:t xml:space="preserve">computer-savvy [kəm'pjuːt-ˈsævi] adj. </w:t>
      </w:r>
      <w:r>
        <w:rPr>
          <w:rFonts w:hint="eastAsia" w:ascii="宋体" w:hAnsi="宋体" w:eastAsia="宋体"/>
        </w:rPr>
        <w:t xml:space="preserve">精通电脑的【词频 </w:t>
      </w:r>
      <w:r>
        <w:t>44420</w:t>
      </w:r>
      <w:r>
        <w:rPr>
          <w:rFonts w:hint="eastAsia" w:ascii="宋体" w:hAnsi="宋体" w:eastAsia="宋体"/>
        </w:rPr>
        <w:t xml:space="preserve">】 </w:t>
      </w:r>
      <w:r>
        <w:t xml:space="preserve">computer-animated [kəm'pjuːt-ˈænɪmeɪtɪd] adj.  </w:t>
      </w:r>
      <w:r>
        <w:rPr>
          <w:rFonts w:hint="eastAsia" w:ascii="宋体" w:hAnsi="宋体" w:eastAsia="宋体"/>
        </w:rPr>
        <w:t>电脑动画【词频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39647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computer-controlled [kəm'pjuːt-kənˈtrəʊld] adj.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计算机控制的【词频</w:t>
      </w:r>
      <w:r>
        <w:rPr>
          <w:rFonts w:hint="eastAsia" w:ascii="宋体" w:hAnsi="宋体" w:eastAsia="宋体"/>
          <w:spacing w:val="-77"/>
        </w:rPr>
        <w:t xml:space="preserve"> </w:t>
      </w:r>
      <w:r>
        <w:t>26202</w:t>
      </w:r>
      <w:r>
        <w:rPr>
          <w:rFonts w:hint="eastAsia" w:ascii="宋体" w:hAnsi="宋体" w:eastAsia="宋体"/>
        </w:rPr>
        <w:t>，</w:t>
      </w:r>
      <w:r>
        <w:t>57248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3"/>
        <w:rPr>
          <w:rFonts w:hint="eastAsia" w:ascii="宋体" w:hAnsi="宋体" w:eastAsia="宋体"/>
        </w:rPr>
      </w:pPr>
      <w:r>
        <w:t xml:space="preserve">computer-enhanced [kəm'pju:tə,in'hɑ:nst] adj. </w:t>
      </w:r>
      <w:r>
        <w:rPr>
          <w:rFonts w:hint="eastAsia" w:ascii="宋体" w:hAnsi="宋体" w:eastAsia="宋体"/>
          <w:w w:val="100"/>
        </w:rPr>
        <w:t>电脑清</w:t>
      </w:r>
      <w:r>
        <w:rPr>
          <w:rFonts w:hint="eastAsia" w:ascii="宋体" w:hAnsi="宋体" w:eastAsia="宋体"/>
          <w:spacing w:val="-3"/>
          <w:w w:val="100"/>
        </w:rPr>
        <w:t>晰</w:t>
      </w:r>
      <w:r>
        <w:rPr>
          <w:rFonts w:hint="eastAsia" w:ascii="宋体" w:hAnsi="宋体" w:eastAsia="宋体"/>
          <w:w w:val="100"/>
        </w:rPr>
        <w:t>度增强</w:t>
      </w:r>
      <w:r>
        <w:rPr>
          <w:spacing w:val="-4"/>
          <w:w w:val="100"/>
        </w:rPr>
        <w:t>(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spacing w:val="-1"/>
          <w:w w:val="100"/>
        </w:rPr>
        <w:t>善</w:t>
      </w:r>
      <w:r>
        <w:rPr>
          <w:spacing w:val="-1"/>
          <w:w w:val="100"/>
        </w:rPr>
        <w:t>)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94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脑</w:t>
      </w:r>
      <w:r>
        <w:rPr>
          <w:rFonts w:hint="eastAsia" w:ascii="宋体" w:hAnsi="宋体" w:eastAsia="宋体"/>
          <w:spacing w:val="-3"/>
          <w:w w:val="100"/>
        </w:rPr>
        <w:t>增</w:t>
      </w:r>
      <w:r>
        <w:rPr>
          <w:rFonts w:hint="eastAsia" w:ascii="宋体" w:hAnsi="宋体" w:eastAsia="宋体"/>
          <w:w w:val="100"/>
        </w:rPr>
        <w:t>益的</w:t>
      </w:r>
      <w:r>
        <w:rPr>
          <w:spacing w:val="-1"/>
          <w:w w:val="100"/>
        </w:rPr>
        <w:t>(</w:t>
      </w:r>
      <w:r>
        <w:rPr>
          <w:rFonts w:hint="eastAsia" w:ascii="宋体" w:hAnsi="宋体" w:eastAsia="宋体"/>
          <w:spacing w:val="-3"/>
          <w:w w:val="100"/>
        </w:rPr>
        <w:t>经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算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处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画</w:t>
      </w:r>
      <w:r>
        <w:rPr>
          <w:rFonts w:hint="eastAsia" w:ascii="宋体" w:hAnsi="宋体" w:eastAsia="宋体"/>
          <w:w w:val="100"/>
        </w:rPr>
        <w:t>面色彩</w:t>
      </w:r>
      <w:r>
        <w:rPr>
          <w:rFonts w:hint="eastAsia" w:ascii="宋体" w:hAnsi="宋体" w:eastAsia="宋体"/>
          <w:spacing w:val="-3"/>
          <w:w w:val="100"/>
        </w:rPr>
        <w:t>更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鲜</w:t>
      </w:r>
      <w:r>
        <w:rPr>
          <w:rFonts w:hint="eastAsia" w:ascii="宋体" w:hAnsi="宋体" w:eastAsia="宋体"/>
          <w:w w:val="100"/>
        </w:rPr>
        <w:t>明的</w:t>
      </w:r>
      <w:r>
        <w:rPr>
          <w:spacing w:val="-4"/>
          <w:w w:val="100"/>
        </w:rPr>
        <w:t>)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444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ːt</w:t>
      </w:r>
      <w:r>
        <w:rPr>
          <w:w w:val="100"/>
        </w:rPr>
        <w:t>;</w:t>
      </w:r>
      <w:r>
        <w:t xml:space="preserve"> </w:t>
      </w:r>
      <w:r>
        <w:rPr>
          <w:spacing w:val="-3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sp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辩论</w:t>
      </w:r>
      <w:r>
        <w:rPr>
          <w:rFonts w:hint="eastAsia" w:ascii="宋体" w:hAnsi="宋体" w:eastAsia="宋体"/>
          <w:spacing w:val="-39"/>
          <w:w w:val="100"/>
        </w:rPr>
        <w:t>；</w:t>
      </w:r>
      <w:r>
        <w:rPr>
          <w:rFonts w:hint="eastAsia" w:ascii="宋体" w:hAnsi="宋体" w:eastAsia="宋体"/>
          <w:w w:val="100"/>
        </w:rPr>
        <w:t>怀疑</w:t>
      </w:r>
      <w:r>
        <w:rPr>
          <w:rFonts w:hint="eastAsia" w:ascii="宋体" w:hAnsi="宋体" w:eastAsia="宋体"/>
          <w:spacing w:val="-39"/>
          <w:w w:val="100"/>
        </w:rPr>
        <w:t>；</w:t>
      </w:r>
      <w:r>
        <w:rPr>
          <w:rFonts w:hint="eastAsia" w:ascii="宋体" w:hAnsi="宋体" w:eastAsia="宋体"/>
          <w:w w:val="100"/>
        </w:rPr>
        <w:t>阻止</w:t>
      </w:r>
      <w:r>
        <w:rPr>
          <w:rFonts w:hint="eastAsia" w:ascii="宋体" w:hAnsi="宋体" w:eastAsia="宋体"/>
          <w:spacing w:val="-39"/>
          <w:w w:val="100"/>
        </w:rPr>
        <w:t>；</w:t>
      </w:r>
      <w:r>
        <w:rPr>
          <w:rFonts w:hint="eastAsia" w:ascii="宋体" w:hAnsi="宋体" w:eastAsia="宋体"/>
          <w:w w:val="100"/>
        </w:rPr>
        <w:t>抗拒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争论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辩论</w:t>
      </w:r>
      <w:r>
        <w:rPr>
          <w:rFonts w:hint="eastAsia" w:ascii="宋体" w:hAnsi="宋体" w:eastAsia="宋体"/>
          <w:spacing w:val="-39"/>
          <w:w w:val="100"/>
        </w:rPr>
        <w:t>；</w:t>
      </w:r>
      <w:r>
        <w:rPr>
          <w:rFonts w:hint="eastAsia" w:ascii="宋体" w:hAnsi="宋体" w:eastAsia="宋体"/>
          <w:w w:val="100"/>
        </w:rPr>
        <w:t>争</w:t>
      </w:r>
      <w:r>
        <w:rPr>
          <w:rFonts w:hint="eastAsia" w:ascii="宋体" w:hAnsi="宋体" w:eastAsia="宋体"/>
          <w:spacing w:val="-36"/>
          <w:w w:val="100"/>
        </w:rPr>
        <w:t>吵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72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36"/>
          <w:w w:val="100"/>
        </w:rPr>
        <w:t>，</w:t>
      </w:r>
      <w:r>
        <w:rPr>
          <w:spacing w:val="-3"/>
          <w:w w:val="100"/>
        </w:rPr>
        <w:t>7</w:t>
      </w:r>
      <w:r>
        <w:rPr>
          <w:w w:val="100"/>
        </w:rPr>
        <w:t>99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42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disputant [dɪs'pjuːtənt] n.  </w:t>
      </w:r>
      <w:r>
        <w:rPr>
          <w:rFonts w:hint="eastAsia" w:ascii="宋体" w:hAnsi="宋体" w:eastAsia="宋体"/>
        </w:rPr>
        <w:t xml:space="preserve">争论者，辩论者 </w:t>
      </w:r>
      <w:r>
        <w:t xml:space="preserve">adj.  </w:t>
      </w:r>
      <w:r>
        <w:rPr>
          <w:rFonts w:hint="eastAsia" w:ascii="宋体" w:hAnsi="宋体" w:eastAsia="宋体"/>
        </w:rPr>
        <w:t>争论的【词频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36977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6"/>
        <w:rPr>
          <w:rFonts w:hint="eastAsia" w:ascii="宋体" w:hAnsi="宋体" w:eastAsia="宋体"/>
        </w:rPr>
      </w:pPr>
      <w:r>
        <w:pict>
          <v:group id="_x0000_s1971" o:spid="_x0000_s1971" o:spt="203" style="position:absolute;left:0pt;margin-left:63.2pt;margin-top:1.7pt;height:80.25pt;width:77pt;mso-position-horizontal-relative:page;z-index:-206848;mso-width-relative:page;mso-height-relative:page;" coordorigin="1265,35" coordsize="1540,1605">
            <o:lock v:ext="edit"/>
            <v:shape id="_x0000_s1972" o:spid="_x0000_s197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73" o:spid="_x0000_s197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disputable [dɪ'spjuːtəb(ə)l] adj. </w:t>
      </w:r>
      <w:r>
        <w:rPr>
          <w:rFonts w:hint="eastAsia" w:ascii="宋体" w:hAnsi="宋体" w:eastAsia="宋体"/>
        </w:rPr>
        <w:t xml:space="preserve">有讨论余地的；真假可疑的【词频 </w:t>
      </w:r>
      <w:r>
        <w:t>48394</w:t>
      </w:r>
      <w:r>
        <w:rPr>
          <w:rFonts w:hint="eastAsia" w:ascii="宋体" w:hAnsi="宋体" w:eastAsia="宋体"/>
        </w:rPr>
        <w:t xml:space="preserve">】 </w:t>
      </w:r>
      <w:r>
        <w:t xml:space="preserve">indisputable [ɪndɪ'spjuːtəb(ə)l] adj. </w:t>
      </w:r>
      <w:r>
        <w:rPr>
          <w:rFonts w:hint="eastAsia" w:ascii="宋体" w:hAnsi="宋体" w:eastAsia="宋体"/>
        </w:rPr>
        <w:t xml:space="preserve">明白的；无争论之余地的【词频 </w:t>
      </w:r>
      <w:r>
        <w:t>18849</w:t>
      </w:r>
      <w:r>
        <w:rPr>
          <w:rFonts w:hint="eastAsia" w:ascii="宋体" w:hAnsi="宋体" w:eastAsia="宋体"/>
        </w:rPr>
        <w:t xml:space="preserve">】 </w:t>
      </w:r>
      <w:r>
        <w:t xml:space="preserve">indisputably [,ɪndɪ'spjʊtəbli] adv.  </w:t>
      </w:r>
      <w:r>
        <w:rPr>
          <w:rFonts w:hint="eastAsia" w:ascii="宋体" w:hAnsi="宋体" w:eastAsia="宋体"/>
        </w:rPr>
        <w:t xml:space="preserve">无争论余地地【词频 </w:t>
      </w:r>
      <w:r>
        <w:t>23428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84"/>
        <w:rPr>
          <w:rFonts w:hint="eastAsia" w:ascii="宋体" w:hAnsi="宋体" w:eastAsia="宋体"/>
        </w:rPr>
      </w:pPr>
      <w:r>
        <w:t xml:space="preserve">disputation [dɪspjuː'teɪʃ(ə)n] n. </w:t>
      </w:r>
      <w:r>
        <w:rPr>
          <w:rFonts w:hint="eastAsia" w:ascii="宋体" w:hAnsi="宋体" w:eastAsia="宋体"/>
        </w:rPr>
        <w:t xml:space="preserve">争论；辩论；驳斥【词频 </w:t>
      </w:r>
      <w:r>
        <w:t>35346</w:t>
      </w:r>
      <w:r>
        <w:rPr>
          <w:rFonts w:hint="eastAsia" w:ascii="宋体" w:hAnsi="宋体" w:eastAsia="宋体"/>
        </w:rPr>
        <w:t xml:space="preserve">】 </w:t>
      </w:r>
      <w:r>
        <w:t xml:space="preserve">disputatious [dɪspjuː'teɪʃəs] adj.  </w:t>
      </w:r>
      <w:r>
        <w:rPr>
          <w:rFonts w:hint="eastAsia" w:ascii="宋体" w:hAnsi="宋体" w:eastAsia="宋体"/>
        </w:rPr>
        <w:t>爱争辩的【词频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53378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sp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有争议的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争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；激</w:t>
      </w:r>
      <w:r>
        <w:rPr>
          <w:rFonts w:hint="eastAsia" w:ascii="宋体" w:hAnsi="宋体" w:eastAsia="宋体"/>
          <w:spacing w:val="-3"/>
          <w:w w:val="100"/>
        </w:rPr>
        <w:t>烈</w:t>
      </w:r>
      <w:r>
        <w:rPr>
          <w:rFonts w:hint="eastAsia" w:ascii="宋体" w:hAnsi="宋体" w:eastAsia="宋体"/>
          <w:w w:val="100"/>
        </w:rPr>
        <w:t>争</w:t>
      </w:r>
      <w:r>
        <w:rPr>
          <w:rFonts w:hint="eastAsia" w:ascii="宋体" w:hAnsi="宋体" w:eastAsia="宋体"/>
          <w:spacing w:val="-3"/>
          <w:w w:val="100"/>
        </w:rPr>
        <w:t>辩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spacing w:val="-1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121</w:t>
      </w:r>
      <w:r>
        <w:rPr>
          <w:spacing w:val="-3"/>
          <w:w w:val="100"/>
        </w:rPr>
        <w:t>4</w:t>
      </w:r>
      <w:r>
        <w:rPr>
          <w:spacing w:val="-2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ˈ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争论；</w:t>
      </w:r>
      <w:r>
        <w:rPr>
          <w:rFonts w:hint="eastAsia" w:ascii="宋体" w:hAnsi="宋体" w:eastAsia="宋体"/>
          <w:spacing w:val="-3"/>
          <w:w w:val="100"/>
        </w:rPr>
        <w:t>争</w:t>
      </w:r>
      <w:r>
        <w:rPr>
          <w:rFonts w:hint="eastAsia" w:ascii="宋体" w:hAnsi="宋体" w:eastAsia="宋体"/>
          <w:w w:val="100"/>
        </w:rPr>
        <w:t>吵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53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50"/>
        <w:rPr>
          <w:rFonts w:hint="eastAsia" w:ascii="宋体" w:hAnsi="宋体" w:eastAsia="宋体"/>
        </w:rPr>
      </w:pPr>
      <w:r>
        <w:t xml:space="preserve">undisputed [ʌndɪ'spjuːtɪd] adj. </w:t>
      </w:r>
      <w:r>
        <w:rPr>
          <w:rFonts w:hint="eastAsia" w:ascii="宋体" w:hAnsi="宋体" w:eastAsia="宋体"/>
        </w:rPr>
        <w:t xml:space="preserve">无可争辩的；无异议的；毫无疑问的【词频 </w:t>
      </w:r>
      <w:r>
        <w:t>16409</w:t>
      </w:r>
      <w:r>
        <w:rPr>
          <w:rFonts w:hint="eastAsia" w:ascii="宋体" w:hAnsi="宋体" w:eastAsia="宋体"/>
        </w:rPr>
        <w:t xml:space="preserve">】 </w:t>
      </w:r>
      <w:r>
        <w:t xml:space="preserve">repute [rɪ'pjuːt] n.  </w:t>
      </w:r>
      <w:r>
        <w:rPr>
          <w:rFonts w:hint="eastAsia" w:ascii="宋体" w:hAnsi="宋体" w:eastAsia="宋体"/>
        </w:rPr>
        <w:t xml:space="preserve">名誉；声望 </w:t>
      </w:r>
      <w:r>
        <w:t xml:space="preserve">vt.  </w:t>
      </w:r>
      <w:r>
        <w:rPr>
          <w:rFonts w:hint="eastAsia" w:ascii="宋体" w:hAnsi="宋体" w:eastAsia="宋体"/>
        </w:rPr>
        <w:t>名誉；认为；把</w:t>
      </w:r>
      <w:r>
        <w:t>…</w:t>
      </w:r>
      <w:r>
        <w:rPr>
          <w:rFonts w:hint="eastAsia" w:ascii="宋体" w:hAnsi="宋体" w:eastAsia="宋体"/>
        </w:rPr>
        <w:t>称为【词频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19849</w:t>
      </w:r>
      <w:r>
        <w:rPr>
          <w:rFonts w:hint="eastAsia" w:ascii="宋体" w:hAnsi="宋体" w:eastAsia="宋体"/>
        </w:rPr>
        <w:t>，</w:t>
      </w:r>
      <w:r>
        <w:t>29431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12"/>
        <w:rPr>
          <w:rFonts w:hint="eastAsia" w:ascii="宋体" w:hAnsi="宋体" w:eastAsia="宋体"/>
        </w:rPr>
      </w:pPr>
      <w:r>
        <w:pict>
          <v:group id="_x0000_s1974" o:spid="_x0000_s1974" o:spt="203" style="position:absolute;left:0pt;margin-left:144.8pt;margin-top:15.45pt;height:392.45pt;width:390.4pt;mso-position-horizontal-relative:page;z-index:-206848;mso-width-relative:page;mso-height-relative:page;" coordorigin="2896,309" coordsize="7808,7849">
            <o:lock v:ext="edit"/>
            <v:shape id="_x0000_s1975" o:spid="_x0000_s197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76" o:spid="_x0000_s197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77" o:spid="_x0000_s197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epu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名誉好的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普</w:t>
      </w:r>
      <w:r>
        <w:rPr>
          <w:rFonts w:hint="eastAsia" w:ascii="宋体" w:hAnsi="宋体" w:eastAsia="宋体"/>
          <w:w w:val="100"/>
        </w:rPr>
        <w:t>遍</w:t>
      </w:r>
      <w:r>
        <w:rPr>
          <w:rFonts w:hint="eastAsia" w:ascii="宋体" w:hAnsi="宋体" w:eastAsia="宋体"/>
          <w:spacing w:val="-3"/>
          <w:w w:val="100"/>
        </w:rPr>
        <w:t>认</w:t>
      </w:r>
      <w:r>
        <w:rPr>
          <w:rFonts w:hint="eastAsia" w:ascii="宋体" w:hAnsi="宋体" w:eastAsia="宋体"/>
          <w:w w:val="100"/>
        </w:rPr>
        <w:t>为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认为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reputedly [rɪˈpjuːtɪdli]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据说，一般认为；根据风评【词频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24867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08"/>
        <w:rPr>
          <w:rFonts w:hint="eastAsia" w:ascii="宋体" w:hAnsi="宋体" w:eastAsia="宋体"/>
        </w:rPr>
      </w:pPr>
      <w:r>
        <w:t xml:space="preserve">reputable ['repjʊtəb(ə)l] adj. </w:t>
      </w:r>
      <w:r>
        <w:rPr>
          <w:rFonts w:hint="eastAsia" w:ascii="宋体" w:hAnsi="宋体" w:eastAsia="宋体"/>
        </w:rPr>
        <w:t xml:space="preserve">声誉好的；受尊敬的；卓越的【词频 </w:t>
      </w:r>
      <w:r>
        <w:t>14316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epu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[r</w:t>
      </w:r>
      <w:r>
        <w:rPr>
          <w:w w:val="100"/>
        </w:rPr>
        <w:t>ep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-3"/>
          <w:w w:val="100"/>
        </w:rPr>
        <w:t>声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声</w:t>
      </w:r>
      <w:r>
        <w:rPr>
          <w:rFonts w:hint="eastAsia" w:ascii="宋体" w:hAnsi="宋体" w:eastAsia="宋体"/>
          <w:spacing w:val="-3"/>
          <w:w w:val="100"/>
        </w:rPr>
        <w:t>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B4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reputational [,repju'teiʃən] adj.  </w:t>
      </w:r>
      <w:r>
        <w:rPr>
          <w:rFonts w:hint="eastAsia" w:ascii="宋体" w:hAnsi="宋体" w:eastAsia="宋体"/>
        </w:rPr>
        <w:t>信誉的 声誉的【词频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39402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disrepute [,dɪsrɪ'pjuːt] n.  </w:t>
      </w:r>
      <w:r>
        <w:rPr>
          <w:rFonts w:hint="eastAsia" w:ascii="宋体" w:hAnsi="宋体" w:eastAsia="宋体"/>
        </w:rPr>
        <w:t>不光彩，坏名声【词频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29456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24"/>
        <w:rPr>
          <w:rFonts w:hint="eastAsia" w:ascii="宋体" w:hAnsi="宋体" w:eastAsia="宋体"/>
        </w:rPr>
      </w:pPr>
      <w:r>
        <w:t xml:space="preserve">disreputable [dɪs'repjʊtəb(ə)l] adj. </w:t>
      </w:r>
      <w:r>
        <w:rPr>
          <w:rFonts w:hint="eastAsia" w:ascii="宋体" w:hAnsi="宋体" w:eastAsia="宋体"/>
        </w:rPr>
        <w:t xml:space="preserve">声名狼藉的；肮脏的；破烂不堪的【词频 </w:t>
      </w:r>
      <w:r>
        <w:t>25339</w:t>
      </w:r>
      <w:r>
        <w:rPr>
          <w:rFonts w:hint="eastAsia" w:ascii="宋体" w:hAnsi="宋体" w:eastAsia="宋体"/>
        </w:rPr>
        <w:t xml:space="preserve">】 </w:t>
      </w:r>
      <w:r>
        <w:t xml:space="preserve">impute [ɪm'pjuːt] vt.  </w:t>
      </w:r>
      <w:r>
        <w:rPr>
          <w:rFonts w:hint="eastAsia" w:ascii="宋体" w:hAnsi="宋体" w:eastAsia="宋体"/>
        </w:rPr>
        <w:t>归罪于，归咎于；嫁祸于【词频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25548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t xml:space="preserve">imputed [im'pju:tid]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把（错误等）归咎于</w:t>
      </w:r>
      <w:r>
        <w:t>(</w:t>
      </w:r>
      <w:r>
        <w:rPr>
          <w:rFonts w:hint="eastAsia" w:ascii="宋体" w:hAnsi="宋体" w:eastAsia="宋体"/>
        </w:rPr>
        <w:t xml:space="preserve">过去式和过去分词 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39360</w:t>
      </w:r>
      <w:r>
        <w:rPr>
          <w:rFonts w:hint="eastAsia" w:ascii="宋体" w:hAnsi="宋体" w:eastAsia="宋体"/>
        </w:rPr>
        <w:t xml:space="preserve">】 </w:t>
      </w:r>
      <w:r>
        <w:t xml:space="preserve">imputation [,ɪmpjuː'teɪʃən] n.  </w:t>
      </w:r>
      <w:r>
        <w:rPr>
          <w:rFonts w:hint="eastAsia" w:ascii="宋体" w:hAnsi="宋体" w:eastAsia="宋体"/>
        </w:rPr>
        <w:t>归罪；非难；归咎；污名【词频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38630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545"/>
        <w:rPr>
          <w:rFonts w:hint="eastAsia" w:ascii="宋体" w:hAnsi="宋体" w:eastAsia="宋体"/>
        </w:rPr>
      </w:pPr>
      <w:r>
        <w:rPr>
          <w:w w:val="100"/>
        </w:rPr>
        <w:t>depu</w:t>
      </w:r>
      <w:r>
        <w:rPr>
          <w:spacing w:val="-2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dep</w:t>
      </w:r>
      <w:r>
        <w:rPr>
          <w:spacing w:val="-1"/>
          <w:w w:val="100"/>
        </w:rPr>
        <w:t>jʊ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代理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，代表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副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de</w:t>
      </w:r>
      <w:r>
        <w:rPr>
          <w:spacing w:val="-3"/>
          <w:w w:val="100"/>
        </w:rPr>
        <w:t>p</w:t>
      </w:r>
      <w:r>
        <w:rPr>
          <w:w w:val="100"/>
        </w:rPr>
        <w:t>u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84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deputize ['depjʊtaɪz] vi. </w:t>
      </w:r>
      <w:r>
        <w:rPr>
          <w:rFonts w:hint="eastAsia" w:ascii="宋体" w:hAnsi="宋体" w:eastAsia="宋体"/>
        </w:rPr>
        <w:t xml:space="preserve">代理；代表 </w:t>
      </w:r>
      <w:r>
        <w:t xml:space="preserve">vt. </w:t>
      </w:r>
      <w:r>
        <w:rPr>
          <w:rFonts w:hint="eastAsia" w:ascii="宋体" w:hAnsi="宋体" w:eastAsia="宋体"/>
        </w:rPr>
        <w:t>指定</w:t>
      </w:r>
      <w:r>
        <w:t>…</w:t>
      </w:r>
      <w:r>
        <w:rPr>
          <w:rFonts w:hint="eastAsia" w:ascii="宋体" w:hAnsi="宋体" w:eastAsia="宋体"/>
        </w:rPr>
        <w:t>为代理；授权</w:t>
      </w:r>
      <w:r>
        <w:t>…</w:t>
      </w:r>
      <w:r>
        <w:rPr>
          <w:rFonts w:hint="eastAsia" w:ascii="宋体" w:hAnsi="宋体" w:eastAsia="宋体"/>
        </w:rPr>
        <w:t xml:space="preserve">为代表【词频 </w:t>
      </w:r>
      <w:r>
        <w:t>36000</w:t>
      </w:r>
      <w:r>
        <w:rPr>
          <w:rFonts w:hint="eastAsia" w:ascii="宋体" w:hAnsi="宋体" w:eastAsia="宋体"/>
        </w:rPr>
        <w:t xml:space="preserve">】 </w:t>
      </w:r>
      <w:r>
        <w:t xml:space="preserve">deputation [depjʊ'teɪʃ(ə)n] n.  </w:t>
      </w:r>
      <w:r>
        <w:rPr>
          <w:rFonts w:hint="eastAsia" w:ascii="宋体" w:hAnsi="宋体" w:eastAsia="宋体"/>
        </w:rPr>
        <w:t>代表团，代表；委任代理【词频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43899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89"/>
        <w:rPr>
          <w:rFonts w:hint="eastAsia" w:ascii="宋体" w:hAnsi="宋体" w:eastAsia="宋体"/>
        </w:rPr>
      </w:pPr>
      <w:r>
        <w:pict>
          <v:group id="_x0000_s1978" o:spid="_x0000_s1978" o:spt="203" style="position:absolute;left:0pt;margin-left:63.2pt;margin-top:1.7pt;height:80.25pt;width:77pt;mso-position-horizontal-relative:page;z-index:-206848;mso-width-relative:page;mso-height-relative:page;" coordorigin="1265,35" coordsize="1540,1605">
            <o:lock v:ext="edit"/>
            <v:shape id="_x0000_s1979" o:spid="_x0000_s197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1980" o:spid="_x0000_s198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putative ['pjuːtətɪv] adj. </w:t>
      </w:r>
      <w:r>
        <w:rPr>
          <w:rFonts w:hint="eastAsia" w:ascii="宋体" w:hAnsi="宋体" w:eastAsia="宋体"/>
        </w:rPr>
        <w:t xml:space="preserve">推定的，假定的【词频 </w:t>
      </w:r>
      <w:r>
        <w:t>17137</w:t>
      </w:r>
      <w:r>
        <w:rPr>
          <w:rFonts w:hint="eastAsia" w:ascii="宋体" w:hAnsi="宋体" w:eastAsia="宋体"/>
        </w:rPr>
        <w:t xml:space="preserve">】 </w:t>
      </w:r>
      <w:r>
        <w:t xml:space="preserve">putatively ['pju:tətivli]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推定地【词频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34009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count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ka</w:t>
      </w:r>
      <w:r>
        <w:rPr>
          <w:spacing w:val="-1"/>
          <w:w w:val="10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计算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认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计数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值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5"/>
        </w:rPr>
        <w:t xml:space="preserve"> </w:t>
      </w:r>
      <w:r>
        <w:rPr>
          <w:rFonts w:hint="eastAsia" w:ascii="宋体" w:hAnsi="宋体" w:eastAsia="宋体"/>
          <w:w w:val="100"/>
        </w:rPr>
        <w:t>计数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w w:val="100"/>
        </w:rPr>
        <w:t>计算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w w:val="100"/>
        </w:rPr>
        <w:t>伯</w:t>
      </w:r>
      <w:r>
        <w:rPr>
          <w:rFonts w:hint="eastAsia" w:ascii="宋体" w:hAnsi="宋体" w:eastAsia="宋体"/>
          <w:spacing w:val="-17"/>
          <w:w w:val="100"/>
        </w:rPr>
        <w:t>爵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335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20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20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coun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ka</w:t>
      </w:r>
      <w:r>
        <w:rPr>
          <w:spacing w:val="-1"/>
          <w:w w:val="100"/>
        </w:rPr>
        <w:t>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柜台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对立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些棋</w:t>
      </w:r>
      <w:r>
        <w:rPr>
          <w:rFonts w:hint="eastAsia" w:ascii="宋体" w:hAnsi="宋体" w:eastAsia="宋体"/>
          <w:w w:val="100"/>
        </w:rPr>
        <w:t>盘游</w:t>
      </w:r>
      <w:r>
        <w:rPr>
          <w:rFonts w:hint="eastAsia" w:ascii="宋体" w:hAnsi="宋体" w:eastAsia="宋体"/>
          <w:spacing w:val="-3"/>
          <w:w w:val="100"/>
        </w:rPr>
        <w:t>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筹码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反</w:t>
      </w:r>
      <w:r>
        <w:rPr>
          <w:rFonts w:hint="eastAsia" w:ascii="宋体" w:hAnsi="宋体" w:eastAsia="宋体"/>
          <w:spacing w:val="-3"/>
          <w:w w:val="100"/>
        </w:rPr>
        <w:t>击</w:t>
      </w:r>
      <w:r>
        <w:rPr>
          <w:rFonts w:hint="eastAsia" w:ascii="宋体" w:hAnsi="宋体" w:eastAsia="宋体"/>
          <w:w w:val="100"/>
        </w:rPr>
        <w:t>，还</w:t>
      </w:r>
      <w:r>
        <w:rPr>
          <w:rFonts w:hint="eastAsia" w:ascii="宋体" w:hAnsi="宋体" w:eastAsia="宋体"/>
          <w:spacing w:val="-3"/>
          <w:w w:val="100"/>
        </w:rPr>
        <w:t>击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动</w:t>
      </w:r>
    </w:p>
    <w:p>
      <w:pPr>
        <w:pStyle w:val="3"/>
        <w:spacing w:line="516" w:lineRule="auto"/>
        <w:ind w:right="4803"/>
        <w:rPr>
          <w:rFonts w:hint="eastAsia" w:ascii="宋体" w:hAnsi="宋体" w:eastAsia="宋体"/>
        </w:rPr>
      </w:pPr>
      <w:r>
        <w:t xml:space="preserve">countless ['kaʊntlɪs] adj. </w:t>
      </w:r>
      <w:r>
        <w:rPr>
          <w:rFonts w:hint="eastAsia" w:ascii="宋体" w:hAnsi="宋体" w:eastAsia="宋体"/>
        </w:rPr>
        <w:t xml:space="preserve">无数的；数不尽的【词频 </w:t>
      </w:r>
      <w:r>
        <w:t>5104</w:t>
      </w:r>
      <w:r>
        <w:rPr>
          <w:rFonts w:hint="eastAsia" w:ascii="宋体" w:hAnsi="宋体" w:eastAsia="宋体"/>
        </w:rPr>
        <w:t xml:space="preserve">】 </w:t>
      </w:r>
      <w:r>
        <w:t>counting ['kaʊntɪŋ]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计算，计数【词频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9656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230"/>
        <w:rPr>
          <w:rFonts w:hint="eastAsia" w:ascii="宋体" w:hAnsi="宋体" w:eastAsia="宋体"/>
        </w:rPr>
      </w:pPr>
      <w:r>
        <w:rPr>
          <w:w w:val="100"/>
        </w:rPr>
        <w:t>coun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a</w:t>
      </w:r>
      <w:r>
        <w:rPr>
          <w:w w:val="100"/>
        </w:rPr>
        <w:t>un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（按</w:t>
      </w:r>
      <w:r>
        <w:rPr>
          <w:rFonts w:hint="eastAsia" w:ascii="宋体" w:hAnsi="宋体" w:eastAsia="宋体"/>
          <w:spacing w:val="-3"/>
          <w:w w:val="100"/>
        </w:rPr>
        <w:t>顺</w:t>
      </w:r>
      <w:r>
        <w:rPr>
          <w:rFonts w:hint="eastAsia" w:ascii="宋体" w:hAnsi="宋体" w:eastAsia="宋体"/>
          <w:w w:val="100"/>
        </w:rPr>
        <w:t>序）</w:t>
      </w:r>
      <w:r>
        <w:rPr>
          <w:rFonts w:hint="eastAsia" w:ascii="宋体" w:hAnsi="宋体" w:eastAsia="宋体"/>
          <w:spacing w:val="-3"/>
          <w:w w:val="100"/>
        </w:rPr>
        <w:t>数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值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总</w:t>
      </w:r>
      <w:r>
        <w:rPr>
          <w:rFonts w:hint="eastAsia" w:ascii="宋体" w:hAnsi="宋体" w:eastAsia="宋体"/>
          <w:spacing w:val="-3"/>
          <w:w w:val="100"/>
        </w:rPr>
        <w:t>数；</w:t>
      </w:r>
      <w:r>
        <w:rPr>
          <w:rFonts w:hint="eastAsia" w:ascii="宋体" w:hAnsi="宋体" w:eastAsia="宋体"/>
          <w:w w:val="100"/>
        </w:rPr>
        <w:t xml:space="preserve">算得上 </w:t>
      </w:r>
      <w:r>
        <w:t xml:space="preserve">uncounted [ʌn'kaʊntɪd] adj.  </w:t>
      </w:r>
      <w:r>
        <w:rPr>
          <w:rFonts w:hint="eastAsia" w:ascii="宋体" w:hAnsi="宋体" w:eastAsia="宋体"/>
        </w:rPr>
        <w:t>无数的；没有数过的【词频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26142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93"/>
        <w:rPr>
          <w:rFonts w:hint="eastAsia" w:ascii="宋体" w:hAnsi="宋体" w:eastAsia="宋体"/>
        </w:rPr>
      </w:pPr>
      <w:r>
        <w:pict>
          <v:group id="_x0000_s1981" o:spid="_x0000_s1981" o:spt="203" style="position:absolute;left:0pt;margin-left:144.8pt;margin-top:46.65pt;height:392.45pt;width:390.4pt;mso-position-horizontal-relative:page;z-index:-206848;mso-width-relative:page;mso-height-relative:page;" coordorigin="2896,933" coordsize="7808,7849">
            <o:lock v:ext="edit"/>
            <v:shape id="_x0000_s1982" o:spid="_x0000_s198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83" o:spid="_x0000_s198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84" o:spid="_x0000_s198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countable ['kaʊntəb(ə)l] adj. </w:t>
      </w:r>
      <w:r>
        <w:rPr>
          <w:rFonts w:hint="eastAsia" w:ascii="宋体" w:hAnsi="宋体" w:eastAsia="宋体"/>
        </w:rPr>
        <w:t xml:space="preserve">可计算的；能算的【词频 </w:t>
      </w:r>
      <w:r>
        <w:t>52178</w:t>
      </w:r>
      <w:r>
        <w:rPr>
          <w:rFonts w:hint="eastAsia" w:ascii="宋体" w:hAnsi="宋体" w:eastAsia="宋体"/>
        </w:rPr>
        <w:t xml:space="preserve">】 </w:t>
      </w:r>
      <w:r>
        <w:t xml:space="preserve">uncountable [ʌn'kaʊntəb(ə)l] adj. </w:t>
      </w:r>
      <w:r>
        <w:rPr>
          <w:rFonts w:hint="eastAsia" w:ascii="宋体" w:hAnsi="宋体" w:eastAsia="宋体"/>
        </w:rPr>
        <w:t xml:space="preserve">无数的；不可数的【词频 </w:t>
      </w:r>
      <w:r>
        <w:t>32855</w:t>
      </w:r>
      <w:r>
        <w:rPr>
          <w:rFonts w:hint="eastAsia" w:ascii="宋体" w:hAnsi="宋体" w:eastAsia="宋体"/>
        </w:rPr>
        <w:t xml:space="preserve">】 </w:t>
      </w:r>
      <w:r>
        <w:t xml:space="preserve">countdown ['kaʊntdaʊn] n.  </w:t>
      </w:r>
      <w:r>
        <w:rPr>
          <w:rFonts w:hint="eastAsia" w:ascii="宋体" w:hAnsi="宋体" w:eastAsia="宋体"/>
        </w:rPr>
        <w:t>倒数计秒【词频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15255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15"/>
        <w:rPr>
          <w:rFonts w:hint="eastAsia" w:ascii="宋体" w:hAnsi="宋体" w:eastAsia="宋体"/>
        </w:rPr>
      </w:pPr>
      <w:r>
        <w:t xml:space="preserve">undercount [,ʌndə'kaunt] vt. </w:t>
      </w:r>
      <w:r>
        <w:rPr>
          <w:rFonts w:hint="eastAsia" w:ascii="宋体" w:hAnsi="宋体" w:eastAsia="宋体"/>
        </w:rPr>
        <w:t xml:space="preserve">少计；少算【词频 </w:t>
      </w:r>
      <w:r>
        <w:t>35273</w:t>
      </w:r>
      <w:r>
        <w:rPr>
          <w:rFonts w:hint="eastAsia" w:ascii="宋体" w:hAnsi="宋体" w:eastAsia="宋体"/>
        </w:rPr>
        <w:t xml:space="preserve">】 </w:t>
      </w:r>
      <w:r>
        <w:t xml:space="preserve">headcount ['hedkaʊnt] n. </w:t>
      </w:r>
      <w:r>
        <w:rPr>
          <w:rFonts w:hint="eastAsia" w:ascii="宋体" w:hAnsi="宋体" w:eastAsia="宋体"/>
        </w:rPr>
        <w:t xml:space="preserve">点人头数；总人数【词频 </w:t>
      </w:r>
      <w:r>
        <w:t>42594</w:t>
      </w:r>
      <w:r>
        <w:rPr>
          <w:rFonts w:hint="eastAsia" w:ascii="宋体" w:hAnsi="宋体" w:eastAsia="宋体"/>
        </w:rPr>
        <w:t xml:space="preserve">】 </w:t>
      </w:r>
      <w:r>
        <w:t xml:space="preserve">vote-counting [vəʊt-'kaʊntɪŋ] n.  </w:t>
      </w:r>
      <w:r>
        <w:rPr>
          <w:rFonts w:hint="eastAsia" w:ascii="宋体" w:hAnsi="宋体" w:eastAsia="宋体"/>
        </w:rPr>
        <w:t>计票【词频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57483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56"/>
        <w:rPr>
          <w:rFonts w:hint="eastAsia" w:ascii="宋体" w:hAnsi="宋体" w:eastAsia="宋体"/>
        </w:rPr>
      </w:pPr>
      <w:r>
        <w:t xml:space="preserve">hand-counted [hænd-kauntid] adj.  </w:t>
      </w:r>
      <w:r>
        <w:rPr>
          <w:rFonts w:hint="eastAsia" w:ascii="宋体" w:hAnsi="宋体" w:eastAsia="宋体"/>
        </w:rPr>
        <w:t xml:space="preserve">用手计数的【词频 </w:t>
      </w:r>
      <w:r>
        <w:t>59964</w:t>
      </w:r>
      <w:r>
        <w:rPr>
          <w:rFonts w:hint="eastAsia" w:ascii="宋体" w:hAnsi="宋体" w:eastAsia="宋体"/>
        </w:rPr>
        <w:t xml:space="preserve">】 </w:t>
      </w:r>
      <w:r>
        <w:t xml:space="preserve">recount [rɪ'kaʊnt] vt.  </w:t>
      </w:r>
      <w:r>
        <w:rPr>
          <w:rFonts w:hint="eastAsia" w:ascii="宋体" w:hAnsi="宋体" w:eastAsia="宋体"/>
        </w:rPr>
        <w:t xml:space="preserve">叙述；重新计算 </w:t>
      </w:r>
      <w:r>
        <w:t xml:space="preserve">n.  </w:t>
      </w:r>
      <w:r>
        <w:rPr>
          <w:rFonts w:hint="eastAsia" w:ascii="宋体" w:hAnsi="宋体" w:eastAsia="宋体"/>
        </w:rPr>
        <w:t>重算【词频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5547</w:t>
      </w:r>
      <w:r>
        <w:rPr>
          <w:rFonts w:hint="eastAsia" w:ascii="宋体" w:hAnsi="宋体" w:eastAsia="宋体"/>
        </w:rPr>
        <w:t>，</w:t>
      </w:r>
      <w:r>
        <w:t>14193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4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ecoun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aʊ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详细叙</w:t>
      </w:r>
      <w:r>
        <w:rPr>
          <w:rFonts w:hint="eastAsia" w:ascii="宋体" w:hAnsi="宋体" w:eastAsia="宋体"/>
          <w:spacing w:val="-3"/>
          <w:w w:val="100"/>
        </w:rPr>
        <w:t>述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讲</w:t>
      </w:r>
      <w:r>
        <w:rPr>
          <w:rFonts w:hint="eastAsia" w:ascii="宋体" w:hAnsi="宋体" w:eastAsia="宋体"/>
          <w:w w:val="100"/>
        </w:rPr>
        <w:t>述</w:t>
      </w:r>
      <w:r>
        <w:rPr>
          <w:rFonts w:hint="eastAsia" w:ascii="宋体" w:hAnsi="宋体" w:eastAsia="宋体"/>
          <w:spacing w:val="-3"/>
          <w:w w:val="100"/>
        </w:rPr>
        <w:t>某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重新</w:t>
      </w:r>
      <w:r>
        <w:rPr>
          <w:rFonts w:hint="eastAsia" w:ascii="宋体" w:hAnsi="宋体" w:eastAsia="宋体"/>
          <w:w w:val="100"/>
        </w:rPr>
        <w:t>计算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51</w:t>
      </w:r>
      <w:r>
        <w:rPr>
          <w:spacing w:val="-3"/>
          <w:w w:val="100"/>
        </w:rPr>
        <w:t>8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ecoun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k</w:t>
      </w:r>
      <w:r>
        <w:rPr>
          <w:spacing w:val="-1"/>
          <w:w w:val="100"/>
        </w:rPr>
        <w:t>aʊ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详</w:t>
      </w:r>
      <w:r>
        <w:rPr>
          <w:rFonts w:hint="eastAsia" w:ascii="宋体" w:hAnsi="宋体" w:eastAsia="宋体"/>
          <w:w w:val="100"/>
        </w:rPr>
        <w:t>细叙</w:t>
      </w:r>
      <w:r>
        <w:rPr>
          <w:rFonts w:hint="eastAsia" w:ascii="宋体" w:hAnsi="宋体" w:eastAsia="宋体"/>
          <w:spacing w:val="-3"/>
          <w:w w:val="100"/>
        </w:rPr>
        <w:t>述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讲</w:t>
      </w:r>
      <w:r>
        <w:rPr>
          <w:rFonts w:hint="eastAsia" w:ascii="宋体" w:hAnsi="宋体" w:eastAsia="宋体"/>
          <w:w w:val="100"/>
        </w:rPr>
        <w:t>述</w:t>
      </w:r>
      <w:r>
        <w:rPr>
          <w:rFonts w:hint="eastAsia" w:ascii="宋体" w:hAnsi="宋体" w:eastAsia="宋体"/>
          <w:spacing w:val="-3"/>
          <w:w w:val="100"/>
        </w:rPr>
        <w:t>某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算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2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discount ['dɪskaʊnt] n.  </w:t>
      </w:r>
      <w:r>
        <w:rPr>
          <w:rFonts w:hint="eastAsia" w:ascii="宋体" w:hAnsi="宋体" w:eastAsia="宋体"/>
        </w:rPr>
        <w:t xml:space="preserve">折扣；贴现率 </w:t>
      </w:r>
      <w:r>
        <w:t>vi.</w:t>
      </w:r>
      <w:r>
        <w:rPr>
          <w:spacing w:val="46"/>
        </w:rPr>
        <w:t xml:space="preserve"> </w:t>
      </w:r>
      <w:r>
        <w:rPr>
          <w:rFonts w:hint="eastAsia" w:ascii="宋体" w:hAnsi="宋体" w:eastAsia="宋体"/>
        </w:rPr>
        <w:t>贴现；打折扣出售商品</w:t>
      </w:r>
    </w:p>
    <w:p>
      <w:pPr>
        <w:pStyle w:val="3"/>
        <w:spacing w:line="516" w:lineRule="auto"/>
        <w:ind w:right="2376" w:firstLine="1680"/>
        <w:rPr>
          <w:rFonts w:hint="eastAsia" w:ascii="宋体" w:hAnsi="宋体" w:eastAsia="宋体"/>
        </w:rPr>
      </w:pPr>
      <w:r>
        <w:t xml:space="preserve">vt. </w:t>
      </w:r>
      <w:r>
        <w:rPr>
          <w:rFonts w:hint="eastAsia" w:ascii="宋体" w:hAnsi="宋体" w:eastAsia="宋体"/>
        </w:rPr>
        <w:t>打折扣；将</w:t>
      </w:r>
      <w:r>
        <w:t>…</w:t>
      </w:r>
      <w:r>
        <w:rPr>
          <w:rFonts w:hint="eastAsia" w:ascii="宋体" w:hAnsi="宋体" w:eastAsia="宋体"/>
        </w:rPr>
        <w:t xml:space="preserve">贴现；贬损；低估；忽视【词频 </w:t>
      </w:r>
      <w:r>
        <w:t>4545</w:t>
      </w:r>
      <w:r>
        <w:rPr>
          <w:rFonts w:hint="eastAsia" w:ascii="宋体" w:hAnsi="宋体" w:eastAsia="宋体"/>
        </w:rPr>
        <w:t>，</w:t>
      </w:r>
      <w:r>
        <w:t>8580</w:t>
      </w:r>
      <w:r>
        <w:rPr>
          <w:rFonts w:hint="eastAsia" w:ascii="宋体" w:hAnsi="宋体" w:eastAsia="宋体"/>
        </w:rPr>
        <w:t xml:space="preserve">】 </w:t>
      </w:r>
      <w:r>
        <w:t xml:space="preserve">discounter ['dɪskaʊntə] n.  </w:t>
      </w:r>
      <w:r>
        <w:rPr>
          <w:rFonts w:hint="eastAsia" w:ascii="宋体" w:hAnsi="宋体" w:eastAsia="宋体"/>
        </w:rPr>
        <w:t>折扣商店；廉价商店【词频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23735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52"/>
        <w:rPr>
          <w:rFonts w:hint="eastAsia" w:ascii="宋体" w:hAnsi="宋体" w:eastAsia="宋体"/>
        </w:rPr>
      </w:pPr>
      <w:r>
        <w:pict>
          <v:group id="_x0000_s1985" o:spid="_x0000_s1985" o:spt="203" style="position:absolute;left:0pt;margin-left:63.2pt;margin-top:32.95pt;height:80.25pt;width:77pt;mso-position-horizontal-relative:page;z-index:-206848;mso-width-relative:page;mso-height-relative:page;" coordorigin="1265,659" coordsize="1540,1605">
            <o:lock v:ext="edit"/>
            <v:shape id="_x0000_s1986" o:spid="_x0000_s198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1987" o:spid="_x0000_s198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oun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sk</w:t>
      </w:r>
      <w:r>
        <w:rPr>
          <w:spacing w:val="-1"/>
          <w:w w:val="100"/>
        </w:rPr>
        <w:t>a</w:t>
      </w:r>
      <w:r>
        <w:rPr>
          <w:w w:val="100"/>
        </w:rPr>
        <w:t>un</w:t>
      </w:r>
      <w:r>
        <w:rPr>
          <w:spacing w:val="-2"/>
          <w:w w:val="100"/>
        </w:rPr>
        <w:t>ti</w:t>
      </w:r>
      <w:r>
        <w:rPr>
          <w:w w:val="100"/>
        </w:rPr>
        <w:t>d]</w:t>
      </w:r>
      <w: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已</w:t>
      </w:r>
      <w:r>
        <w:rPr>
          <w:rFonts w:hint="eastAsia" w:ascii="宋体" w:hAnsi="宋体" w:eastAsia="宋体"/>
          <w:spacing w:val="-3"/>
          <w:w w:val="100"/>
        </w:rPr>
        <w:t>贴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已</w:t>
      </w:r>
      <w:r>
        <w:rPr>
          <w:rFonts w:hint="eastAsia" w:ascii="宋体" w:hAnsi="宋体" w:eastAsia="宋体"/>
          <w:w w:val="100"/>
        </w:rPr>
        <w:t>折</w:t>
      </w:r>
      <w:r>
        <w:rPr>
          <w:rFonts w:hint="eastAsia" w:ascii="宋体" w:hAnsi="宋体" w:eastAsia="宋体"/>
          <w:spacing w:val="-3"/>
          <w:w w:val="100"/>
        </w:rPr>
        <w:t>扣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打折</w:t>
      </w:r>
      <w:r>
        <w:rPr>
          <w:rFonts w:hint="eastAsia" w:ascii="宋体" w:hAnsi="宋体" w:eastAsia="宋体"/>
          <w:spacing w:val="-3"/>
          <w:w w:val="100"/>
        </w:rPr>
        <w:t>扣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不重</w:t>
      </w:r>
      <w:r>
        <w:rPr>
          <w:rFonts w:hint="eastAsia" w:ascii="宋体" w:hAnsi="宋体" w:eastAsia="宋体"/>
          <w:w w:val="100"/>
        </w:rPr>
        <w:t>视【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019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>discounting ['dɪskaʊnt] vt. [</w:t>
      </w:r>
      <w:r>
        <w:rPr>
          <w:rFonts w:hint="eastAsia" w:ascii="宋体" w:hAnsi="宋体" w:eastAsia="宋体"/>
        </w:rPr>
        <w:t>金融</w:t>
      </w:r>
      <w:r>
        <w:t xml:space="preserve">]  </w:t>
      </w:r>
      <w:r>
        <w:rPr>
          <w:rFonts w:hint="eastAsia" w:ascii="宋体" w:hAnsi="宋体" w:eastAsia="宋体"/>
        </w:rPr>
        <w:t>贴现；</w:t>
      </w:r>
      <w:r>
        <w:t>[</w:t>
      </w:r>
      <w:r>
        <w:rPr>
          <w:rFonts w:hint="eastAsia" w:ascii="宋体" w:hAnsi="宋体" w:eastAsia="宋体"/>
        </w:rPr>
        <w:t>贸易</w:t>
      </w:r>
      <w:r>
        <w:t xml:space="preserve">] </w:t>
      </w:r>
      <w:r>
        <w:rPr>
          <w:rFonts w:hint="eastAsia" w:ascii="宋体" w:hAnsi="宋体" w:eastAsia="宋体"/>
        </w:rPr>
        <w:t>折扣；折现；计算现值（现在分词）</w:t>
      </w:r>
    </w:p>
    <w:p>
      <w:pPr>
        <w:pStyle w:val="8"/>
        <w:numPr>
          <w:ilvl w:val="1"/>
          <w:numId w:val="18"/>
        </w:numPr>
        <w:tabs>
          <w:tab w:val="left" w:pos="2527"/>
        </w:tabs>
        <w:spacing w:before="66" w:after="0" w:line="516" w:lineRule="auto"/>
        <w:ind w:left="160" w:right="2455" w:firstLine="2100"/>
        <w:jc w:val="left"/>
        <w:rPr>
          <w:rFonts w:hint="eastAsia" w:ascii="宋体" w:hAnsi="宋体" w:eastAsia="宋体"/>
          <w:sz w:val="21"/>
        </w:rPr>
      </w:pPr>
      <w:r>
        <w:rPr>
          <w:spacing w:val="-1"/>
          <w:w w:val="100"/>
          <w:sz w:val="21"/>
        </w:rPr>
        <w:t>[</w:t>
      </w:r>
      <w:r>
        <w:rPr>
          <w:rFonts w:hint="eastAsia" w:ascii="宋体" w:hAnsi="宋体" w:eastAsia="宋体"/>
          <w:w w:val="100"/>
          <w:sz w:val="21"/>
        </w:rPr>
        <w:t>金融</w:t>
      </w:r>
      <w:r>
        <w:rPr>
          <w:w w:val="100"/>
          <w:sz w:val="21"/>
        </w:rPr>
        <w:t>]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 </w:t>
      </w:r>
      <w:r>
        <w:rPr>
          <w:rFonts w:hint="eastAsia" w:ascii="宋体" w:hAnsi="宋体" w:eastAsia="宋体"/>
          <w:w w:val="100"/>
          <w:sz w:val="21"/>
        </w:rPr>
        <w:t>贴</w:t>
      </w:r>
      <w:r>
        <w:rPr>
          <w:rFonts w:hint="eastAsia" w:ascii="宋体" w:hAnsi="宋体" w:eastAsia="宋体"/>
          <w:spacing w:val="-3"/>
          <w:w w:val="100"/>
          <w:sz w:val="21"/>
        </w:rPr>
        <w:t>现</w:t>
      </w:r>
      <w:r>
        <w:rPr>
          <w:rFonts w:hint="eastAsia" w:ascii="宋体" w:hAnsi="宋体" w:eastAsia="宋体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打</w:t>
      </w:r>
      <w:r>
        <w:rPr>
          <w:rFonts w:hint="eastAsia" w:ascii="宋体" w:hAnsi="宋体" w:eastAsia="宋体"/>
          <w:w w:val="100"/>
          <w:sz w:val="21"/>
        </w:rPr>
        <w:t>折</w:t>
      </w:r>
      <w:r>
        <w:rPr>
          <w:rFonts w:hint="eastAsia" w:ascii="宋体" w:hAnsi="宋体" w:eastAsia="宋体"/>
          <w:spacing w:val="-3"/>
          <w:w w:val="100"/>
          <w:sz w:val="21"/>
        </w:rPr>
        <w:t>扣（</w:t>
      </w:r>
      <w:r>
        <w:rPr>
          <w:rFonts w:hint="eastAsia" w:ascii="宋体" w:hAnsi="宋体" w:eastAsia="宋体"/>
          <w:w w:val="100"/>
          <w:sz w:val="21"/>
        </w:rPr>
        <w:t>现在</w:t>
      </w:r>
      <w:r>
        <w:rPr>
          <w:rFonts w:hint="eastAsia" w:ascii="宋体" w:hAnsi="宋体" w:eastAsia="宋体"/>
          <w:spacing w:val="-3"/>
          <w:w w:val="100"/>
          <w:sz w:val="21"/>
        </w:rPr>
        <w:t>分</w:t>
      </w:r>
      <w:r>
        <w:rPr>
          <w:rFonts w:hint="eastAsia" w:ascii="宋体" w:hAnsi="宋体" w:eastAsia="宋体"/>
          <w:w w:val="100"/>
          <w:sz w:val="21"/>
        </w:rPr>
        <w:t>词</w:t>
      </w:r>
      <w:r>
        <w:rPr>
          <w:rFonts w:hint="eastAsia" w:ascii="宋体" w:hAnsi="宋体" w:eastAsia="宋体"/>
          <w:spacing w:val="-108"/>
          <w:w w:val="100"/>
          <w:sz w:val="21"/>
        </w:rPr>
        <w:t>）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3</w:t>
      </w:r>
      <w:r>
        <w:rPr>
          <w:spacing w:val="-3"/>
          <w:w w:val="100"/>
          <w:sz w:val="21"/>
        </w:rPr>
        <w:t>0</w:t>
      </w:r>
      <w:r>
        <w:rPr>
          <w:w w:val="100"/>
          <w:sz w:val="21"/>
        </w:rPr>
        <w:t>29</w:t>
      </w:r>
      <w:r>
        <w:rPr>
          <w:spacing w:val="-3"/>
          <w:w w:val="100"/>
          <w:sz w:val="21"/>
        </w:rPr>
        <w:t>9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account [ə'kaʊnt] n.  </w:t>
      </w:r>
      <w:r>
        <w:rPr>
          <w:rFonts w:hint="eastAsia" w:ascii="宋体" w:hAnsi="宋体" w:eastAsia="宋体"/>
          <w:sz w:val="21"/>
        </w:rPr>
        <w:t xml:space="preserve">账户；解释；账目，账单；理由；描述 </w:t>
      </w:r>
      <w:r>
        <w:rPr>
          <w:sz w:val="21"/>
        </w:rPr>
        <w:t>vi.</w:t>
      </w:r>
      <w:r>
        <w:rPr>
          <w:spacing w:val="41"/>
          <w:sz w:val="21"/>
        </w:rPr>
        <w:t xml:space="preserve"> </w:t>
      </w:r>
      <w:r>
        <w:rPr>
          <w:rFonts w:hint="eastAsia" w:ascii="宋体" w:hAnsi="宋体" w:eastAsia="宋体"/>
          <w:sz w:val="21"/>
        </w:rPr>
        <w:t>解释；导致；报账</w:t>
      </w:r>
    </w:p>
    <w:p>
      <w:pPr>
        <w:pStyle w:val="3"/>
        <w:spacing w:line="516" w:lineRule="auto"/>
        <w:ind w:right="2899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认为；</w:t>
      </w:r>
      <w:r>
        <w:rPr>
          <w:rFonts w:hint="eastAsia" w:ascii="宋体" w:hAnsi="宋体" w:eastAsia="宋体"/>
          <w:spacing w:val="-2"/>
          <w:w w:val="100"/>
        </w:rPr>
        <w:t>把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919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accountancy [ə'kaʊnt(ə)nsɪ] n. </w:t>
      </w:r>
      <w:r>
        <w:rPr>
          <w:rFonts w:hint="eastAsia" w:ascii="宋体" w:hAnsi="宋体" w:eastAsia="宋体"/>
        </w:rPr>
        <w:t xml:space="preserve">会计工作；会计学；会计师之职【词频 </w:t>
      </w:r>
      <w:r>
        <w:t>40890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accoun</w:t>
      </w:r>
      <w:r>
        <w:rPr>
          <w:spacing w:val="-2"/>
          <w:w w:val="100"/>
        </w:rPr>
        <w:t>t</w:t>
      </w:r>
      <w:r>
        <w:rPr>
          <w:w w:val="100"/>
        </w:rPr>
        <w:t>ant</w:t>
      </w:r>
      <w:r>
        <w:t xml:space="preserve"> </w:t>
      </w:r>
      <w:r>
        <w:rPr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aʊ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会计</w:t>
      </w:r>
      <w:r>
        <w:rPr>
          <w:rFonts w:hint="eastAsia" w:ascii="宋体" w:hAnsi="宋体" w:eastAsia="宋体"/>
          <w:spacing w:val="-3"/>
          <w:w w:val="100"/>
        </w:rPr>
        <w:t>师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6027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no-account ['nəuə'kaunt] adj.  </w:t>
      </w:r>
      <w:r>
        <w:rPr>
          <w:rFonts w:hint="eastAsia" w:ascii="宋体" w:hAnsi="宋体" w:eastAsia="宋体"/>
        </w:rPr>
        <w:t xml:space="preserve">无价值的；不足道的 </w:t>
      </w:r>
      <w:r>
        <w:t xml:space="preserve">n.  </w:t>
      </w:r>
      <w:r>
        <w:rPr>
          <w:rFonts w:hint="eastAsia" w:ascii="宋体" w:hAnsi="宋体" w:eastAsia="宋体"/>
        </w:rPr>
        <w:t>不中用的人【词频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55927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68"/>
        <w:rPr>
          <w:rFonts w:hint="eastAsia" w:ascii="宋体" w:hAnsi="宋体" w:eastAsia="宋体"/>
        </w:rPr>
      </w:pPr>
      <w:r>
        <w:pict>
          <v:group id="_x0000_s1988" o:spid="_x0000_s1988" o:spt="203" style="position:absolute;left:0pt;margin-left:144.8pt;margin-top:74.55pt;height:392.45pt;width:390.4pt;mso-position-horizontal-relative:page;z-index:-206848;mso-width-relative:page;mso-height-relative:page;" coordorigin="2896,1491" coordsize="7808,7849">
            <o:lock v:ext="edit"/>
            <v:shape id="_x0000_s1989" o:spid="_x0000_s1989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90" o:spid="_x0000_s1990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91" o:spid="_x0000_s1991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accoun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aʊ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计，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账</w:t>
      </w:r>
      <w:r>
        <w:rPr>
          <w:rFonts w:hint="eastAsia" w:ascii="宋体" w:hAnsi="宋体" w:eastAsia="宋体"/>
          <w:w w:val="100"/>
        </w:rPr>
        <w:t>单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释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叙</w:t>
      </w:r>
      <w:r>
        <w:rPr>
          <w:rFonts w:hint="eastAsia" w:ascii="宋体" w:hAnsi="宋体" w:eastAsia="宋体"/>
          <w:spacing w:val="-3"/>
          <w:w w:val="100"/>
        </w:rPr>
        <w:t>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853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accountable [ə'kaʊntəb(ə)l] adj.  </w:t>
      </w:r>
      <w:r>
        <w:rPr>
          <w:rFonts w:hint="eastAsia" w:ascii="宋体" w:hAnsi="宋体" w:eastAsia="宋体"/>
        </w:rPr>
        <w:t xml:space="preserve">有责任的；有解释义务的；可解释的【词频 </w:t>
      </w:r>
      <w:r>
        <w:t>5784</w:t>
      </w:r>
      <w:r>
        <w:rPr>
          <w:rFonts w:hint="eastAsia" w:ascii="宋体" w:hAnsi="宋体" w:eastAsia="宋体"/>
        </w:rPr>
        <w:t xml:space="preserve">】 </w:t>
      </w:r>
      <w:r>
        <w:t xml:space="preserve">accountability [ə,kaʊntə'bɪlɪtɪ] n.  </w:t>
      </w:r>
      <w:r>
        <w:rPr>
          <w:rFonts w:hint="eastAsia" w:ascii="宋体" w:hAnsi="宋体" w:eastAsia="宋体"/>
        </w:rPr>
        <w:t>有义务；有责任；可说明性【词频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4844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04"/>
        <w:rPr>
          <w:rFonts w:hint="eastAsia" w:ascii="宋体" w:hAnsi="宋体" w:eastAsia="宋体"/>
        </w:rPr>
      </w:pPr>
      <w:r>
        <w:t xml:space="preserve">unaccountable [ʌnə'kaʊntəb(ə)l] adj. </w:t>
      </w:r>
      <w:r>
        <w:rPr>
          <w:rFonts w:hint="eastAsia" w:ascii="宋体" w:hAnsi="宋体" w:eastAsia="宋体"/>
        </w:rPr>
        <w:t xml:space="preserve">无责任的；莫名其妙的；不可理解的【词频 </w:t>
      </w:r>
      <w:r>
        <w:t>23843</w:t>
      </w:r>
      <w:r>
        <w:rPr>
          <w:rFonts w:hint="eastAsia" w:ascii="宋体" w:hAnsi="宋体" w:eastAsia="宋体"/>
        </w:rPr>
        <w:t xml:space="preserve">】 </w:t>
      </w:r>
      <w:r>
        <w:t xml:space="preserve">unaccountably['ʌnə'kaʊntəbli] adv. </w:t>
      </w:r>
      <w:r>
        <w:rPr>
          <w:rFonts w:hint="eastAsia" w:ascii="宋体" w:hAnsi="宋体" w:eastAsia="宋体"/>
        </w:rPr>
        <w:t xml:space="preserve">不能说明地；不可解释地；无责任的【词频 </w:t>
      </w:r>
      <w:r>
        <w:t>28362</w:t>
      </w:r>
      <w:r>
        <w:rPr>
          <w:rFonts w:hint="eastAsia" w:ascii="宋体" w:hAnsi="宋体" w:eastAsia="宋体"/>
        </w:rPr>
        <w:t xml:space="preserve">】 </w:t>
      </w:r>
      <w:r>
        <w:t xml:space="preserve">unaccounted-for  [,ʌnə'kauntid,fɔ:]  adj.   </w:t>
      </w:r>
      <w:r>
        <w:rPr>
          <w:rFonts w:hint="eastAsia" w:ascii="宋体" w:hAnsi="宋体" w:eastAsia="宋体"/>
        </w:rPr>
        <w:t xml:space="preserve">未予说明的；未加解释的【词频 </w:t>
      </w:r>
      <w:r>
        <w:t>50877</w:t>
      </w:r>
      <w:r>
        <w:rPr>
          <w:rFonts w:hint="eastAsia" w:ascii="宋体" w:hAnsi="宋体" w:eastAsia="宋体"/>
        </w:rPr>
        <w:t xml:space="preserve">】 </w:t>
      </w:r>
      <w:r>
        <w:t xml:space="preserve">raconteur [,rækɒn'tɜː] n. </w:t>
      </w:r>
      <w:r>
        <w:rPr>
          <w:rFonts w:hint="eastAsia" w:ascii="宋体" w:hAnsi="宋体" w:eastAsia="宋体"/>
        </w:rPr>
        <w:t>健谈者；善谈者；擅长讲故事的人</w:t>
      </w:r>
    </w:p>
    <w:p>
      <w:pPr>
        <w:pStyle w:val="2"/>
        <w:numPr>
          <w:ilvl w:val="1"/>
          <w:numId w:val="13"/>
        </w:numPr>
        <w:tabs>
          <w:tab w:val="left" w:pos="4318"/>
        </w:tabs>
        <w:spacing w:before="77" w:after="0" w:line="240" w:lineRule="auto"/>
        <w:ind w:left="4317" w:right="0" w:hanging="883"/>
        <w:jc w:val="left"/>
        <w:rPr>
          <w:rFonts w:hint="eastAsia" w:ascii="Microsoft JhengHei" w:eastAsia="Microsoft JhengHei"/>
        </w:rPr>
      </w:pPr>
      <w:bookmarkStart w:id="159" w:name="_bookmark53"/>
      <w:bookmarkEnd w:id="159"/>
      <w:bookmarkStart w:id="160" w:name="254. -ident- 相同"/>
      <w:bookmarkEnd w:id="160"/>
      <w:bookmarkStart w:id="161" w:name="_bookmark53"/>
      <w:bookmarkEnd w:id="161"/>
      <w:r>
        <w:t>-ident-</w:t>
      </w:r>
      <w:r>
        <w:rPr>
          <w:spacing w:val="74"/>
        </w:rPr>
        <w:t xml:space="preserve"> </w:t>
      </w:r>
      <w:r>
        <w:rPr>
          <w:rFonts w:hint="eastAsia" w:ascii="Microsoft JhengHei" w:eastAsia="Microsoft JhengHei"/>
        </w:rPr>
        <w:t>相同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丁语</w:t>
      </w:r>
      <w:r>
        <w:rPr>
          <w:rFonts w:hint="eastAsia" w:ascii="宋体" w:eastAsia="宋体"/>
          <w:w w:val="100"/>
        </w:rPr>
        <w:t>中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rFonts w:hint="eastAsia" w:ascii="宋体" w:eastAsia="宋体"/>
          <w:w w:val="100"/>
        </w:rPr>
        <w:t>（相同</w:t>
      </w:r>
      <w:r>
        <w:rPr>
          <w:rFonts w:hint="eastAsia" w:ascii="宋体" w:eastAsia="宋体"/>
          <w:spacing w:val="-3"/>
          <w:w w:val="100"/>
        </w:rPr>
        <w:t>）</w:t>
      </w:r>
      <w:r>
        <w:rPr>
          <w:rFonts w:hint="eastAsia" w:ascii="宋体" w:eastAsia="宋体"/>
          <w:w w:val="100"/>
        </w:rPr>
        <w:t>派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4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tit</w:t>
      </w:r>
      <w:r>
        <w:rPr>
          <w:w w:val="100"/>
        </w:rPr>
        <w:t>a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（相</w:t>
      </w:r>
      <w:r>
        <w:rPr>
          <w:rFonts w:hint="eastAsia" w:ascii="宋体" w:eastAsia="宋体"/>
          <w:spacing w:val="-3"/>
          <w:w w:val="100"/>
        </w:rPr>
        <w:t>同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【引申】确认</w:t>
      </w:r>
      <w:r>
        <w:t>/</w:t>
      </w:r>
      <w:r>
        <w:rPr>
          <w:rFonts w:hint="eastAsia" w:ascii="宋体" w:eastAsia="宋体"/>
        </w:rPr>
        <w:t>相同</w:t>
      </w:r>
      <w:r>
        <w:t>/</w:t>
      </w:r>
      <w:r>
        <w:rPr>
          <w:rFonts w:hint="eastAsia" w:ascii="宋体" w:eastAsia="宋体"/>
        </w:rPr>
        <w:t>确认</w:t>
      </w:r>
    </w:p>
    <w:p>
      <w:pPr>
        <w:pStyle w:val="3"/>
        <w:spacing w:before="177" w:line="516" w:lineRule="auto"/>
        <w:ind w:right="11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身</w:t>
      </w:r>
      <w:r>
        <w:rPr>
          <w:rFonts w:hint="eastAsia" w:ascii="宋体" w:hAnsi="宋体" w:eastAsia="宋体"/>
          <w:spacing w:val="-3"/>
          <w:w w:val="100"/>
        </w:rPr>
        <w:t>份</w:t>
      </w:r>
      <w:r>
        <w:rPr>
          <w:rFonts w:hint="eastAsia" w:ascii="宋体" w:hAnsi="宋体" w:eastAsia="宋体"/>
          <w:spacing w:val="-10"/>
          <w:w w:val="100"/>
        </w:rPr>
        <w:t>；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12"/>
          <w:w w:val="100"/>
        </w:rPr>
        <w:t>，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致</w:t>
      </w:r>
      <w:r>
        <w:rPr>
          <w:rFonts w:hint="eastAsia" w:ascii="宋体" w:hAnsi="宋体" w:eastAsia="宋体"/>
          <w:spacing w:val="-10"/>
          <w:w w:val="100"/>
        </w:rPr>
        <w:t>；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spacing w:val="-13"/>
          <w:w w:val="100"/>
        </w:rPr>
        <w:t>；</w:t>
      </w:r>
      <w:r>
        <w:rPr>
          <w:rFonts w:hint="eastAsia" w:ascii="宋体" w:hAnsi="宋体" w:eastAsia="宋体"/>
          <w:w w:val="100"/>
        </w:rPr>
        <w:t>恒等</w:t>
      </w:r>
      <w:r>
        <w:rPr>
          <w:rFonts w:hint="eastAsia" w:ascii="宋体" w:hAnsi="宋体" w:eastAsia="宋体"/>
          <w:spacing w:val="-13"/>
          <w:w w:val="100"/>
        </w:rPr>
        <w:t>式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1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32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1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4M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1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identic [aɪ'dentɪk] adj. </w:t>
      </w:r>
      <w:r>
        <w:rPr>
          <w:rFonts w:hint="eastAsia" w:ascii="宋体" w:hAnsi="宋体" w:eastAsia="宋体"/>
        </w:rPr>
        <w:t>形式相同的；措辞相同的；同文的</w:t>
      </w:r>
    </w:p>
    <w:p>
      <w:pPr>
        <w:pStyle w:val="3"/>
        <w:spacing w:line="516" w:lineRule="auto"/>
        <w:ind w:right="1668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w w:val="100"/>
        </w:rPr>
        <w:t>cal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同一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完</w:t>
      </w:r>
      <w:r>
        <w:rPr>
          <w:rFonts w:hint="eastAsia" w:ascii="宋体" w:hAnsi="宋体" w:eastAsia="宋体"/>
          <w:w w:val="100"/>
        </w:rPr>
        <w:t>全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同的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完全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38</w:t>
      </w:r>
      <w:r>
        <w:rPr>
          <w:w w:val="100"/>
        </w:rPr>
        <w:t>52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identity-based [aɪ'dentɪtɪ-beɪst] adj.  </w:t>
      </w:r>
      <w:r>
        <w:rPr>
          <w:rFonts w:hint="eastAsia" w:ascii="宋体" w:hAnsi="宋体" w:eastAsia="宋体"/>
        </w:rPr>
        <w:t>基于身份的【词频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56695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non-identity [nɒn-aɪ'dentɪtɪ] n.  </w:t>
      </w:r>
      <w:r>
        <w:rPr>
          <w:rFonts w:hint="eastAsia" w:ascii="宋体" w:hAnsi="宋体" w:eastAsia="宋体"/>
        </w:rPr>
        <w:t>非同一性【词频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59175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1992" o:spid="_x0000_s1992" o:spt="203" style="position:absolute;left:0pt;margin-left:63.2pt;margin-top:-3.8pt;height:80.25pt;width:77pt;mso-position-horizontal-relative:page;z-index:-206848;mso-width-relative:page;mso-height-relative:page;" coordorigin="1265,-77" coordsize="1540,1605">
            <o:lock v:ext="edit"/>
            <v:shape id="_x0000_s1993" o:spid="_x0000_s1993" style="position:absolute;left:1265;top:157;height:1371;width:1299;" fillcolor="#C0C0C0" filled="t" stroked="f" coordorigin="1265,157" coordsize="1299,1371" path="m1646,1188l1638,1180,1579,1254,1543,1300,1511,1340,1506,1263,1497,1184,1492,1150,1485,1103,1469,1020,1474,1009,1479,999,1484,988,1414,999,1429,1036,1440,1071,1448,1103,1454,1131,1400,1193,1360,1239,1354,1183,1346,1125,1337,1064,1324,1001,1327,990,1331,980,1334,969,1265,984,1280,1018,1295,1056,1308,1098,1322,1146,1333,1193,1337,1230,1334,1257,1326,1273,1387,1292,1388,1278,1393,1263,1401,1245,1404,1239,1412,1224,1424,1203,1436,1184,1448,1167,1461,1150,1470,1193,1476,1232,1481,1268,1484,1300,1486,1329,1484,1354,1479,1374,1471,1389,1530,1405,1535,1385,1544,1363,1554,1340,1555,1339,1568,1313,1581,1291,1605,1254,1624,1224,1646,1188m1724,1258l1712,1254,1685,1313,1662,1363,1642,1404,1625,1437,1611,1465,1598,1487,1588,1504,1581,1515,1644,1528,1647,1497,1661,1442,1687,1362,1724,1258m2011,706l2009,691,2004,680,1992,664,1974,642,1950,615,1946,617,1943,619,1939,621,1950,651,1958,678,1961,702,1960,723,1958,741,1960,752,1962,754,1964,756,1973,756,1984,750,1992,746,2000,737,2007,727,2011,718,2011,706m2088,1085l2087,1069,2083,1054,2083,1051,2071,1054,2060,1054,2050,1052,2040,1047,2029,1041,2012,1029,1991,1011,1965,988,1961,992,1958,995,1954,999,1980,1027,2001,1050,2016,1067,2026,1079,2032,1089,2034,1098,2035,1098,2033,1107,2028,1115,1891,1252,1874,1265,1857,1269,1841,1266,1825,1254,1765,1193,1709,1138,1722,1125,1815,1032,1872,975,1881,985,1899,1003,1903,990,1908,975,1910,969,1914,958,1897,944,1871,919,1859,908,1859,963,1790,1032,1764,1007,1764,1058,1697,1125,1608,1037,1596,1024,1606,1013,1663,957,1714,1007,1764,1058,1764,1007,1714,957,1688,931,1705,914,1758,862,1859,963,1859,908,1836,885,1813,862,1792,840,1796,811,1745,811,1745,849,1680,914,1674,886,1669,860,1667,843,1667,927,1583,1011,1572,1012,1562,1013,1551,1013,1545,977,1539,944,1532,916,1526,891,1543,874,1590,827,1623,794,1634,828,1656,894,1667,927,1667,843,1666,834,1665,811,1665,794,1665,789,1666,773,1670,758,1678,744,1608,741,1608,784,1564,828,1518,874,1514,861,1510,845,1505,827,1499,809,1502,799,1504,789,1507,779,1438,794,1455,826,1471,862,1487,901,1503,944,1516,990,1524,1038,1529,1087,1530,1136,1543,1136,1548,1113,1551,1089,1553,1064,1554,1037,1710,1193,1809,1291,1832,1309,1855,1316,1877,1310,1899,1294,1924,1269,2000,1193,2061,1131,2070,1123,2080,1108,2085,1098,2088,1085m2093,497l2093,463,2089,455,2072,438,2064,434,2054,433,2036,435,2011,441,1977,448,1977,457,2000,463,2022,470,2041,478,2059,489,2076,501,2087,503,2093,497m2255,162l2199,159,2180,157,2180,200,2049,331,2007,373,2006,361,2004,350,2000,342,1994,335,1990,330,1973,322,1964,321,1948,324,1926,331,1897,339,1897,347,1924,355,1948,364,1970,375,1990,389,1916,463,1821,558,1796,537,1787,545,1804,572,1816,597,1824,619,1828,640,1830,659,1832,670,1836,674,1838,676,1840,674,1849,674,1861,661,1870,644,1874,636,1876,626,1872,617,1867,609,1859,599,1848,586,1834,571,1846,558,2032,373,2194,210,2200,230,2212,269,2218,288,2221,288,2225,287,2228,286,2227,241,2231,210,2232,205,2242,179,2255,162m2325,468l2324,453,2323,448,2310,452,2298,453,2288,451,2279,446,2269,440,2258,431,2246,421,2232,408,2224,417,2238,435,2250,450,2260,463,2266,472,2274,484,2272,495,2266,505,2163,609,2147,623,2136,633,2129,637,2127,636,2132,619,2139,599,2149,563,2157,529,2163,495,2167,462,2172,428,2176,389,2180,347,2191,330,2197,322,2127,316,2132,357,2133,398,2131,439,2127,480,2122,521,2116,558,2109,590,2101,619,2030,548,2032,536,2034,524,2036,512,1965,541,1984,558,2003,576,2023,596,2087,659,2065,711,2041,762,2014,810,1986,857,1994,862,2030,812,2062,765,2088,721,2110,678,2123,687,2133,685,2140,678,2181,637,2201,617,2283,535,2305,512,2320,489,2325,468m2384,341l2378,330,2369,322,2361,318,2351,314,2339,312,2325,311,2308,314,2286,320,2258,328,2226,339,2227,342,2227,346,2228,349,2267,351,2300,355,2328,362,2350,370,2367,379,2378,381,2382,377,2384,375,2384,341m2563,621l2540,601,2515,577,2487,549,2456,518,2456,507,2457,497,2458,486,2388,510,2407,526,2433,550,2465,582,2504,621,2382,744,2316,678,2279,640,2281,628,2285,604,2245,619,2211,632,2234,653,2266,683,2306,723,2355,771,2236,889,2158,811,2161,800,2163,790,2165,779,2095,807,2116,825,2141,849,2169,877,2201,908,2199,916,2198,925,2196,933,2210,933,2249,931,2249,902,2262,889,2407,744,2517,634,2542,659,2547,650,2556,634,2563,621e">
              <v:path arrowok="t"/>
              <v:fill on="t" opacity="32896f" focussize="0,0"/>
              <v:stroke on="f"/>
              <v:imagedata o:title=""/>
              <o:lock v:ext="edit"/>
            </v:shape>
            <v:shape id="_x0000_s1994" o:spid="_x0000_s1994" o:spt="75" type="#_x0000_t75" style="position:absolute;left:2623;top:-7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near-identical [nɪə(r)-aɪ'dentɪk(ə)l] adj.  </w:t>
      </w:r>
      <w:r>
        <w:rPr>
          <w:rFonts w:hint="eastAsia" w:ascii="宋体" w:hAnsi="宋体" w:eastAsia="宋体"/>
        </w:rPr>
        <w:t>不尽相同的【词频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54905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identify  [aɪ'dentɪfaɪ]  vt.  </w:t>
      </w:r>
      <w:r>
        <w:rPr>
          <w:rFonts w:hint="eastAsia" w:ascii="宋体" w:hAnsi="宋体" w:eastAsia="宋体"/>
        </w:rPr>
        <w:t>确定；鉴定；识别，辨认出；使参与；把</w:t>
      </w:r>
      <w:r>
        <w:t>…</w:t>
      </w:r>
      <w:r>
        <w:rPr>
          <w:rFonts w:hint="eastAsia" w:ascii="宋体" w:hAnsi="宋体" w:eastAsia="宋体"/>
        </w:rPr>
        <w:t xml:space="preserve">看成一样 </w:t>
      </w:r>
      <w:r>
        <w:t xml:space="preserve">vi.  </w:t>
      </w:r>
      <w:r>
        <w:rPr>
          <w:rFonts w:hint="eastAsia" w:ascii="宋体" w:hAnsi="宋体" w:eastAsia="宋体"/>
        </w:rPr>
        <w:t>确定；认同；一致【词频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>770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identifier [aɪ'dentɪfaɪə] n.  </w:t>
      </w:r>
      <w:r>
        <w:rPr>
          <w:rFonts w:hint="eastAsia" w:ascii="宋体" w:hAnsi="宋体" w:eastAsia="宋体"/>
        </w:rPr>
        <w:t>标识符，认同者；检验人，鉴定人【词频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24383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tɪ</w:t>
      </w:r>
      <w:r>
        <w:rPr>
          <w:spacing w:val="-1"/>
          <w:w w:val="100"/>
        </w:rPr>
        <w:t>fa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识别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标</w:t>
      </w:r>
      <w:r>
        <w:rPr>
          <w:rFonts w:hint="eastAsia" w:ascii="宋体" w:hAnsi="宋体" w:eastAsia="宋体"/>
          <w:spacing w:val="-3"/>
          <w:w w:val="100"/>
        </w:rPr>
        <w:t>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标</w:t>
      </w:r>
      <w:r>
        <w:rPr>
          <w:rFonts w:hint="eastAsia" w:ascii="宋体" w:hAnsi="宋体" w:eastAsia="宋体"/>
          <w:w w:val="100"/>
        </w:rPr>
        <w:t>识</w:t>
      </w:r>
      <w:r>
        <w:rPr>
          <w:rFonts w:hint="eastAsia" w:ascii="宋体" w:hAnsi="宋体" w:eastAsia="宋体"/>
          <w:spacing w:val="-3"/>
          <w:w w:val="100"/>
        </w:rPr>
        <w:t>关</w:t>
      </w:r>
      <w:r>
        <w:rPr>
          <w:rFonts w:hint="eastAsia" w:ascii="宋体" w:hAnsi="宋体" w:eastAsia="宋体"/>
          <w:w w:val="100"/>
        </w:rPr>
        <w:t>系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识别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2125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2"/>
          <w:w w:val="100"/>
        </w:rPr>
        <w:t>tɪ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被识</w:t>
      </w:r>
      <w:r>
        <w:rPr>
          <w:rFonts w:hint="eastAsia" w:ascii="宋体" w:hAnsi="宋体" w:eastAsia="宋体"/>
          <w:spacing w:val="-3"/>
          <w:w w:val="100"/>
        </w:rPr>
        <w:t>别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经</w:t>
      </w:r>
      <w:r>
        <w:rPr>
          <w:rFonts w:hint="eastAsia" w:ascii="宋体" w:hAnsi="宋体" w:eastAsia="宋体"/>
          <w:spacing w:val="-3"/>
          <w:w w:val="100"/>
        </w:rPr>
        <w:t>鉴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认同者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鉴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辨</w:t>
      </w:r>
      <w:r>
        <w:rPr>
          <w:rFonts w:hint="eastAsia" w:ascii="宋体" w:hAnsi="宋体" w:eastAsia="宋体"/>
          <w:w w:val="100"/>
        </w:rPr>
        <w:t>认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172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78"/>
        <w:rPr>
          <w:rFonts w:hint="eastAsia" w:ascii="宋体" w:hAnsi="宋体" w:eastAsia="宋体"/>
        </w:rPr>
      </w:pPr>
      <w:r>
        <w:t xml:space="preserve">self-identified [self-aɪ'dentɪfaɪd] adj. </w:t>
      </w:r>
      <w:r>
        <w:rPr>
          <w:rFonts w:hint="eastAsia" w:ascii="宋体" w:hAnsi="宋体" w:eastAsia="宋体"/>
        </w:rPr>
        <w:t xml:space="preserve">自认的 自我鉴定的【词频 </w:t>
      </w:r>
      <w:r>
        <w:t>28642</w:t>
      </w:r>
      <w:r>
        <w:rPr>
          <w:rFonts w:hint="eastAsia" w:ascii="宋体" w:hAnsi="宋体" w:eastAsia="宋体"/>
        </w:rPr>
        <w:t xml:space="preserve">】 </w:t>
      </w:r>
      <w:r>
        <w:t xml:space="preserve">identification [aɪ,dentɪfɪ'keɪʃ(ə)n] n.  </w:t>
      </w:r>
      <w:r>
        <w:rPr>
          <w:rFonts w:hint="eastAsia" w:ascii="宋体" w:hAnsi="宋体" w:eastAsia="宋体"/>
        </w:rPr>
        <w:t>鉴定，识别；认同；身份证明【词频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3310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0"/>
        <w:rPr>
          <w:rFonts w:hint="eastAsia" w:ascii="宋体" w:hAnsi="宋体" w:eastAsia="宋体"/>
        </w:rPr>
      </w:pPr>
      <w:r>
        <w:pict>
          <v:group id="_x0000_s1995" o:spid="_x0000_s1995" o:spt="203" style="position:absolute;left:0pt;margin-left:144.8pt;margin-top:46.65pt;height:392.45pt;width:390.4pt;mso-position-horizontal-relative:page;z-index:-205824;mso-width-relative:page;mso-height-relative:page;" coordorigin="2896,933" coordsize="7808,7849">
            <o:lock v:ext="edit"/>
            <v:shape id="_x0000_s1996" o:spid="_x0000_s199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997" o:spid="_x0000_s199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998" o:spid="_x0000_s199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identifiable [aɪdentɪ'fæɪəb(ə)l] adj. </w:t>
      </w:r>
      <w:r>
        <w:rPr>
          <w:rFonts w:hint="eastAsia" w:ascii="宋体" w:hAnsi="宋体" w:eastAsia="宋体"/>
        </w:rPr>
        <w:t xml:space="preserve">可辨认的；可认明的；可证明是同一的【词频 </w:t>
      </w:r>
      <w:r>
        <w:t>10805</w:t>
      </w:r>
      <w:r>
        <w:rPr>
          <w:rFonts w:hint="eastAsia" w:ascii="宋体" w:hAnsi="宋体" w:eastAsia="宋体"/>
        </w:rPr>
        <w:t xml:space="preserve">】 </w:t>
      </w:r>
      <w:r>
        <w:t xml:space="preserve">unidentifiable [ʌnaɪ'dentɪfaɪəb(ə)l] adj. </w:t>
      </w:r>
      <w:r>
        <w:rPr>
          <w:rFonts w:hint="eastAsia" w:ascii="宋体" w:hAnsi="宋体" w:eastAsia="宋体"/>
        </w:rPr>
        <w:t xml:space="preserve">无法辨认的；无法鉴定的【词频 </w:t>
      </w:r>
      <w:r>
        <w:t>27752</w:t>
      </w:r>
      <w:r>
        <w:rPr>
          <w:rFonts w:hint="eastAsia" w:ascii="宋体" w:hAnsi="宋体" w:eastAsia="宋体"/>
        </w:rPr>
        <w:t xml:space="preserve">】 </w:t>
      </w:r>
      <w:r>
        <w:t xml:space="preserve">identifiably [aɪ'dentɪfaɪəblɪ]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可辨认地；可看作是相同地【词频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48269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88"/>
        <w:rPr>
          <w:rFonts w:hint="eastAsia" w:ascii="宋体" w:hAnsi="宋体" w:eastAsia="宋体"/>
        </w:rPr>
      </w:pPr>
      <w:r>
        <w:t xml:space="preserve">unidentified [ʌnaɪ'dentɪfaɪd] adj. </w:t>
      </w:r>
      <w:r>
        <w:rPr>
          <w:rFonts w:hint="eastAsia" w:ascii="宋体" w:hAnsi="宋体" w:eastAsia="宋体"/>
        </w:rPr>
        <w:t xml:space="preserve">未经确认的；未辨别出的，身份不明的【词频 </w:t>
      </w:r>
      <w:r>
        <w:t>5628</w:t>
      </w:r>
      <w:r>
        <w:rPr>
          <w:rFonts w:hint="eastAsia" w:ascii="宋体" w:hAnsi="宋体" w:eastAsia="宋体"/>
        </w:rPr>
        <w:t xml:space="preserve">】 </w:t>
      </w:r>
      <w:r>
        <w:t xml:space="preserve">identically [aɪ'dɛntɪkli] adv.  </w:t>
      </w:r>
      <w:r>
        <w:rPr>
          <w:rFonts w:hint="eastAsia" w:ascii="宋体" w:hAnsi="宋体" w:eastAsia="宋体"/>
        </w:rPr>
        <w:t xml:space="preserve">同一地；相等地【词频 </w:t>
      </w:r>
      <w:r>
        <w:t>24198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misidentify [,mɪsaɪ'dɛntə,fai] vt.  </w:t>
      </w:r>
      <w:r>
        <w:rPr>
          <w:rFonts w:hint="eastAsia" w:ascii="宋体" w:hAnsi="宋体" w:eastAsia="宋体"/>
        </w:rPr>
        <w:t>识别错【词频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24298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misidentification [aɪ,dentɪfɪ'keɪʃ(ə)n] n.  </w:t>
      </w:r>
      <w:r>
        <w:rPr>
          <w:rFonts w:hint="eastAsia" w:ascii="宋体" w:hAnsi="宋体" w:eastAsia="宋体"/>
        </w:rPr>
        <w:t>鉴定，识别；认同；身份证明【词频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40646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318"/>
        </w:tabs>
        <w:spacing w:before="0" w:after="0" w:line="240" w:lineRule="auto"/>
        <w:ind w:left="4317" w:right="0" w:hanging="883"/>
        <w:jc w:val="left"/>
        <w:rPr>
          <w:rFonts w:hint="eastAsia" w:ascii="Microsoft JhengHei" w:eastAsia="Microsoft JhengHei"/>
        </w:rPr>
      </w:pPr>
      <w:bookmarkStart w:id="162" w:name="_bookmark54"/>
      <w:bookmarkEnd w:id="162"/>
      <w:bookmarkStart w:id="163" w:name="_bookmark54"/>
      <w:bookmarkEnd w:id="163"/>
      <w:bookmarkStart w:id="164" w:name="255. -lingu- 语言"/>
      <w:bookmarkEnd w:id="164"/>
      <w:r>
        <w:t>-lingu-</w:t>
      </w:r>
      <w:r>
        <w:rPr>
          <w:spacing w:val="77"/>
        </w:rPr>
        <w:t xml:space="preserve"> </w:t>
      </w:r>
      <w:r>
        <w:rPr>
          <w:rFonts w:hint="eastAsia" w:ascii="Microsoft JhengHei" w:eastAsia="Microsoft JhengHei"/>
        </w:rPr>
        <w:t>语言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9"/>
        </w:rPr>
        <w:t xml:space="preserve"> </w:t>
      </w:r>
      <w:r>
        <w:t xml:space="preserve">lingua </w:t>
      </w:r>
      <w:r>
        <w:rPr>
          <w:rFonts w:hint="eastAsia" w:ascii="宋体" w:eastAsia="宋体"/>
        </w:rPr>
        <w:t>语言</w:t>
      </w:r>
      <w:r>
        <w:t>/</w:t>
      </w:r>
      <w:r>
        <w:rPr>
          <w:rFonts w:hint="eastAsia" w:ascii="宋体" w:eastAsia="宋体"/>
        </w:rPr>
        <w:t>舌头。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【引申】舌</w:t>
      </w:r>
      <w:r>
        <w:t>/</w:t>
      </w:r>
      <w:r>
        <w:rPr>
          <w:rFonts w:hint="eastAsia" w:ascii="宋体" w:eastAsia="宋体"/>
        </w:rPr>
        <w:t>舌头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ŋg</w:t>
      </w:r>
      <w:r>
        <w:rPr>
          <w:spacing w:val="-2"/>
          <w:w w:val="100"/>
        </w:rPr>
        <w:t>wɪ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言</w:t>
      </w:r>
      <w:r>
        <w:rPr>
          <w:rFonts w:hint="eastAsia" w:ascii="宋体" w:hAnsi="宋体" w:eastAsia="宋体"/>
          <w:w w:val="100"/>
        </w:rPr>
        <w:t>学家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15"/>
        <w:rPr>
          <w:rFonts w:hint="eastAsia" w:ascii="宋体" w:hAnsi="宋体" w:eastAsia="宋体"/>
        </w:rPr>
      </w:pPr>
      <w:r>
        <w:pict>
          <v:group id="_x0000_s1999" o:spid="_x0000_s1999" o:spt="203" style="position:absolute;left:0pt;margin-left:63.2pt;margin-top:89.75pt;height:80.25pt;width:77pt;mso-position-horizontal-relative:page;z-index:-206848;mso-width-relative:page;mso-height-relative:page;" coordorigin="1265,1796" coordsize="1540,1605">
            <o:lock v:ext="edit"/>
            <v:shape id="_x0000_s2000" o:spid="_x0000_s2000" style="position:absolute;left:1265;top:2030;height:1371;width:1299;" fillcolor="#C0C0C0" filled="t" stroked="f" coordorigin="1265,2030" coordsize="1299,1371" path="m1646,3061l1638,3053,1579,3126,1543,3173,1511,3213,1506,3135,1497,3056,1492,3023,1485,2975,1469,2892,1474,2882,1479,2871,1484,2861,1414,2871,1429,2908,1440,2943,1448,2975,1454,3004,1400,3066,1360,3112,1354,3055,1346,2997,1337,2937,1324,2873,1327,2863,1331,2852,1334,2842,1265,2857,1280,2890,1295,2928,1308,2971,1322,3019,1333,3066,1337,3103,1334,3129,1326,3145,1387,3164,1388,3151,1393,3135,1401,3117,1404,3112,1412,3097,1424,3076,1436,3057,1448,3039,1461,3023,1470,3066,1476,3105,1481,3141,1484,3173,1486,3202,1484,3227,1479,3246,1471,3261,1530,3278,1535,3258,1544,3236,1554,3213,1555,3212,1568,3185,1581,3164,1605,3126,1624,3096,1646,3061m1724,3130l1712,3126,1685,3185,1662,3236,1642,3277,1625,3310,1611,3338,1598,3360,1588,3376,1581,3388,1644,3400,1647,3369,1661,3315,1687,3235,1724,3130m2011,2578l2009,2563,2004,2553,1992,2537,1974,2515,1950,2488,1946,2490,1943,2492,1939,2494,1950,2524,1958,2551,1961,2575,1960,2595,1958,2614,1960,2625,1962,2627,1964,2629,1973,2629,1984,2622,1992,2618,2000,2610,2007,2599,2011,2591,2011,2578m2088,2957l2087,2942,2083,2927,2083,2924,2071,2926,2060,2927,2050,2925,2040,2920,2029,2913,2012,2901,1991,2884,1965,2861,1961,2864,1958,2868,1954,2871,1980,2900,2001,2922,2016,2940,2026,2951,2032,2962,2034,2970,2035,2971,2033,2979,2028,2987,1891,3124,1874,3137,1857,3142,1841,3138,1825,3126,1765,3066,1709,3010,1722,2998,1815,2905,1872,2848,1881,2857,1899,2875,1903,2863,1908,2848,1910,2842,1914,2831,1897,2817,1871,2792,1859,2780,1859,2835,1790,2905,1764,2880,1764,2930,1697,2998,1608,2909,1596,2897,1606,2886,1663,2829,1714,2880,1764,2930,1764,2880,1714,2829,1688,2804,1705,2787,1758,2734,1859,2835,1859,2780,1836,2757,1813,2734,1792,2713,1796,2684,1745,2684,1745,2722,1680,2787,1674,2759,1669,2732,1667,2715,1667,2800,1583,2884,1572,2884,1562,2885,1551,2886,1545,2850,1539,2817,1532,2788,1526,2764,1543,2747,1590,2700,1623,2667,1634,2700,1656,2766,1667,2800,1667,2715,1666,2707,1665,2684,1665,2667,1665,2662,1666,2646,1670,2630,1678,2616,1608,2614,1608,2656,1564,2700,1518,2747,1514,2733,1510,2717,1505,2700,1499,2682,1502,2672,1504,2662,1507,2652,1438,2667,1455,2699,1471,2735,1487,2774,1503,2817,1516,2863,1524,2911,1529,2959,1530,3008,1543,3008,1548,2986,1551,2962,1553,2937,1554,2909,1710,3066,1809,3164,1832,3182,1855,3188,1877,3183,1899,3166,1924,3142,2000,3066,2061,3004,2070,2996,2080,2981,2085,2970,2088,2957m2093,2370l2093,2336,2089,2327,2072,2311,2064,2306,2054,2305,2036,2308,2011,2313,1977,2321,1977,2329,2000,2335,2022,2342,2041,2351,2059,2361,2076,2374,2087,2376,2093,2370m2255,2034l2199,2031,2180,2030,2180,2072,2049,2203,2007,2245,2006,2233,2004,2223,2000,2214,1994,2207,1990,2203,1973,2195,1964,2194,1948,2197,1926,2203,1897,2211,1897,2220,1924,2227,1948,2236,1970,2248,1990,2262,1916,2336,1821,2431,1796,2410,1787,2418,1804,2445,1816,2470,1824,2492,1828,2513,1830,2532,1832,2542,1836,2547,1838,2549,1840,2547,1849,2547,1861,2534,1870,2517,1874,2509,1876,2498,1872,2490,1867,2482,1859,2471,1848,2458,1834,2443,1846,2431,2032,2245,2194,2083,2200,2102,2212,2142,2218,2161,2221,2160,2225,2159,2228,2159,2227,2113,2231,2083,2232,2078,2242,2051,2255,2034m2325,2341l2324,2326,2323,2321,2310,2325,2298,2326,2288,2324,2279,2319,2269,2312,2258,2304,2246,2294,2232,2281,2224,2289,2238,2307,2250,2322,2260,2335,2266,2344,2274,2357,2272,2367,2266,2378,2163,2481,2147,2496,2136,2505,2129,2509,2127,2509,2132,2492,2139,2471,2149,2436,2157,2401,2163,2367,2167,2335,2172,2301,2176,2262,2180,2220,2191,2203,2197,2195,2127,2188,2132,2229,2133,2271,2131,2312,2127,2353,2122,2394,2116,2430,2109,2463,2101,2492,2030,2420,2032,2408,2034,2396,2036,2384,1965,2414,1984,2431,2003,2449,2023,2469,2087,2532,2065,2584,2041,2634,2014,2683,1986,2730,1994,2734,2030,2685,2062,2638,2088,2593,2110,2551,2123,2559,2133,2557,2140,2551,2181,2509,2201,2490,2283,2407,2305,2384,2320,2362,2325,2341m2384,2213l2378,2203,2369,2195,2361,2190,2351,2187,2339,2185,2325,2184,2308,2187,2286,2192,2258,2201,2226,2211,2227,2215,2227,2218,2228,2222,2267,2224,2300,2228,2328,2234,2350,2243,2367,2252,2378,2254,2382,2249,2384,2247,2384,2213m2563,2494l2540,2473,2515,2449,2487,2422,2456,2391,2456,2380,2457,2370,2458,2359,2388,2382,2407,2399,2433,2423,2465,2455,2504,2494,2382,2616,2316,2551,2279,2513,2281,2501,2285,2477,2245,2492,2211,2504,2234,2525,2266,2556,2306,2595,2355,2643,2236,2762,2158,2684,2161,2673,2163,2663,2165,2652,2095,2679,2116,2698,2141,2721,2169,2749,2201,2781,2199,2789,2198,2797,2196,2806,2210,2805,2249,2804,2249,2774,2262,2762,2407,2616,2517,2506,2542,2532,2547,2522,2556,2506,2563,2494e">
              <v:path arrowok="t"/>
              <v:fill on="t" opacity="32896f" focussize="0,0"/>
              <v:stroke on="f"/>
              <v:imagedata o:title=""/>
              <o:lock v:ext="edit"/>
            </v:shape>
            <v:shape id="_x0000_s2001" o:spid="_x0000_s2001" o:spt="75" type="#_x0000_t75" style="position:absolute;left:2623;top:1796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[l</w:t>
      </w:r>
      <w:r>
        <w:rPr>
          <w:spacing w:val="-2"/>
          <w:w w:val="100"/>
        </w:rPr>
        <w:t>ɪ</w:t>
      </w:r>
      <w:r>
        <w:rPr>
          <w:spacing w:val="3"/>
          <w:w w:val="100"/>
        </w:rPr>
        <w:t>ŋ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1"/>
          <w:w w:val="100"/>
        </w:rPr>
        <w:t>w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语言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言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6792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ti</w:t>
      </w:r>
      <w:r>
        <w:rPr>
          <w:w w:val="100"/>
        </w:rPr>
        <w:t>cs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lɪ</w:t>
      </w:r>
      <w:r>
        <w:rPr>
          <w:spacing w:val="3"/>
          <w:w w:val="100"/>
        </w:rPr>
        <w:t>ŋ</w:t>
      </w:r>
      <w:r>
        <w:rPr>
          <w:spacing w:val="-5"/>
          <w:w w:val="100"/>
        </w:rPr>
        <w:t>'</w:t>
      </w:r>
      <w:r>
        <w:rPr>
          <w:w w:val="100"/>
        </w:rPr>
        <w:t>g</w:t>
      </w:r>
      <w:r>
        <w:rPr>
          <w:spacing w:val="1"/>
          <w:w w:val="100"/>
        </w:rPr>
        <w:t>w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tɪ</w:t>
      </w:r>
      <w:r>
        <w:rPr>
          <w:w w:val="100"/>
        </w:rPr>
        <w:t>ks]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语言</w:t>
      </w:r>
      <w:r>
        <w:rPr>
          <w:rFonts w:hint="eastAsia" w:ascii="宋体" w:hAnsi="宋体" w:eastAsia="宋体"/>
          <w:spacing w:val="-3"/>
          <w:w w:val="100"/>
        </w:rPr>
        <w:t>学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2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631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linguistically [liŋ'gwistikəli]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语言的；语言学方面【词频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23181</w:t>
      </w:r>
      <w:r>
        <w:rPr>
          <w:rFonts w:hint="eastAsia" w:ascii="宋体" w:hAnsi="宋体" w:eastAsia="宋体"/>
        </w:rPr>
        <w:t xml:space="preserve">】 </w:t>
      </w:r>
      <w:r>
        <w:t xml:space="preserve">psycholinguist [,saɪkəʊ'lɪŋɡwɪst] n. </w:t>
      </w:r>
      <w:r>
        <w:rPr>
          <w:rFonts w:hint="eastAsia" w:ascii="宋体" w:hAnsi="宋体" w:eastAsia="宋体"/>
        </w:rPr>
        <w:t xml:space="preserve">语言心理学家【词频 </w:t>
      </w:r>
      <w:r>
        <w:t>59241</w:t>
      </w:r>
      <w:r>
        <w:rPr>
          <w:rFonts w:hint="eastAsia" w:ascii="宋体" w:hAnsi="宋体" w:eastAsia="宋体"/>
        </w:rPr>
        <w:t xml:space="preserve">】 </w:t>
      </w:r>
      <w:r>
        <w:t xml:space="preserve">nonlinguistic [,nɒnlɪŋ'ɡwɪstɪk] adj.  </w:t>
      </w:r>
      <w:r>
        <w:rPr>
          <w:rFonts w:hint="eastAsia" w:ascii="宋体" w:hAnsi="宋体" w:eastAsia="宋体"/>
        </w:rPr>
        <w:t>与语言无关的【词频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44854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61"/>
        <w:rPr>
          <w:rFonts w:hint="eastAsia" w:ascii="宋体" w:hAnsi="宋体" w:eastAsia="宋体"/>
        </w:rPr>
      </w:pPr>
      <w:r>
        <w:t xml:space="preserve">metalinguistic [,metəlɪŋ'ɡwɪstɪk] adj. </w:t>
      </w:r>
      <w:r>
        <w:rPr>
          <w:rFonts w:hint="eastAsia" w:ascii="宋体" w:hAnsi="宋体" w:eastAsia="宋体"/>
        </w:rPr>
        <w:t xml:space="preserve">元语言的；纯理语言的【词频 </w:t>
      </w:r>
      <w:r>
        <w:t>49592</w:t>
      </w:r>
      <w:r>
        <w:rPr>
          <w:rFonts w:hint="eastAsia" w:ascii="宋体" w:hAnsi="宋体" w:eastAsia="宋体"/>
        </w:rPr>
        <w:t xml:space="preserve">】 </w:t>
      </w:r>
      <w:r>
        <w:t xml:space="preserve">extralinguistic [,ekstrəlɪŋ'gwɪstɪk] adj. </w:t>
      </w:r>
      <w:r>
        <w:rPr>
          <w:rFonts w:hint="eastAsia" w:ascii="宋体" w:hAnsi="宋体" w:eastAsia="宋体"/>
        </w:rPr>
        <w:t xml:space="preserve">语言以外的；语言学以外的【词频 </w:t>
      </w:r>
      <w:r>
        <w:t>57570</w:t>
      </w:r>
      <w:r>
        <w:rPr>
          <w:rFonts w:hint="eastAsia" w:ascii="宋体" w:hAnsi="宋体" w:eastAsia="宋体"/>
        </w:rPr>
        <w:t xml:space="preserve">】 </w:t>
      </w:r>
      <w:r>
        <w:t xml:space="preserve">ethnolinguistic [,eθnəʊlɪŋ'ɡwɪstɪk] adj. </w:t>
      </w:r>
      <w:r>
        <w:rPr>
          <w:rFonts w:hint="eastAsia" w:ascii="宋体" w:hAnsi="宋体" w:eastAsia="宋体"/>
        </w:rPr>
        <w:t xml:space="preserve">民族语言学的【词频 </w:t>
      </w:r>
      <w:r>
        <w:t>45560</w:t>
      </w:r>
      <w:r>
        <w:rPr>
          <w:rFonts w:hint="eastAsia" w:ascii="宋体" w:hAnsi="宋体" w:eastAsia="宋体"/>
        </w:rPr>
        <w:t xml:space="preserve">】 </w:t>
      </w:r>
      <w:r>
        <w:t xml:space="preserve">psycholinguistic [,psaikəuliŋ'ɡwistik] n.  </w:t>
      </w:r>
      <w:r>
        <w:rPr>
          <w:rFonts w:hint="eastAsia" w:ascii="宋体" w:hAnsi="宋体" w:eastAsia="宋体"/>
        </w:rPr>
        <w:t>心理语言学【词频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48701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spacing w:val="-2"/>
          <w:w w:val="100"/>
        </w:rPr>
        <w:t>li</w:t>
      </w:r>
      <w:r>
        <w:rPr>
          <w:w w:val="100"/>
        </w:rPr>
        <w:t>ngua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ŋ</w:t>
      </w:r>
      <w:r>
        <w:rPr>
          <w:w w:val="100"/>
        </w:rPr>
        <w:t>ɡ</w:t>
      </w:r>
      <w:r>
        <w:rPr>
          <w:spacing w:val="-2"/>
          <w:w w:val="100"/>
        </w:rPr>
        <w:t>w</w:t>
      </w:r>
      <w:r>
        <w:rPr>
          <w:w w:val="100"/>
        </w:rPr>
        <w:t>ə]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舌</w:t>
      </w:r>
      <w:r>
        <w:rPr>
          <w:rFonts w:hint="eastAsia" w:ascii="宋体" w:hAnsi="宋体" w:eastAsia="宋体"/>
          <w:spacing w:val="-3"/>
          <w:w w:val="100"/>
        </w:rPr>
        <w:t>；似</w:t>
      </w:r>
      <w:r>
        <w:rPr>
          <w:rFonts w:hint="eastAsia" w:ascii="宋体" w:hAnsi="宋体" w:eastAsia="宋体"/>
          <w:w w:val="100"/>
        </w:rPr>
        <w:t>舌的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li</w:t>
      </w:r>
      <w:r>
        <w:rPr>
          <w:w w:val="100"/>
        </w:rPr>
        <w:t>ngua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830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4"/>
        <w:rPr>
          <w:rFonts w:hint="eastAsia" w:ascii="宋体" w:hAnsi="宋体" w:eastAsia="宋体"/>
        </w:rPr>
      </w:pPr>
      <w:r>
        <w:pict>
          <v:group id="_x0000_s2002" o:spid="_x0000_s2002" o:spt="203" style="position:absolute;left:0pt;margin-left:144.8pt;margin-top:74.55pt;height:392.45pt;width:390.4pt;mso-position-horizontal-relative:page;z-index:-205824;mso-width-relative:page;mso-height-relative:page;" coordorigin="2896,1491" coordsize="7808,7849">
            <o:lock v:ext="edit"/>
            <v:shape id="_x0000_s2003" o:spid="_x0000_s2003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2004" o:spid="_x0000_s2004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2005" o:spid="_x0000_s2005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lingual ['lɪŋgw(ə)l] adj. </w:t>
      </w:r>
      <w:r>
        <w:rPr>
          <w:rFonts w:hint="eastAsia" w:ascii="宋体" w:hAnsi="宋体" w:eastAsia="宋体"/>
        </w:rPr>
        <w:t xml:space="preserve">语言的；舌的，舌音的 </w:t>
      </w:r>
      <w:r>
        <w:t xml:space="preserve">n. </w:t>
      </w:r>
      <w:r>
        <w:rPr>
          <w:rFonts w:hint="eastAsia" w:ascii="宋体" w:hAnsi="宋体" w:eastAsia="宋体"/>
        </w:rPr>
        <w:t xml:space="preserve">舌音，舌音字【词频 </w:t>
      </w:r>
      <w:r>
        <w:t>42330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b</w:t>
      </w:r>
      <w:r>
        <w:rPr>
          <w:spacing w:val="-2"/>
          <w:w w:val="100"/>
        </w:rPr>
        <w:t>ili</w:t>
      </w:r>
      <w:r>
        <w:rPr>
          <w:w w:val="100"/>
        </w:rPr>
        <w:t>ngual</w:t>
      </w:r>
      <w:r>
        <w:t xml:space="preserve"> </w:t>
      </w:r>
      <w:r>
        <w:rPr>
          <w:w w:val="100"/>
        </w:rPr>
        <w:t>[b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lɪ</w:t>
      </w:r>
      <w:r>
        <w:rPr>
          <w:w w:val="100"/>
        </w:rPr>
        <w:t>ŋg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双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w w:val="100"/>
        </w:rPr>
        <w:t>两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言的</w:t>
      </w:r>
      <w:r>
        <w:rPr>
          <w:rFonts w:hint="eastAsia" w:ascii="宋体" w:hAnsi="宋体" w:eastAsia="宋体"/>
          <w:w w:val="100"/>
        </w:rPr>
        <w:t>人【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75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55</w:t>
      </w:r>
      <w:r>
        <w:rPr>
          <w:spacing w:val="-3"/>
          <w:w w:val="100"/>
        </w:rPr>
        <w:t>2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bilingualist [bai'liŋɡwəlis] n. </w:t>
      </w:r>
      <w:r>
        <w:rPr>
          <w:rFonts w:hint="eastAsia" w:ascii="宋体" w:hAnsi="宋体" w:eastAsia="宋体"/>
        </w:rPr>
        <w:t>通晓两种语言者</w:t>
      </w:r>
    </w:p>
    <w:p>
      <w:pPr>
        <w:pStyle w:val="3"/>
        <w:spacing w:line="516" w:lineRule="auto"/>
        <w:ind w:right="4323"/>
        <w:rPr>
          <w:rFonts w:hint="eastAsia" w:ascii="宋体" w:hAnsi="宋体" w:eastAsia="宋体"/>
        </w:rPr>
      </w:pPr>
      <w:r>
        <w:t xml:space="preserve">bilingualism [baɪ'lɪŋɡwəlɪzəm] n. </w:t>
      </w:r>
      <w:r>
        <w:rPr>
          <w:rFonts w:hint="eastAsia" w:ascii="宋体" w:hAnsi="宋体" w:eastAsia="宋体"/>
        </w:rPr>
        <w:t xml:space="preserve">能用两种语言【词频 </w:t>
      </w:r>
      <w:r>
        <w:t>34033</w:t>
      </w:r>
      <w:r>
        <w:rPr>
          <w:rFonts w:hint="eastAsia" w:ascii="宋体" w:hAnsi="宋体" w:eastAsia="宋体"/>
        </w:rPr>
        <w:t xml:space="preserve">】 </w:t>
      </w:r>
      <w:r>
        <w:t xml:space="preserve">trilingual [traɪ'lɪŋgw(ə)l] adj.  </w:t>
      </w:r>
      <w:r>
        <w:rPr>
          <w:rFonts w:hint="eastAsia" w:ascii="宋体" w:hAnsi="宋体" w:eastAsia="宋体"/>
        </w:rPr>
        <w:t>三种语言的【词频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46655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30"/>
        <w:rPr>
          <w:rFonts w:hint="eastAsia" w:ascii="宋体" w:hAnsi="宋体" w:eastAsia="宋体"/>
        </w:rPr>
      </w:pPr>
      <w:r>
        <w:t xml:space="preserve">sublingual [sʌb'lɪŋgw(ə)l] adj. </w:t>
      </w:r>
      <w:r>
        <w:rPr>
          <w:rFonts w:hint="eastAsia" w:ascii="宋体" w:hAnsi="宋体" w:eastAsia="宋体"/>
        </w:rPr>
        <w:t xml:space="preserve">舌下的；舌下腺的 </w:t>
      </w:r>
      <w:r>
        <w:t xml:space="preserve">n. </w:t>
      </w:r>
      <w:r>
        <w:rPr>
          <w:rFonts w:hint="eastAsia" w:ascii="宋体" w:hAnsi="宋体" w:eastAsia="宋体"/>
        </w:rPr>
        <w:t xml:space="preserve">舌下腺；舌下神经【词频 </w:t>
      </w:r>
      <w:r>
        <w:t>48822</w:t>
      </w:r>
      <w:r>
        <w:rPr>
          <w:rFonts w:hint="eastAsia" w:ascii="宋体" w:hAnsi="宋体" w:eastAsia="宋体"/>
        </w:rPr>
        <w:t xml:space="preserve">】 </w:t>
      </w:r>
      <w:r>
        <w:t xml:space="preserve">multilingual [mʌltɪ'lɪŋgw(ə)l] adj. </w:t>
      </w:r>
      <w:r>
        <w:rPr>
          <w:rFonts w:hint="eastAsia" w:ascii="宋体" w:hAnsi="宋体" w:eastAsia="宋体"/>
        </w:rPr>
        <w:t xml:space="preserve">使用多种语言的 </w:t>
      </w:r>
      <w:r>
        <w:t xml:space="preserve">n. </w:t>
      </w:r>
      <w:r>
        <w:rPr>
          <w:rFonts w:hint="eastAsia" w:ascii="宋体" w:hAnsi="宋体" w:eastAsia="宋体"/>
        </w:rPr>
        <w:t xml:space="preserve">使用多种语言的人【词频 </w:t>
      </w:r>
      <w:r>
        <w:t>24386</w:t>
      </w:r>
      <w:r>
        <w:rPr>
          <w:rFonts w:hint="eastAsia" w:ascii="宋体" w:hAnsi="宋体" w:eastAsia="宋体"/>
        </w:rPr>
        <w:t xml:space="preserve">】 </w:t>
      </w:r>
      <w:r>
        <w:t>collingual [kəu'liŋwəl] adj.</w:t>
      </w:r>
      <w:r>
        <w:rPr>
          <w:rFonts w:hint="eastAsia" w:ascii="宋体" w:hAnsi="宋体" w:eastAsia="宋体"/>
        </w:rPr>
        <w:t>（用）同一种语言的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Linguaphone ['liŋɡwəfəun] n. </w:t>
      </w:r>
      <w:r>
        <w:rPr>
          <w:rFonts w:hint="eastAsia" w:ascii="宋体" w:hAnsi="宋体" w:eastAsia="宋体"/>
        </w:rPr>
        <w:t xml:space="preserve">灵格风（一种运用唱片进行的口语训练） </w:t>
      </w:r>
      <w:r>
        <w:t xml:space="preserve">language ['læŋgwɪdʒ] n.  </w:t>
      </w:r>
      <w:r>
        <w:rPr>
          <w:rFonts w:hint="eastAsia" w:ascii="宋体" w:hAnsi="宋体" w:eastAsia="宋体"/>
        </w:rPr>
        <w:t xml:space="preserve">语言；语言文字；表达能力【词频 </w:t>
      </w:r>
      <w:r>
        <w:t>722</w:t>
      </w:r>
      <w:r>
        <w:rPr>
          <w:rFonts w:hint="eastAsia" w:ascii="宋体" w:hAnsi="宋体" w:eastAsia="宋体"/>
        </w:rPr>
        <w:t xml:space="preserve">】 </w:t>
      </w:r>
      <w:r>
        <w:t>metalanguage ['metəlæŋgwɪdʒ]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元语言；纯理语言【词频 </w:t>
      </w:r>
      <w:r>
        <w:rPr>
          <w:spacing w:val="-3"/>
        </w:rPr>
        <w:t>50011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language-based [ˈlæŋɡwidʒ beɪst] adj. </w:t>
      </w:r>
      <w:r>
        <w:rPr>
          <w:rFonts w:hint="eastAsia" w:ascii="宋体" w:hAnsi="宋体" w:eastAsia="宋体"/>
        </w:rPr>
        <w:t xml:space="preserve">基于语言的，语言教学的【词频 </w:t>
      </w:r>
      <w:r>
        <w:t>53597</w:t>
      </w:r>
      <w:r>
        <w:rPr>
          <w:rFonts w:hint="eastAsia" w:ascii="宋体" w:hAnsi="宋体" w:eastAsia="宋体"/>
        </w:rPr>
        <w:t xml:space="preserve">】 </w:t>
      </w:r>
      <w:r>
        <w:t xml:space="preserve">language-minority ['læŋgwɪdʒ-maɪˈnɒrəti] n.  </w:t>
      </w:r>
      <w:r>
        <w:rPr>
          <w:rFonts w:hint="eastAsia" w:ascii="宋体" w:hAnsi="宋体" w:eastAsia="宋体"/>
        </w:rPr>
        <w:t>少数语言【词频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59905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speech-language [spi:tʃ-'læŋgwɪdʒ] n. [</w:t>
      </w:r>
      <w:r>
        <w:rPr>
          <w:rFonts w:hint="eastAsia" w:ascii="宋体" w:hAnsi="宋体" w:eastAsia="宋体"/>
        </w:rPr>
        <w:t>语</w:t>
      </w:r>
      <w:r>
        <w:t xml:space="preserve">]  </w:t>
      </w:r>
      <w:r>
        <w:rPr>
          <w:rFonts w:hint="eastAsia" w:ascii="宋体" w:hAnsi="宋体" w:eastAsia="宋体"/>
        </w:rPr>
        <w:t>演讲语言学【词频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43358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20"/>
        <w:rPr>
          <w:rFonts w:hint="eastAsia" w:ascii="宋体" w:hAnsi="宋体" w:eastAsia="宋体"/>
        </w:rPr>
      </w:pPr>
      <w:r>
        <w:pict>
          <v:group id="_x0000_s2006" o:spid="_x0000_s2006" o:spt="203" style="position:absolute;left:0pt;margin-left:63.2pt;margin-top:29.65pt;height:80.25pt;width:77pt;mso-position-horizontal-relative:page;z-index:-205824;mso-width-relative:page;mso-height-relative:page;" coordorigin="1265,593" coordsize="1540,1605">
            <o:lock v:ext="edit"/>
            <v:shape id="_x0000_s2007" o:spid="_x0000_s2007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2008" o:spid="_x0000_s2008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whole-language [həʊl-'læŋgwɪdʒ] n. </w:t>
      </w:r>
      <w:r>
        <w:rPr>
          <w:rFonts w:hint="eastAsia" w:ascii="宋体" w:hAnsi="宋体" w:eastAsia="宋体"/>
        </w:rPr>
        <w:t xml:space="preserve">整体语言教学法；全语学习【词频 </w:t>
      </w:r>
      <w:r>
        <w:t>41004</w:t>
      </w:r>
      <w:r>
        <w:rPr>
          <w:rFonts w:hint="eastAsia" w:ascii="宋体" w:hAnsi="宋体" w:eastAsia="宋体"/>
        </w:rPr>
        <w:t xml:space="preserve">】 </w:t>
      </w:r>
      <w:r>
        <w:t xml:space="preserve">dual-language [ˈdju:əl-'læŋgwɪdʒ] n.  </w:t>
      </w:r>
      <w:r>
        <w:rPr>
          <w:rFonts w:hint="eastAsia" w:ascii="宋体" w:hAnsi="宋体" w:eastAsia="宋体"/>
        </w:rPr>
        <w:t>双语【词频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58858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46"/>
        <w:rPr>
          <w:rFonts w:hint="eastAsia" w:ascii="宋体" w:hAnsi="宋体" w:eastAsia="宋体"/>
        </w:rPr>
      </w:pPr>
      <w:r>
        <w:t xml:space="preserve">second-language [ˈsekənd-'læŋgwɪdʒ] n. </w:t>
      </w:r>
      <w:r>
        <w:rPr>
          <w:rFonts w:hint="eastAsia" w:ascii="宋体" w:hAnsi="宋体" w:eastAsia="宋体"/>
        </w:rPr>
        <w:t xml:space="preserve">第二语言【词频 </w:t>
      </w:r>
      <w:r>
        <w:t>43503</w:t>
      </w:r>
      <w:r>
        <w:rPr>
          <w:rFonts w:hint="eastAsia" w:ascii="宋体" w:hAnsi="宋体" w:eastAsia="宋体"/>
        </w:rPr>
        <w:t xml:space="preserve">】 </w:t>
      </w:r>
      <w:r>
        <w:t>foreign-language [ˈfɒrən-'læŋgwɪdʒ] n. [</w:t>
      </w:r>
      <w:r>
        <w:rPr>
          <w:rFonts w:hint="eastAsia" w:ascii="宋体" w:hAnsi="宋体" w:eastAsia="宋体"/>
        </w:rPr>
        <w:t>语</w:t>
      </w:r>
      <w:r>
        <w:t xml:space="preserve">]  </w:t>
      </w:r>
      <w:r>
        <w:rPr>
          <w:rFonts w:hint="eastAsia" w:ascii="宋体" w:hAnsi="宋体" w:eastAsia="宋体"/>
        </w:rPr>
        <w:t>外语；外文【词频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30781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77"/>
        <w:rPr>
          <w:rFonts w:hint="eastAsia" w:ascii="宋体" w:hAnsi="宋体" w:eastAsia="宋体"/>
        </w:rPr>
      </w:pPr>
      <w:r>
        <w:t xml:space="preserve">English-language [ˈɪŋglɪʃ-'læŋgwɪdʒ] n. </w:t>
      </w:r>
      <w:r>
        <w:rPr>
          <w:rFonts w:hint="eastAsia" w:ascii="宋体" w:hAnsi="宋体" w:eastAsia="宋体"/>
        </w:rPr>
        <w:t xml:space="preserve">英文；英语语言学【词频 </w:t>
      </w:r>
      <w:r>
        <w:t>16038</w:t>
      </w:r>
      <w:r>
        <w:rPr>
          <w:rFonts w:hint="eastAsia" w:ascii="宋体" w:hAnsi="宋体" w:eastAsia="宋体"/>
        </w:rPr>
        <w:t xml:space="preserve">】 </w:t>
      </w:r>
      <w:r>
        <w:t xml:space="preserve">Spanish-language [ˈspænɪʃ-'læŋgwɪdʒ] n. </w:t>
      </w:r>
      <w:r>
        <w:rPr>
          <w:rFonts w:hint="eastAsia" w:ascii="宋体" w:hAnsi="宋体" w:eastAsia="宋体"/>
        </w:rPr>
        <w:t xml:space="preserve">西班牙语【词频 </w:t>
      </w:r>
      <w:r>
        <w:t>18623</w:t>
      </w:r>
      <w:r>
        <w:rPr>
          <w:rFonts w:hint="eastAsia" w:ascii="宋体" w:hAnsi="宋体" w:eastAsia="宋体"/>
        </w:rPr>
        <w:t xml:space="preserve">】 </w:t>
      </w:r>
      <w:r>
        <w:t xml:space="preserve">Russian-language [ˈrʌʃn-'læŋgwɪdʒ] n.  </w:t>
      </w:r>
      <w:r>
        <w:rPr>
          <w:rFonts w:hint="eastAsia" w:ascii="宋体" w:hAnsi="宋体" w:eastAsia="宋体"/>
        </w:rPr>
        <w:t>俄语【词频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39744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69"/>
        <w:rPr>
          <w:rFonts w:hint="eastAsia" w:ascii="宋体" w:hAnsi="宋体" w:eastAsia="宋体"/>
        </w:rPr>
      </w:pPr>
      <w:r>
        <w:pict>
          <v:group id="_x0000_s2009" o:spid="_x0000_s2009" o:spt="203" style="position:absolute;left:0pt;margin-left:144.8pt;margin-top:115.3pt;height:392.45pt;width:390.4pt;mso-position-horizontal-relative:page;z-index:-205824;mso-width-relative:page;mso-height-relative:page;" coordorigin="2896,2306" coordsize="7808,7849">
            <o:lock v:ext="edit"/>
            <v:shape id="_x0000_s2010" o:spid="_x0000_s2010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2011" o:spid="_x0000_s2011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2012" o:spid="_x0000_s2012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Arabic-language [ˈærəbɪk-'læŋgwɪdʒ] n. </w:t>
      </w:r>
      <w:r>
        <w:rPr>
          <w:rFonts w:hint="eastAsia" w:ascii="宋体" w:hAnsi="宋体" w:eastAsia="宋体"/>
        </w:rPr>
        <w:t xml:space="preserve">阿拉伯语【词频 </w:t>
      </w:r>
      <w:r>
        <w:t>40004</w:t>
      </w:r>
      <w:r>
        <w:rPr>
          <w:rFonts w:hint="eastAsia" w:ascii="宋体" w:hAnsi="宋体" w:eastAsia="宋体"/>
        </w:rPr>
        <w:t xml:space="preserve">】 </w:t>
      </w:r>
      <w:r>
        <w:t xml:space="preserve">French-language [frentʃ-'læŋgwɪdʒ] n. </w:t>
      </w:r>
      <w:r>
        <w:rPr>
          <w:rFonts w:hint="eastAsia" w:ascii="宋体" w:hAnsi="宋体" w:eastAsia="宋体"/>
        </w:rPr>
        <w:t xml:space="preserve">法语【词频 </w:t>
      </w:r>
      <w:r>
        <w:t>42883</w:t>
      </w:r>
      <w:r>
        <w:rPr>
          <w:rFonts w:hint="eastAsia" w:ascii="宋体" w:hAnsi="宋体" w:eastAsia="宋体"/>
        </w:rPr>
        <w:t xml:space="preserve">】 </w:t>
      </w:r>
      <w:r>
        <w:t xml:space="preserve">German-language [ˈdʒɜ:mən-'læŋgwɪdʒ] n. </w:t>
      </w:r>
      <w:r>
        <w:rPr>
          <w:rFonts w:hint="eastAsia" w:ascii="宋体" w:hAnsi="宋体" w:eastAsia="宋体"/>
        </w:rPr>
        <w:t xml:space="preserve">德语【词频 </w:t>
      </w:r>
      <w:r>
        <w:t>43064</w:t>
      </w:r>
      <w:r>
        <w:rPr>
          <w:rFonts w:hint="eastAsia" w:ascii="宋体" w:hAnsi="宋体" w:eastAsia="宋体"/>
        </w:rPr>
        <w:t xml:space="preserve">】 </w:t>
      </w:r>
      <w:r>
        <w:t xml:space="preserve">Chinese-language [ˌtʃaɪˈni:z -'læŋgwɪdʒ] n. </w:t>
      </w:r>
      <w:r>
        <w:rPr>
          <w:rFonts w:hint="eastAsia" w:ascii="宋体" w:hAnsi="宋体" w:eastAsia="宋体"/>
        </w:rPr>
        <w:t xml:space="preserve">汉语【词频 </w:t>
      </w:r>
      <w:r>
        <w:t>44428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li</w:t>
      </w:r>
      <w:r>
        <w:rPr>
          <w:w w:val="100"/>
        </w:rPr>
        <w:t>ngu</w:t>
      </w:r>
      <w:r>
        <w:rPr>
          <w:spacing w:val="-2"/>
          <w:w w:val="100"/>
        </w:rPr>
        <w:t>i</w:t>
      </w:r>
      <w:r>
        <w:rPr>
          <w:w w:val="100"/>
        </w:rPr>
        <w:t>ni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li</w:t>
      </w:r>
      <w:r>
        <w:rPr>
          <w:spacing w:val="3"/>
          <w:w w:val="100"/>
        </w:rPr>
        <w:t>ŋ</w:t>
      </w:r>
      <w:r>
        <w:rPr>
          <w:spacing w:val="-5"/>
          <w:w w:val="100"/>
        </w:rPr>
        <w:t>'</w:t>
      </w:r>
      <w:r>
        <w:rPr>
          <w:w w:val="100"/>
        </w:rPr>
        <w:t>ɡ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i: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扁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条（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利</w:t>
      </w:r>
      <w:r>
        <w:rPr>
          <w:rFonts w:hint="eastAsia" w:ascii="宋体" w:hAnsi="宋体" w:eastAsia="宋体"/>
          <w:w w:val="100"/>
        </w:rPr>
        <w:t>食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3380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linguine [lɪŋ'gwiːneɪ] n.  </w:t>
      </w:r>
      <w:r>
        <w:rPr>
          <w:rFonts w:hint="eastAsia" w:ascii="宋体" w:hAnsi="宋体" w:eastAsia="宋体"/>
        </w:rPr>
        <w:t>意大利扁面条【词频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29138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1790"/>
        </w:tabs>
        <w:spacing w:before="77" w:after="0" w:line="240" w:lineRule="auto"/>
        <w:ind w:left="1790" w:right="0" w:hanging="884"/>
        <w:jc w:val="left"/>
        <w:rPr>
          <w:rFonts w:hint="eastAsia" w:ascii="Microsoft JhengHei" w:eastAsia="Microsoft JhengHei"/>
        </w:rPr>
      </w:pPr>
      <w:bookmarkStart w:id="165" w:name="256. -cant- = -cent- = -chant- = -chans-"/>
      <w:bookmarkEnd w:id="165"/>
      <w:bookmarkStart w:id="166" w:name="_bookmark55"/>
      <w:bookmarkEnd w:id="166"/>
      <w:bookmarkStart w:id="167" w:name="_bookmark55"/>
      <w:bookmarkEnd w:id="167"/>
      <w:r>
        <w:t>-cant- = -cent- = -chant- = -chans-</w:t>
      </w:r>
      <w:r>
        <w:rPr>
          <w:spacing w:val="70"/>
        </w:rPr>
        <w:t xml:space="preserve"> </w:t>
      </w:r>
      <w:r>
        <w:rPr>
          <w:rFonts w:hint="eastAsia" w:ascii="Microsoft JhengHei" w:eastAsia="Microsoft JhengHei"/>
        </w:rPr>
        <w:t>歌唱</w:t>
      </w:r>
    </w:p>
    <w:p>
      <w:pPr>
        <w:pStyle w:val="3"/>
        <w:spacing w:before="360" w:line="256" w:lineRule="auto"/>
        <w:ind w:left="1000" w:right="151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【词源】都来源于拉丁语 </w:t>
      </w:r>
      <w:r>
        <w:t xml:space="preserve">canere </w:t>
      </w:r>
      <w:r>
        <w:rPr>
          <w:rFonts w:hint="eastAsia" w:ascii="宋体" w:hAnsi="宋体" w:eastAsia="宋体"/>
        </w:rPr>
        <w:t xml:space="preserve">或希腊语动词 </w:t>
      </w:r>
      <w:r>
        <w:t xml:space="preserve">cante </w:t>
      </w:r>
      <w:r>
        <w:rPr>
          <w:rFonts w:hint="eastAsia" w:ascii="宋体" w:hAnsi="宋体" w:eastAsia="宋体"/>
        </w:rPr>
        <w:t>唱歌，属于一对同源异形词根。当</w:t>
      </w:r>
      <w:r>
        <w:t>-cant-</w:t>
      </w:r>
      <w:r>
        <w:rPr>
          <w:rFonts w:hint="eastAsia" w:ascii="宋体" w:hAnsi="宋体" w:eastAsia="宋体"/>
        </w:rPr>
        <w:t>单独作为一个单词时，却是</w:t>
      </w:r>
      <w:r>
        <w:t>“</w:t>
      </w:r>
      <w:r>
        <w:rPr>
          <w:rFonts w:hint="eastAsia" w:ascii="宋体" w:hAnsi="宋体" w:eastAsia="宋体"/>
        </w:rPr>
        <w:t>黑话</w:t>
      </w:r>
      <w:r>
        <w:t>/</w:t>
      </w:r>
      <w:r>
        <w:rPr>
          <w:rFonts w:hint="eastAsia" w:ascii="宋体" w:hAnsi="宋体" w:eastAsia="宋体"/>
        </w:rPr>
        <w:t>切口</w:t>
      </w:r>
      <w:r>
        <w:t>”</w:t>
      </w:r>
      <w:r>
        <w:rPr>
          <w:rFonts w:hint="eastAsia" w:ascii="宋体" w:hAnsi="宋体" w:eastAsia="宋体"/>
        </w:rPr>
        <w:t xml:space="preserve">的含义；意为 </w:t>
      </w:r>
      <w:r>
        <w:t>to sing</w:t>
      </w:r>
      <w:r>
        <w:rPr>
          <w:rFonts w:hint="eastAsia" w:ascii="宋体" w:hAnsi="宋体" w:eastAsia="宋体"/>
        </w:rPr>
        <w:t>，</w:t>
      </w:r>
      <w:r>
        <w:t>song</w:t>
      </w:r>
      <w:r>
        <w:rPr>
          <w:rFonts w:hint="eastAsia" w:ascii="宋体" w:hAnsi="宋体" w:eastAsia="宋体"/>
        </w:rPr>
        <w:t>，元音弱化变成</w:t>
      </w:r>
      <w:r>
        <w:rPr>
          <w:rFonts w:hint="eastAsia" w:ascii="宋体" w:hAnsi="宋体" w:eastAsia="宋体"/>
          <w:spacing w:val="-57"/>
        </w:rPr>
        <w:t xml:space="preserve"> </w:t>
      </w:r>
      <w:r>
        <w:t>chant</w:t>
      </w:r>
      <w:r>
        <w:rPr>
          <w:rFonts w:hint="eastAsia" w:ascii="宋体" w:hAnsi="宋体" w:eastAsia="宋体"/>
        </w:rPr>
        <w:t>，</w:t>
      </w:r>
      <w:r>
        <w:t>chans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【引申】唱歌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accent ['æks(ə)nt] n. </w:t>
      </w:r>
      <w:r>
        <w:rPr>
          <w:rFonts w:hint="eastAsia" w:ascii="宋体" w:hAnsi="宋体" w:eastAsia="宋体"/>
        </w:rPr>
        <w:t>口音；重音；强调；特点；重音符号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79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强调；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带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口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讲话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457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s</w:t>
      </w:r>
      <w:r>
        <w:rPr>
          <w:w w:val="100"/>
        </w:rPr>
        <w:t>ɛn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带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口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读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268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unaccented [ʌnək'sentɪd] adj. </w:t>
      </w:r>
      <w:r>
        <w:rPr>
          <w:rFonts w:hint="eastAsia" w:ascii="宋体" w:hAnsi="宋体" w:eastAsia="宋体"/>
        </w:rPr>
        <w:t>无重音的；无抑扬的；非重音的</w:t>
      </w:r>
    </w:p>
    <w:p>
      <w:pPr>
        <w:pStyle w:val="3"/>
        <w:spacing w:line="516" w:lineRule="auto"/>
        <w:ind w:right="2497"/>
        <w:rPr>
          <w:rFonts w:hint="eastAsia" w:ascii="宋体" w:hAnsi="宋体" w:eastAsia="宋体"/>
        </w:rPr>
      </w:pPr>
      <w:r>
        <w:pict>
          <v:group id="_x0000_s2013" o:spid="_x0000_s2013" o:spt="203" style="position:absolute;left:0pt;margin-left:63.2pt;margin-top:77.45pt;height:80.25pt;width:77pt;mso-position-horizontal-relative:page;z-index:-205824;mso-width-relative:page;mso-height-relative:page;" coordorigin="1265,1550" coordsize="1540,1605">
            <o:lock v:ext="edit"/>
            <v:shape id="_x0000_s2014" o:spid="_x0000_s2014" style="position:absolute;left:1265;top:1784;height:1371;width:1299;" fillcolor="#C0C0C0" filled="t" stroked="f" coordorigin="1265,1784" coordsize="1299,1371" path="m1646,2815l1638,2807,1579,2880,1543,2927,1511,2967,1506,2889,1497,2810,1492,2777,1485,2729,1469,2646,1474,2636,1479,2625,1484,2615,1414,2625,1429,2662,1440,2697,1448,2729,1454,2758,1400,2820,1360,2866,1354,2809,1346,2751,1337,2691,1324,2627,1327,2617,1331,2606,1334,2596,1265,2611,1280,2644,1295,2682,1308,2725,1322,2773,1333,2820,1337,2857,1334,2883,1326,2899,1387,2918,1388,2905,1393,2889,1401,2871,1404,2866,1412,2851,1424,2830,1436,2811,1448,2793,1461,2777,1470,2820,1476,2859,1481,2895,1484,2927,1486,2956,1484,2981,1479,3000,1471,3015,1530,3032,1535,3012,1544,2990,1554,2967,1555,2966,1568,2939,1581,2918,1605,2880,1624,2850,1646,2815m1724,2884l1712,2880,1685,2939,1662,2990,1642,3031,1625,3064,1611,3092,1598,3114,1588,3130,1581,3142,1644,3154,1647,3123,1661,3069,1687,2989,1724,2884m2011,2332l2009,2317,2004,2307,1992,2291,1974,2269,1950,2242,1946,2244,1943,2246,1939,2248,1950,2278,1958,2305,1961,2329,1960,2349,1958,2368,1960,2379,1962,2381,1964,2383,1973,2383,1984,2376,1992,2372,2000,2364,2007,2353,2011,2345,2011,2332m2088,2711l2087,2696,2083,2681,2083,2678,2071,2680,2060,2681,2050,2679,2040,2674,2029,2667,2012,2655,1991,2638,1965,2615,1961,2618,1958,2622,1954,2625,1980,2654,2001,2676,2016,2694,2026,2705,2032,2716,2034,2724,2035,2725,2033,2733,2028,2741,1891,2878,1874,2891,1857,2896,1841,2892,1825,2880,1765,2820,1709,2764,1722,2752,1815,2659,1872,2602,1881,2611,1899,2629,1903,2617,1908,2602,1910,2596,1914,2585,1897,2571,1871,2546,1859,2534,1859,2589,1790,2659,1764,2634,1764,2684,1697,2752,1608,2663,1596,2651,1606,2640,1663,2583,1714,2634,1764,2684,1764,2634,1714,2583,1688,2558,1705,2541,1758,2488,1859,2589,1859,2534,1836,2511,1813,2488,1792,2467,1796,2438,1745,2438,1745,2476,1680,2541,1674,2513,1669,2486,1667,2469,1667,2554,1583,2638,1572,2638,1562,2639,1551,2640,1545,2604,1539,2571,1532,2542,1526,2518,1543,2501,1590,2454,1623,2421,1634,2454,1656,2520,1667,2554,1667,2469,1666,2461,1665,2438,1665,2421,1665,2416,1666,2400,1670,2384,1678,2370,1608,2368,1608,2410,1564,2454,1518,2501,1514,2487,1510,2471,1505,2454,1499,2436,1502,2426,1504,2416,1507,2406,1438,2421,1455,2453,1471,2489,1487,2528,1503,2571,1516,2617,1524,2665,1529,2713,1530,2762,1543,2762,1548,2740,1551,2716,1553,2691,1554,2663,1710,2820,1809,2918,1832,2936,1855,2942,1877,2937,1899,2920,1924,2896,2000,2820,2061,2758,2070,2750,2080,2735,2085,2724,2088,2711m2093,2124l2093,2090,2089,2081,2072,2065,2064,2060,2054,2059,2036,2062,2011,2067,1977,2075,1977,2083,2000,2089,2022,2096,2041,2105,2059,2115,2076,2128,2087,2130,2093,2124m2255,1788l2199,1785,2180,1784,2180,1826,2049,1957,2007,1999,2006,1987,2004,1977,2000,1968,1994,1961,1990,1957,1973,1949,1964,1948,1948,1951,1926,1957,1897,1965,1897,1974,1924,1981,1948,1990,1970,2002,1990,2016,1916,2090,1821,2185,1796,2164,1787,2172,1804,2199,1816,2224,1824,2246,1828,2267,1830,2286,1832,2296,1836,2301,1838,2303,1840,2301,1849,2301,1861,2288,1870,2271,1874,2263,1876,2252,1872,2244,1867,2236,1859,2225,1848,2212,1834,2197,1846,2185,2032,1999,2194,1837,2200,1856,2212,1896,2218,1915,2221,1914,2225,1913,2228,1913,2227,1867,2231,1837,2232,1832,2242,1805,2255,1788m2325,2095l2324,2080,2323,2075,2310,2079,2298,2080,2288,2078,2279,2073,2269,2066,2258,2058,2246,2048,2232,2035,2224,2043,2238,2061,2250,2076,2260,2089,2266,2098,2274,2111,2272,2121,2266,2132,2163,2235,2147,2250,2136,2259,2129,2263,2127,2263,2132,2246,2139,2225,2149,2190,2157,2155,2163,2121,2167,2089,2172,2055,2176,2016,2180,1974,2191,1957,2197,1949,2127,1942,2132,1983,2133,2025,2131,2066,2127,2107,2122,2148,2116,2184,2109,2217,2101,2246,2030,2174,2032,2162,2034,2150,2036,2138,1965,2168,1984,2185,2003,2203,2023,2223,2087,2286,2065,2338,2041,2388,2014,2437,1986,2484,1994,2488,2030,2439,2062,2392,2088,2347,2110,2305,2123,2313,2133,2311,2140,2305,2181,2263,2201,2244,2283,2161,2305,2138,2320,2116,2325,2095m2384,1967l2378,1957,2369,1949,2361,1944,2351,1941,2339,1939,2325,1938,2308,1941,2286,1946,2258,1955,2226,1965,2227,1969,2227,1972,2228,1976,2267,1978,2300,1982,2328,1988,2350,1997,2367,2006,2378,2008,2382,2003,2384,2001,2384,1967m2563,2248l2540,2227,2515,2203,2487,2176,2456,2145,2456,2134,2457,2124,2458,2113,2388,2136,2407,2153,2433,2177,2465,2209,2504,2248,2382,2370,2316,2305,2279,2267,2281,2255,2285,2231,2245,2246,2211,2258,2234,2279,2266,2310,2306,2349,2355,2397,2236,2516,2158,2438,2161,2427,2163,2417,2165,2406,2095,2433,2116,2452,2141,2475,2169,2503,2201,2535,2199,2543,2198,2551,2196,2560,2210,2559,2249,2558,2249,2528,2262,2516,2407,2370,2517,2260,2542,2286,2547,2276,2556,2260,2563,2248e">
              <v:path arrowok="t"/>
              <v:fill on="t" opacity="32896f" focussize="0,0"/>
              <v:stroke on="f"/>
              <v:imagedata o:title=""/>
              <o:lock v:ext="edit"/>
            </v:shape>
            <v:shape id="_x0000_s2015" o:spid="_x0000_s2015" o:spt="75" type="#_x0000_t75" style="position:absolute;left:2623;top:155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unaccented [ʌnək'sentɪd] adj. </w:t>
      </w:r>
      <w:r>
        <w:rPr>
          <w:rFonts w:hint="eastAsia" w:ascii="宋体" w:hAnsi="宋体" w:eastAsia="宋体"/>
        </w:rPr>
        <w:t xml:space="preserve">无重音的；无抑扬的；非重音的【词频 </w:t>
      </w:r>
      <w:r>
        <w:t>51585</w:t>
      </w:r>
      <w:r>
        <w:rPr>
          <w:rFonts w:hint="eastAsia" w:ascii="宋体" w:hAnsi="宋体" w:eastAsia="宋体"/>
        </w:rPr>
        <w:t xml:space="preserve">】 </w:t>
      </w:r>
      <w:r>
        <w:t xml:space="preserve">accentual [æk'sɛntʃʊəl] adj. </w:t>
      </w:r>
      <w:r>
        <w:rPr>
          <w:rFonts w:hint="eastAsia" w:ascii="宋体" w:hAnsi="宋体" w:eastAsia="宋体"/>
        </w:rPr>
        <w:t xml:space="preserve">重音的；根据重音定节奏的；有抑扬的【词频 </w:t>
      </w:r>
      <w:r>
        <w:t>59958</w:t>
      </w:r>
      <w:r>
        <w:rPr>
          <w:rFonts w:hint="eastAsia" w:ascii="宋体" w:hAnsi="宋体" w:eastAsia="宋体"/>
        </w:rPr>
        <w:t xml:space="preserve">】 </w:t>
      </w:r>
      <w:r>
        <w:t xml:space="preserve">accentuate [ək'sentʃʊeɪt] vt.  </w:t>
      </w:r>
      <w:r>
        <w:rPr>
          <w:rFonts w:hint="eastAsia" w:ascii="宋体" w:hAnsi="宋体" w:eastAsia="宋体"/>
        </w:rPr>
        <w:t>强调；重读【词频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4"/>
        </w:rPr>
        <w:t>11154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accentuation [æk,sɛntʃʊ'eʃən] n.  </w:t>
      </w:r>
      <w:r>
        <w:rPr>
          <w:rFonts w:hint="eastAsia" w:ascii="宋体" w:hAnsi="宋体" w:eastAsia="宋体"/>
        </w:rPr>
        <w:t>重读；强调；增强；加重音符号【词频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44839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4"/>
        <w:rPr>
          <w:rFonts w:hint="eastAsia" w:ascii="宋体" w:hAnsi="宋体" w:eastAsia="宋体"/>
        </w:rPr>
      </w:pPr>
      <w:r>
        <w:rPr>
          <w:w w:val="100"/>
        </w:rPr>
        <w:t>acc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ɛn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ue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读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突</w:t>
      </w:r>
      <w:r>
        <w:rPr>
          <w:rFonts w:hint="eastAsia" w:ascii="宋体" w:hAnsi="宋体" w:eastAsia="宋体"/>
          <w:spacing w:val="-3"/>
          <w:w w:val="100"/>
        </w:rPr>
        <w:t>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恶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加重</w:t>
      </w:r>
      <w:r>
        <w:rPr>
          <w:rFonts w:hint="eastAsia" w:ascii="宋体" w:hAnsi="宋体" w:eastAsia="宋体"/>
          <w:w w:val="100"/>
        </w:rPr>
        <w:t>音符</w:t>
      </w:r>
      <w:r>
        <w:rPr>
          <w:rFonts w:hint="eastAsia" w:ascii="宋体" w:hAnsi="宋体" w:eastAsia="宋体"/>
          <w:spacing w:val="-3"/>
          <w:w w:val="100"/>
        </w:rPr>
        <w:t>号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56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cant [kænt] n.  </w:t>
      </w:r>
      <w:r>
        <w:rPr>
          <w:rFonts w:hint="eastAsia" w:ascii="宋体" w:hAnsi="宋体" w:eastAsia="宋体"/>
        </w:rPr>
        <w:t xml:space="preserve">斜面；伪善之言；黑话；角落 </w:t>
      </w:r>
      <w:r>
        <w:t xml:space="preserve">vi.  </w:t>
      </w:r>
      <w:r>
        <w:rPr>
          <w:rFonts w:hint="eastAsia" w:ascii="宋体" w:hAnsi="宋体" w:eastAsia="宋体"/>
        </w:rPr>
        <w:t xml:space="preserve">倾斜；讲黑话 </w:t>
      </w:r>
      <w:r>
        <w:t xml:space="preserve">vt.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>棱角去掉；使</w:t>
      </w:r>
      <w:r>
        <w:t>…</w:t>
      </w:r>
      <w:r>
        <w:rPr>
          <w:rFonts w:hint="eastAsia" w:ascii="宋体" w:hAnsi="宋体" w:eastAsia="宋体"/>
        </w:rPr>
        <w:t>倾斜；甩掉</w:t>
      </w:r>
    </w:p>
    <w:p>
      <w:pPr>
        <w:pStyle w:val="3"/>
        <w:spacing w:line="516" w:lineRule="auto"/>
        <w:ind w:right="2388" w:firstLine="1260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行话的；哀诉声的；假仁假义的【词频 </w:t>
      </w:r>
      <w:r>
        <w:t>21346</w:t>
      </w:r>
      <w:r>
        <w:rPr>
          <w:rFonts w:hint="eastAsia" w:ascii="宋体" w:hAnsi="宋体" w:eastAsia="宋体"/>
        </w:rPr>
        <w:t>，</w:t>
      </w:r>
      <w:r>
        <w:t>22099</w:t>
      </w:r>
      <w:r>
        <w:rPr>
          <w:rFonts w:hint="eastAsia" w:ascii="宋体" w:hAnsi="宋体" w:eastAsia="宋体"/>
        </w:rPr>
        <w:t>，</w:t>
      </w:r>
      <w:r>
        <w:t>31185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can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təʊ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篇</w:t>
      </w:r>
      <w:r>
        <w:rPr>
          <w:rFonts w:hint="eastAsia" w:ascii="宋体" w:hAnsi="宋体" w:eastAsia="宋体"/>
          <w:spacing w:val="-3"/>
          <w:w w:val="100"/>
        </w:rPr>
        <w:t>；曲</w:t>
      </w:r>
      <w:r>
        <w:rPr>
          <w:rFonts w:hint="eastAsia" w:ascii="宋体" w:hAnsi="宋体" w:eastAsia="宋体"/>
          <w:w w:val="100"/>
        </w:rPr>
        <w:t>调；</w:t>
      </w:r>
      <w:r>
        <w:rPr>
          <w:rFonts w:hint="eastAsia" w:ascii="宋体" w:hAnsi="宋体" w:eastAsia="宋体"/>
          <w:spacing w:val="-3"/>
          <w:w w:val="100"/>
        </w:rPr>
        <w:t>长</w:t>
      </w:r>
      <w:r>
        <w:rPr>
          <w:rFonts w:hint="eastAsia" w:ascii="宋体" w:hAnsi="宋体" w:eastAsia="宋体"/>
          <w:w w:val="100"/>
        </w:rPr>
        <w:t>诗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篇</w:t>
      </w:r>
      <w:r>
        <w:rPr>
          <w:rFonts w:hint="eastAsia" w:ascii="宋体" w:hAnsi="宋体" w:eastAsia="宋体"/>
          <w:spacing w:val="-3"/>
          <w:w w:val="100"/>
        </w:rPr>
        <w:t>章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</w:t>
      </w:r>
      <w:r>
        <w:rPr>
          <w:spacing w:val="-3"/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3</w:t>
      </w:r>
      <w:r>
        <w:rPr>
          <w:w w:val="100"/>
        </w:rPr>
        <w:t>6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cantor ['kæntɔː] n.  </w:t>
      </w:r>
      <w:r>
        <w:rPr>
          <w:rFonts w:hint="eastAsia" w:ascii="宋体" w:hAnsi="宋体" w:eastAsia="宋体"/>
        </w:rPr>
        <w:t>合唱指挥家；独唱者【词频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33504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cantus ['kæntəs] n. </w:t>
      </w:r>
      <w:r>
        <w:rPr>
          <w:rFonts w:hint="eastAsia" w:ascii="宋体" w:hAnsi="宋体" w:eastAsia="宋体"/>
        </w:rPr>
        <w:t>旋律；圣歌曲调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rPr>
          <w:w w:val="100"/>
        </w:rPr>
        <w:t>can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ɑ</w:t>
      </w:r>
      <w:r>
        <w:rPr>
          <w:spacing w:val="-2"/>
          <w:w w:val="100"/>
        </w:rPr>
        <w:t>ːt</w:t>
      </w:r>
      <w:r>
        <w:rPr>
          <w:w w:val="100"/>
        </w:rPr>
        <w:t>ə]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唱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清</w:t>
      </w:r>
      <w:r>
        <w:rPr>
          <w:rFonts w:hint="eastAsia" w:ascii="宋体" w:hAnsi="宋体" w:eastAsia="宋体"/>
          <w:spacing w:val="-3"/>
          <w:w w:val="100"/>
        </w:rPr>
        <w:t>唱</w:t>
      </w:r>
      <w:r>
        <w:rPr>
          <w:rFonts w:hint="eastAsia" w:ascii="宋体" w:hAnsi="宋体" w:eastAsia="宋体"/>
          <w:w w:val="100"/>
        </w:rPr>
        <w:t>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康</w:t>
      </w:r>
      <w:r>
        <w:rPr>
          <w:rFonts w:hint="eastAsia" w:ascii="宋体" w:hAnsi="宋体" w:eastAsia="宋体"/>
          <w:spacing w:val="-3"/>
          <w:w w:val="100"/>
        </w:rPr>
        <w:t>塔塔</w:t>
      </w:r>
      <w:r>
        <w:rPr>
          <w:rFonts w:hint="eastAsia" w:ascii="宋体" w:hAnsi="宋体" w:eastAsia="宋体"/>
          <w:w w:val="100"/>
        </w:rPr>
        <w:t>（一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声</w:t>
      </w:r>
      <w:r>
        <w:rPr>
          <w:rFonts w:hint="eastAsia" w:ascii="宋体" w:hAnsi="宋体" w:eastAsia="宋体"/>
          <w:spacing w:val="-3"/>
          <w:w w:val="100"/>
        </w:rPr>
        <w:t>乐</w:t>
      </w:r>
      <w:r>
        <w:rPr>
          <w:rFonts w:hint="eastAsia" w:ascii="宋体" w:hAnsi="宋体" w:eastAsia="宋体"/>
          <w:w w:val="100"/>
        </w:rPr>
        <w:t>套</w:t>
      </w:r>
      <w:r>
        <w:rPr>
          <w:rFonts w:hint="eastAsia" w:ascii="宋体" w:hAnsi="宋体" w:eastAsia="宋体"/>
          <w:spacing w:val="-3"/>
          <w:w w:val="100"/>
        </w:rPr>
        <w:t>曲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1818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canticle ['kæntɪk(ə)l] n.  </w:t>
      </w:r>
      <w:r>
        <w:rPr>
          <w:rFonts w:hint="eastAsia" w:ascii="宋体" w:hAnsi="宋体" w:eastAsia="宋体"/>
        </w:rPr>
        <w:t>颂歌；圣歌【词频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41933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pict>
          <v:group id="_x0000_s2016" o:spid="_x0000_s2016" o:spt="203" style="position:absolute;left:0pt;margin-left:144.8pt;margin-top:15.45pt;height:392.45pt;width:390.4pt;mso-position-horizontal-relative:page;z-index:-205824;mso-width-relative:page;mso-height-relative:page;" coordorigin="2896,309" coordsize="7808,7849">
            <o:lock v:ext="edit"/>
            <v:shape id="_x0000_s2017" o:spid="_x0000_s201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2018" o:spid="_x0000_s201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2019" o:spid="_x0000_s201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descant ['deskænt] vi. </w:t>
      </w:r>
      <w:r>
        <w:rPr>
          <w:rFonts w:hint="eastAsia" w:ascii="宋体" w:hAnsi="宋体" w:eastAsia="宋体"/>
        </w:rPr>
        <w:t xml:space="preserve">唱歌；评论 </w:t>
      </w:r>
      <w:r>
        <w:t xml:space="preserve">n. </w:t>
      </w:r>
      <w:r>
        <w:rPr>
          <w:rFonts w:hint="eastAsia" w:ascii="宋体" w:hAnsi="宋体" w:eastAsia="宋体"/>
        </w:rPr>
        <w:t xml:space="preserve">曲调；评论；歌曲 </w:t>
      </w:r>
      <w:r>
        <w:t xml:space="preserve">adj. </w:t>
      </w:r>
      <w:r>
        <w:rPr>
          <w:rFonts w:hint="eastAsia" w:ascii="宋体" w:hAnsi="宋体" w:eastAsia="宋体"/>
        </w:rPr>
        <w:t xml:space="preserve">最高音的【词频 </w:t>
      </w:r>
      <w:r>
        <w:t>50048</w:t>
      </w:r>
      <w:r>
        <w:rPr>
          <w:rFonts w:hint="eastAsia" w:ascii="宋体" w:hAnsi="宋体" w:eastAsia="宋体"/>
        </w:rPr>
        <w:t xml:space="preserve">】 </w:t>
      </w:r>
      <w:r>
        <w:t xml:space="preserve">recant [rɪ'kænt] vi.  </w:t>
      </w:r>
      <w:r>
        <w:rPr>
          <w:rFonts w:hint="eastAsia" w:ascii="宋体" w:hAnsi="宋体" w:eastAsia="宋体"/>
        </w:rPr>
        <w:t xml:space="preserve">宣布放弃；公开认错 </w:t>
      </w:r>
      <w:r>
        <w:t xml:space="preserve">vt.  </w:t>
      </w:r>
      <w:r>
        <w:rPr>
          <w:rFonts w:hint="eastAsia" w:ascii="宋体" w:hAnsi="宋体" w:eastAsia="宋体"/>
        </w:rPr>
        <w:t>放弃；撤回【词频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20562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incantation [ɪnkæn'teɪʃ(ə)n] n.  </w:t>
      </w:r>
      <w:r>
        <w:rPr>
          <w:rFonts w:hint="eastAsia" w:ascii="宋体" w:hAnsi="宋体" w:eastAsia="宋体"/>
        </w:rPr>
        <w:t>咒语【词频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21453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62"/>
        <w:rPr>
          <w:rFonts w:hint="eastAsia" w:ascii="宋体" w:hAnsi="宋体" w:eastAsia="宋体"/>
        </w:rPr>
      </w:pPr>
      <w:r>
        <w:t xml:space="preserve">recantation [,rikæn'teʃən] n. </w:t>
      </w:r>
      <w:r>
        <w:rPr>
          <w:rFonts w:hint="eastAsia" w:ascii="宋体" w:hAnsi="宋体" w:eastAsia="宋体"/>
        </w:rPr>
        <w:t xml:space="preserve">改变论调；取消前言【词频 </w:t>
      </w:r>
      <w:r>
        <w:t>43629</w:t>
      </w:r>
      <w:r>
        <w:rPr>
          <w:rFonts w:hint="eastAsia" w:ascii="宋体" w:hAnsi="宋体" w:eastAsia="宋体"/>
        </w:rPr>
        <w:t xml:space="preserve">】 </w:t>
      </w:r>
      <w:r>
        <w:t xml:space="preserve">incantatory [ɪn'kæntə,tori] adj. </w:t>
      </w:r>
      <w:r>
        <w:rPr>
          <w:rFonts w:hint="eastAsia" w:ascii="宋体" w:hAnsi="宋体" w:eastAsia="宋体"/>
        </w:rPr>
        <w:t xml:space="preserve">咒语的；魔咒的【词频 </w:t>
      </w:r>
      <w:r>
        <w:t>42729</w:t>
      </w:r>
      <w:r>
        <w:rPr>
          <w:rFonts w:hint="eastAsia" w:ascii="宋体" w:hAnsi="宋体" w:eastAsia="宋体"/>
        </w:rPr>
        <w:t xml:space="preserve">】 </w:t>
      </w:r>
      <w:r>
        <w:t xml:space="preserve">concert ['kɒnsət] n. </w:t>
      </w:r>
      <w:r>
        <w:rPr>
          <w:rFonts w:hint="eastAsia" w:ascii="宋体" w:hAnsi="宋体" w:eastAsia="宋体"/>
        </w:rPr>
        <w:t xml:space="preserve">音乐会；一致；和谐 </w:t>
      </w:r>
      <w:r>
        <w:t xml:space="preserve">vt. </w:t>
      </w:r>
      <w:r>
        <w:rPr>
          <w:rFonts w:hint="eastAsia" w:ascii="宋体" w:hAnsi="宋体" w:eastAsia="宋体"/>
        </w:rPr>
        <w:t xml:space="preserve">使协调；协同安排 </w:t>
      </w:r>
      <w:r>
        <w:t xml:space="preserve">concerto [kən'tʃɜːtəʊ] n. </w:t>
      </w:r>
      <w:r>
        <w:rPr>
          <w:rFonts w:hint="eastAsia" w:ascii="宋体" w:hAnsi="宋体" w:eastAsia="宋体"/>
        </w:rPr>
        <w:t>协奏曲</w:t>
      </w:r>
    </w:p>
    <w:p>
      <w:pPr>
        <w:pStyle w:val="3"/>
        <w:spacing w:line="516" w:lineRule="auto"/>
        <w:ind w:right="1800"/>
        <w:rPr>
          <w:rFonts w:hint="eastAsia" w:ascii="宋体" w:hAnsi="宋体" w:eastAsia="宋体"/>
        </w:rPr>
      </w:pPr>
      <w:r>
        <w:t xml:space="preserve">chant [tʃɑːnt] n. </w:t>
      </w:r>
      <w:r>
        <w:rPr>
          <w:rFonts w:hint="eastAsia" w:ascii="宋体" w:hAnsi="宋体" w:eastAsia="宋体"/>
        </w:rPr>
        <w:t xml:space="preserve">圣歌；赞美诗 </w:t>
      </w:r>
      <w:r>
        <w:t xml:space="preserve">vt. </w:t>
      </w:r>
      <w:r>
        <w:rPr>
          <w:rFonts w:hint="eastAsia" w:ascii="宋体" w:hAnsi="宋体" w:eastAsia="宋体"/>
        </w:rPr>
        <w:t xml:space="preserve">唱；诵扬 </w:t>
      </w:r>
      <w:r>
        <w:t xml:space="preserve">vi. </w:t>
      </w:r>
      <w:r>
        <w:rPr>
          <w:rFonts w:hint="eastAsia" w:ascii="宋体" w:hAnsi="宋体" w:eastAsia="宋体"/>
        </w:rPr>
        <w:t xml:space="preserve">唱歌；反复地唱歌【词频 </w:t>
      </w:r>
      <w:r>
        <w:t>6982</w:t>
      </w:r>
      <w:r>
        <w:rPr>
          <w:rFonts w:hint="eastAsia" w:ascii="宋体" w:hAnsi="宋体" w:eastAsia="宋体"/>
        </w:rPr>
        <w:t>，</w:t>
      </w:r>
      <w:r>
        <w:t>10202</w:t>
      </w:r>
      <w:r>
        <w:rPr>
          <w:rFonts w:hint="eastAsia" w:ascii="宋体" w:hAnsi="宋体" w:eastAsia="宋体"/>
        </w:rPr>
        <w:t xml:space="preserve">】 </w:t>
      </w:r>
      <w:r>
        <w:t xml:space="preserve">chanter ['tʃɑːntə] n. </w:t>
      </w:r>
      <w:r>
        <w:rPr>
          <w:rFonts w:hint="eastAsia" w:ascii="宋体" w:hAnsi="宋体" w:eastAsia="宋体"/>
        </w:rPr>
        <w:t>吟唱者；唱弥撒的神父；风笛的笛管；骗卖者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rPr>
          <w:w w:val="100"/>
        </w:rPr>
        <w:t>chan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[tʃ</w:t>
      </w:r>
      <w:r>
        <w:rPr>
          <w:w w:val="100"/>
        </w:rPr>
        <w:t>æn</w:t>
      </w:r>
      <w:r>
        <w:rPr>
          <w:spacing w:val="-2"/>
          <w:w w:val="100"/>
        </w:rPr>
        <w:t>ti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吟</w:t>
      </w:r>
      <w:r>
        <w:rPr>
          <w:rFonts w:hint="eastAsia" w:ascii="宋体" w:hAnsi="宋体" w:eastAsia="宋体"/>
          <w:spacing w:val="-3"/>
          <w:w w:val="100"/>
        </w:rPr>
        <w:t>颂，</w:t>
      </w:r>
      <w:r>
        <w:rPr>
          <w:rFonts w:hint="eastAsia" w:ascii="宋体" w:hAnsi="宋体" w:eastAsia="宋体"/>
          <w:w w:val="100"/>
        </w:rPr>
        <w:t>咏唱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反</w:t>
      </w:r>
      <w:r>
        <w:rPr>
          <w:rFonts w:hint="eastAsia" w:ascii="宋体" w:hAnsi="宋体" w:eastAsia="宋体"/>
          <w:spacing w:val="-3"/>
          <w:w w:val="100"/>
        </w:rPr>
        <w:t>复有</w:t>
      </w:r>
      <w:r>
        <w:rPr>
          <w:rFonts w:hint="eastAsia" w:ascii="宋体" w:hAnsi="宋体" w:eastAsia="宋体"/>
          <w:w w:val="100"/>
        </w:rPr>
        <w:t>节奏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喊</w:t>
      </w:r>
      <w:r>
        <w:rPr>
          <w:rFonts w:hint="eastAsia" w:ascii="宋体" w:hAnsi="宋体" w:eastAsia="宋体"/>
          <w:spacing w:val="-3"/>
          <w:w w:val="100"/>
        </w:rPr>
        <w:t>叫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唱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462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chanter ['tʃɑːntə] n.  </w:t>
      </w:r>
      <w:r>
        <w:rPr>
          <w:rFonts w:hint="eastAsia" w:ascii="宋体" w:hAnsi="宋体" w:eastAsia="宋体"/>
        </w:rPr>
        <w:t>吟唱者；唱弥撒的神父；风笛的笛管；骗卖者【词频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45178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11"/>
        <w:rPr>
          <w:rFonts w:hint="eastAsia" w:ascii="宋体" w:hAnsi="宋体" w:eastAsia="宋体"/>
        </w:rPr>
      </w:pPr>
      <w:r>
        <w:pict>
          <v:group id="_x0000_s2020" o:spid="_x0000_s2020" o:spt="203" style="position:absolute;left:0pt;margin-left:63.2pt;margin-top:64.15pt;height:80.25pt;width:77pt;mso-position-horizontal-relative:page;z-index:-205824;mso-width-relative:page;mso-height-relative:page;" coordorigin="1265,1283" coordsize="1540,1605">
            <o:lock v:ext="edit"/>
            <v:shape id="_x0000_s2021" o:spid="_x0000_s2021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2022" o:spid="_x0000_s2022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chan</w:t>
      </w:r>
      <w:r>
        <w:rPr>
          <w:spacing w:val="-2"/>
          <w:w w:val="100"/>
        </w:rPr>
        <w:t>t</w:t>
      </w:r>
      <w:r>
        <w:rPr>
          <w:w w:val="100"/>
        </w:rPr>
        <w:t>ey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w w:val="100"/>
        </w:rPr>
        <w:t>ʃ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船夫</w:t>
      </w:r>
      <w:r>
        <w:rPr>
          <w:rFonts w:hint="eastAsia" w:ascii="宋体" w:hAnsi="宋体" w:eastAsia="宋体"/>
          <w:spacing w:val="-3"/>
          <w:w w:val="100"/>
        </w:rPr>
        <w:t>曲</w:t>
      </w:r>
      <w:r>
        <w:rPr>
          <w:rFonts w:hint="eastAsia" w:ascii="宋体" w:hAnsi="宋体" w:eastAsia="宋体"/>
          <w:w w:val="100"/>
        </w:rPr>
        <w:t>；水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劳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号</w:t>
      </w:r>
      <w:r>
        <w:rPr>
          <w:rFonts w:hint="eastAsia" w:ascii="宋体" w:hAnsi="宋体" w:eastAsia="宋体"/>
          <w:w w:val="100"/>
        </w:rPr>
        <w:t>子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han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6"/>
          <w:w w:val="100"/>
        </w:rPr>
        <w:t>y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52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chan</w:t>
      </w:r>
      <w:r>
        <w:rPr>
          <w:spacing w:val="-1"/>
          <w:w w:val="100"/>
        </w:rPr>
        <w:t>s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[ʃ</w:t>
      </w:r>
      <w:r>
        <w:rPr>
          <w:spacing w:val="-3"/>
          <w:w w:val="100"/>
        </w:rPr>
        <w:t>ɒ</w:t>
      </w:r>
      <w:r>
        <w:rPr>
          <w:w w:val="100"/>
        </w:rPr>
        <w:t>ŋ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sʊ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法）</w:t>
      </w:r>
      <w:r>
        <w:rPr>
          <w:rFonts w:hint="eastAsia" w:ascii="宋体" w:hAnsi="宋体" w:eastAsia="宋体"/>
          <w:w w:val="100"/>
        </w:rPr>
        <w:t>歌曲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3"/>
          <w:w w:val="100"/>
        </w:rPr>
        <w:t>香</w:t>
      </w:r>
      <w:r>
        <w:rPr>
          <w:rFonts w:hint="eastAsia" w:ascii="宋体" w:hAnsi="宋体" w:eastAsia="宋体"/>
          <w:w w:val="100"/>
        </w:rPr>
        <w:t>颂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h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on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chan</w:t>
      </w:r>
      <w:r>
        <w:rPr>
          <w:spacing w:val="-2"/>
          <w:w w:val="100"/>
        </w:rPr>
        <w:t>t</w:t>
      </w:r>
      <w:r>
        <w:rPr>
          <w:w w:val="100"/>
        </w:rPr>
        <w:t>eu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[ʃ</w:t>
      </w:r>
      <w:r>
        <w:rPr>
          <w:spacing w:val="-3"/>
          <w:w w:val="100"/>
        </w:rPr>
        <w:t>ɒ</w:t>
      </w:r>
      <w:r>
        <w:rPr>
          <w:w w:val="100"/>
        </w:rPr>
        <w:t>ŋ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（法）女</w:t>
      </w:r>
      <w:r>
        <w:rPr>
          <w:rFonts w:hint="eastAsia" w:ascii="宋体" w:hAnsi="宋体" w:eastAsia="宋体"/>
          <w:spacing w:val="-3"/>
          <w:w w:val="100"/>
        </w:rPr>
        <w:t>歌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女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谣</w:t>
      </w:r>
      <w:r>
        <w:rPr>
          <w:rFonts w:hint="eastAsia" w:ascii="宋体" w:hAnsi="宋体" w:eastAsia="宋体"/>
          <w:spacing w:val="-3"/>
          <w:w w:val="100"/>
        </w:rPr>
        <w:t>歌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han</w:t>
      </w:r>
      <w:r>
        <w:rPr>
          <w:spacing w:val="-2"/>
          <w:w w:val="100"/>
        </w:rPr>
        <w:t>t</w:t>
      </w:r>
      <w:r>
        <w:rPr>
          <w:w w:val="100"/>
        </w:rPr>
        <w:t>eu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642</w:t>
      </w:r>
      <w:r>
        <w:rPr>
          <w:rFonts w:hint="eastAsia" w:ascii="宋体" w:hAnsi="宋体" w:eastAsia="宋体"/>
          <w:w w:val="100"/>
        </w:rPr>
        <w:t xml:space="preserve">】 </w:t>
      </w:r>
      <w:r>
        <w:t>trochanter [trə'kæntə] 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转子；粗隆；昆虫的转节【词频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53920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87"/>
        <w:rPr>
          <w:rFonts w:hint="eastAsia" w:ascii="宋体" w:hAnsi="宋体" w:eastAsia="宋体"/>
        </w:rPr>
      </w:pPr>
      <w:r>
        <w:t xml:space="preserve">plainchant ['pleɪntʃɑːnt] n. </w:t>
      </w:r>
      <w:r>
        <w:rPr>
          <w:rFonts w:hint="eastAsia" w:ascii="宋体" w:hAnsi="宋体" w:eastAsia="宋体"/>
        </w:rPr>
        <w:t xml:space="preserve">单声圣歌【词频 </w:t>
      </w:r>
      <w:r>
        <w:t>59968</w:t>
      </w:r>
      <w:r>
        <w:rPr>
          <w:rFonts w:hint="eastAsia" w:ascii="宋体" w:hAnsi="宋体" w:eastAsia="宋体"/>
        </w:rPr>
        <w:t xml:space="preserve">】 </w:t>
      </w:r>
      <w:r>
        <w:t xml:space="preserve">enchant [ɪn'tʃɑːnt] vt.  </w:t>
      </w:r>
      <w:r>
        <w:rPr>
          <w:rFonts w:hint="eastAsia" w:ascii="宋体" w:hAnsi="宋体" w:eastAsia="宋体"/>
        </w:rPr>
        <w:t>使迷惑；施魔法【词频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18291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enchanter [in'tʃɑ:ntə] n.  </w:t>
      </w:r>
      <w:r>
        <w:rPr>
          <w:rFonts w:hint="eastAsia" w:ascii="宋体" w:hAnsi="宋体" w:eastAsia="宋体"/>
        </w:rPr>
        <w:t>巫师，行妖术的人；魔法师【词频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46135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enchan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spacing w:val="2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女巫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妖</w:t>
      </w:r>
      <w:r>
        <w:rPr>
          <w:rFonts w:hint="eastAsia" w:ascii="宋体" w:hAnsi="宋体" w:eastAsia="宋体"/>
          <w:spacing w:val="-3"/>
          <w:w w:val="100"/>
        </w:rPr>
        <w:t>妇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迷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女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enc</w:t>
      </w:r>
      <w:r>
        <w:rPr>
          <w:spacing w:val="-3"/>
          <w:w w:val="100"/>
        </w:rPr>
        <w:t>h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0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33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29"/>
        <w:rPr>
          <w:rFonts w:hint="eastAsia" w:ascii="宋体" w:hAnsi="宋体" w:eastAsia="宋体"/>
        </w:rPr>
      </w:pPr>
      <w:r>
        <w:pict>
          <v:group id="_x0000_s2023" o:spid="_x0000_s2023" o:spt="203" style="position:absolute;left:0pt;margin-left:144.8pt;margin-top:115.3pt;height:392.45pt;width:390.4pt;mso-position-horizontal-relative:page;z-index:-205824;mso-width-relative:page;mso-height-relative:page;" coordorigin="2896,2306" coordsize="7808,7849">
            <o:lock v:ext="edit"/>
            <v:shape id="_x0000_s2024" o:spid="_x0000_s2024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2025" o:spid="_x0000_s2025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2026" o:spid="_x0000_s2026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enchan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迷人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妩</w:t>
      </w:r>
      <w:r>
        <w:rPr>
          <w:rFonts w:hint="eastAsia" w:ascii="宋体" w:hAnsi="宋体" w:eastAsia="宋体"/>
          <w:w w:val="100"/>
        </w:rPr>
        <w:t>媚的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使迷</w:t>
      </w:r>
      <w:r>
        <w:rPr>
          <w:rFonts w:hint="eastAsia" w:ascii="宋体" w:hAnsi="宋体" w:eastAsia="宋体"/>
          <w:spacing w:val="-3"/>
          <w:w w:val="100"/>
        </w:rPr>
        <w:t>惑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182</w:t>
      </w:r>
      <w:r>
        <w:rPr>
          <w:spacing w:val="-3"/>
          <w:w w:val="100"/>
        </w:rPr>
        <w:t>1</w:t>
      </w:r>
      <w:r>
        <w:rPr>
          <w:spacing w:val="-2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enchantingly [in'tʃa:ntiŋli]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夺人心魂地；可爱地，迷人地【词频 </w:t>
      </w:r>
      <w:r>
        <w:t>56877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enchan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tʃ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被施</w:t>
      </w:r>
      <w:r>
        <w:rPr>
          <w:rFonts w:hint="eastAsia" w:ascii="宋体" w:hAnsi="宋体" w:eastAsia="宋体"/>
          <w:spacing w:val="-3"/>
          <w:w w:val="100"/>
        </w:rPr>
        <w:t>魔</w:t>
      </w:r>
      <w:r>
        <w:rPr>
          <w:rFonts w:hint="eastAsia" w:ascii="宋体" w:hAnsi="宋体" w:eastAsia="宋体"/>
          <w:w w:val="100"/>
        </w:rPr>
        <w:t>法的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使着</w:t>
      </w:r>
      <w:r>
        <w:rPr>
          <w:rFonts w:hint="eastAsia" w:ascii="宋体" w:hAnsi="宋体" w:eastAsia="宋体"/>
          <w:spacing w:val="-3"/>
          <w:w w:val="100"/>
        </w:rPr>
        <w:t>魔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59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disenchanted [,dɪsɪn'tʃæntɪd] adj. </w:t>
      </w:r>
      <w:r>
        <w:rPr>
          <w:rFonts w:hint="eastAsia" w:ascii="宋体" w:hAnsi="宋体" w:eastAsia="宋体"/>
        </w:rPr>
        <w:t>不再着迷的；不再抱幻想的；感到幻灭的</w:t>
      </w:r>
    </w:p>
    <w:p>
      <w:pPr>
        <w:pStyle w:val="3"/>
        <w:spacing w:line="516" w:lineRule="auto"/>
        <w:ind w:right="2949" w:firstLine="2521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使不再</w:t>
      </w:r>
      <w:r>
        <w:rPr>
          <w:rFonts w:hint="eastAsia" w:ascii="宋体" w:hAnsi="宋体" w:eastAsia="宋体"/>
          <w:spacing w:val="-3"/>
          <w:w w:val="100"/>
        </w:rPr>
        <w:t>着</w:t>
      </w:r>
      <w:r>
        <w:rPr>
          <w:rFonts w:hint="eastAsia" w:ascii="宋体" w:hAnsi="宋体" w:eastAsia="宋体"/>
          <w:w w:val="100"/>
        </w:rPr>
        <w:t>迷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9</w:t>
      </w:r>
      <w:r>
        <w:rPr>
          <w:w w:val="100"/>
        </w:rPr>
        <w:t>5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enchantment [ɪn'tʃɑːntm(ə)nt] n. </w:t>
      </w:r>
      <w:r>
        <w:rPr>
          <w:rFonts w:hint="eastAsia" w:ascii="宋体" w:hAnsi="宋体" w:eastAsia="宋体"/>
        </w:rPr>
        <w:t xml:space="preserve">魅力；魔法；着迷；妖术【词频 </w:t>
      </w:r>
      <w:r>
        <w:t>18542</w:t>
      </w:r>
      <w:r>
        <w:rPr>
          <w:rFonts w:hint="eastAsia" w:ascii="宋体" w:hAnsi="宋体" w:eastAsia="宋体"/>
        </w:rPr>
        <w:t xml:space="preserve">】 </w:t>
      </w:r>
      <w:r>
        <w:t xml:space="preserve">disenchantment [,dɪs(ɪ)n'tʃɑːntm(ə)nt] n. </w:t>
      </w:r>
      <w:r>
        <w:rPr>
          <w:rFonts w:hint="eastAsia" w:ascii="宋体" w:hAnsi="宋体" w:eastAsia="宋体"/>
        </w:rPr>
        <w:t xml:space="preserve">醒悟，清醒；不抱幻想【词频 </w:t>
      </w:r>
      <w:r>
        <w:t>21589</w:t>
      </w:r>
      <w:r>
        <w:rPr>
          <w:rFonts w:hint="eastAsia" w:ascii="宋体" w:hAnsi="宋体" w:eastAsia="宋体"/>
        </w:rPr>
        <w:t xml:space="preserve">】 </w:t>
      </w:r>
      <w:r>
        <w:t xml:space="preserve">incentive [ɪn'sentɪv] n.  </w:t>
      </w:r>
      <w:r>
        <w:rPr>
          <w:rFonts w:hint="eastAsia" w:ascii="宋体" w:hAnsi="宋体" w:eastAsia="宋体"/>
        </w:rPr>
        <w:t xml:space="preserve">动机；刺激 </w:t>
      </w:r>
      <w:r>
        <w:t xml:space="preserve">adj.  </w:t>
      </w:r>
      <w:r>
        <w:rPr>
          <w:rFonts w:hint="eastAsia" w:ascii="宋体" w:hAnsi="宋体" w:eastAsia="宋体"/>
        </w:rPr>
        <w:t>激励的；刺激的【词频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40"/>
        <w:rPr>
          <w:rFonts w:hint="eastAsia" w:ascii="宋体" w:hAnsi="宋体" w:eastAsia="宋体"/>
        </w:rPr>
      </w:pPr>
      <w:r>
        <w:t xml:space="preserve">disincentive [ndɪsɪn'sentɪv] n. </w:t>
      </w:r>
      <w:r>
        <w:rPr>
          <w:rFonts w:hint="eastAsia" w:ascii="宋体" w:hAnsi="宋体" w:eastAsia="宋体"/>
        </w:rPr>
        <w:t>使</w:t>
      </w:r>
      <w:r>
        <w:t>...</w:t>
      </w:r>
      <w:r>
        <w:rPr>
          <w:rFonts w:hint="eastAsia" w:ascii="宋体" w:hAnsi="宋体" w:eastAsia="宋体"/>
        </w:rPr>
        <w:t xml:space="preserve">受挫折的事物；抑制因素 </w:t>
      </w:r>
      <w:r>
        <w:t xml:space="preserve">adj. </w:t>
      </w:r>
      <w:r>
        <w:rPr>
          <w:rFonts w:hint="eastAsia" w:ascii="宋体" w:hAnsi="宋体" w:eastAsia="宋体"/>
        </w:rPr>
        <w:t xml:space="preserve">抑制的【词频 </w:t>
      </w:r>
      <w:r>
        <w:t>20598</w:t>
      </w:r>
      <w:r>
        <w:rPr>
          <w:rFonts w:hint="eastAsia" w:ascii="宋体" w:hAnsi="宋体" w:eastAsia="宋体"/>
        </w:rPr>
        <w:t xml:space="preserve">】 </w:t>
      </w:r>
      <w:r>
        <w:t xml:space="preserve">incentive-based [ɪn'sentɪv-beɪst] adj.  </w:t>
      </w:r>
      <w:r>
        <w:rPr>
          <w:rFonts w:hint="eastAsia" w:ascii="宋体" w:hAnsi="宋体" w:eastAsia="宋体"/>
        </w:rPr>
        <w:t>激励性的；基于激励的【词频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43672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2256"/>
        </w:tabs>
        <w:spacing w:before="77" w:after="0" w:line="240" w:lineRule="auto"/>
        <w:ind w:left="2255" w:right="0" w:hanging="883"/>
        <w:jc w:val="left"/>
        <w:rPr>
          <w:rFonts w:hint="eastAsia" w:ascii="Microsoft JhengHei" w:eastAsia="Microsoft JhengHei"/>
        </w:rPr>
      </w:pPr>
      <w:bookmarkStart w:id="168" w:name="_bookmark56"/>
      <w:bookmarkEnd w:id="168"/>
      <w:bookmarkStart w:id="169" w:name="_bookmark56"/>
      <w:bookmarkEnd w:id="169"/>
      <w:bookmarkStart w:id="170" w:name="257. -sec- = -sequ- = -secut- = -su- 跟随"/>
      <w:bookmarkEnd w:id="170"/>
      <w:r>
        <w:t>-sec- = -sequ- = -secut- = -su-</w:t>
      </w:r>
      <w:r>
        <w:rPr>
          <w:spacing w:val="64"/>
        </w:rPr>
        <w:t xml:space="preserve"> </w:t>
      </w:r>
      <w:r>
        <w:rPr>
          <w:rFonts w:hint="eastAsia" w:ascii="Microsoft JhengHei" w:eastAsia="Microsoft JhengHei"/>
          <w:spacing w:val="4"/>
        </w:rPr>
        <w:t>跟随</w:t>
      </w:r>
    </w:p>
    <w:p>
      <w:pPr>
        <w:pStyle w:val="3"/>
        <w:spacing w:before="360" w:line="256" w:lineRule="auto"/>
        <w:ind w:left="1000" w:right="213" w:hanging="841"/>
        <w:rPr>
          <w:rFonts w:hint="eastAsia" w:ascii="宋体" w:eastAsia="宋体"/>
        </w:rPr>
      </w:pPr>
      <w:r>
        <w:rPr>
          <w:rFonts w:hint="eastAsia" w:ascii="宋体" w:eastAsia="宋体"/>
        </w:rPr>
        <w:t>【词源】词根</w:t>
      </w:r>
      <w:r>
        <w:t>-sequ-</w:t>
      </w:r>
      <w:r>
        <w:rPr>
          <w:rFonts w:hint="eastAsia" w:ascii="宋体" w:eastAsia="宋体"/>
        </w:rPr>
        <w:t xml:space="preserve">来源于拉丁动词 </w:t>
      </w:r>
      <w:r>
        <w:t>sequi</w:t>
      </w:r>
      <w:r>
        <w:rPr>
          <w:rFonts w:hint="eastAsia" w:ascii="宋体" w:eastAsia="宋体"/>
        </w:rPr>
        <w:t>；词根</w:t>
      </w:r>
      <w:r>
        <w:t>-secut-</w:t>
      </w:r>
      <w:r>
        <w:rPr>
          <w:rFonts w:hint="eastAsia" w:ascii="宋体" w:eastAsia="宋体"/>
        </w:rPr>
        <w:t xml:space="preserve">来源于其过去分词 </w:t>
      </w:r>
      <w:r>
        <w:t>secutus</w:t>
      </w:r>
      <w:r>
        <w:rPr>
          <w:rFonts w:hint="eastAsia" w:ascii="宋体" w:eastAsia="宋体"/>
        </w:rPr>
        <w:t xml:space="preserve">，意为 </w:t>
      </w:r>
      <w:r>
        <w:t>to follow</w:t>
      </w:r>
      <w:r>
        <w:rPr>
          <w:rFonts w:hint="eastAsia" w:ascii="宋体" w:eastAsia="宋体"/>
        </w:rPr>
        <w:t>，</w:t>
      </w:r>
      <w:r>
        <w:t xml:space="preserve">su </w:t>
      </w:r>
      <w:r>
        <w:rPr>
          <w:rFonts w:hint="eastAsia" w:ascii="宋体" w:eastAsia="宋体"/>
        </w:rPr>
        <w:t>为其变形。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【引申】继</w:t>
      </w:r>
      <w:r>
        <w:t>/</w:t>
      </w:r>
      <w:r>
        <w:rPr>
          <w:rFonts w:hint="eastAsia" w:ascii="宋体" w:eastAsia="宋体"/>
        </w:rPr>
        <w:t>继续</w:t>
      </w:r>
      <w:r>
        <w:t>/</w:t>
      </w:r>
      <w:r>
        <w:rPr>
          <w:rFonts w:hint="eastAsia" w:ascii="宋体" w:eastAsia="宋体"/>
        </w:rPr>
        <w:t>追随</w:t>
      </w:r>
    </w:p>
    <w:p>
      <w:pPr>
        <w:pStyle w:val="3"/>
        <w:spacing w:before="177" w:line="516" w:lineRule="auto"/>
        <w:ind w:right="107"/>
        <w:rPr>
          <w:rFonts w:hint="eastAsia" w:ascii="宋体" w:hAnsi="宋体" w:eastAsia="宋体"/>
        </w:rPr>
      </w:pPr>
      <w:r>
        <w:pict>
          <v:group id="_x0000_s2027" o:spid="_x0000_s2027" o:spt="203" style="position:absolute;left:0pt;margin-left:63.2pt;margin-top:83pt;height:80.25pt;width:77pt;mso-position-horizontal-relative:page;z-index:-205824;mso-width-relative:page;mso-height-relative:page;" coordorigin="1265,1661" coordsize="1540,1605">
            <o:lock v:ext="edit"/>
            <v:shape id="_x0000_s2028" o:spid="_x0000_s2028" style="position:absolute;left:1265;top:1895;height:1371;width:1299;" fillcolor="#C0C0C0" filled="t" stroked="f" coordorigin="1265,1895" coordsize="1299,1371" path="m1646,2926l1638,2918,1579,2991,1543,3038,1511,3078,1506,3000,1497,2921,1492,2888,1485,2840,1469,2757,1474,2747,1479,2736,1484,2726,1414,2736,1429,2773,1440,2808,1448,2840,1454,2869,1400,2931,1360,2977,1354,2920,1346,2862,1337,2802,1324,2738,1327,2728,1331,2717,1334,2707,1265,2722,1280,2755,1295,2793,1308,2836,1322,2884,1333,2931,1337,2968,1334,2994,1326,3010,1387,3029,1388,3016,1393,3000,1401,2982,1404,2977,1412,2962,1424,2941,1436,2922,1448,2904,1461,2888,1470,2931,1476,2970,1481,3006,1484,3038,1486,3067,1484,3092,1479,3111,1471,3126,1530,3143,1535,3123,1544,3101,1554,3078,1555,3077,1568,3050,1581,3029,1605,2991,1624,2961,1646,2926m1724,2995l1712,2991,1685,3050,1662,3101,1642,3142,1625,3175,1611,3203,1598,3225,1588,3241,1581,3253,1644,3265,1647,3234,1661,3180,1687,3100,1724,2995m2011,2443l2009,2428,2004,2418,1992,2402,1974,2380,1950,2353,1946,2355,1943,2357,1939,2359,1950,2389,1958,2416,1961,2440,1960,2460,1958,2479,1960,2490,1962,2492,1964,2494,1973,2494,1984,2487,1992,2483,2000,2475,2007,2464,2011,2456,2011,2443m2088,2822l2087,2807,2083,2792,2083,2789,2071,2791,2060,2792,2050,2790,2040,2785,2029,2778,2012,2766,1991,2749,1965,2726,1961,2729,1958,2733,1954,2736,1980,2765,2001,2787,2016,2805,2026,2816,2032,2827,2034,2835,2035,2836,2033,2844,2028,2852,1891,2989,1874,3002,1857,3007,1841,3003,1825,2991,1765,2931,1709,2875,1722,2863,1815,2770,1872,2713,1881,2722,1899,2740,1903,2728,1908,2713,1910,2707,1914,2696,1897,2682,1871,2657,1859,2645,1859,2700,1790,2770,1764,2745,1764,2795,1697,2863,1608,2774,1596,2762,1606,2751,1663,2694,1714,2745,1764,2795,1764,2745,1714,2694,1688,2669,1705,2652,1758,2599,1859,2700,1859,2645,1836,2622,1813,2599,1792,2578,1796,2549,1745,2549,1745,2587,1680,2652,1674,2624,1669,2597,1667,2580,1667,2665,1583,2749,1572,2749,1562,2750,1551,2751,1545,2715,1539,2682,1532,2653,1526,2629,1543,2612,1590,2565,1623,2532,1634,2565,1656,2631,1667,2665,1667,2580,1666,2572,1665,2549,1665,2532,1665,2527,1666,2511,1670,2495,1678,2481,1608,2479,1608,2521,1564,2565,1518,2612,1514,2598,1510,2582,1505,2565,1499,2547,1502,2537,1504,2527,1507,2517,1438,2532,1455,2564,1471,2600,1487,2639,1503,2682,1516,2728,1524,2776,1529,2824,1530,2873,1543,2873,1548,2851,1551,2827,1553,2802,1554,2774,1710,2931,1809,3029,1832,3047,1855,3053,1877,3048,1899,3031,1924,3007,2000,2931,2061,2869,2070,2861,2080,2846,2085,2835,2088,2822m2093,2235l2093,2201,2089,2192,2072,2176,2064,2171,2054,2170,2036,2173,2011,2178,1977,2186,1977,2194,2000,2200,2022,2207,2041,2216,2059,2226,2076,2239,2087,2241,2093,2235m2255,1899l2199,1896,2180,1895,2180,1937,2049,2068,2007,2110,2006,2098,2004,2088,2000,2079,1994,2072,1990,2068,1973,2060,1964,2059,1948,2062,1926,2068,1897,2076,1897,2085,1924,2092,1948,2101,1970,2113,1990,2127,1916,2201,1821,2296,1796,2275,1787,2283,1804,2310,1816,2335,1824,2357,1828,2378,1830,2397,1832,2407,1836,2412,1838,2414,1840,2412,1849,2412,1861,2399,1870,2382,1874,2374,1876,2363,1872,2355,1867,2347,1859,2336,1848,2323,1834,2308,1846,2296,2032,2110,2194,1948,2200,1967,2212,2007,2218,2026,2221,2025,2225,2024,2228,2024,2227,1978,2231,1948,2232,1943,2242,1916,2255,1899m2325,2206l2324,2191,2323,2186,2310,2190,2298,2191,2288,2189,2279,2184,2269,2177,2258,2169,2246,2159,2232,2146,2224,2154,2238,2172,2250,2187,2260,2200,2266,2209,2274,2222,2272,2232,2266,2243,2163,2346,2147,2361,2136,2370,2129,2374,2127,2374,2132,2357,2139,2336,2149,2301,2157,2266,2163,2232,2167,2200,2172,2166,2176,2127,2180,2085,2191,2068,2197,2060,2127,2053,2132,2094,2133,2136,2131,2177,2127,2218,2122,2259,2116,2295,2109,2328,2101,2357,2030,2285,2032,2273,2034,2261,2036,2249,1965,2279,1984,2296,2003,2314,2023,2334,2087,2397,2065,2449,2041,2499,2014,2548,1986,2595,1994,2599,2030,2550,2062,2503,2088,2458,2110,2416,2123,2424,2133,2422,2140,2416,2181,2374,2201,2355,2283,2272,2305,2249,2320,2227,2325,2206m2384,2078l2378,2068,2369,2060,2361,2055,2351,2052,2339,2050,2325,2049,2308,2052,2286,2057,2258,2066,2226,2076,2227,2080,2227,2083,2228,2087,2267,2089,2300,2093,2328,2099,2350,2108,2367,2117,2378,2119,2382,2114,2384,2112,2384,2078m2563,2359l2540,2338,2515,2314,2487,2287,2456,2256,2456,2245,2457,2235,2458,2224,2388,2247,2407,2264,2433,2288,2465,2320,2504,2359,2382,2481,2316,2416,2279,2378,2281,2366,2285,2342,2245,2357,2211,2369,2234,2390,2266,2421,2306,2460,2355,2508,2236,2627,2158,2549,2161,2538,2163,2528,2165,2517,2095,2544,2116,2563,2141,2586,2169,2614,2201,2646,2199,2654,2198,2662,2196,2671,2210,2670,2249,2669,2249,2639,2262,2627,2407,2481,2517,2371,2542,2397,2547,2387,2556,2371,2563,2359e">
              <v:path arrowok="t"/>
              <v:fill on="t" opacity="32896f" focussize="0,0"/>
              <v:stroke on="f"/>
              <v:imagedata o:title=""/>
              <o:lock v:ext="edit"/>
            </v:shape>
            <v:shape id="_x0000_s2029" o:spid="_x0000_s2029" o:spt="75" type="#_x0000_t75" style="position:absolute;left:2623;top:166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queue [kju:] n. </w:t>
      </w:r>
      <w:r>
        <w:rPr>
          <w:rFonts w:hint="eastAsia" w:ascii="宋体" w:hAnsi="宋体" w:eastAsia="宋体"/>
          <w:spacing w:val="-11"/>
        </w:rPr>
        <w:t xml:space="preserve">（人或车辆）行列，长队；辫子 </w:t>
      </w:r>
      <w:r>
        <w:t xml:space="preserve">vi. </w:t>
      </w:r>
      <w:r>
        <w:rPr>
          <w:rFonts w:hint="eastAsia" w:ascii="宋体" w:hAnsi="宋体" w:eastAsia="宋体"/>
          <w:spacing w:val="-10"/>
        </w:rPr>
        <w:t xml:space="preserve">（人、车等）排队等候 </w:t>
      </w:r>
      <w:r>
        <w:t xml:space="preserve">vt. </w:t>
      </w:r>
      <w:r>
        <w:rPr>
          <w:rFonts w:hint="eastAsia" w:ascii="宋体" w:hAnsi="宋体" w:eastAsia="宋体"/>
          <w:spacing w:val="-9"/>
        </w:rPr>
        <w:t>（使）排队，列队等待【</w:t>
      </w:r>
      <w:r>
        <w:rPr>
          <w:spacing w:val="-9"/>
        </w:rPr>
        <w:t>B5M1</w:t>
      </w:r>
      <w:r>
        <w:rPr>
          <w:rFonts w:hint="eastAsia" w:ascii="宋体" w:hAnsi="宋体" w:eastAsia="宋体"/>
          <w:spacing w:val="-9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quence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iː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3"/>
          <w:w w:val="100"/>
        </w:rPr>
        <w:t>列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顺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续</w:t>
      </w:r>
      <w:r>
        <w:rPr>
          <w:rFonts w:hint="eastAsia" w:ascii="宋体" w:hAnsi="宋体" w:eastAsia="宋体"/>
          <w:spacing w:val="-3"/>
          <w:w w:val="100"/>
        </w:rPr>
        <w:t>发事</w:t>
      </w:r>
      <w:r>
        <w:rPr>
          <w:rFonts w:hint="eastAsia" w:ascii="宋体" w:hAnsi="宋体" w:eastAsia="宋体"/>
          <w:w w:val="100"/>
        </w:rPr>
        <w:t>件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按</w:t>
      </w:r>
      <w:r>
        <w:rPr>
          <w:rFonts w:hint="eastAsia" w:ascii="宋体" w:hAnsi="宋体" w:eastAsia="宋体"/>
          <w:spacing w:val="-3"/>
          <w:w w:val="100"/>
        </w:rPr>
        <w:t>顺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3"/>
          <w:w w:val="100"/>
        </w:rPr>
        <w:t>排</w:t>
      </w:r>
      <w:r>
        <w:rPr>
          <w:rFonts w:hint="eastAsia" w:ascii="宋体" w:hAnsi="宋体" w:eastAsia="宋体"/>
          <w:w w:val="100"/>
        </w:rPr>
        <w:t>好【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3162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21</w:t>
      </w:r>
      <w:r>
        <w:rPr>
          <w:spacing w:val="-3"/>
          <w:w w:val="100"/>
        </w:rPr>
        <w:t>7</w:t>
      </w:r>
      <w:r>
        <w:rPr>
          <w:spacing w:val="-8"/>
          <w:w w:val="100"/>
        </w:rPr>
        <w:t>1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>sequencing ['siːkwənsɪŋ]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排序；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>定序；排列程序</w:t>
      </w:r>
    </w:p>
    <w:p>
      <w:pPr>
        <w:pStyle w:val="3"/>
        <w:spacing w:line="516" w:lineRule="auto"/>
        <w:ind w:right="2743" w:firstLine="2100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定序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使按</w:t>
      </w:r>
      <w:r>
        <w:rPr>
          <w:rFonts w:hint="eastAsia" w:ascii="宋体" w:hAnsi="宋体" w:eastAsia="宋体"/>
          <w:spacing w:val="-3"/>
          <w:w w:val="100"/>
        </w:rPr>
        <w:t>顺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3"/>
          <w:w w:val="100"/>
        </w:rPr>
        <w:t>排</w:t>
      </w:r>
      <w:r>
        <w:rPr>
          <w:rFonts w:hint="eastAsia" w:ascii="宋体" w:hAnsi="宋体" w:eastAsia="宋体"/>
          <w:w w:val="100"/>
        </w:rPr>
        <w:t>列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72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sequencer ['sikwənsɚ] n.  </w:t>
      </w:r>
      <w:r>
        <w:rPr>
          <w:rFonts w:hint="eastAsia" w:ascii="宋体" w:hAnsi="宋体" w:eastAsia="宋体"/>
        </w:rPr>
        <w:t>音序器【词频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30433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quenc</w:t>
      </w:r>
      <w:r>
        <w:rPr>
          <w:spacing w:val="-3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iː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nsd]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按</w:t>
      </w:r>
      <w:r>
        <w:rPr>
          <w:rFonts w:hint="eastAsia" w:ascii="宋体" w:hAnsi="宋体" w:eastAsia="宋体"/>
          <w:w w:val="100"/>
        </w:rPr>
        <w:t>顺</w:t>
      </w:r>
      <w:r>
        <w:rPr>
          <w:rFonts w:hint="eastAsia" w:ascii="宋体" w:hAnsi="宋体" w:eastAsia="宋体"/>
          <w:spacing w:val="-3"/>
          <w:w w:val="100"/>
        </w:rPr>
        <w:t>序</w:t>
      </w:r>
      <w:r>
        <w:rPr>
          <w:rFonts w:hint="eastAsia" w:ascii="宋体" w:hAnsi="宋体" w:eastAsia="宋体"/>
          <w:w w:val="100"/>
        </w:rPr>
        <w:t>排</w:t>
      </w:r>
      <w:r>
        <w:rPr>
          <w:rFonts w:hint="eastAsia" w:ascii="宋体" w:hAnsi="宋体" w:eastAsia="宋体"/>
          <w:spacing w:val="-3"/>
          <w:w w:val="100"/>
        </w:rPr>
        <w:t>列</w:t>
      </w:r>
      <w:r>
        <w:rPr>
          <w:rFonts w:hint="eastAsia" w:ascii="宋体" w:hAnsi="宋体" w:eastAsia="宋体"/>
          <w:spacing w:val="-46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安</w:t>
      </w:r>
      <w:r>
        <w:rPr>
          <w:rFonts w:hint="eastAsia" w:ascii="宋体" w:hAnsi="宋体" w:eastAsia="宋体"/>
          <w:w w:val="100"/>
        </w:rPr>
        <w:t>排</w:t>
      </w:r>
      <w:r>
        <w:rPr>
          <w:rFonts w:hint="eastAsia" w:ascii="宋体" w:hAnsi="宋体" w:eastAsia="宋体"/>
          <w:spacing w:val="-3"/>
          <w:w w:val="100"/>
        </w:rPr>
        <w:t>顺</w:t>
      </w:r>
      <w:r>
        <w:rPr>
          <w:rFonts w:hint="eastAsia" w:ascii="宋体" w:hAnsi="宋体" w:eastAsia="宋体"/>
          <w:spacing w:val="-48"/>
          <w:w w:val="100"/>
        </w:rPr>
        <w:t>序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46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48"/>
          <w:w w:val="100"/>
        </w:rPr>
        <w:t>列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45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sequent ['si:kwənt] adj. </w:t>
      </w:r>
      <w:r>
        <w:rPr>
          <w:rFonts w:hint="eastAsia" w:ascii="宋体" w:hAnsi="宋体" w:eastAsia="宋体"/>
        </w:rPr>
        <w:t>连续的，相继的</w:t>
      </w:r>
    </w:p>
    <w:p>
      <w:pPr>
        <w:pStyle w:val="3"/>
        <w:spacing w:line="516" w:lineRule="auto"/>
        <w:ind w:right="3508"/>
        <w:rPr>
          <w:rFonts w:hint="eastAsia" w:ascii="宋体" w:hAnsi="宋体" w:eastAsia="宋体"/>
        </w:rPr>
      </w:pPr>
      <w:r>
        <w:t xml:space="preserve">sequential [sɪ'kwenʃ(ə)l] adj. </w:t>
      </w:r>
      <w:r>
        <w:rPr>
          <w:rFonts w:hint="eastAsia" w:ascii="宋体" w:hAnsi="宋体" w:eastAsia="宋体"/>
        </w:rPr>
        <w:t xml:space="preserve">连续的；相继的；有顺序的【词频 </w:t>
      </w:r>
      <w:r>
        <w:t>12351</w:t>
      </w:r>
      <w:r>
        <w:rPr>
          <w:rFonts w:hint="eastAsia" w:ascii="宋体" w:hAnsi="宋体" w:eastAsia="宋体"/>
        </w:rPr>
        <w:t xml:space="preserve">】 </w:t>
      </w:r>
      <w:r>
        <w:t xml:space="preserve">sequentially [sɪ'kwɛnʃəli] </w:t>
      </w:r>
      <w:r>
        <w:rPr>
          <w:spacing w:val="-5"/>
        </w:rPr>
        <w:t xml:space="preserve">dv.  </w:t>
      </w:r>
      <w:r>
        <w:rPr>
          <w:rFonts w:hint="eastAsia" w:ascii="宋体" w:hAnsi="宋体" w:eastAsia="宋体"/>
        </w:rPr>
        <w:t>从而；继续地；循序地【词频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21494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4" w:type="default"/>
          <w:pgSz w:w="11910" w:h="16840"/>
          <w:pgMar w:top="860" w:right="860" w:bottom="740" w:left="920" w:header="350" w:footer="554" w:gutter="0"/>
          <w:pgNumType w:start="14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217"/>
        <w:rPr>
          <w:rFonts w:hint="eastAsia" w:ascii="宋体" w:hAnsi="宋体" w:eastAsia="宋体"/>
        </w:rPr>
      </w:pPr>
      <w:r>
        <w:pict>
          <v:group id="_x0000_s2030" o:spid="_x0000_s2030" o:spt="203" style="position:absolute;left:0pt;margin-left:144.8pt;margin-top:115.3pt;height:392.45pt;width:390.4pt;mso-position-horizontal-relative:page;z-index:-205824;mso-width-relative:page;mso-height-relative:page;" coordorigin="2896,2306" coordsize="7808,7849">
            <o:lock v:ext="edit"/>
            <v:shape id="_x0000_s2031" o:spid="_x0000_s2031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2032" o:spid="_x0000_s2032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2033" o:spid="_x0000_s2033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main-sequence [meɪn-'siːkw(ə)ns] n. [</w:t>
      </w:r>
      <w:r>
        <w:rPr>
          <w:rFonts w:hint="eastAsia" w:ascii="宋体" w:hAnsi="宋体" w:eastAsia="宋体"/>
        </w:rPr>
        <w:t>天</w:t>
      </w:r>
      <w:r>
        <w:t xml:space="preserve">] </w:t>
      </w:r>
      <w:r>
        <w:rPr>
          <w:rFonts w:hint="eastAsia" w:ascii="宋体" w:hAnsi="宋体" w:eastAsia="宋体"/>
        </w:rPr>
        <w:t>主序，</w:t>
      </w:r>
      <w:r>
        <w:t>[</w:t>
      </w:r>
      <w:r>
        <w:rPr>
          <w:rFonts w:hint="eastAsia" w:ascii="宋体" w:hAnsi="宋体" w:eastAsia="宋体"/>
        </w:rPr>
        <w:t>天</w:t>
      </w:r>
      <w:r>
        <w:t xml:space="preserve">] </w:t>
      </w:r>
      <w:r>
        <w:rPr>
          <w:rFonts w:hint="eastAsia" w:ascii="宋体" w:hAnsi="宋体" w:eastAsia="宋体"/>
        </w:rPr>
        <w:t xml:space="preserve">主星序【词频 </w:t>
      </w:r>
      <w:r>
        <w:t>43016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</w:t>
      </w:r>
      <w:r>
        <w:rPr>
          <w:spacing w:val="-1"/>
          <w:w w:val="100"/>
        </w:rPr>
        <w:t>s</w:t>
      </w:r>
      <w:r>
        <w:rPr>
          <w:w w:val="100"/>
        </w:rPr>
        <w:t>equ</w:t>
      </w:r>
      <w:r>
        <w:rPr>
          <w:spacing w:val="-3"/>
          <w:w w:val="100"/>
        </w:rPr>
        <w:t>e</w:t>
      </w:r>
      <w:r>
        <w:rPr>
          <w:w w:val="100"/>
        </w:rPr>
        <w:t>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果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推</w:t>
      </w:r>
      <w:r>
        <w:rPr>
          <w:rFonts w:hint="eastAsia" w:ascii="宋体" w:hAnsi="宋体" w:eastAsia="宋体"/>
          <w:spacing w:val="-3"/>
          <w:w w:val="100"/>
        </w:rPr>
        <w:t>论【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63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consequent ['kɒnsɪkw(ə)nt] n. </w:t>
      </w:r>
      <w:r>
        <w:rPr>
          <w:rFonts w:hint="eastAsia" w:ascii="宋体" w:hAnsi="宋体" w:eastAsia="宋体"/>
        </w:rPr>
        <w:t xml:space="preserve">结果 </w:t>
      </w:r>
      <w:r>
        <w:t xml:space="preserve">adj. </w:t>
      </w:r>
      <w:r>
        <w:rPr>
          <w:rFonts w:hint="eastAsia" w:ascii="宋体" w:hAnsi="宋体" w:eastAsia="宋体"/>
        </w:rPr>
        <w:t xml:space="preserve">随之发生的；作为结果的【词频 </w:t>
      </w:r>
      <w:r>
        <w:t>15372</w:t>
      </w:r>
      <w:r>
        <w:rPr>
          <w:rFonts w:hint="eastAsia" w:ascii="宋体" w:hAnsi="宋体" w:eastAsia="宋体"/>
        </w:rPr>
        <w:t xml:space="preserve">】 </w:t>
      </w:r>
      <w:r>
        <w:t xml:space="preserve">consequently ['kɒnsɪkw(ə)ntlɪ]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因此；结果；所以【词频 </w:t>
      </w:r>
      <w:r>
        <w:t>4402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35"/>
      </w:pPr>
      <w:r>
        <w:t xml:space="preserve">consequential [kɒnsɪ'kwenʃ(ə)l] adj. </w:t>
      </w:r>
      <w:r>
        <w:rPr>
          <w:rFonts w:hint="eastAsia" w:ascii="宋体" w:hAnsi="宋体" w:eastAsia="宋体"/>
        </w:rPr>
        <w:t xml:space="preserve">间接的；结果的；重要的；随之发生的；自傲的【词频 </w:t>
      </w:r>
      <w:r>
        <w:t>20621</w:t>
      </w:r>
      <w:r>
        <w:rPr>
          <w:rFonts w:hint="eastAsia" w:ascii="宋体" w:hAnsi="宋体" w:eastAsia="宋体"/>
        </w:rPr>
        <w:t xml:space="preserve">】 </w:t>
      </w:r>
      <w:r>
        <w:t xml:space="preserve">inconsequential [,ɪnkɒnsɪ'kwenʃ(ə)l] adj. </w:t>
      </w:r>
      <w:r>
        <w:rPr>
          <w:rFonts w:hint="eastAsia" w:ascii="宋体" w:hAnsi="宋体" w:eastAsia="宋体"/>
        </w:rPr>
        <w:t xml:space="preserve">不重要的；不合理的；不合逻辑的【词频 </w:t>
      </w:r>
      <w:r>
        <w:t>16557</w:t>
      </w:r>
      <w:r>
        <w:rPr>
          <w:rFonts w:hint="eastAsia" w:ascii="宋体" w:hAnsi="宋体" w:eastAsia="宋体"/>
        </w:rPr>
        <w:t xml:space="preserve">】 </w:t>
      </w:r>
      <w:r>
        <w:t xml:space="preserve">subsequence ['sʌbsikwəns]  </w:t>
      </w:r>
      <w:r>
        <w:rPr>
          <w:rFonts w:hint="eastAsia" w:ascii="宋体" w:hAnsi="宋体" w:eastAsia="宋体"/>
        </w:rPr>
        <w:t>随后，后果</w:t>
      </w:r>
      <w:r>
        <w:rPr>
          <w:rFonts w:hint="eastAsia" w:ascii="宋体" w:hAnsi="宋体" w:eastAsia="宋体"/>
          <w:spacing w:val="-58"/>
        </w:rPr>
        <w:t xml:space="preserve"> </w:t>
      </w:r>
      <w:r>
        <w:t>n.</w:t>
      </w:r>
    </w:p>
    <w:p>
      <w:pPr>
        <w:pStyle w:val="3"/>
        <w:spacing w:line="516" w:lineRule="auto"/>
        <w:ind w:right="2806"/>
        <w:rPr>
          <w:rFonts w:hint="eastAsia" w:ascii="宋体" w:hAnsi="宋体" w:eastAsia="宋体"/>
        </w:rPr>
      </w:pPr>
      <w:r>
        <w:rPr>
          <w:w w:val="100"/>
        </w:rPr>
        <w:t>sub</w:t>
      </w:r>
      <w:r>
        <w:rPr>
          <w:spacing w:val="-2"/>
          <w:w w:val="100"/>
        </w:rPr>
        <w:t>s</w:t>
      </w:r>
      <w:r>
        <w:rPr>
          <w:w w:val="100"/>
        </w:rPr>
        <w:t>equent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ʌb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随</w:t>
      </w:r>
      <w:r>
        <w:rPr>
          <w:rFonts w:hint="eastAsia" w:ascii="宋体" w:hAnsi="宋体" w:eastAsia="宋体"/>
          <w:spacing w:val="-3"/>
          <w:w w:val="100"/>
        </w:rPr>
        <w:t>后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32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173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</w:t>
      </w:r>
      <w:r>
        <w:rPr>
          <w:spacing w:val="-3"/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subsequently ['sʌbsɪkwəntlɪ]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随后，其后；后来【词频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5062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execute ['eksɪkjuːt] vt.  </w:t>
      </w:r>
      <w:r>
        <w:rPr>
          <w:rFonts w:hint="eastAsia" w:ascii="宋体" w:hAnsi="宋体" w:eastAsia="宋体"/>
        </w:rPr>
        <w:t>实行；执行；处死【词频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3669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46"/>
        <w:rPr>
          <w:rFonts w:hint="eastAsia" w:ascii="宋体" w:hAnsi="宋体" w:eastAsia="宋体"/>
        </w:rPr>
      </w:pPr>
      <w:r>
        <w:t xml:space="preserve">executor [ɪg'zekjʊtə] n. </w:t>
      </w:r>
      <w:r>
        <w:rPr>
          <w:rFonts w:hint="eastAsia" w:ascii="宋体" w:hAnsi="宋体" w:eastAsia="宋体"/>
        </w:rPr>
        <w:t>执行者；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遗嘱执行人【词频 </w:t>
      </w:r>
      <w:r>
        <w:t>21244</w:t>
      </w:r>
      <w:r>
        <w:rPr>
          <w:rFonts w:hint="eastAsia" w:ascii="宋体" w:hAnsi="宋体" w:eastAsia="宋体"/>
        </w:rPr>
        <w:t xml:space="preserve">】 </w:t>
      </w:r>
      <w:r>
        <w:t xml:space="preserve">executive [ɪgˈzekjʊtɪv] adj. </w:t>
      </w:r>
      <w:r>
        <w:rPr>
          <w:rFonts w:hint="eastAsia" w:ascii="宋体" w:hAnsi="宋体" w:eastAsia="宋体"/>
        </w:rPr>
        <w:t>行政的；经营的；执行的，经营管理的</w:t>
      </w:r>
    </w:p>
    <w:p>
      <w:pPr>
        <w:pStyle w:val="3"/>
        <w:spacing w:line="516" w:lineRule="auto"/>
        <w:ind w:right="1490" w:firstLine="210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总经理；执行委员会；执行者；经理主管人员【词频 </w:t>
      </w:r>
      <w:r>
        <w:t>864</w:t>
      </w:r>
      <w:r>
        <w:rPr>
          <w:rFonts w:hint="eastAsia" w:ascii="宋体" w:hAnsi="宋体" w:eastAsia="宋体"/>
        </w:rPr>
        <w:t>，</w:t>
      </w:r>
      <w:r>
        <w:t>8099</w:t>
      </w:r>
      <w:r>
        <w:rPr>
          <w:rFonts w:hint="eastAsia" w:ascii="宋体" w:hAnsi="宋体" w:eastAsia="宋体"/>
        </w:rPr>
        <w:t xml:space="preserve">】 </w:t>
      </w:r>
      <w:r>
        <w:t xml:space="preserve">execution [,eksɪ'kjuːʃ(ə)n] n.  </w:t>
      </w:r>
      <w:r>
        <w:rPr>
          <w:rFonts w:hint="eastAsia" w:ascii="宋体" w:hAnsi="宋体" w:eastAsia="宋体"/>
        </w:rPr>
        <w:t>执行，实行；完成；死刑【词频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4269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executioner [eksɪ'kjuːʃ(ə)nə] n. </w:t>
      </w:r>
      <w:r>
        <w:rPr>
          <w:rFonts w:hint="eastAsia" w:ascii="宋体" w:hAnsi="宋体" w:eastAsia="宋体"/>
        </w:rPr>
        <w:t xml:space="preserve">刽子手，死刑执行人【词频 </w:t>
      </w:r>
      <w:r>
        <w:t>17372</w:t>
      </w:r>
      <w:r>
        <w:rPr>
          <w:rFonts w:hint="eastAsia" w:ascii="宋体" w:hAnsi="宋体" w:eastAsia="宋体"/>
        </w:rPr>
        <w:t xml:space="preserve">】 </w:t>
      </w:r>
      <w:r>
        <w:t xml:space="preserve">executable [ɪg'zekjʊtəb(ə)l] adj.  </w:t>
      </w:r>
      <w:r>
        <w:rPr>
          <w:rFonts w:hint="eastAsia" w:ascii="宋体" w:hAnsi="宋体" w:eastAsia="宋体"/>
        </w:rPr>
        <w:t>可执行的；可实行的【词频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42936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99"/>
        <w:jc w:val="both"/>
        <w:rPr>
          <w:rFonts w:hint="eastAsia" w:ascii="宋体" w:hAnsi="宋体" w:eastAsia="宋体"/>
        </w:rPr>
      </w:pPr>
      <w:r>
        <w:pict>
          <v:group id="_x0000_s2034" o:spid="_x0000_s2034" o:spt="203" style="position:absolute;left:0pt;margin-left:63.2pt;margin-top:1.7pt;height:80.25pt;width:77pt;mso-position-horizontal-relative:page;z-index:-205824;mso-width-relative:page;mso-height-relative:page;" coordorigin="1265,35" coordsize="1540,1605">
            <o:lock v:ext="edit"/>
            <v:shape id="_x0000_s2035" o:spid="_x0000_s203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2036" o:spid="_x0000_s203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executed ['eksɪ,kjʊtɪd]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履行（过去分词）</w:t>
      </w:r>
      <w:r>
        <w:t xml:space="preserve">adj. </w:t>
      </w:r>
      <w:r>
        <w:rPr>
          <w:rFonts w:hint="eastAsia" w:ascii="宋体" w:hAnsi="宋体" w:eastAsia="宋体"/>
        </w:rPr>
        <w:t xml:space="preserve">已执行的；已生效的【词频 </w:t>
      </w:r>
      <w:r>
        <w:t>30092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execu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-</w:t>
      </w:r>
      <w:r>
        <w:rPr>
          <w:spacing w:val="-3"/>
          <w:w w:val="100"/>
        </w:rPr>
        <w:t>'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,k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执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良</w:t>
      </w:r>
      <w:r>
        <w:rPr>
          <w:rFonts w:hint="eastAsia" w:ascii="宋体" w:hAnsi="宋体" w:eastAsia="宋体"/>
          <w:spacing w:val="-3"/>
          <w:w w:val="100"/>
        </w:rPr>
        <w:t>好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执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良好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10</w:t>
      </w:r>
      <w:r>
        <w:rPr>
          <w:w w:val="100"/>
        </w:rPr>
        <w:t>83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self-executing ['self'eksɪkju:tɪŋ] adj.  </w:t>
      </w:r>
      <w:r>
        <w:rPr>
          <w:rFonts w:hint="eastAsia" w:ascii="宋体" w:hAnsi="宋体" w:eastAsia="宋体"/>
        </w:rPr>
        <w:t>自动生效的【词频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59400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4"/>
        <w:rPr>
          <w:rFonts w:hint="eastAsia" w:ascii="宋体" w:hAnsi="宋体" w:eastAsia="宋体"/>
        </w:rPr>
      </w:pPr>
      <w:r>
        <w:t xml:space="preserve">non-executive [nɒn-ɪgˈzekjʊtɪv] n. </w:t>
      </w:r>
      <w:r>
        <w:rPr>
          <w:rFonts w:hint="eastAsia" w:ascii="宋体" w:hAnsi="宋体" w:eastAsia="宋体"/>
        </w:rPr>
        <w:t xml:space="preserve">非执行董事；非执行理事 </w:t>
      </w:r>
      <w:r>
        <w:t xml:space="preserve">adj. </w:t>
      </w:r>
      <w:r>
        <w:rPr>
          <w:rFonts w:hint="eastAsia" w:ascii="宋体" w:hAnsi="宋体" w:eastAsia="宋体"/>
        </w:rPr>
        <w:t xml:space="preserve">不具有行政职能的【词频 </w:t>
      </w:r>
      <w:r>
        <w:t>47735</w:t>
      </w:r>
      <w:r>
        <w:rPr>
          <w:rFonts w:hint="eastAsia" w:ascii="宋体" w:hAnsi="宋体" w:eastAsia="宋体"/>
        </w:rPr>
        <w:t xml:space="preserve">】 </w:t>
      </w:r>
      <w:r>
        <w:t xml:space="preserve">execution-style [,eksɪ'kjuːʃ(ə)n] adj.  </w:t>
      </w:r>
      <w:r>
        <w:rPr>
          <w:rFonts w:hint="eastAsia" w:ascii="宋体" w:hAnsi="宋体" w:eastAsia="宋体"/>
        </w:rPr>
        <w:t>执行方式的【词频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48410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executive-level [ɪgˈzekjʊtɪv-ˈlevl] n.  </w:t>
      </w:r>
      <w:r>
        <w:rPr>
          <w:rFonts w:hint="eastAsia" w:ascii="宋体" w:hAnsi="宋体" w:eastAsia="宋体"/>
        </w:rPr>
        <w:t>领导层；执行层；行政级【词频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55146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executive-branch [ɪgˈzekjʊtɪv-brɑ:ntʃ] n.  </w:t>
      </w:r>
      <w:r>
        <w:rPr>
          <w:rFonts w:hint="eastAsia" w:ascii="宋体" w:hAnsi="宋体" w:eastAsia="宋体"/>
        </w:rPr>
        <w:t>行政部门【词频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50726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execu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-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ch</w:t>
      </w:r>
      <w:r>
        <w:t xml:space="preserve"> </w:t>
      </w:r>
      <w:r>
        <w:rPr>
          <w:spacing w:val="-2"/>
          <w:w w:val="100"/>
        </w:rPr>
        <w:t>[ɪ</w:t>
      </w:r>
      <w:r>
        <w:rPr>
          <w:w w:val="100"/>
        </w:rPr>
        <w:t>g</w:t>
      </w:r>
      <w:r>
        <w:rPr>
          <w:spacing w:val="-1"/>
          <w:w w:val="100"/>
        </w:rPr>
        <w:t>ˈ</w:t>
      </w:r>
      <w:r>
        <w:rPr>
          <w:w w:val="100"/>
        </w:rPr>
        <w:t>zek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猎头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50"/>
          <w:w w:val="100"/>
        </w:rPr>
        <w:t>于</w:t>
      </w:r>
      <w:r>
        <w:rPr>
          <w:w w:val="100"/>
        </w:rPr>
        <w:t>hea</w:t>
      </w:r>
      <w:r>
        <w:rPr>
          <w:spacing w:val="-3"/>
          <w:w w:val="100"/>
        </w:rPr>
        <w:t>dh</w:t>
      </w:r>
      <w:r>
        <w:rPr>
          <w:w w:val="100"/>
        </w:rPr>
        <w:t>un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搜</w:t>
      </w:r>
      <w:r>
        <w:rPr>
          <w:rFonts w:hint="eastAsia" w:ascii="宋体" w:hAnsi="宋体" w:eastAsia="宋体"/>
          <w:spacing w:val="-3"/>
          <w:w w:val="100"/>
        </w:rPr>
        <w:t>寻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级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理人</w:t>
      </w:r>
      <w:r>
        <w:rPr>
          <w:rFonts w:hint="eastAsia" w:ascii="宋体" w:hAnsi="宋体" w:eastAsia="宋体"/>
          <w:w w:val="100"/>
        </w:rPr>
        <w:t>员（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做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575</w:t>
      </w:r>
      <w:r>
        <w:rPr>
          <w:spacing w:val="-3"/>
          <w:w w:val="100"/>
        </w:rPr>
        <w:t>02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obsequious [əb'siːkwɪəs] adj.  </w:t>
      </w:r>
      <w:r>
        <w:rPr>
          <w:rFonts w:hint="eastAsia" w:ascii="宋体" w:hAnsi="宋体" w:eastAsia="宋体"/>
        </w:rPr>
        <w:t>谄媚的；奉承的；顺从的【词频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31949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4"/>
        <w:rPr>
          <w:rFonts w:hint="eastAsia" w:ascii="宋体" w:hAnsi="宋体" w:eastAsia="宋体"/>
        </w:rPr>
      </w:pPr>
      <w:r>
        <w:pict>
          <v:group id="_x0000_s2037" o:spid="_x0000_s2037" o:spt="203" style="position:absolute;left:0pt;margin-left:144.8pt;margin-top:15.45pt;height:392.45pt;width:390.4pt;mso-position-horizontal-relative:page;z-index:-205824;mso-width-relative:page;mso-height-relative:page;" coordorigin="2896,309" coordsize="7808,7849">
            <o:lock v:ext="edit"/>
            <v:shape id="_x0000_s2038" o:spid="_x0000_s203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2039" o:spid="_x0000_s203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2040" o:spid="_x0000_s204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obsequiousness [əb'si:kwiəsnis] n. </w:t>
      </w:r>
      <w:r>
        <w:rPr>
          <w:rFonts w:hint="eastAsia" w:ascii="宋体" w:hAnsi="宋体" w:eastAsia="宋体"/>
        </w:rPr>
        <w:t xml:space="preserve">谄媚；奉承【词频 </w:t>
      </w:r>
      <w:r>
        <w:t>49734</w:t>
      </w:r>
      <w:r>
        <w:rPr>
          <w:rFonts w:hint="eastAsia" w:ascii="宋体" w:hAnsi="宋体" w:eastAsia="宋体"/>
        </w:rPr>
        <w:t xml:space="preserve">】 </w:t>
      </w:r>
      <w:r>
        <w:t xml:space="preserve">obsequiously [əb'si:kwiəsli]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谄媚地；奉承地【词频</w:t>
      </w:r>
      <w:r>
        <w:rPr>
          <w:rFonts w:hint="eastAsia" w:ascii="宋体" w:hAnsi="宋体" w:eastAsia="宋体"/>
          <w:spacing w:val="-47"/>
        </w:rPr>
        <w:t xml:space="preserve"> </w:t>
      </w:r>
      <w:r>
        <w:t>55107</w:t>
      </w:r>
      <w:r>
        <w:rPr>
          <w:rFonts w:hint="eastAsia" w:ascii="宋体" w:hAnsi="宋体" w:eastAsia="宋体"/>
        </w:rPr>
        <w:t xml:space="preserve">】 </w:t>
      </w:r>
      <w:r>
        <w:t xml:space="preserve">persecute ['pɜːsɪkjuːt] vt. </w:t>
      </w:r>
      <w:r>
        <w:rPr>
          <w:rFonts w:hint="eastAsia" w:ascii="宋体" w:hAnsi="宋体" w:eastAsia="宋体"/>
        </w:rPr>
        <w:t>迫害；困扰；同</w:t>
      </w:r>
      <w:r>
        <w:t>…</w:t>
      </w:r>
      <w:r>
        <w:rPr>
          <w:rFonts w:hint="eastAsia" w:ascii="宋体" w:hAnsi="宋体" w:eastAsia="宋体"/>
        </w:rPr>
        <w:t xml:space="preserve">捣乱【词频 </w:t>
      </w:r>
      <w:r>
        <w:t>13310</w:t>
      </w:r>
      <w:r>
        <w:rPr>
          <w:rFonts w:hint="eastAsia" w:ascii="宋体" w:hAnsi="宋体" w:eastAsia="宋体"/>
        </w:rPr>
        <w:t xml:space="preserve">】 </w:t>
      </w:r>
      <w:r>
        <w:t xml:space="preserve">persecution [pɜːsɪ'kjuːʃn] n.  </w:t>
      </w:r>
      <w:r>
        <w:rPr>
          <w:rFonts w:hint="eastAsia" w:ascii="宋体" w:hAnsi="宋体" w:eastAsia="宋体"/>
        </w:rPr>
        <w:t xml:space="preserve">迫害；烦扰【词频 </w:t>
      </w:r>
      <w:r>
        <w:t>9030</w:t>
      </w:r>
      <w:r>
        <w:rPr>
          <w:rFonts w:hint="eastAsia" w:ascii="宋体" w:hAnsi="宋体" w:eastAsia="宋体"/>
        </w:rPr>
        <w:t xml:space="preserve">】 </w:t>
      </w:r>
      <w:r>
        <w:t xml:space="preserve">persecutor ['pɝsɪkjutɚ] n.  </w:t>
      </w:r>
      <w:r>
        <w:rPr>
          <w:rFonts w:hint="eastAsia" w:ascii="宋体" w:hAnsi="宋体" w:eastAsia="宋体"/>
        </w:rPr>
        <w:t>虐待者；迫害者【词频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31060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persecuted [ˈpə:sikju:tid] v.</w:t>
      </w:r>
      <w:r>
        <w:rPr>
          <w:rFonts w:hint="eastAsia" w:ascii="宋体" w:hAnsi="宋体" w:eastAsia="宋体"/>
        </w:rPr>
        <w:t>（尤指宗教或政治信仰的）迫害（过去式和过去分词</w:t>
      </w:r>
      <w:r>
        <w:t>)</w:t>
      </w:r>
      <w:r>
        <w:rPr>
          <w:rFonts w:hint="eastAsia" w:ascii="宋体" w:hAnsi="宋体" w:eastAsia="宋体"/>
        </w:rPr>
        <w:t>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22" w:firstLine="252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烦扰，困扰或骚扰某人【词频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28470</w:t>
      </w:r>
      <w:r>
        <w:rPr>
          <w:rFonts w:hint="eastAsia" w:ascii="宋体" w:hAnsi="宋体" w:eastAsia="宋体"/>
        </w:rPr>
        <w:t xml:space="preserve">】 </w:t>
      </w:r>
      <w:r>
        <w:t xml:space="preserve">consecution [,kɔnsi'kju:ʃən] n. </w:t>
      </w:r>
      <w:r>
        <w:rPr>
          <w:rFonts w:hint="eastAsia" w:ascii="宋体" w:hAnsi="宋体" w:eastAsia="宋体"/>
        </w:rPr>
        <w:t>连贯，连续，一致</w:t>
      </w:r>
    </w:p>
    <w:p>
      <w:pPr>
        <w:pStyle w:val="3"/>
        <w:spacing w:line="516" w:lineRule="auto"/>
        <w:ind w:right="3228"/>
        <w:rPr>
          <w:rFonts w:hint="eastAsia" w:ascii="宋体" w:hAnsi="宋体" w:eastAsia="宋体"/>
        </w:rPr>
      </w:pPr>
      <w:r>
        <w:rPr>
          <w:spacing w:val="-1"/>
          <w:w w:val="100"/>
        </w:rPr>
        <w:t>con</w:t>
      </w:r>
      <w:r>
        <w:rPr>
          <w:w w:val="100"/>
        </w:rPr>
        <w:t>secu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[kə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tɪ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连</w:t>
      </w:r>
      <w:r>
        <w:rPr>
          <w:rFonts w:hint="eastAsia" w:ascii="宋体" w:hAnsi="宋体" w:eastAsia="宋体"/>
          <w:spacing w:val="-3"/>
          <w:w w:val="100"/>
        </w:rPr>
        <w:t>贯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连</w:t>
      </w:r>
      <w:r>
        <w:rPr>
          <w:rFonts w:hint="eastAsia" w:ascii="宋体" w:hAnsi="宋体" w:eastAsia="宋体"/>
          <w:spacing w:val="-3"/>
          <w:w w:val="100"/>
        </w:rPr>
        <w:t>续</w:t>
      </w:r>
      <w:r>
        <w:rPr>
          <w:rFonts w:hint="eastAsia" w:ascii="宋体" w:hAnsi="宋体" w:eastAsia="宋体"/>
          <w:w w:val="100"/>
        </w:rPr>
        <w:t>不断</w:t>
      </w:r>
      <w:r>
        <w:rPr>
          <w:rFonts w:hint="eastAsia" w:ascii="宋体" w:hAnsi="宋体" w:eastAsia="宋体"/>
          <w:spacing w:val="-3"/>
          <w:w w:val="100"/>
        </w:rPr>
        <w:t>的【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consecutively [kən'sɛkjətɪvli]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连续地【词频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30807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8"/>
        <w:rPr>
          <w:rFonts w:hint="eastAsia" w:ascii="宋体" w:hAnsi="宋体" w:eastAsia="宋体"/>
        </w:rPr>
      </w:pPr>
      <w:r>
        <w:t xml:space="preserve">prosecute ['prɒsɪkjuːt] vt. </w:t>
      </w:r>
      <w:r>
        <w:rPr>
          <w:rFonts w:hint="eastAsia" w:ascii="宋体" w:hAnsi="宋体" w:eastAsia="宋体"/>
        </w:rPr>
        <w:t xml:space="preserve">检举；贯彻；从事；依法进行 </w:t>
      </w:r>
      <w:r>
        <w:t xml:space="preserve">vi. </w:t>
      </w:r>
      <w:r>
        <w:rPr>
          <w:rFonts w:hint="eastAsia" w:ascii="宋体" w:hAnsi="宋体" w:eastAsia="宋体"/>
        </w:rPr>
        <w:t xml:space="preserve">起诉；告发；作检察官【词频 </w:t>
      </w:r>
      <w:r>
        <w:t>5141</w:t>
      </w:r>
      <w:r>
        <w:rPr>
          <w:rFonts w:hint="eastAsia" w:ascii="宋体" w:hAnsi="宋体" w:eastAsia="宋体"/>
        </w:rPr>
        <w:t xml:space="preserve">】 </w:t>
      </w:r>
      <w:r>
        <w:t xml:space="preserve">prosecution [prɒsɪ'kjuːʃ(ə)n] n.  </w:t>
      </w:r>
      <w:r>
        <w:rPr>
          <w:rFonts w:hint="eastAsia" w:ascii="宋体" w:hAnsi="宋体" w:eastAsia="宋体"/>
        </w:rPr>
        <w:t>起诉，检举；进行；经营【词频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3631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62"/>
        <w:rPr>
          <w:rFonts w:hint="eastAsia" w:ascii="宋体" w:hAnsi="宋体" w:eastAsia="宋体"/>
        </w:rPr>
      </w:pPr>
      <w:r>
        <w:pict>
          <v:group id="_x0000_s2041" o:spid="_x0000_s2041" o:spt="203" style="position:absolute;left:0pt;margin-left:63.2pt;margin-top:32.95pt;height:80.25pt;width:77pt;mso-position-horizontal-relative:page;z-index:-205824;mso-width-relative:page;mso-height-relative:page;" coordorigin="1265,659" coordsize="1540,1605">
            <o:lock v:ext="edit"/>
            <v:shape id="_x0000_s2042" o:spid="_x0000_s204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2043" o:spid="_x0000_s204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prosecutor ['prɒsɪkjuːtə] n. </w:t>
      </w:r>
      <w:r>
        <w:rPr>
          <w:rFonts w:hint="eastAsia" w:ascii="宋体" w:hAnsi="宋体" w:eastAsia="宋体"/>
        </w:rPr>
        <w:t>检察官；公诉人；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起诉人；实行者【词频 </w:t>
      </w:r>
      <w:r>
        <w:t>2136</w:t>
      </w:r>
      <w:r>
        <w:rPr>
          <w:rFonts w:hint="eastAsia" w:ascii="宋体" w:hAnsi="宋体" w:eastAsia="宋体"/>
        </w:rPr>
        <w:t xml:space="preserve">】 </w:t>
      </w:r>
      <w:r>
        <w:t xml:space="preserve">prosecutorial [,prɔsikju'tɔ:riəl] adj.  </w:t>
      </w:r>
      <w:r>
        <w:rPr>
          <w:rFonts w:hint="eastAsia" w:ascii="宋体" w:hAnsi="宋体" w:eastAsia="宋体"/>
        </w:rPr>
        <w:t>原告的；公诉人的【词频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21220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p</w:t>
      </w:r>
      <w:r>
        <w:rPr>
          <w:spacing w:val="-1"/>
          <w:w w:val="100"/>
        </w:rPr>
        <w:t>rɔ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:tɪ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起</w:t>
      </w:r>
      <w:r>
        <w:rPr>
          <w:rFonts w:hint="eastAsia" w:ascii="宋体" w:hAnsi="宋体" w:eastAsia="宋体"/>
          <w:spacing w:val="-3"/>
          <w:w w:val="100"/>
        </w:rPr>
        <w:t>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；实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970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prosecutable ['prɒsɪkjuːtəbəl] adj.  </w:t>
      </w:r>
      <w:r>
        <w:rPr>
          <w:rFonts w:hint="eastAsia" w:ascii="宋体" w:hAnsi="宋体" w:eastAsia="宋体"/>
        </w:rPr>
        <w:t>可提起公诉的【词频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43601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sequester [sɪ'kwestə] vt.  </w:t>
      </w:r>
      <w:r>
        <w:rPr>
          <w:rFonts w:hint="eastAsia" w:ascii="宋体" w:hAnsi="宋体" w:eastAsia="宋体"/>
        </w:rPr>
        <w:t>使隔绝；使隐退；没收，扣押【词频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18716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que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隐</w:t>
      </w:r>
      <w:r>
        <w:rPr>
          <w:rFonts w:hint="eastAsia" w:ascii="宋体" w:hAnsi="宋体" w:eastAsia="宋体"/>
          <w:spacing w:val="-3"/>
          <w:w w:val="100"/>
        </w:rPr>
        <w:t>退的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偏</w:t>
      </w:r>
      <w:r>
        <w:rPr>
          <w:rFonts w:hint="eastAsia" w:ascii="宋体" w:hAnsi="宋体" w:eastAsia="宋体"/>
          <w:w w:val="100"/>
        </w:rPr>
        <w:t>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幽</w:t>
      </w:r>
      <w:r>
        <w:rPr>
          <w:rFonts w:hint="eastAsia" w:ascii="宋体" w:hAnsi="宋体" w:eastAsia="宋体"/>
          <w:spacing w:val="-3"/>
          <w:w w:val="100"/>
        </w:rPr>
        <w:t>静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扣</w:t>
      </w:r>
      <w:r>
        <w:rPr>
          <w:rFonts w:hint="eastAsia" w:ascii="宋体" w:hAnsi="宋体" w:eastAsia="宋体"/>
          <w:spacing w:val="-68"/>
          <w:w w:val="100"/>
        </w:rPr>
        <w:t>押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spacing w:val="-1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隐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spacing w:val="-2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spacing w:val="-70"/>
          <w:w w:val="100"/>
        </w:rPr>
        <w:t>开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sequestration [,siːkwə'streɪʃ(ə)n] n.  </w:t>
      </w:r>
      <w:r>
        <w:rPr>
          <w:rFonts w:hint="eastAsia" w:ascii="宋体" w:hAnsi="宋体" w:eastAsia="宋体"/>
        </w:rPr>
        <w:t>隔离；扣押；退隐【词频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22542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58"/>
        <w:rPr>
          <w:rFonts w:hint="eastAsia" w:ascii="宋体" w:hAnsi="宋体" w:eastAsia="宋体"/>
        </w:rPr>
      </w:pPr>
      <w:r>
        <w:t xml:space="preserve">pursue [pə'sjuː] vt. </w:t>
      </w:r>
      <w:r>
        <w:rPr>
          <w:rFonts w:hint="eastAsia" w:ascii="宋体" w:hAnsi="宋体" w:eastAsia="宋体"/>
        </w:rPr>
        <w:t xml:space="preserve">继续；从事；追赶；纠缠 </w:t>
      </w:r>
      <w:r>
        <w:t xml:space="preserve">vi. </w:t>
      </w:r>
      <w:r>
        <w:rPr>
          <w:rFonts w:hint="eastAsia" w:ascii="宋体" w:hAnsi="宋体" w:eastAsia="宋体"/>
        </w:rPr>
        <w:t xml:space="preserve">追赶；继续进行【词频 </w:t>
      </w:r>
      <w:r>
        <w:t>1795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pu</w:t>
      </w:r>
      <w:r>
        <w:rPr>
          <w:spacing w:val="-1"/>
          <w:w w:val="100"/>
        </w:rPr>
        <w:t>r</w:t>
      </w:r>
      <w:r>
        <w:rPr>
          <w:w w:val="100"/>
        </w:rPr>
        <w:t>su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əˈ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追</w:t>
      </w:r>
      <w:r>
        <w:rPr>
          <w:rFonts w:hint="eastAsia" w:ascii="宋体" w:hAnsi="宋体" w:eastAsia="宋体"/>
          <w:spacing w:val="-3"/>
          <w:w w:val="100"/>
        </w:rPr>
        <w:t>击</w:t>
      </w:r>
      <w:r>
        <w:rPr>
          <w:rFonts w:hint="eastAsia" w:ascii="宋体" w:hAnsi="宋体" w:eastAsia="宋体"/>
          <w:w w:val="100"/>
        </w:rPr>
        <w:t>，追</w:t>
      </w:r>
      <w:r>
        <w:rPr>
          <w:rFonts w:hint="eastAsia" w:ascii="宋体" w:hAnsi="宋体" w:eastAsia="宋体"/>
          <w:spacing w:val="-3"/>
          <w:w w:val="100"/>
        </w:rPr>
        <w:t>踪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继</w:t>
      </w:r>
      <w:r>
        <w:rPr>
          <w:rFonts w:hint="eastAsia" w:ascii="宋体" w:hAnsi="宋体" w:eastAsia="宋体"/>
          <w:w w:val="100"/>
        </w:rPr>
        <w:t>续</w:t>
      </w:r>
      <w:r>
        <w:rPr>
          <w:rFonts w:hint="eastAsia" w:ascii="宋体" w:hAnsi="宋体" w:eastAsia="宋体"/>
          <w:spacing w:val="-3"/>
          <w:w w:val="100"/>
        </w:rPr>
        <w:t>从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pursuer [pə'sjuːə(r)] n.  </w:t>
      </w:r>
      <w:r>
        <w:rPr>
          <w:rFonts w:hint="eastAsia" w:ascii="宋体" w:hAnsi="宋体" w:eastAsia="宋体"/>
        </w:rPr>
        <w:t>追求者；追捕者；研究者；原告【词频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17871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pict>
          <v:group id="_x0000_s2044" o:spid="_x0000_s2044" o:spt="203" style="position:absolute;left:0pt;margin-left:144.8pt;margin-top:15.45pt;height:392.45pt;width:390.4pt;mso-position-horizontal-relative:page;z-index:-205824;mso-width-relative:page;mso-height-relative:page;" coordorigin="2896,309" coordsize="7808,7849">
            <o:lock v:ext="edit"/>
            <v:shape id="_x0000_s2045" o:spid="_x0000_s204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2046" o:spid="_x0000_s204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2047" o:spid="_x0000_s204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pursuant [pə'sjuːənt] adj. </w:t>
      </w:r>
      <w:r>
        <w:rPr>
          <w:rFonts w:hint="eastAsia" w:ascii="宋体" w:hAnsi="宋体" w:eastAsia="宋体"/>
        </w:rPr>
        <w:t xml:space="preserve">依据的；追赶的；随后的 </w:t>
      </w:r>
      <w:r>
        <w:rPr>
          <w:spacing w:val="-6"/>
        </w:rPr>
        <w:t xml:space="preserve">adv. </w:t>
      </w:r>
      <w:r>
        <w:rPr>
          <w:rFonts w:hint="eastAsia" w:ascii="宋体" w:hAnsi="宋体" w:eastAsia="宋体"/>
        </w:rPr>
        <w:t xml:space="preserve">根据；依照【词频 </w:t>
      </w:r>
      <w:r>
        <w:t>15946</w:t>
      </w:r>
      <w:r>
        <w:rPr>
          <w:rFonts w:hint="eastAsia" w:ascii="宋体" w:hAnsi="宋体" w:eastAsia="宋体"/>
        </w:rPr>
        <w:t xml:space="preserve">】 </w:t>
      </w:r>
      <w:r>
        <w:t xml:space="preserve">pursuance [pə'sjuːəns] n.  </w:t>
      </w:r>
      <w:r>
        <w:rPr>
          <w:rFonts w:hint="eastAsia" w:ascii="宋体" w:hAnsi="宋体" w:eastAsia="宋体"/>
        </w:rPr>
        <w:t>追求；从事；追踪；实行【词频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56402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pursuit [pə'sjuːt] n.  </w:t>
      </w:r>
      <w:r>
        <w:rPr>
          <w:rFonts w:hint="eastAsia" w:ascii="宋体" w:hAnsi="宋体" w:eastAsia="宋体"/>
        </w:rPr>
        <w:t>追赶，追求；职业，工作【词频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3903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rPr>
          <w:w w:val="100"/>
        </w:rPr>
        <w:t>pu</w:t>
      </w:r>
      <w:r>
        <w:rPr>
          <w:spacing w:val="-1"/>
          <w:w w:val="100"/>
        </w:rPr>
        <w:t>r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əˈ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追求</w:t>
      </w:r>
      <w:r>
        <w:rPr>
          <w:rFonts w:hint="eastAsia" w:ascii="宋体" w:hAnsi="宋体" w:eastAsia="宋体"/>
          <w:w w:val="100"/>
        </w:rPr>
        <w:t>；追</w:t>
      </w:r>
      <w:r>
        <w:rPr>
          <w:rFonts w:hint="eastAsia" w:ascii="宋体" w:hAnsi="宋体" w:eastAsia="宋体"/>
          <w:spacing w:val="-3"/>
          <w:w w:val="100"/>
        </w:rPr>
        <w:t>逐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追</w:t>
      </w:r>
      <w:r>
        <w:rPr>
          <w:rFonts w:hint="eastAsia" w:ascii="宋体" w:hAnsi="宋体" w:eastAsia="宋体"/>
          <w:w w:val="100"/>
        </w:rPr>
        <w:t>赶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追</w:t>
      </w:r>
      <w:r>
        <w:rPr>
          <w:rFonts w:hint="eastAsia" w:ascii="宋体" w:hAnsi="宋体" w:eastAsia="宋体"/>
          <w:w w:val="100"/>
        </w:rPr>
        <w:t>赶（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19</w:t>
      </w:r>
      <w:r>
        <w:rPr>
          <w:w w:val="100"/>
        </w:rPr>
        <w:t>09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sue [s(j)uː] vt.  </w:t>
      </w:r>
      <w:r>
        <w:rPr>
          <w:rFonts w:hint="eastAsia" w:ascii="宋体" w:hAnsi="宋体" w:eastAsia="宋体"/>
        </w:rPr>
        <w:t xml:space="preserve">控告；请求 </w:t>
      </w:r>
      <w:r>
        <w:t xml:space="preserve">vi.  </w:t>
      </w:r>
      <w:r>
        <w:rPr>
          <w:rFonts w:hint="eastAsia" w:ascii="宋体" w:hAnsi="宋体" w:eastAsia="宋体"/>
        </w:rPr>
        <w:t>控告；提出请求【词频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32"/>
        <w:rPr>
          <w:rFonts w:hint="eastAsia" w:ascii="宋体" w:hAnsi="宋体" w:eastAsia="宋体"/>
        </w:rPr>
      </w:pPr>
      <w:r>
        <w:t xml:space="preserve">ensue [ɪn'sjuː] vi. </w:t>
      </w:r>
      <w:r>
        <w:rPr>
          <w:rFonts w:hint="eastAsia" w:ascii="宋体" w:hAnsi="宋体" w:eastAsia="宋体"/>
        </w:rPr>
        <w:t xml:space="preserve">跟着发生，接着发生；继起 </w:t>
      </w:r>
      <w:r>
        <w:t xml:space="preserve">vt. </w:t>
      </w:r>
      <w:r>
        <w:rPr>
          <w:rFonts w:hint="eastAsia" w:ascii="宋体" w:hAnsi="宋体" w:eastAsia="宋体"/>
        </w:rPr>
        <w:t xml:space="preserve">追求【词频 </w:t>
      </w:r>
      <w:r>
        <w:t>9751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1"/>
          <w:w w:val="100"/>
        </w:rPr>
        <w:t>: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接</w:t>
      </w:r>
      <w:r>
        <w:rPr>
          <w:rFonts w:hint="eastAsia" w:ascii="宋体" w:hAnsi="宋体" w:eastAsia="宋体"/>
          <w:spacing w:val="-3"/>
          <w:w w:val="100"/>
        </w:rPr>
        <w:t>着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跟着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01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t xml:space="preserve">suit [sju:t] vt. </w:t>
      </w:r>
      <w:r>
        <w:rPr>
          <w:rFonts w:hint="eastAsia" w:ascii="宋体" w:hAnsi="宋体" w:eastAsia="宋体"/>
        </w:rPr>
        <w:t xml:space="preserve">适合；使适应 </w:t>
      </w:r>
      <w:r>
        <w:t xml:space="preserve">n. </w:t>
      </w:r>
      <w:r>
        <w:rPr>
          <w:rFonts w:hint="eastAsia" w:ascii="宋体" w:hAnsi="宋体" w:eastAsia="宋体"/>
        </w:rPr>
        <w:t xml:space="preserve">诉讼；恳求；套装，西装；一套外衣 </w:t>
      </w:r>
      <w:r>
        <w:t xml:space="preserve">vi. </w:t>
      </w:r>
      <w:r>
        <w:rPr>
          <w:rFonts w:hint="eastAsia" w:ascii="宋体" w:hAnsi="宋体" w:eastAsia="宋体"/>
        </w:rPr>
        <w:t xml:space="preserve">合适；相称【词频 </w:t>
      </w:r>
      <w:r>
        <w:t>1415</w:t>
      </w:r>
      <w:r>
        <w:rPr>
          <w:rFonts w:hint="eastAsia" w:ascii="宋体" w:hAnsi="宋体" w:eastAsia="宋体"/>
        </w:rPr>
        <w:t>，</w:t>
      </w:r>
      <w:r>
        <w:t>3190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su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2"/>
          <w:w w:val="100"/>
        </w:rPr>
        <w:t>wiː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rPr>
          <w:rFonts w:hint="eastAsia" w:ascii="宋体" w:hAnsi="宋体" w:eastAsia="宋体"/>
          <w:w w:val="100"/>
        </w:rPr>
        <w:t>（一</w:t>
      </w:r>
      <w:r>
        <w:rPr>
          <w:rFonts w:hint="eastAsia" w:ascii="宋体" w:hAnsi="宋体" w:eastAsia="宋体"/>
          <w:spacing w:val="-3"/>
          <w:w w:val="100"/>
        </w:rPr>
        <w:t>套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具；</w:t>
      </w:r>
      <w:r>
        <w:rPr>
          <w:rFonts w:hint="eastAsia" w:ascii="宋体" w:hAnsi="宋体" w:eastAsia="宋体"/>
          <w:spacing w:val="-3"/>
          <w:w w:val="100"/>
        </w:rPr>
        <w:t>套</w:t>
      </w:r>
      <w:r>
        <w:rPr>
          <w:rFonts w:hint="eastAsia" w:ascii="宋体" w:hAnsi="宋体" w:eastAsia="宋体"/>
          <w:w w:val="100"/>
        </w:rPr>
        <w:t>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组</w:t>
      </w:r>
      <w:r>
        <w:rPr>
          <w:rFonts w:hint="eastAsia" w:ascii="宋体" w:hAnsi="宋体" w:eastAsia="宋体"/>
          <w:spacing w:val="-3"/>
          <w:w w:val="100"/>
        </w:rPr>
        <w:t>曲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批）</w:t>
      </w:r>
      <w:r>
        <w:rPr>
          <w:rFonts w:hint="eastAsia" w:ascii="宋体" w:hAnsi="宋体" w:eastAsia="宋体"/>
          <w:w w:val="100"/>
        </w:rPr>
        <w:t>随员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随</w:t>
      </w:r>
      <w:r>
        <w:rPr>
          <w:rFonts w:hint="eastAsia" w:ascii="宋体" w:hAnsi="宋体" w:eastAsia="宋体"/>
          <w:spacing w:val="-3"/>
          <w:w w:val="100"/>
        </w:rPr>
        <w:t>从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77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left="2260" w:right="2493" w:hanging="2101"/>
        <w:rPr>
          <w:rFonts w:hint="eastAsia" w:ascii="宋体" w:hAnsi="宋体" w:eastAsia="宋体"/>
        </w:rPr>
      </w:pP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"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t xml:space="preserve"> </w:t>
      </w:r>
      <w:r>
        <w:rPr>
          <w:w w:val="100"/>
        </w:rPr>
        <w:t>ba</w:t>
      </w:r>
      <w:r>
        <w:rPr>
          <w:spacing w:val="-2"/>
          <w:w w:val="100"/>
        </w:rPr>
        <w:t>t</w:t>
      </w:r>
      <w:r>
        <w:rPr>
          <w:w w:val="100"/>
        </w:rPr>
        <w:t>h</w:t>
      </w:r>
      <w:r>
        <w:rPr>
          <w:spacing w:val="-1"/>
          <w:w w:val="100"/>
        </w:rPr>
        <w:t>r</w:t>
      </w:r>
      <w:r>
        <w:rPr>
          <w:w w:val="100"/>
        </w:rPr>
        <w:t>oo</w:t>
      </w:r>
      <w:r>
        <w:rPr>
          <w:spacing w:val="-4"/>
          <w:w w:val="100"/>
        </w:rPr>
        <w:t>m</w:t>
      </w:r>
      <w:r>
        <w:rPr>
          <w:spacing w:val="-3"/>
          <w:w w:val="100"/>
        </w:rPr>
        <w:t>"</w:t>
      </w:r>
      <w:r>
        <w:rPr>
          <w:rFonts w:hint="eastAsia" w:ascii="宋体" w:hAnsi="宋体" w:eastAsia="宋体"/>
          <w:w w:val="100"/>
        </w:rPr>
        <w:t>，指那种</w:t>
      </w:r>
      <w:r>
        <w:rPr>
          <w:rFonts w:hint="eastAsia" w:ascii="宋体" w:hAnsi="宋体" w:eastAsia="宋体"/>
          <w:spacing w:val="-2"/>
          <w:w w:val="100"/>
        </w:rPr>
        <w:t>直</w:t>
      </w:r>
      <w:r>
        <w:rPr>
          <w:rFonts w:hint="eastAsia" w:ascii="宋体" w:hAnsi="宋体" w:eastAsia="宋体"/>
          <w:w w:val="100"/>
        </w:rPr>
        <w:t>接</w:t>
      </w:r>
      <w:r>
        <w:rPr>
          <w:rFonts w:hint="eastAsia" w:ascii="宋体" w:hAnsi="宋体" w:eastAsia="宋体"/>
          <w:spacing w:val="-3"/>
          <w:w w:val="100"/>
        </w:rPr>
        <w:t>与</w:t>
      </w:r>
      <w:r>
        <w:rPr>
          <w:rFonts w:hint="eastAsia" w:ascii="宋体" w:hAnsi="宋体" w:eastAsia="宋体"/>
          <w:w w:val="100"/>
        </w:rPr>
        <w:t>卧</w:t>
      </w:r>
      <w:r>
        <w:rPr>
          <w:rFonts w:hint="eastAsia" w:ascii="宋体" w:hAnsi="宋体" w:eastAsia="宋体"/>
          <w:spacing w:val="-3"/>
          <w:w w:val="100"/>
        </w:rPr>
        <w:t>室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连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浴</w:t>
      </w:r>
      <w:r>
        <w:rPr>
          <w:rFonts w:hint="eastAsia" w:ascii="宋体" w:hAnsi="宋体" w:eastAsia="宋体"/>
          <w:w w:val="100"/>
        </w:rPr>
        <w:t>室，可以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解为</w:t>
      </w:r>
      <w:r>
        <w:rPr>
          <w:spacing w:val="-3"/>
          <w:w w:val="100"/>
        </w:rPr>
        <w:t>"</w:t>
      </w:r>
      <w:r>
        <w:rPr>
          <w:rFonts w:hint="eastAsia" w:ascii="宋体" w:hAnsi="宋体" w:eastAsia="宋体"/>
          <w:spacing w:val="-3"/>
          <w:w w:val="100"/>
        </w:rPr>
        <w:t>浴</w:t>
      </w:r>
      <w:r>
        <w:rPr>
          <w:rFonts w:hint="eastAsia" w:ascii="宋体" w:hAnsi="宋体" w:eastAsia="宋体"/>
          <w:w w:val="100"/>
        </w:rPr>
        <w:t>室</w:t>
      </w:r>
      <w:r>
        <w:rPr>
          <w:rFonts w:hint="eastAsia" w:ascii="宋体" w:hAnsi="宋体" w:eastAsia="宋体"/>
          <w:spacing w:val="-3"/>
          <w:w w:val="100"/>
        </w:rPr>
        <w:t>套</w:t>
      </w:r>
      <w:r>
        <w:rPr>
          <w:rFonts w:hint="eastAsia" w:ascii="宋体" w:hAnsi="宋体" w:eastAsia="宋体"/>
          <w:spacing w:val="-1"/>
          <w:w w:val="100"/>
        </w:rPr>
        <w:t>间</w:t>
      </w:r>
      <w:r>
        <w:rPr>
          <w:spacing w:val="-3"/>
          <w:w w:val="100"/>
        </w:rPr>
        <w:t>"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043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254"/>
        <w:rPr>
          <w:rFonts w:hint="eastAsia" w:ascii="宋体" w:hAnsi="宋体" w:eastAsia="宋体"/>
        </w:rPr>
      </w:pPr>
      <w:r>
        <w:pict>
          <v:group id="_x0000_s3072" o:spid="_x0000_s3072" o:spt="203" style="position:absolute;left:0pt;margin-left:63.2pt;margin-top:64.15pt;height:80.25pt;width:77pt;mso-position-horizontal-relative:page;z-index:-205824;mso-width-relative:page;mso-height-relative:page;" coordorigin="1265,1283" coordsize="1540,1605">
            <o:lock v:ext="edit"/>
            <v:shape id="_x0000_s3073" o:spid="_x0000_s3073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074" o:spid="_x0000_s3074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su</w:t>
      </w:r>
      <w:r>
        <w:rPr>
          <w:spacing w:val="-2"/>
          <w:w w:val="100"/>
        </w:rPr>
        <w:t>it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su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适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适合（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0</w:t>
      </w:r>
      <w:r>
        <w:rPr>
          <w:w w:val="100"/>
        </w:rPr>
        <w:t>6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unsuited [ʌn'suːtɪd] adj. </w:t>
      </w:r>
      <w:r>
        <w:rPr>
          <w:rFonts w:hint="eastAsia" w:ascii="宋体" w:hAnsi="宋体" w:eastAsia="宋体"/>
        </w:rPr>
        <w:t xml:space="preserve">不适宜的；不合适的【词频 </w:t>
      </w:r>
      <w:r>
        <w:t>27668</w:t>
      </w:r>
      <w:r>
        <w:rPr>
          <w:rFonts w:hint="eastAsia" w:ascii="宋体" w:hAnsi="宋体" w:eastAsia="宋体"/>
        </w:rPr>
        <w:t xml:space="preserve">】 </w:t>
      </w:r>
      <w:r>
        <w:t xml:space="preserve">suitor ['suːtə] n. </w:t>
      </w:r>
      <w:r>
        <w:rPr>
          <w:rFonts w:hint="eastAsia" w:ascii="宋体" w:hAnsi="宋体" w:eastAsia="宋体"/>
        </w:rPr>
        <w:t>求婚者；请愿者；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起诉人【词频 </w:t>
      </w:r>
      <w:r>
        <w:t>12905</w:t>
      </w:r>
      <w:r>
        <w:rPr>
          <w:rFonts w:hint="eastAsia" w:ascii="宋体" w:hAnsi="宋体" w:eastAsia="宋体"/>
        </w:rPr>
        <w:t xml:space="preserve">】 </w:t>
      </w:r>
      <w:r>
        <w:t xml:space="preserve">suiter ['sjuːtə] n.  </w:t>
      </w:r>
      <w:r>
        <w:rPr>
          <w:rFonts w:hint="eastAsia" w:ascii="宋体" w:hAnsi="宋体" w:eastAsia="宋体"/>
        </w:rPr>
        <w:t xml:space="preserve">放若干套衣服的小提箱【词频 </w:t>
      </w:r>
      <w:r>
        <w:t>54866</w:t>
      </w:r>
      <w:r>
        <w:rPr>
          <w:rFonts w:hint="eastAsia" w:ascii="宋体" w:hAnsi="宋体" w:eastAsia="宋体"/>
        </w:rPr>
        <w:t xml:space="preserve">】 </w:t>
      </w:r>
      <w:r>
        <w:t xml:space="preserve">suitable ['suːtəb(ə)l] adj.  </w:t>
      </w:r>
      <w:r>
        <w:rPr>
          <w:rFonts w:hint="eastAsia" w:ascii="宋体" w:hAnsi="宋体" w:eastAsia="宋体"/>
        </w:rPr>
        <w:t>适当的；相配的【词频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9"/>
        <w:rPr>
          <w:rFonts w:hint="eastAsia" w:ascii="宋体" w:hAnsi="宋体" w:eastAsia="宋体"/>
        </w:rPr>
      </w:pPr>
      <w:r>
        <w:t xml:space="preserve">unsuitable [ʌn'suːtəb(ə)l] adj. </w:t>
      </w:r>
      <w:r>
        <w:rPr>
          <w:rFonts w:hint="eastAsia" w:ascii="宋体" w:hAnsi="宋体" w:eastAsia="宋体"/>
        </w:rPr>
        <w:t xml:space="preserve">不适合的；不适宜的；不相称的【词频 </w:t>
      </w:r>
      <w:r>
        <w:t>17501</w:t>
      </w:r>
      <w:r>
        <w:rPr>
          <w:rFonts w:hint="eastAsia" w:ascii="宋体" w:hAnsi="宋体" w:eastAsia="宋体"/>
        </w:rPr>
        <w:t xml:space="preserve">】 </w:t>
      </w:r>
      <w:r>
        <w:t xml:space="preserve">suitably ['sutəbli] adv.  </w:t>
      </w:r>
      <w:r>
        <w:rPr>
          <w:rFonts w:hint="eastAsia" w:ascii="宋体" w:hAnsi="宋体" w:eastAsia="宋体"/>
        </w:rPr>
        <w:t xml:space="preserve">适当地；相配地；适宜地【词频 </w:t>
      </w:r>
      <w:r>
        <w:t>19345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suitability [,su:tə'bɪlətɪ] n.  </w:t>
      </w:r>
      <w:r>
        <w:rPr>
          <w:rFonts w:hint="eastAsia" w:ascii="宋体" w:hAnsi="宋体" w:eastAsia="宋体"/>
        </w:rPr>
        <w:t>适合；适当；相配【词频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19414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72"/>
        <w:rPr>
          <w:rFonts w:hint="eastAsia" w:ascii="宋体" w:hAnsi="宋体" w:eastAsia="宋体"/>
        </w:rPr>
      </w:pPr>
      <w:r>
        <w:t xml:space="preserve">unsuitability [,ʌn,sʊtə'bəlɪti] n. </w:t>
      </w:r>
      <w:r>
        <w:rPr>
          <w:rFonts w:hint="eastAsia" w:ascii="宋体" w:hAnsi="宋体" w:eastAsia="宋体"/>
        </w:rPr>
        <w:t xml:space="preserve">不相称；不适合；不适当【词频 </w:t>
      </w:r>
      <w:r>
        <w:t>50685</w:t>
      </w:r>
      <w:r>
        <w:rPr>
          <w:rFonts w:hint="eastAsia" w:ascii="宋体" w:hAnsi="宋体" w:eastAsia="宋体"/>
        </w:rPr>
        <w:t xml:space="preserve">】 </w:t>
      </w:r>
      <w:r>
        <w:t>suitcase ['suːtkeɪs] n. [</w:t>
      </w:r>
      <w:r>
        <w:rPr>
          <w:rFonts w:hint="eastAsia" w:ascii="宋体" w:hAnsi="宋体" w:eastAsia="宋体"/>
        </w:rPr>
        <w:t>轻</w:t>
      </w:r>
      <w:r>
        <w:t xml:space="preserve">]  </w:t>
      </w:r>
      <w:r>
        <w:rPr>
          <w:rFonts w:hint="eastAsia" w:ascii="宋体" w:hAnsi="宋体" w:eastAsia="宋体"/>
        </w:rPr>
        <w:t>手提箱；衣箱【词频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5667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69"/>
        <w:rPr>
          <w:rFonts w:hint="eastAsia" w:ascii="宋体" w:hAnsi="宋体" w:eastAsia="宋体"/>
        </w:rPr>
      </w:pPr>
      <w:r>
        <w:pict>
          <v:group id="_x0000_s3075" o:spid="_x0000_s3075" o:spt="203" style="position:absolute;left:0pt;margin-left:144.8pt;margin-top:46.65pt;height:392.45pt;width:390.4pt;mso-position-horizontal-relative:page;z-index:-205824;mso-width-relative:page;mso-height-relative:page;" coordorigin="2896,933" coordsize="7808,7849">
            <o:lock v:ext="edit"/>
            <v:shape id="_x0000_s3076" o:spid="_x0000_s307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077" o:spid="_x0000_s307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078" o:spid="_x0000_s307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w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'l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su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诉</w:t>
      </w:r>
      <w:r>
        <w:rPr>
          <w:rFonts w:hint="eastAsia" w:ascii="宋体" w:hAnsi="宋体" w:eastAsia="宋体"/>
          <w:spacing w:val="-3"/>
          <w:w w:val="100"/>
        </w:rPr>
        <w:t>讼（</w:t>
      </w:r>
      <w:r>
        <w:rPr>
          <w:rFonts w:hint="eastAsia" w:ascii="宋体" w:hAnsi="宋体" w:eastAsia="宋体"/>
          <w:w w:val="100"/>
        </w:rPr>
        <w:t>尤指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刑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案</w:t>
      </w:r>
      <w:r>
        <w:rPr>
          <w:rFonts w:hint="eastAsia" w:ascii="宋体" w:hAnsi="宋体" w:eastAsia="宋体"/>
          <w:spacing w:val="-3"/>
          <w:w w:val="100"/>
        </w:rPr>
        <w:t>件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诉</w:t>
      </w:r>
      <w:r>
        <w:rPr>
          <w:rFonts w:hint="eastAsia" w:ascii="宋体" w:hAnsi="宋体" w:eastAsia="宋体"/>
          <w:spacing w:val="-3"/>
          <w:w w:val="100"/>
        </w:rPr>
        <w:t>讼案</w:t>
      </w:r>
      <w:r>
        <w:rPr>
          <w:rFonts w:hint="eastAsia" w:ascii="宋体" w:hAnsi="宋体" w:eastAsia="宋体"/>
          <w:w w:val="100"/>
        </w:rPr>
        <w:t>件【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67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spacesuit ['speɪssuːt] n.  </w:t>
      </w:r>
      <w:r>
        <w:rPr>
          <w:rFonts w:hint="eastAsia" w:ascii="宋体" w:hAnsi="宋体" w:eastAsia="宋体"/>
        </w:rPr>
        <w:t>航天服；太空服【词频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22883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58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w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su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w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m</w:t>
      </w:r>
      <w:r>
        <w:rPr>
          <w:w w:val="100"/>
        </w:rPr>
        <w:t>su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游泳衣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女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139</w:t>
      </w:r>
      <w:r>
        <w:rPr>
          <w:spacing w:val="-3"/>
          <w:w w:val="100"/>
        </w:rPr>
        <w:t>87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jumpsuit ['dʒʌmp'sʊt] n.  </w:t>
      </w:r>
      <w:r>
        <w:rPr>
          <w:rFonts w:hint="eastAsia" w:ascii="宋体" w:hAnsi="宋体" w:eastAsia="宋体"/>
        </w:rPr>
        <w:t>跳伞装；连身衣裤【词频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16506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00"/>
        <w:rPr>
          <w:rFonts w:hint="eastAsia" w:ascii="宋体" w:hAnsi="宋体" w:eastAsia="宋体"/>
        </w:rPr>
      </w:pPr>
      <w:r>
        <w:t xml:space="preserve">pantsuit ['pæntsuːt] n. </w:t>
      </w:r>
      <w:r>
        <w:rPr>
          <w:rFonts w:hint="eastAsia" w:ascii="宋体" w:hAnsi="宋体" w:eastAsia="宋体"/>
        </w:rPr>
        <w:t xml:space="preserve">长裤与衣相配成套的便服；裤套装【词频 </w:t>
      </w:r>
      <w:r>
        <w:t>22160</w:t>
      </w:r>
      <w:r>
        <w:rPr>
          <w:rFonts w:hint="eastAsia" w:ascii="宋体" w:hAnsi="宋体" w:eastAsia="宋体"/>
        </w:rPr>
        <w:t xml:space="preserve">】 </w:t>
      </w:r>
      <w:r>
        <w:t xml:space="preserve">snowsuit ['snəʊsjuːt] n.  </w:t>
      </w:r>
      <w:r>
        <w:rPr>
          <w:rFonts w:hint="eastAsia" w:ascii="宋体" w:hAnsi="宋体" w:eastAsia="宋体"/>
        </w:rPr>
        <w:t>孩童用防雪装【词频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31824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74"/>
        <w:rPr>
          <w:rFonts w:hint="eastAsia" w:ascii="宋体" w:hAnsi="宋体" w:eastAsia="宋体"/>
        </w:rPr>
      </w:pPr>
      <w:r>
        <w:t xml:space="preserve">wetsuit ['wetsuːt] n. </w:t>
      </w:r>
      <w:r>
        <w:rPr>
          <w:rFonts w:hint="eastAsia" w:ascii="宋体" w:hAnsi="宋体" w:eastAsia="宋体"/>
        </w:rPr>
        <w:t xml:space="preserve">潜水服；防寒泳衣；湿式保暖服【词频 </w:t>
      </w:r>
      <w:r>
        <w:t>32427</w:t>
      </w:r>
      <w:r>
        <w:rPr>
          <w:rFonts w:hint="eastAsia" w:ascii="宋体" w:hAnsi="宋体" w:eastAsia="宋体"/>
        </w:rPr>
        <w:t xml:space="preserve">】 </w:t>
      </w:r>
      <w:r>
        <w:t xml:space="preserve">sweatsuit ['swɛtsut] n.  </w:t>
      </w:r>
      <w:r>
        <w:rPr>
          <w:rFonts w:hint="eastAsia" w:ascii="宋体" w:hAnsi="宋体" w:eastAsia="宋体"/>
        </w:rPr>
        <w:t>（长袖）运动服【词频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34806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12"/>
        <w:rPr>
          <w:rFonts w:hint="eastAsia" w:ascii="宋体" w:hAnsi="宋体" w:eastAsia="宋体"/>
        </w:rPr>
      </w:pPr>
      <w:r>
        <w:t xml:space="preserve">catsuit ['kætsuːt] n. </w:t>
      </w:r>
      <w:r>
        <w:rPr>
          <w:rFonts w:hint="eastAsia" w:ascii="宋体" w:hAnsi="宋体" w:eastAsia="宋体"/>
        </w:rPr>
        <w:t xml:space="preserve">女式紧身连衣裤【词频 </w:t>
      </w:r>
      <w:r>
        <w:t>50525</w:t>
      </w:r>
      <w:r>
        <w:rPr>
          <w:rFonts w:hint="eastAsia" w:ascii="宋体" w:hAnsi="宋体" w:eastAsia="宋体"/>
        </w:rPr>
        <w:t xml:space="preserve">】 </w:t>
      </w:r>
      <w:r>
        <w:t xml:space="preserve">lifesuit [laɪfsju:t] n. </w:t>
      </w:r>
      <w:r>
        <w:rPr>
          <w:rFonts w:hint="eastAsia" w:ascii="宋体" w:hAnsi="宋体" w:eastAsia="宋体"/>
        </w:rPr>
        <w:t xml:space="preserve">救生服【词频 </w:t>
      </w:r>
      <w:r>
        <w:t>55704</w:t>
      </w:r>
      <w:r>
        <w:rPr>
          <w:rFonts w:hint="eastAsia" w:ascii="宋体" w:hAnsi="宋体" w:eastAsia="宋体"/>
        </w:rPr>
        <w:t xml:space="preserve">】 </w:t>
      </w:r>
      <w:r>
        <w:t xml:space="preserve">countersuit [ˈkaʊntə(r)-sju:t] n. </w:t>
      </w:r>
      <w:r>
        <w:rPr>
          <w:rFonts w:hint="eastAsia" w:ascii="宋体" w:hAnsi="宋体" w:eastAsia="宋体"/>
        </w:rPr>
        <w:t xml:space="preserve">反诉【词频 </w:t>
      </w:r>
      <w:r>
        <w:t>40404</w:t>
      </w:r>
      <w:r>
        <w:rPr>
          <w:rFonts w:hint="eastAsia" w:ascii="宋体" w:hAnsi="宋体" w:eastAsia="宋体"/>
        </w:rPr>
        <w:t xml:space="preserve">】 </w:t>
      </w:r>
      <w:r>
        <w:t xml:space="preserve">bathing-suit [ˈbeɪðɪŋ-sju:t] n.  </w:t>
      </w:r>
      <w:r>
        <w:rPr>
          <w:rFonts w:hint="eastAsia" w:ascii="宋体" w:hAnsi="宋体" w:eastAsia="宋体"/>
        </w:rPr>
        <w:t>泳衣【词频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55148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27"/>
        <w:rPr>
          <w:rFonts w:hint="eastAsia" w:ascii="宋体" w:hAnsi="宋体" w:eastAsia="宋体"/>
        </w:rPr>
      </w:pPr>
      <w:r>
        <w:pict>
          <v:group id="_x0000_s3079" o:spid="_x0000_s3079" o:spt="203" style="position:absolute;left:0pt;margin-left:63.2pt;margin-top:64.15pt;height:80.25pt;width:77pt;mso-position-horizontal-relative:page;z-index:-205824;mso-width-relative:page;mso-height-relative:page;" coordorigin="1265,1283" coordsize="1540,1605">
            <o:lock v:ext="edit"/>
            <v:shape id="_x0000_s3080" o:spid="_x0000_s3080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081" o:spid="_x0000_s3081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well-suited ['wɛl'sʊtɪd] adj. </w:t>
      </w:r>
      <w:r>
        <w:rPr>
          <w:rFonts w:hint="eastAsia" w:ascii="宋体" w:hAnsi="宋体" w:eastAsia="宋体"/>
        </w:rPr>
        <w:t xml:space="preserve">便利的；适当的【词频 </w:t>
      </w:r>
      <w:r>
        <w:t>27129</w:t>
      </w:r>
      <w:r>
        <w:rPr>
          <w:rFonts w:hint="eastAsia" w:ascii="宋体" w:hAnsi="宋体" w:eastAsia="宋体"/>
        </w:rPr>
        <w:t xml:space="preserve">】 </w:t>
      </w:r>
      <w:r>
        <w:t xml:space="preserve">space-suited [speɪs'sʊtɪd] adj. </w:t>
      </w:r>
      <w:r>
        <w:rPr>
          <w:rFonts w:hint="eastAsia" w:ascii="宋体" w:hAnsi="宋体" w:eastAsia="宋体"/>
        </w:rPr>
        <w:t xml:space="preserve">适应空间的【词频 </w:t>
      </w:r>
      <w:r>
        <w:t>48663</w:t>
      </w:r>
      <w:r>
        <w:rPr>
          <w:rFonts w:hint="eastAsia" w:ascii="宋体" w:hAnsi="宋体" w:eastAsia="宋体"/>
        </w:rPr>
        <w:t xml:space="preserve">】 </w:t>
      </w:r>
      <w:r>
        <w:t xml:space="preserve">dark-suited [dɑ:k'sʊtɪd] adj. </w:t>
      </w:r>
      <w:r>
        <w:rPr>
          <w:rFonts w:hint="eastAsia" w:ascii="宋体" w:hAnsi="宋体" w:eastAsia="宋体"/>
        </w:rPr>
        <w:t xml:space="preserve">深色西装的【词频 </w:t>
      </w:r>
      <w:r>
        <w:t>54522</w:t>
      </w:r>
      <w:r>
        <w:rPr>
          <w:rFonts w:hint="eastAsia" w:ascii="宋体" w:hAnsi="宋体" w:eastAsia="宋体"/>
        </w:rPr>
        <w:t xml:space="preserve">】 </w:t>
      </w:r>
      <w:r>
        <w:t xml:space="preserve">black-suited [blæk'sʊtɪd] adj. </w:t>
      </w:r>
      <w:r>
        <w:rPr>
          <w:rFonts w:hint="eastAsia" w:ascii="宋体" w:hAnsi="宋体" w:eastAsia="宋体"/>
        </w:rPr>
        <w:t xml:space="preserve">黑色着装的【词频 </w:t>
      </w:r>
      <w:r>
        <w:t>55214</w:t>
      </w:r>
      <w:r>
        <w:rPr>
          <w:rFonts w:hint="eastAsia" w:ascii="宋体" w:hAnsi="宋体" w:eastAsia="宋体"/>
        </w:rPr>
        <w:t xml:space="preserve">】 </w:t>
      </w:r>
      <w:r>
        <w:t xml:space="preserve">blue-suited [blu:'sʊtɪd] adj. </w:t>
      </w:r>
      <w:r>
        <w:rPr>
          <w:rFonts w:hint="eastAsia" w:ascii="宋体" w:hAnsi="宋体" w:eastAsia="宋体"/>
        </w:rPr>
        <w:t xml:space="preserve">蓝色工作服的【词频 </w:t>
      </w:r>
      <w:r>
        <w:t>57088</w:t>
      </w:r>
      <w:r>
        <w:rPr>
          <w:rFonts w:hint="eastAsia" w:ascii="宋体" w:hAnsi="宋体" w:eastAsia="宋体"/>
        </w:rPr>
        <w:t xml:space="preserve">】 </w:t>
      </w:r>
      <w:r>
        <w:t xml:space="preserve">suit-and-tie ['sʊtɪ-ənd-taɪ] n.  </w:t>
      </w:r>
      <w:r>
        <w:rPr>
          <w:rFonts w:hint="eastAsia" w:ascii="宋体" w:hAnsi="宋体" w:eastAsia="宋体"/>
        </w:rPr>
        <w:t>西服和领带【词频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rPr>
          <w:spacing w:val="-3"/>
        </w:rPr>
        <w:t>57116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5429"/>
        <w:rPr>
          <w:rFonts w:hint="eastAsia" w:ascii="宋体" w:hAnsi="宋体" w:eastAsia="宋体"/>
        </w:rPr>
      </w:pPr>
      <w:r>
        <w:t xml:space="preserve">all-suite ['ɔ:lswi:t(s)] adj. </w:t>
      </w:r>
      <w:r>
        <w:rPr>
          <w:rFonts w:hint="eastAsia" w:ascii="宋体" w:hAnsi="宋体" w:eastAsia="宋体"/>
        </w:rPr>
        <w:t xml:space="preserve">全套房的【词频 </w:t>
      </w:r>
      <w:r>
        <w:t>57963</w:t>
      </w:r>
      <w:r>
        <w:rPr>
          <w:rFonts w:hint="eastAsia" w:ascii="宋体" w:hAnsi="宋体" w:eastAsia="宋体"/>
        </w:rPr>
        <w:t xml:space="preserve">】 </w:t>
      </w:r>
      <w:r>
        <w:t xml:space="preserve">sequacity [si'kwæsiti] n. </w:t>
      </w:r>
      <w:r>
        <w:rPr>
          <w:rFonts w:hint="eastAsia" w:ascii="宋体" w:hAnsi="宋体" w:eastAsia="宋体"/>
        </w:rPr>
        <w:t>盲从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sequacious [si'kweiʃəs] adj.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盲从的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47"/>
        <w:rPr>
          <w:rFonts w:hint="eastAsia" w:ascii="宋体" w:hAnsi="宋体" w:eastAsia="宋体"/>
        </w:rPr>
      </w:pPr>
      <w:r>
        <w:t xml:space="preserve">sequel ['siːkw(ə)l] n. </w:t>
      </w:r>
      <w:r>
        <w:rPr>
          <w:rFonts w:hint="eastAsia" w:ascii="宋体" w:hAnsi="宋体" w:eastAsia="宋体"/>
        </w:rPr>
        <w:t xml:space="preserve">续集；结局；继续；后果【词频 </w:t>
      </w:r>
      <w:r>
        <w:t>9073</w:t>
      </w:r>
      <w:r>
        <w:rPr>
          <w:rFonts w:hint="eastAsia" w:ascii="宋体" w:hAnsi="宋体" w:eastAsia="宋体"/>
        </w:rPr>
        <w:t xml:space="preserve">】 </w:t>
      </w:r>
      <w:r>
        <w:t xml:space="preserve">sequela [sɪ'kwi:lə] n. </w:t>
      </w:r>
      <w:r>
        <w:rPr>
          <w:rFonts w:hint="eastAsia" w:ascii="宋体" w:hAnsi="宋体" w:eastAsia="宋体"/>
        </w:rPr>
        <w:t>后继者，后遗症</w:t>
      </w:r>
    </w:p>
    <w:p>
      <w:pPr>
        <w:pStyle w:val="3"/>
        <w:rPr>
          <w:rFonts w:hint="eastAsia" w:ascii="宋体" w:eastAsia="宋体"/>
        </w:rPr>
      </w:pPr>
      <w:r>
        <w:pict>
          <v:group id="_x0000_s3082" o:spid="_x0000_s3082" o:spt="203" style="position:absolute;left:0pt;margin-left:144.8pt;margin-top:15.45pt;height:392.45pt;width:390.4pt;mso-position-horizontal-relative:page;z-index:-205824;mso-width-relative:page;mso-height-relative:page;" coordorigin="2896,309" coordsize="7808,7849">
            <o:lock v:ext="edit"/>
            <v:shape id="_x0000_s3083" o:spid="_x0000_s308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084" o:spid="_x0000_s308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085" o:spid="_x0000_s308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sect [sekt] n.  </w:t>
      </w:r>
      <w:r>
        <w:rPr>
          <w:rFonts w:hint="eastAsia" w:ascii="宋体" w:eastAsia="宋体"/>
        </w:rPr>
        <w:t>宗派【词频</w:t>
      </w:r>
      <w:r>
        <w:rPr>
          <w:rFonts w:hint="eastAsia" w:ascii="宋体" w:eastAsia="宋体"/>
          <w:spacing w:val="-54"/>
        </w:rPr>
        <w:t xml:space="preserve"> </w:t>
      </w:r>
      <w:r>
        <w:t>10458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sectarian [sek'teərɪən] adj. </w:t>
      </w:r>
      <w:r>
        <w:rPr>
          <w:rFonts w:hint="eastAsia" w:ascii="宋体" w:hAnsi="宋体" w:eastAsia="宋体"/>
        </w:rPr>
        <w:t>宗派的；偏狭的；党派心强的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8" w:firstLine="210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属于宗派的人；宗派心强的人；宗派主义者【词频 </w:t>
      </w:r>
      <w:r>
        <w:t>10460</w:t>
      </w:r>
      <w:r>
        <w:rPr>
          <w:rFonts w:hint="eastAsia" w:ascii="宋体" w:hAnsi="宋体" w:eastAsia="宋体"/>
        </w:rPr>
        <w:t xml:space="preserve">】 </w:t>
      </w:r>
      <w:r>
        <w:t xml:space="preserve">non-sectarian ['nɒnsekt'eərɪən] adj.  </w:t>
      </w:r>
      <w:r>
        <w:rPr>
          <w:rFonts w:hint="eastAsia" w:ascii="宋体" w:hAnsi="宋体" w:eastAsia="宋体"/>
        </w:rPr>
        <w:t>不属于任何宗教派别的【词频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31012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97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pɑ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秒差</w:t>
      </w:r>
      <w:r>
        <w:rPr>
          <w:rFonts w:hint="eastAsia" w:ascii="宋体" w:hAnsi="宋体" w:eastAsia="宋体"/>
          <w:spacing w:val="-3"/>
          <w:w w:val="100"/>
        </w:rPr>
        <w:t>距</w:t>
      </w:r>
      <w:r>
        <w:rPr>
          <w:rFonts w:hint="eastAsia" w:ascii="宋体" w:hAnsi="宋体" w:eastAsia="宋体"/>
          <w:w w:val="100"/>
        </w:rPr>
        <w:t>（表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天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间</w:t>
      </w:r>
      <w:r>
        <w:rPr>
          <w:rFonts w:hint="eastAsia" w:ascii="宋体" w:hAnsi="宋体" w:eastAsia="宋体"/>
          <w:spacing w:val="-3"/>
          <w:w w:val="100"/>
        </w:rPr>
        <w:t>距</w:t>
      </w:r>
      <w:r>
        <w:rPr>
          <w:rFonts w:hint="eastAsia" w:ascii="宋体" w:hAnsi="宋体" w:eastAsia="宋体"/>
          <w:w w:val="100"/>
        </w:rPr>
        <w:t>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单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40</w:t>
      </w:r>
      <w:r>
        <w:rPr>
          <w:spacing w:val="-3"/>
          <w:w w:val="100"/>
        </w:rPr>
        <w:t>7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>megaparsec ['meɡə,pɑːsek] n. [</w:t>
      </w:r>
      <w:r>
        <w:rPr>
          <w:rFonts w:hint="eastAsia" w:ascii="宋体" w:hAnsi="宋体" w:eastAsia="宋体"/>
        </w:rPr>
        <w:t>天</w:t>
      </w:r>
      <w:r>
        <w:t xml:space="preserve">]  </w:t>
      </w:r>
      <w:r>
        <w:rPr>
          <w:rFonts w:hint="eastAsia" w:ascii="宋体" w:hAnsi="宋体" w:eastAsia="宋体"/>
        </w:rPr>
        <w:t>百万秒差距【词频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47101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second ['sek(ə)nd] n.  </w:t>
      </w:r>
      <w:r>
        <w:rPr>
          <w:rFonts w:hint="eastAsia" w:ascii="宋体" w:hAnsi="宋体" w:eastAsia="宋体"/>
        </w:rPr>
        <w:t xml:space="preserve">秒；第二名；瞬间；二等品 </w:t>
      </w:r>
      <w:r>
        <w:t xml:space="preserve">vt.  </w:t>
      </w:r>
      <w:r>
        <w:rPr>
          <w:rFonts w:hint="eastAsia" w:ascii="宋体" w:hAnsi="宋体" w:eastAsia="宋体"/>
        </w:rPr>
        <w:t xml:space="preserve">支持 </w:t>
      </w:r>
      <w:r>
        <w:t xml:space="preserve">adj.  </w:t>
      </w:r>
      <w:r>
        <w:rPr>
          <w:rFonts w:hint="eastAsia" w:ascii="宋体" w:hAnsi="宋体" w:eastAsia="宋体"/>
        </w:rPr>
        <w:t xml:space="preserve">第二的；次要的；附加的 </w:t>
      </w:r>
      <w:r>
        <w:t xml:space="preserve">num. </w:t>
      </w:r>
      <w:r>
        <w:rPr>
          <w:rFonts w:hint="eastAsia" w:ascii="宋体" w:hAnsi="宋体" w:eastAsia="宋体"/>
        </w:rPr>
        <w:t>第二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06" w:firstLine="1680"/>
        <w:rPr>
          <w:rFonts w:hint="eastAsia" w:ascii="宋体" w:hAnsi="宋体" w:eastAsia="宋体"/>
        </w:rPr>
      </w:pP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第二；其次；居第二位【词频 </w:t>
      </w:r>
      <w:r>
        <w:t>381</w:t>
      </w:r>
      <w:r>
        <w:rPr>
          <w:rFonts w:hint="eastAsia" w:ascii="宋体" w:hAnsi="宋体" w:eastAsia="宋体"/>
        </w:rPr>
        <w:t>，</w:t>
      </w:r>
      <w:r>
        <w:t>682</w:t>
      </w:r>
      <w:r>
        <w:rPr>
          <w:rFonts w:hint="eastAsia" w:ascii="宋体" w:hAnsi="宋体" w:eastAsia="宋体"/>
        </w:rPr>
        <w:t>，</w:t>
      </w:r>
      <w:r>
        <w:t>19312</w:t>
      </w:r>
      <w:r>
        <w:rPr>
          <w:rFonts w:hint="eastAsia" w:ascii="宋体" w:hAnsi="宋体" w:eastAsia="宋体"/>
        </w:rPr>
        <w:t xml:space="preserve">】 </w:t>
      </w:r>
      <w:r>
        <w:t xml:space="preserve">seconds ['sɛkənd] n.  </w:t>
      </w:r>
      <w:r>
        <w:rPr>
          <w:rFonts w:hint="eastAsia" w:ascii="宋体" w:hAnsi="宋体" w:eastAsia="宋体"/>
        </w:rPr>
        <w:t>次级品，二等品【词频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23546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secondly ['sek(ə)ndlɪ] adv.  </w:t>
      </w:r>
      <w:r>
        <w:rPr>
          <w:rFonts w:hint="eastAsia" w:ascii="宋体" w:hAnsi="宋体" w:eastAsia="宋体"/>
        </w:rPr>
        <w:t xml:space="preserve">其次；第二【词频 </w:t>
      </w:r>
      <w:r>
        <w:t>6993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secondary ['sek(ə)nd(ə)rɪ] adj. </w:t>
      </w:r>
      <w:r>
        <w:rPr>
          <w:rFonts w:hint="eastAsia" w:ascii="宋体" w:hAnsi="宋体" w:eastAsia="宋体"/>
        </w:rPr>
        <w:t>第二的；中等的；次要的；中级的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46" w:firstLine="2521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副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代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4"/>
          <w:w w:val="100"/>
        </w:rPr>
        <w:t>e</w:t>
      </w:r>
      <w:r>
        <w:rPr>
          <w:w w:val="100"/>
        </w:rPr>
        <w:t>conda</w:t>
      </w:r>
      <w:r>
        <w:rPr>
          <w:spacing w:val="-2"/>
          <w:w w:val="100"/>
        </w:rPr>
        <w:t>ri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34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94</w:t>
      </w:r>
      <w:r>
        <w:rPr>
          <w:w w:val="100"/>
        </w:rPr>
        <w:t>63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secondarily ['sekəndrəlɪ]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在第二，其次，在第二位【词频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27169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086" o:spid="_x0000_s3086" o:spt="203" style="position:absolute;left:0pt;margin-left:63.2pt;margin-top:1.7pt;height:80.25pt;width:77pt;mso-position-horizontal-relative:page;z-index:-205824;mso-width-relative:page;mso-height-relative:page;" coordorigin="1265,35" coordsize="1540,1605">
            <o:lock v:ext="edit"/>
            <v:shape id="_x0000_s3087" o:spid="_x0000_s308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088" o:spid="_x0000_s308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millisecond ['mɪlɪsek(ə)nd] n.  </w:t>
      </w:r>
      <w:r>
        <w:rPr>
          <w:rFonts w:hint="eastAsia" w:ascii="宋体" w:hAnsi="宋体" w:eastAsia="宋体"/>
        </w:rPr>
        <w:t>毫秒【词频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17811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26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zek]</w:t>
      </w:r>
      <w:r>
        <w:rPr>
          <w:spacing w:val="-1"/>
        </w:rPr>
        <w:t xml:space="preserve">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毫秒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lli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；兆</w:t>
      </w:r>
      <w:r>
        <w:rPr>
          <w:rFonts w:hint="eastAsia" w:ascii="宋体" w:hAnsi="宋体" w:eastAsia="宋体"/>
          <w:spacing w:val="-3"/>
          <w:w w:val="100"/>
        </w:rPr>
        <w:t>秒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w w:val="100"/>
        </w:rPr>
        <w:t>ega</w:t>
      </w:r>
      <w:r>
        <w:rPr>
          <w:spacing w:val="-1"/>
          <w:w w:val="100"/>
        </w:rPr>
        <w:t>s</w:t>
      </w:r>
      <w:r>
        <w:rPr>
          <w:w w:val="100"/>
        </w:rPr>
        <w:t>econd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6</w:t>
      </w:r>
      <w:r>
        <w:rPr>
          <w:w w:val="100"/>
        </w:rPr>
        <w:t>71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nanosecond ['nænə(ʊ)sekənd] n.  </w:t>
      </w:r>
      <w:r>
        <w:rPr>
          <w:rFonts w:hint="eastAsia" w:ascii="宋体" w:hAnsi="宋体" w:eastAsia="宋体"/>
        </w:rPr>
        <w:t xml:space="preserve">纳秒；十亿分之一秒【词频 </w:t>
      </w:r>
      <w:r>
        <w:t>25276</w:t>
      </w:r>
      <w:r>
        <w:rPr>
          <w:rFonts w:hint="eastAsia" w:ascii="宋体" w:hAnsi="宋体" w:eastAsia="宋体"/>
        </w:rPr>
        <w:t xml:space="preserve">】 </w:t>
      </w:r>
      <w:r>
        <w:t xml:space="preserve">microsecond ['maɪkrə(ʊ),sekənd] n.  </w:t>
      </w:r>
      <w:r>
        <w:rPr>
          <w:rFonts w:hint="eastAsia" w:ascii="宋体" w:hAnsi="宋体" w:eastAsia="宋体"/>
        </w:rPr>
        <w:t>微秒；</w:t>
      </w:r>
      <w:r>
        <w:t>[</w:t>
      </w:r>
      <w:r>
        <w:rPr>
          <w:rFonts w:hint="eastAsia" w:ascii="宋体" w:hAnsi="宋体" w:eastAsia="宋体"/>
        </w:rPr>
        <w:t>计量</w:t>
      </w:r>
      <w:r>
        <w:t xml:space="preserve">]  </w:t>
      </w:r>
      <w:r>
        <w:rPr>
          <w:rFonts w:hint="eastAsia" w:ascii="宋体" w:hAnsi="宋体" w:eastAsia="宋体"/>
        </w:rPr>
        <w:t>一百万分之一秒【词频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31467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22"/>
        <w:rPr>
          <w:rFonts w:hint="eastAsia" w:ascii="宋体" w:hAnsi="宋体" w:eastAsia="宋体"/>
        </w:rPr>
      </w:pPr>
      <w:r>
        <w:t xml:space="preserve">picosecond ['piːkəʊsekənd; 'paɪkəʊsekənd] n. n. </w:t>
      </w:r>
      <w:r>
        <w:rPr>
          <w:rFonts w:hint="eastAsia" w:ascii="宋体" w:hAnsi="宋体" w:eastAsia="宋体"/>
        </w:rPr>
        <w:t xml:space="preserve">皮秒；微微秒；万亿分之一秒【词频 </w:t>
      </w:r>
      <w:r>
        <w:t>52429</w:t>
      </w:r>
      <w:r>
        <w:rPr>
          <w:rFonts w:hint="eastAsia" w:ascii="宋体" w:hAnsi="宋体" w:eastAsia="宋体"/>
        </w:rPr>
        <w:t xml:space="preserve">】 </w:t>
      </w:r>
      <w:r>
        <w:t xml:space="preserve">femtosecond ['femtə(ʊ)sekənd] n.  </w:t>
      </w:r>
      <w:r>
        <w:rPr>
          <w:rFonts w:hint="eastAsia" w:ascii="宋体" w:hAnsi="宋体" w:eastAsia="宋体"/>
        </w:rPr>
        <w:t>飞秒【词频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45967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arcsecond [ɑ:ksekənd] n.  </w:t>
      </w:r>
      <w:r>
        <w:rPr>
          <w:rFonts w:hint="eastAsia" w:ascii="宋体" w:hAnsi="宋体" w:eastAsia="宋体"/>
        </w:rPr>
        <w:t>角秒【词频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28948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postsecondary [pəʊst'sek(ə)nd(ə)rɪ] adj.  </w:t>
      </w:r>
      <w:r>
        <w:rPr>
          <w:rFonts w:hint="eastAsia" w:ascii="宋体" w:hAnsi="宋体" w:eastAsia="宋体"/>
        </w:rPr>
        <w:t>高等教育的【词频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13328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69"/>
        <w:rPr>
          <w:rFonts w:hint="eastAsia" w:ascii="宋体" w:hAnsi="宋体" w:eastAsia="宋体"/>
        </w:rPr>
      </w:pPr>
      <w:r>
        <w:pict>
          <v:group id="_x0000_s3089" o:spid="_x0000_s3089" o:spt="203" style="position:absolute;left:0pt;margin-left:144.8pt;margin-top:43.35pt;height:392.45pt;width:390.4pt;mso-position-horizontal-relative:page;z-index:-205824;mso-width-relative:page;mso-height-relative:page;" coordorigin="2896,867" coordsize="7808,7849">
            <o:lock v:ext="edit"/>
            <v:shape id="_x0000_s3090" o:spid="_x0000_s3090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091" o:spid="_x0000_s3091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092" o:spid="_x0000_s3092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second-hand ['sɛkənd'hænd] adj. </w:t>
      </w:r>
      <w:r>
        <w:rPr>
          <w:rFonts w:hint="eastAsia" w:ascii="宋体" w:hAnsi="宋体" w:eastAsia="宋体"/>
        </w:rPr>
        <w:t xml:space="preserve">旧的，二手的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间接地，第二手地【词频 </w:t>
      </w:r>
      <w:r>
        <w:t>11056</w:t>
      </w:r>
      <w:r>
        <w:rPr>
          <w:rFonts w:hint="eastAsia" w:ascii="宋体" w:hAnsi="宋体" w:eastAsia="宋体"/>
        </w:rPr>
        <w:t xml:space="preserve">】 </w:t>
      </w:r>
      <w:r>
        <w:t xml:space="preserve">second-best ['sekənd'best] adj.  </w:t>
      </w:r>
      <w:r>
        <w:rPr>
          <w:rFonts w:hint="eastAsia" w:ascii="宋体" w:hAnsi="宋体" w:eastAsia="宋体"/>
        </w:rPr>
        <w:t>第二好的【词频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21075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66"/>
        <w:rPr>
          <w:rFonts w:hint="eastAsia" w:ascii="宋体" w:hAnsi="宋体" w:eastAsia="宋体"/>
        </w:rPr>
      </w:pPr>
      <w:r>
        <w:t xml:space="preserve">second-story ['sekənd,stɔri] adj. </w:t>
      </w:r>
      <w:r>
        <w:rPr>
          <w:rFonts w:hint="eastAsia" w:ascii="宋体" w:hAnsi="宋体" w:eastAsia="宋体"/>
        </w:rPr>
        <w:t xml:space="preserve">三楼的；二楼的；盗贼的，窃贼的【词频 </w:t>
      </w:r>
      <w:r>
        <w:t>25535</w:t>
      </w:r>
      <w:r>
        <w:rPr>
          <w:rFonts w:hint="eastAsia" w:ascii="宋体" w:hAnsi="宋体" w:eastAsia="宋体"/>
        </w:rPr>
        <w:t xml:space="preserve">】 </w:t>
      </w:r>
      <w:r>
        <w:t xml:space="preserve">second-half [ˈsekənd hɑ:f] adj.  </w:t>
      </w:r>
      <w:r>
        <w:rPr>
          <w:rFonts w:hint="eastAsia" w:ascii="宋体" w:hAnsi="宋体" w:eastAsia="宋体"/>
        </w:rPr>
        <w:t>下半年的【词频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24307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second-line ['sekənd'lain] adj.  </w:t>
      </w:r>
      <w:r>
        <w:rPr>
          <w:rFonts w:hint="eastAsia" w:ascii="宋体" w:hAnsi="宋体" w:eastAsia="宋体"/>
        </w:rPr>
        <w:t>第二线的【词频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46691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67"/>
        <w:rPr>
          <w:rFonts w:hint="eastAsia" w:ascii="宋体" w:hAnsi="宋体" w:eastAsia="宋体"/>
        </w:rPr>
      </w:pPr>
      <w:r>
        <w:t xml:space="preserve">split-second ['split'sekənd] adj. </w:t>
      </w:r>
      <w:r>
        <w:rPr>
          <w:rFonts w:hint="eastAsia" w:ascii="宋体" w:hAnsi="宋体" w:eastAsia="宋体"/>
        </w:rPr>
        <w:t xml:space="preserve">霎那间发生的，瞬间发生的【词频 </w:t>
      </w:r>
      <w:r>
        <w:t>28228</w:t>
      </w:r>
      <w:r>
        <w:rPr>
          <w:rFonts w:hint="eastAsia" w:ascii="宋体" w:hAnsi="宋体" w:eastAsia="宋体"/>
        </w:rPr>
        <w:t xml:space="preserve">】 </w:t>
      </w:r>
      <w:r>
        <w:t xml:space="preserve">second-year ['sekənd-jɪə(r)] n.  </w:t>
      </w:r>
      <w:r>
        <w:rPr>
          <w:rFonts w:hint="eastAsia" w:ascii="宋体" w:hAnsi="宋体" w:eastAsia="宋体"/>
        </w:rPr>
        <w:t>第二年【词频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18295</w:t>
      </w:r>
      <w:r>
        <w:rPr>
          <w:rFonts w:hint="eastAsia" w:ascii="宋体" w:hAnsi="宋体" w:eastAsia="宋体"/>
        </w:rPr>
        <w:t>，</w:t>
      </w:r>
      <w:r>
        <w:t>42746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99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cond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l</w:t>
      </w:r>
      <w:r>
        <w:rPr>
          <w:w w:val="100"/>
        </w:rPr>
        <w:t>oor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ekə</w:t>
      </w:r>
      <w:r>
        <w:rPr>
          <w:w w:val="100"/>
        </w:rPr>
        <w:t>nd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(r)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美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二</w:t>
      </w:r>
      <w:r>
        <w:rPr>
          <w:rFonts w:hint="eastAsia" w:ascii="宋体" w:hAnsi="宋体" w:eastAsia="宋体"/>
          <w:w w:val="100"/>
        </w:rPr>
        <w:t>楼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英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三楼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16</w:t>
      </w:r>
      <w:r>
        <w:rPr>
          <w:spacing w:val="-3"/>
          <w:w w:val="100"/>
        </w:rPr>
        <w:t>1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483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second-round ['sekənd-raʊnd] n. </w:t>
      </w:r>
      <w:r>
        <w:rPr>
          <w:rFonts w:hint="eastAsia" w:ascii="宋体" w:hAnsi="宋体" w:eastAsia="宋体"/>
        </w:rPr>
        <w:t xml:space="preserve">第二轮，小组出线【词频 </w:t>
      </w:r>
      <w:r>
        <w:t>19461</w:t>
      </w:r>
      <w:r>
        <w:rPr>
          <w:rFonts w:hint="eastAsia" w:ascii="宋体" w:hAnsi="宋体" w:eastAsia="宋体"/>
        </w:rPr>
        <w:t>，</w:t>
      </w:r>
      <w:r>
        <w:t>35812</w:t>
      </w:r>
      <w:r>
        <w:rPr>
          <w:rFonts w:hint="eastAsia" w:ascii="宋体" w:hAnsi="宋体" w:eastAsia="宋体"/>
        </w:rPr>
        <w:t xml:space="preserve">】 </w:t>
      </w:r>
      <w:r>
        <w:t xml:space="preserve">second-quarter ['sekənd-ˈkwɔ:tə(r)] n.  </w:t>
      </w:r>
      <w:r>
        <w:rPr>
          <w:rFonts w:hint="eastAsia" w:ascii="宋体" w:hAnsi="宋体" w:eastAsia="宋体"/>
        </w:rPr>
        <w:t>第二季度【词频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21440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78"/>
        <w:rPr>
          <w:rFonts w:hint="eastAsia" w:ascii="宋体" w:hAnsi="宋体" w:eastAsia="宋体"/>
        </w:rPr>
      </w:pPr>
      <w:r>
        <w:pict>
          <v:group id="_x0000_s3093" o:spid="_x0000_s3093" o:spt="203" style="position:absolute;left:0pt;margin-left:63.2pt;margin-top:126.55pt;height:80.25pt;width:77pt;mso-position-horizontal-relative:page;z-index:-205824;mso-width-relative:page;mso-height-relative:page;" coordorigin="1265,2531" coordsize="1540,1605">
            <o:lock v:ext="edit"/>
            <v:shape id="_x0000_s3094" o:spid="_x0000_s3094" style="position:absolute;left:1265;top:2766;height:1371;width:1299;" fillcolor="#C0C0C0" filled="t" stroked="f" coordorigin="1265,2766" coordsize="1299,1371" path="m1646,3797l1638,3788,1579,3862,1543,3908,1511,3948,1506,3871,1497,3792,1492,3759,1485,3711,1469,3628,1474,3617,1479,3607,1484,3596,1414,3607,1429,3644,1440,3679,1448,3711,1454,3740,1400,3801,1360,3847,1354,3791,1346,3733,1337,3672,1324,3609,1327,3598,1331,3588,1334,3577,1265,3592,1280,3626,1295,3664,1308,3707,1322,3754,1333,3801,1337,3838,1334,3865,1326,3881,1387,3900,1388,3886,1393,3871,1401,3853,1404,3847,1412,3832,1424,3811,1436,3792,1448,3775,1461,3759,1470,3801,1476,3841,1481,3876,1484,3908,1486,3938,1484,3962,1479,3982,1471,3997,1530,4014,1535,3994,1544,3971,1554,3948,1555,3947,1568,3921,1581,3900,1605,3862,1624,3832,1646,3797m1724,3866l1712,3862,1685,3921,1662,3971,1642,4012,1625,4045,1611,4074,1598,4095,1588,4112,1581,4123,1644,4136,1647,4105,1661,4050,1687,3971,1724,3866m2011,3314l2009,3299,2004,3288,1992,3272,1974,3251,1950,3223,1946,3225,1943,3228,1939,3229,1950,3260,1958,3286,1961,3310,1960,3331,1958,3350,1960,3360,1962,3362,1964,3364,1973,3364,1984,3358,1992,3354,2000,3345,2007,3335,2011,3326,2011,3314m2088,3693l2087,3677,2083,3662,2083,3659,2071,3662,2060,3662,2050,3660,2040,3655,2029,3649,2012,3637,1991,3619,1965,3596,1961,3600,1958,3603,1954,3607,1980,3635,2001,3658,2016,3675,2026,3687,2032,3697,2034,3706,2035,3707,2033,3715,2028,3723,1891,3860,1874,3873,1857,3878,1841,3874,1825,3862,1765,3801,1709,3746,1722,3733,1815,3641,1872,3584,1881,3593,1899,3611,1903,3598,1908,3584,1910,3577,1914,3567,1897,3552,1871,3527,1859,3516,1859,3571,1790,3641,1764,3615,1764,3666,1697,3733,1608,3645,1596,3632,1606,3622,1663,3565,1714,3615,1764,3666,1764,3615,1714,3565,1688,3539,1705,3523,1758,3470,1859,3571,1859,3516,1836,3493,1813,3470,1792,3449,1796,3419,1745,3419,1745,3457,1680,3523,1674,3495,1669,3468,1667,3451,1667,3535,1583,3620,1572,3620,1562,3621,1551,3622,1545,3585,1539,3552,1532,3524,1526,3499,1543,3483,1590,3436,1623,3402,1634,3436,1656,3502,1667,3535,1667,3451,1666,3443,1665,3419,1665,3402,1665,3397,1666,3382,1670,3366,1678,3352,1608,3350,1608,3392,1564,3436,1518,3483,1514,3469,1510,3453,1505,3436,1499,3417,1502,3407,1504,3397,1507,3388,1438,3402,1455,3434,1471,3470,1487,3510,1503,3552,1516,3598,1524,3646,1529,3695,1530,3744,1543,3744,1548,3721,1551,3698,1553,3672,1554,3645,1710,3801,1809,3900,1832,3918,1855,3924,1877,3919,1899,3902,1924,3878,2000,3801,2061,3740,2070,3731,2080,3716,2085,3706,2088,3693m2093,3105l2093,3071,2089,3063,2072,3046,2064,3042,2054,3041,2036,3043,2011,3049,1977,3057,1977,3065,2000,3071,2022,3078,2041,3087,2059,3097,2076,3109,2087,3111,2093,3105m2255,2770l2199,2767,2180,2766,2180,2808,2049,2939,2007,2981,2006,2969,2004,2959,2000,2950,1994,2943,1990,2939,1973,2930,1964,2929,1948,2933,1926,2939,1897,2947,1897,2955,1924,2963,1948,2972,1970,2983,1990,2998,1916,3071,1821,3166,1796,3145,1787,3154,1804,3181,1816,3205,1824,3228,1828,3248,1830,3268,1832,3278,1836,3282,1838,3284,1840,3282,1849,3282,1861,3270,1870,3253,1874,3244,1876,3234,1872,3225,1867,3217,1859,3207,1848,3194,1834,3179,1846,3166,2032,2981,2194,2818,2200,2838,2212,2877,2218,2897,2221,2896,2225,2895,2228,2894,2227,2849,2231,2818,2232,2813,2242,2787,2255,2770m2325,3076l2324,3061,2323,3057,2310,3060,2298,3061,2288,3059,2279,3055,2269,3048,2258,3040,2246,3029,2232,3017,2224,3025,2238,3043,2250,3058,2260,3071,2266,3080,2274,3092,2272,3103,2266,3114,2163,3217,2147,3232,2136,3241,2129,3245,2127,3244,2132,3227,2139,3207,2149,3171,2157,3137,2163,3103,2167,3071,2172,3036,2176,2998,2180,2955,2191,2939,2197,2930,2127,2924,2132,2965,2133,3006,2131,3047,2127,3088,2122,3129,2116,3166,2109,3199,2101,3227,2030,3156,2032,3144,2034,3132,2036,3120,1965,3150,1984,3166,2003,3184,2023,3204,2087,3268,2065,3319,2041,3370,2014,3419,1986,3466,1994,3470,2030,3420,2062,3373,2088,3329,2110,3286,2123,3295,2133,3293,2140,3286,2181,3245,2201,3225,2283,3143,2305,3120,2320,3098,2325,3076m2384,2949l2378,2939,2369,2930,2361,2926,2351,2923,2339,2921,2325,2920,2308,2922,2286,2928,2258,2936,2226,2947,2227,2951,2227,2954,2228,2958,2267,2959,2300,2964,2328,2970,2350,2979,2367,2987,2378,2989,2382,2985,2384,2983,2384,2949m2563,3229l2540,3209,2515,3185,2487,3158,2456,3126,2456,3116,2457,3105,2458,3095,2388,3118,2407,3134,2433,3159,2465,3190,2504,3229,2382,3352,2316,3286,2279,3248,2281,3236,2285,3213,2245,3228,2211,3240,2234,3261,2266,3292,2306,3331,2355,3379,2236,3497,2158,3419,2161,3408,2163,3398,2165,3387,2095,3415,2116,3434,2141,3457,2169,3485,2201,3516,2199,3525,2198,3533,2196,3541,2210,3541,2249,3539,2249,3510,2262,3497,2407,3352,2517,3242,2542,3267,2547,3258,2556,3242,2563,3229e">
              <v:path arrowok="t"/>
              <v:fill on="t" opacity="32896f" focussize="0,0"/>
              <v:stroke on="f"/>
              <v:imagedata o:title=""/>
              <o:lock v:ext="edit"/>
            </v:shape>
            <v:shape id="_x0000_s3095" o:spid="_x0000_s3095" o:spt="75" type="#_x0000_t75" style="position:absolute;left:2623;top:25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second-highest ['sekənd-haɪɪst] adj. </w:t>
      </w:r>
      <w:r>
        <w:rPr>
          <w:rFonts w:hint="eastAsia" w:ascii="宋体" w:hAnsi="宋体" w:eastAsia="宋体"/>
        </w:rPr>
        <w:t xml:space="preserve">第二高的【词频 </w:t>
      </w:r>
      <w:r>
        <w:t>25894</w:t>
      </w:r>
      <w:r>
        <w:rPr>
          <w:rFonts w:hint="eastAsia" w:ascii="宋体" w:hAnsi="宋体" w:eastAsia="宋体"/>
        </w:rPr>
        <w:t xml:space="preserve">】 </w:t>
      </w:r>
      <w:r>
        <w:t xml:space="preserve">second-lowest ['sekənd-'ləʊɪst] adj. </w:t>
      </w:r>
      <w:r>
        <w:rPr>
          <w:rFonts w:hint="eastAsia" w:ascii="宋体" w:hAnsi="宋体" w:eastAsia="宋体"/>
        </w:rPr>
        <w:t xml:space="preserve">第二最低的【词频 </w:t>
      </w:r>
      <w:r>
        <w:t>43167</w:t>
      </w:r>
      <w:r>
        <w:rPr>
          <w:rFonts w:hint="eastAsia" w:ascii="宋体" w:hAnsi="宋体" w:eastAsia="宋体"/>
        </w:rPr>
        <w:t xml:space="preserve">】 </w:t>
      </w:r>
      <w:r>
        <w:t xml:space="preserve">second-worst ['sekənd-wɜ:st] adj. </w:t>
      </w:r>
      <w:r>
        <w:rPr>
          <w:rFonts w:hint="eastAsia" w:ascii="宋体" w:hAnsi="宋体" w:eastAsia="宋体"/>
        </w:rPr>
        <w:t xml:space="preserve">次最差的【词频 </w:t>
      </w:r>
      <w:r>
        <w:t>39355</w:t>
      </w:r>
      <w:r>
        <w:rPr>
          <w:rFonts w:hint="eastAsia" w:ascii="宋体" w:hAnsi="宋体" w:eastAsia="宋体"/>
        </w:rPr>
        <w:t xml:space="preserve">】 </w:t>
      </w:r>
      <w:r>
        <w:t xml:space="preserve">second-oldest ['sekənd-əʊldɪst] adj. </w:t>
      </w:r>
      <w:r>
        <w:rPr>
          <w:rFonts w:hint="eastAsia" w:ascii="宋体" w:hAnsi="宋体" w:eastAsia="宋体"/>
        </w:rPr>
        <w:t xml:space="preserve">第二老的【词频 </w:t>
      </w:r>
      <w:r>
        <w:t>39376</w:t>
      </w:r>
      <w:r>
        <w:rPr>
          <w:rFonts w:hint="eastAsia" w:ascii="宋体" w:hAnsi="宋体" w:eastAsia="宋体"/>
        </w:rPr>
        <w:t xml:space="preserve">】 </w:t>
      </w:r>
      <w:r>
        <w:t xml:space="preserve">second-fastest ['sekənd-'fɑ:stɪst] adj. </w:t>
      </w:r>
      <w:r>
        <w:rPr>
          <w:rFonts w:hint="eastAsia" w:ascii="宋体" w:hAnsi="宋体" w:eastAsia="宋体"/>
        </w:rPr>
        <w:t xml:space="preserve">第二快的【词频 </w:t>
      </w:r>
      <w:r>
        <w:t>48898</w:t>
      </w:r>
      <w:r>
        <w:rPr>
          <w:rFonts w:hint="eastAsia" w:ascii="宋体" w:hAnsi="宋体" w:eastAsia="宋体"/>
        </w:rPr>
        <w:t xml:space="preserve">】 </w:t>
      </w:r>
      <w:r>
        <w:t xml:space="preserve">second-most ['sekənd-məʊst] adj. </w:t>
      </w:r>
      <w:r>
        <w:rPr>
          <w:rFonts w:hint="eastAsia" w:ascii="宋体" w:hAnsi="宋体" w:eastAsia="宋体"/>
        </w:rPr>
        <w:t xml:space="preserve">第二多的【词频 </w:t>
      </w:r>
      <w:r>
        <w:t>54805</w:t>
      </w:r>
      <w:r>
        <w:rPr>
          <w:rFonts w:hint="eastAsia" w:ascii="宋体" w:hAnsi="宋体" w:eastAsia="宋体"/>
        </w:rPr>
        <w:t xml:space="preserve">】 </w:t>
      </w:r>
      <w:r>
        <w:t xml:space="preserve">second-tier ['sekənd-tɪə(r)] adj.  </w:t>
      </w:r>
      <w:r>
        <w:rPr>
          <w:rFonts w:hint="eastAsia" w:ascii="宋体" w:hAnsi="宋体" w:eastAsia="宋体"/>
        </w:rPr>
        <w:t>二线的【词频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28239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97"/>
        <w:rPr>
          <w:rFonts w:hint="eastAsia" w:ascii="宋体" w:hAnsi="宋体" w:eastAsia="宋体"/>
        </w:rPr>
      </w:pPr>
      <w:r>
        <w:t xml:space="preserve">second-home ['sekənd-həʊm] n. </w:t>
      </w:r>
      <w:r>
        <w:rPr>
          <w:rFonts w:hint="eastAsia" w:ascii="宋体" w:hAnsi="宋体" w:eastAsia="宋体"/>
        </w:rPr>
        <w:t xml:space="preserve">第二故乡；第二住所【词频 </w:t>
      </w:r>
      <w:r>
        <w:t>41381</w:t>
      </w:r>
      <w:r>
        <w:rPr>
          <w:rFonts w:hint="eastAsia" w:ascii="宋体" w:hAnsi="宋体" w:eastAsia="宋体"/>
        </w:rPr>
        <w:t xml:space="preserve">】 </w:t>
      </w:r>
      <w:r>
        <w:t xml:space="preserve">second-row ['sekənd-rəʊ] n.  </w:t>
      </w:r>
      <w:r>
        <w:rPr>
          <w:rFonts w:hint="eastAsia" w:ascii="宋体" w:hAnsi="宋体" w:eastAsia="宋体"/>
        </w:rPr>
        <w:t>第二排【词频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41464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second-leading ['sekənd-ˈli:dɪŋ] n.  </w:t>
      </w:r>
      <w:r>
        <w:rPr>
          <w:rFonts w:hint="eastAsia" w:ascii="宋体" w:hAnsi="宋体" w:eastAsia="宋体"/>
        </w:rPr>
        <w:t>第二名【词频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32656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695"/>
        <w:rPr>
          <w:rFonts w:hint="eastAsia" w:ascii="宋体" w:hAnsi="宋体" w:eastAsia="宋体"/>
        </w:rPr>
      </w:pPr>
      <w:r>
        <w:t xml:space="preserve">second-growth ['sekənd-grəʊθ] n. </w:t>
      </w:r>
      <w:r>
        <w:rPr>
          <w:rFonts w:hint="eastAsia" w:ascii="宋体" w:hAnsi="宋体" w:eastAsia="宋体"/>
        </w:rPr>
        <w:t xml:space="preserve">二次生长【词频 </w:t>
      </w:r>
      <w:r>
        <w:t>36077</w:t>
      </w:r>
      <w:r>
        <w:rPr>
          <w:rFonts w:hint="eastAsia" w:ascii="宋体" w:hAnsi="宋体" w:eastAsia="宋体"/>
        </w:rPr>
        <w:t xml:space="preserve">】 </w:t>
      </w:r>
      <w:r>
        <w:t xml:space="preserve">second-team ['sekənd-ti:m] n. </w:t>
      </w:r>
      <w:r>
        <w:rPr>
          <w:rFonts w:hint="eastAsia" w:ascii="宋体" w:hAnsi="宋体" w:eastAsia="宋体"/>
        </w:rPr>
        <w:t xml:space="preserve">第二队【词频 </w:t>
      </w:r>
      <w:r>
        <w:t>36545</w:t>
      </w:r>
      <w:r>
        <w:rPr>
          <w:rFonts w:hint="eastAsia" w:ascii="宋体" w:hAnsi="宋体" w:eastAsia="宋体"/>
        </w:rPr>
        <w:t xml:space="preserve">】 </w:t>
      </w:r>
      <w:r>
        <w:t xml:space="preserve">second-ranked ['sekənd-ræŋkd] n.  </w:t>
      </w:r>
      <w:r>
        <w:rPr>
          <w:rFonts w:hint="eastAsia" w:ascii="宋体" w:hAnsi="宋体" w:eastAsia="宋体"/>
        </w:rPr>
        <w:t>第二位的【词频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38931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18"/>
        <w:jc w:val="both"/>
        <w:rPr>
          <w:rFonts w:hint="eastAsia" w:ascii="宋体" w:hAnsi="宋体" w:eastAsia="宋体"/>
        </w:rPr>
      </w:pPr>
      <w:r>
        <w:pict>
          <v:group id="_x0000_s3096" o:spid="_x0000_s3096" o:spt="203" style="position:absolute;left:0pt;margin-left:144.8pt;margin-top:15.45pt;height:392.45pt;width:390.4pt;mso-position-horizontal-relative:page;z-index:-205824;mso-width-relative:page;mso-height-relative:page;" coordorigin="2896,309" coordsize="7808,7849">
            <o:lock v:ext="edit"/>
            <v:shape id="_x0000_s3097" o:spid="_x0000_s309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098" o:spid="_x0000_s309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099" o:spid="_x0000_s309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second-ranking ['sekənd-ˈræŋkɪŋ] adj. </w:t>
      </w:r>
      <w:r>
        <w:rPr>
          <w:rFonts w:hint="eastAsia" w:ascii="宋体" w:hAnsi="宋体" w:eastAsia="宋体"/>
        </w:rPr>
        <w:t xml:space="preserve">第二位的【词频 </w:t>
      </w:r>
      <w:r>
        <w:t>44643</w:t>
      </w:r>
      <w:r>
        <w:rPr>
          <w:rFonts w:hint="eastAsia" w:ascii="宋体" w:hAnsi="宋体" w:eastAsia="宋体"/>
        </w:rPr>
        <w:t xml:space="preserve">】 </w:t>
      </w:r>
      <w:r>
        <w:t xml:space="preserve">second-to-last ['sekənd-tə-lɑ:st] adj. </w:t>
      </w:r>
      <w:r>
        <w:rPr>
          <w:rFonts w:hint="eastAsia" w:ascii="宋体" w:hAnsi="宋体" w:eastAsia="宋体"/>
        </w:rPr>
        <w:t xml:space="preserve">倒数第二的【词频 </w:t>
      </w:r>
      <w:r>
        <w:t>39350</w:t>
      </w:r>
      <w:r>
        <w:rPr>
          <w:rFonts w:hint="eastAsia" w:ascii="宋体" w:hAnsi="宋体" w:eastAsia="宋体"/>
        </w:rPr>
        <w:t xml:space="preserve">】 </w:t>
      </w:r>
      <w:r>
        <w:t xml:space="preserve">second-level ['sekənd-ˈlevl] n.  </w:t>
      </w:r>
      <w:r>
        <w:rPr>
          <w:rFonts w:hint="eastAsia" w:ascii="宋体" w:hAnsi="宋体" w:eastAsia="宋体"/>
        </w:rPr>
        <w:t>第二级【词频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44131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54"/>
        <w:rPr>
          <w:rFonts w:hint="eastAsia" w:ascii="宋体" w:hAnsi="宋体" w:eastAsia="宋体"/>
        </w:rPr>
      </w:pPr>
      <w:r>
        <w:t xml:space="preserve">second-day ['sekənd-deɪ] n. </w:t>
      </w:r>
      <w:r>
        <w:rPr>
          <w:rFonts w:hint="eastAsia" w:ascii="宋体" w:hAnsi="宋体" w:eastAsia="宋体"/>
        </w:rPr>
        <w:t xml:space="preserve">第二天【词频 </w:t>
      </w:r>
      <w:r>
        <w:t>44267</w:t>
      </w:r>
      <w:r>
        <w:rPr>
          <w:rFonts w:hint="eastAsia" w:ascii="宋体" w:hAnsi="宋体" w:eastAsia="宋体"/>
        </w:rPr>
        <w:t xml:space="preserve">】 </w:t>
      </w:r>
      <w:r>
        <w:t xml:space="preserve">second-time ['sekənd-taɪm] n.  </w:t>
      </w:r>
      <w:r>
        <w:rPr>
          <w:rFonts w:hint="eastAsia" w:ascii="宋体" w:hAnsi="宋体" w:eastAsia="宋体"/>
        </w:rPr>
        <w:t>第二次【词频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45572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05"/>
        <w:rPr>
          <w:rFonts w:hint="eastAsia" w:ascii="宋体" w:hAnsi="宋体" w:eastAsia="宋体"/>
        </w:rPr>
      </w:pPr>
      <w:r>
        <w:t xml:space="preserve">second-trimester ['sekənd-traɪˈmestə(r)] n. </w:t>
      </w:r>
      <w:r>
        <w:rPr>
          <w:rFonts w:hint="eastAsia" w:ascii="宋体" w:hAnsi="宋体" w:eastAsia="宋体"/>
        </w:rPr>
        <w:t xml:space="preserve">孕中期【词频 </w:t>
      </w:r>
      <w:r>
        <w:t>52453</w:t>
      </w:r>
      <w:r>
        <w:rPr>
          <w:rFonts w:hint="eastAsia" w:ascii="宋体" w:hAnsi="宋体" w:eastAsia="宋体"/>
        </w:rPr>
        <w:t xml:space="preserve">】 </w:t>
      </w:r>
      <w:r>
        <w:t xml:space="preserve">second-wave ['sekənd-weɪv] n.  </w:t>
      </w:r>
      <w:r>
        <w:rPr>
          <w:rFonts w:hint="eastAsia" w:ascii="宋体" w:hAnsi="宋体" w:eastAsia="宋体"/>
        </w:rPr>
        <w:t>第二波【词频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53985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44"/>
        <w:rPr>
          <w:rFonts w:hint="eastAsia" w:ascii="宋体" w:hAnsi="宋体" w:eastAsia="宋体"/>
        </w:rPr>
      </w:pPr>
      <w:r>
        <w:t xml:space="preserve">second-chance ['sekənd-tʃɑ:ns] n. </w:t>
      </w:r>
      <w:r>
        <w:rPr>
          <w:rFonts w:hint="eastAsia" w:ascii="宋体" w:hAnsi="宋体" w:eastAsia="宋体"/>
        </w:rPr>
        <w:t xml:space="preserve">第二次机会【词频 </w:t>
      </w:r>
      <w:r>
        <w:t>56600</w:t>
      </w:r>
      <w:r>
        <w:rPr>
          <w:rFonts w:hint="eastAsia" w:ascii="宋体" w:hAnsi="宋体" w:eastAsia="宋体"/>
        </w:rPr>
        <w:t xml:space="preserve">】 </w:t>
      </w:r>
      <w:r>
        <w:t xml:space="preserve">second-favorite ['sekənd-'feɪvərɪt] adj. </w:t>
      </w:r>
      <w:r>
        <w:rPr>
          <w:rFonts w:hint="eastAsia" w:ascii="宋体" w:hAnsi="宋体" w:eastAsia="宋体"/>
        </w:rPr>
        <w:t xml:space="preserve">第二喜欢【词频 </w:t>
      </w:r>
      <w:r>
        <w:t>57386</w:t>
      </w:r>
      <w:r>
        <w:rPr>
          <w:rFonts w:hint="eastAsia" w:ascii="宋体" w:hAnsi="宋体" w:eastAsia="宋体"/>
        </w:rPr>
        <w:t xml:space="preserve">】 </w:t>
      </w:r>
      <w:r>
        <w:t xml:space="preserve">second-born ['sekəndb'ɔ:n] n.  </w:t>
      </w:r>
      <w:r>
        <w:rPr>
          <w:rFonts w:hint="eastAsia" w:ascii="宋体" w:hAnsi="宋体" w:eastAsia="宋体"/>
        </w:rPr>
        <w:t>二儿子【词频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57983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76"/>
        <w:rPr>
          <w:rFonts w:hint="eastAsia" w:ascii="宋体" w:hAnsi="宋体" w:eastAsia="宋体"/>
        </w:rPr>
      </w:pPr>
      <w:r>
        <w:t xml:space="preserve">second-season ['sekənd-ˈsi:zn] n. </w:t>
      </w:r>
      <w:r>
        <w:rPr>
          <w:rFonts w:hint="eastAsia" w:ascii="宋体" w:hAnsi="宋体" w:eastAsia="宋体"/>
        </w:rPr>
        <w:t xml:space="preserve">第二季【词频 </w:t>
      </w:r>
      <w:r>
        <w:t>58233</w:t>
      </w:r>
      <w:r>
        <w:rPr>
          <w:rFonts w:hint="eastAsia" w:ascii="宋体" w:hAnsi="宋体" w:eastAsia="宋体"/>
        </w:rPr>
        <w:t xml:space="preserve">】 </w:t>
      </w:r>
      <w:r>
        <w:t xml:space="preserve">two-second [tu:-'sekənd] n.  </w:t>
      </w:r>
      <w:r>
        <w:rPr>
          <w:rFonts w:hint="eastAsia" w:ascii="宋体" w:hAnsi="宋体" w:eastAsia="宋体"/>
        </w:rPr>
        <w:t>二阶【词频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50128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five-second [faɪv-'sekənd] n.  </w:t>
      </w:r>
      <w:r>
        <w:rPr>
          <w:rFonts w:hint="eastAsia" w:ascii="宋体" w:hAnsi="宋体" w:eastAsia="宋体"/>
        </w:rPr>
        <w:t>五秒【词频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39886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100" o:spid="_x0000_s3100" o:spt="203" style="position:absolute;left:0pt;margin-left:63.2pt;margin-top:-1.55pt;height:80.25pt;width:77pt;mso-position-horizontal-relative:page;z-index:-205824;mso-width-relative:page;mso-height-relative:page;" coordorigin="1265,-31" coordsize="1540,1605">
            <o:lock v:ext="edit"/>
            <v:shape id="_x0000_s3101" o:spid="_x0000_s3101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102" o:spid="_x0000_s3102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last-second [lɑ:st-'sekənd] n.  </w:t>
      </w:r>
      <w:r>
        <w:rPr>
          <w:rFonts w:hint="eastAsia" w:ascii="宋体" w:hAnsi="宋体" w:eastAsia="宋体"/>
        </w:rPr>
        <w:t>最后一秒【词频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31813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43"/>
        <w:rPr>
          <w:rFonts w:hint="eastAsia" w:ascii="宋体" w:hAnsi="宋体" w:eastAsia="宋体"/>
        </w:rPr>
      </w:pPr>
      <w:r>
        <w:t xml:space="preserve">twenty-second [,twenti'sekənd] num. </w:t>
      </w:r>
      <w:r>
        <w:rPr>
          <w:rFonts w:hint="eastAsia" w:ascii="宋体" w:hAnsi="宋体" w:eastAsia="宋体"/>
        </w:rPr>
        <w:t xml:space="preserve">第二十二【词频 </w:t>
      </w:r>
      <w:r>
        <w:t>32346</w:t>
      </w:r>
      <w:r>
        <w:rPr>
          <w:rFonts w:hint="eastAsia" w:ascii="宋体" w:hAnsi="宋体" w:eastAsia="宋体"/>
        </w:rPr>
        <w:t xml:space="preserve">】 </w:t>
      </w:r>
      <w:r>
        <w:t xml:space="preserve">thirty-second [ˈθɜ:ti-'sekənd] n. </w:t>
      </w:r>
      <w:r>
        <w:rPr>
          <w:rFonts w:hint="eastAsia" w:ascii="宋体" w:hAnsi="宋体" w:eastAsia="宋体"/>
        </w:rPr>
        <w:t xml:space="preserve">第三十二【词频 </w:t>
      </w:r>
      <w:r>
        <w:t>40264</w:t>
      </w:r>
      <w:r>
        <w:rPr>
          <w:rFonts w:hint="eastAsia" w:ascii="宋体" w:hAnsi="宋体" w:eastAsia="宋体"/>
        </w:rPr>
        <w:t xml:space="preserve">】 </w:t>
      </w:r>
      <w:r>
        <w:t xml:space="preserve">forty-second ['fɔ:ti:s'ekənd] n.  </w:t>
      </w:r>
      <w:r>
        <w:rPr>
          <w:rFonts w:hint="eastAsia" w:ascii="宋体" w:hAnsi="宋体" w:eastAsia="宋体"/>
        </w:rPr>
        <w:t>第四十二【词频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39212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79"/>
        <w:rPr>
          <w:rFonts w:hint="eastAsia" w:ascii="宋体" w:hAnsi="宋体" w:eastAsia="宋体"/>
        </w:rPr>
      </w:pPr>
      <w:r>
        <w:t xml:space="preserve">fifty-second [ˈfɪfti-'sekənd] n. </w:t>
      </w:r>
      <w:r>
        <w:rPr>
          <w:rFonts w:hint="eastAsia" w:ascii="宋体" w:hAnsi="宋体" w:eastAsia="宋体"/>
        </w:rPr>
        <w:t xml:space="preserve">五十秒【词频 </w:t>
      </w:r>
      <w:r>
        <w:t>54365</w:t>
      </w:r>
      <w:r>
        <w:rPr>
          <w:rFonts w:hint="eastAsia" w:ascii="宋体" w:hAnsi="宋体" w:eastAsia="宋体"/>
        </w:rPr>
        <w:t xml:space="preserve">】 </w:t>
      </w:r>
      <w:r>
        <w:t xml:space="preserve">sixty-second [ˈsɪksti-'sekənd] n.  </w:t>
      </w:r>
      <w:r>
        <w:rPr>
          <w:rFonts w:hint="eastAsia" w:ascii="宋体" w:hAnsi="宋体" w:eastAsia="宋体"/>
        </w:rPr>
        <w:t>六十秒【词频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54357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half-second [hɑ:f-'sekənd] n.  </w:t>
      </w:r>
      <w:r>
        <w:rPr>
          <w:rFonts w:hint="eastAsia" w:ascii="宋体" w:hAnsi="宋体" w:eastAsia="宋体"/>
        </w:rPr>
        <w:t>半秒【词频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54641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75"/>
        <w:rPr>
          <w:rFonts w:hint="eastAsia" w:ascii="宋体" w:hAnsi="宋体" w:eastAsia="宋体"/>
        </w:rPr>
      </w:pPr>
      <w:r>
        <w:pict>
          <v:group id="_x0000_s3103" o:spid="_x0000_s3103" o:spt="203" style="position:absolute;left:0pt;margin-left:144.8pt;margin-top:74.55pt;height:392.45pt;width:390.4pt;mso-position-horizontal-relative:page;z-index:-205824;mso-width-relative:page;mso-height-relative:page;" coordorigin="2896,1491" coordsize="7808,7849">
            <o:lock v:ext="edit"/>
            <v:shape id="_x0000_s3104" o:spid="_x0000_s3104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05" o:spid="_x0000_s3105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06" o:spid="_x0000_s3106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post-second [pəʊst-'sekənd] adj. </w:t>
      </w:r>
      <w:r>
        <w:rPr>
          <w:rFonts w:hint="eastAsia" w:ascii="宋体" w:hAnsi="宋体" w:eastAsia="宋体"/>
        </w:rPr>
        <w:t xml:space="preserve">秒后的【词频 </w:t>
      </w:r>
      <w:r>
        <w:t>57819</w:t>
      </w:r>
      <w:r>
        <w:rPr>
          <w:rFonts w:hint="eastAsia" w:ascii="宋体" w:hAnsi="宋体" w:eastAsia="宋体"/>
        </w:rPr>
        <w:t xml:space="preserve">】 </w:t>
      </w:r>
      <w:r>
        <w:t xml:space="preserve">secondary-school [ˈsekəndəri-sku:l] n. </w:t>
      </w:r>
      <w:r>
        <w:rPr>
          <w:rFonts w:hint="eastAsia" w:ascii="宋体" w:hAnsi="宋体" w:eastAsia="宋体"/>
        </w:rPr>
        <w:t xml:space="preserve">中等学校【词频 </w:t>
      </w:r>
      <w:r>
        <w:t>43135</w:t>
      </w:r>
      <w:r>
        <w:rPr>
          <w:rFonts w:hint="eastAsia" w:ascii="宋体" w:hAnsi="宋体" w:eastAsia="宋体"/>
        </w:rPr>
        <w:t xml:space="preserve">】 </w:t>
      </w:r>
      <w:r>
        <w:t xml:space="preserve">secondary-level [ˈsekəndəriˈlevl] n.  </w:t>
      </w:r>
      <w:r>
        <w:rPr>
          <w:rFonts w:hint="eastAsia" w:ascii="宋体" w:hAnsi="宋体" w:eastAsia="宋体"/>
        </w:rPr>
        <w:t>二级甲等【词频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56995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1447"/>
        </w:tabs>
        <w:spacing w:before="77" w:after="0" w:line="240" w:lineRule="auto"/>
        <w:ind w:left="1446" w:right="0" w:hanging="883"/>
        <w:jc w:val="left"/>
        <w:rPr>
          <w:rFonts w:hint="eastAsia" w:ascii="Microsoft JhengHei" w:eastAsia="Microsoft JhengHei"/>
        </w:rPr>
      </w:pPr>
      <w:bookmarkStart w:id="171" w:name="_bookmark57"/>
      <w:bookmarkEnd w:id="171"/>
      <w:bookmarkStart w:id="172" w:name="258. -fus- = -fut- = -fund- = -found- 熔化"/>
      <w:bookmarkEnd w:id="172"/>
      <w:bookmarkStart w:id="173" w:name="_bookmark57"/>
      <w:bookmarkEnd w:id="173"/>
      <w:r>
        <w:t>-fus- = -fut- = -fund- = -found-</w:t>
      </w:r>
      <w:r>
        <w:rPr>
          <w:spacing w:val="71"/>
        </w:rPr>
        <w:t xml:space="preserve"> </w:t>
      </w:r>
      <w:r>
        <w:rPr>
          <w:rFonts w:hint="eastAsia" w:ascii="Microsoft JhengHei" w:eastAsia="Microsoft JhengHei"/>
        </w:rPr>
        <w:t>熔化；倾倒</w:t>
      </w:r>
    </w:p>
    <w:p>
      <w:pPr>
        <w:pStyle w:val="3"/>
        <w:spacing w:before="361"/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77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动词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3"/>
          <w:w w:val="100"/>
        </w:rPr>
        <w:t>n</w:t>
      </w:r>
      <w:r>
        <w:rPr>
          <w:w w:val="100"/>
        </w:rPr>
        <w:t>do</w:t>
      </w:r>
      <w:r>
        <w:rPr>
          <w:spacing w:val="-4"/>
          <w:w w:val="100"/>
        </w:rPr>
        <w:t>m</w:t>
      </w:r>
      <w:r>
        <w:rPr>
          <w:rFonts w:hint="eastAsia" w:ascii="宋体" w:hAnsi="宋体" w:eastAsia="宋体"/>
          <w:spacing w:val="-77"/>
          <w:w w:val="100"/>
        </w:rPr>
        <w:t>，</w:t>
      </w:r>
      <w:r>
        <w:rPr>
          <w:spacing w:val="-1"/>
          <w:w w:val="100"/>
        </w:rPr>
        <w:t>f</w:t>
      </w:r>
      <w:r>
        <w:rPr>
          <w:w w:val="100"/>
        </w:rPr>
        <w:t>unde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spacing w:val="-77"/>
          <w:w w:val="100"/>
        </w:rPr>
        <w:t>，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3"/>
          <w:w w:val="100"/>
        </w:rPr>
        <w:t>nd</w:t>
      </w:r>
      <w:r>
        <w:rPr>
          <w:spacing w:val="-1"/>
          <w:w w:val="100"/>
        </w:rPr>
        <w:t>i</w:t>
      </w:r>
      <w:r>
        <w:rPr>
          <w:rFonts w:hint="eastAsia" w:ascii="宋体" w:hAnsi="宋体" w:eastAsia="宋体"/>
          <w:spacing w:val="-77"/>
          <w:w w:val="100"/>
        </w:rPr>
        <w:t>，</w:t>
      </w:r>
      <w:r>
        <w:rPr>
          <w:spacing w:val="-1"/>
          <w:w w:val="100"/>
        </w:rPr>
        <w:t>f</w:t>
      </w:r>
      <w:r>
        <w:rPr>
          <w:w w:val="100"/>
        </w:rPr>
        <w:t>usu</w:t>
      </w:r>
      <w:r>
        <w:rPr>
          <w:spacing w:val="-78"/>
          <w:w w:val="100"/>
        </w:rPr>
        <w:t>s</w:t>
      </w:r>
      <w:r>
        <w:rPr>
          <w:rFonts w:hint="eastAsia" w:ascii="宋体" w:hAnsi="宋体" w:eastAsia="宋体"/>
          <w:w w:val="100"/>
        </w:rPr>
        <w:t>（熔</w:t>
      </w:r>
      <w:r>
        <w:rPr>
          <w:rFonts w:hint="eastAsia" w:ascii="宋体" w:hAnsi="宋体" w:eastAsia="宋体"/>
          <w:spacing w:val="-77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77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②</w:t>
      </w:r>
      <w:r>
        <w:rPr>
          <w:rFonts w:hint="eastAsia" w:ascii="宋体" w:hAnsi="宋体" w:eastAsia="宋体"/>
          <w:w w:val="100"/>
        </w:rPr>
        <w:t>这</w:t>
      </w:r>
      <w:r>
        <w:rPr>
          <w:rFonts w:hint="eastAsia" w:ascii="宋体" w:hAnsi="宋体" w:eastAsia="宋体"/>
          <w:spacing w:val="-3"/>
          <w:w w:val="100"/>
        </w:rPr>
        <w:t>三个</w:t>
      </w:r>
      <w:r>
        <w:rPr>
          <w:rFonts w:hint="eastAsia" w:ascii="宋体" w:hAnsi="宋体" w:eastAsia="宋体"/>
          <w:w w:val="100"/>
        </w:rPr>
        <w:t>词都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und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</w:p>
    <w:p>
      <w:pPr>
        <w:pStyle w:val="3"/>
        <w:spacing w:before="21"/>
        <w:ind w:left="1000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，意</w:t>
      </w:r>
      <w:r>
        <w:rPr>
          <w:rFonts w:hint="eastAsia" w:ascii="宋体" w:hAnsi="宋体" w:eastAsia="宋体"/>
          <w:spacing w:val="-3"/>
          <w:w w:val="100"/>
        </w:rPr>
        <w:t>思</w:t>
      </w:r>
      <w:r>
        <w:rPr>
          <w:rFonts w:hint="eastAsia" w:ascii="宋体" w:hAnsi="宋体" w:eastAsia="宋体"/>
          <w:spacing w:val="-1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熔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浇</w:t>
      </w:r>
      <w:r>
        <w:rPr>
          <w:rFonts w:hint="eastAsia" w:ascii="宋体" w:hAnsi="宋体" w:eastAsia="宋体"/>
          <w:spacing w:val="-2"/>
          <w:w w:val="100"/>
        </w:rPr>
        <w:t>注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请</w:t>
      </w:r>
      <w:r>
        <w:rPr>
          <w:rFonts w:hint="eastAsia" w:ascii="宋体" w:hAnsi="宋体" w:eastAsia="宋体"/>
          <w:w w:val="100"/>
        </w:rPr>
        <w:t>注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这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于拉</w:t>
      </w:r>
      <w:r>
        <w:rPr>
          <w:rFonts w:hint="eastAsia" w:ascii="宋体" w:hAnsi="宋体" w:eastAsia="宋体"/>
          <w:w w:val="100"/>
        </w:rPr>
        <w:t>丁语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3"/>
          <w:w w:val="100"/>
        </w:rPr>
        <w:t>n</w:t>
      </w:r>
      <w:r>
        <w:rPr>
          <w:w w:val="100"/>
        </w:rPr>
        <w:t>du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w w:val="100"/>
        </w:rPr>
        <w:t>=ba</w:t>
      </w:r>
      <w:r>
        <w:rPr>
          <w:spacing w:val="-4"/>
          <w:w w:val="100"/>
        </w:rPr>
        <w:t>s</w:t>
      </w:r>
      <w:r>
        <w:rPr>
          <w:w w:val="100"/>
        </w:rPr>
        <w:t>e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b</w:t>
      </w:r>
      <w:r>
        <w:rPr>
          <w:w w:val="100"/>
        </w:rPr>
        <w:t>o</w:t>
      </w:r>
      <w:r>
        <w:rPr>
          <w:spacing w:val="-2"/>
          <w:w w:val="100"/>
        </w:rPr>
        <w:t>tt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rFonts w:hint="eastAsia" w:ascii="宋体" w:hAnsi="宋体" w:eastAsia="宋体"/>
          <w:w w:val="100"/>
        </w:rPr>
        <w:t>）的词根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3"/>
          <w:w w:val="100"/>
        </w:rPr>
        <w:t>d</w:t>
      </w:r>
      <w:r>
        <w:rPr>
          <w:rFonts w:hint="eastAsia" w:ascii="宋体" w:hAnsi="宋体" w:eastAsia="宋体"/>
          <w:w w:val="100"/>
        </w:rPr>
        <w:t>，</w:t>
      </w:r>
    </w:p>
    <w:p>
      <w:pPr>
        <w:pStyle w:val="3"/>
        <w:spacing w:before="21"/>
        <w:ind w:left="1000"/>
        <w:jc w:val="both"/>
        <w:rPr>
          <w:rFonts w:hint="eastAsia" w:ascii="宋体" w:hAnsi="宋体" w:eastAsia="宋体"/>
        </w:rPr>
      </w:pPr>
      <w:r>
        <w:t xml:space="preserve">fund  </w:t>
      </w:r>
      <w:r>
        <w:rPr>
          <w:rFonts w:hint="eastAsia" w:ascii="宋体" w:hAnsi="宋体" w:eastAsia="宋体"/>
          <w:spacing w:val="-8"/>
        </w:rPr>
        <w:t>是完全不是同一组词根，这二组词根属于源异形根。在表示</w:t>
      </w:r>
      <w:r>
        <w:rPr>
          <w:spacing w:val="-8"/>
        </w:rPr>
        <w:t>“</w:t>
      </w:r>
      <w:r>
        <w:rPr>
          <w:rFonts w:hint="eastAsia" w:ascii="宋体" w:hAnsi="宋体" w:eastAsia="宋体"/>
          <w:spacing w:val="-8"/>
        </w:rPr>
        <w:t>熔化，浇注</w:t>
      </w:r>
      <w:r>
        <w:rPr>
          <w:spacing w:val="-8"/>
        </w:rPr>
        <w:t>”</w:t>
      </w:r>
      <w:r>
        <w:rPr>
          <w:rFonts w:hint="eastAsia" w:ascii="宋体" w:hAnsi="宋体" w:eastAsia="宋体"/>
          <w:spacing w:val="-8"/>
        </w:rPr>
        <w:t xml:space="preserve">意思的三个词根 </w:t>
      </w:r>
      <w:r>
        <w:t>fund</w:t>
      </w:r>
      <w:r>
        <w:rPr>
          <w:rFonts w:hint="eastAsia" w:ascii="宋体" w:hAnsi="宋体" w:eastAsia="宋体"/>
        </w:rPr>
        <w:t>，</w:t>
      </w:r>
    </w:p>
    <w:p>
      <w:pPr>
        <w:pStyle w:val="3"/>
        <w:spacing w:before="21" w:line="256" w:lineRule="auto"/>
        <w:ind w:left="1000" w:right="211"/>
        <w:jc w:val="both"/>
        <w:rPr>
          <w:rFonts w:hint="eastAsia" w:ascii="宋体" w:hAnsi="宋体" w:eastAsia="宋体"/>
        </w:rPr>
      </w:pPr>
      <w:r>
        <w:t>found</w:t>
      </w:r>
      <w:r>
        <w:rPr>
          <w:rFonts w:hint="eastAsia" w:ascii="宋体" w:hAnsi="宋体" w:eastAsia="宋体"/>
        </w:rPr>
        <w:t>，</w:t>
      </w:r>
      <w:r>
        <w:t xml:space="preserve">fus </w:t>
      </w:r>
      <w:r>
        <w:rPr>
          <w:rFonts w:hint="eastAsia" w:ascii="宋体" w:hAnsi="宋体" w:eastAsia="宋体"/>
        </w:rPr>
        <w:t xml:space="preserve">分别来源于拉丁语 </w:t>
      </w:r>
      <w:r>
        <w:t xml:space="preserve">fundere </w:t>
      </w:r>
      <w:r>
        <w:rPr>
          <w:rFonts w:hint="eastAsia" w:ascii="宋体" w:hAnsi="宋体" w:eastAsia="宋体"/>
        </w:rPr>
        <w:t>的不定式词干、</w:t>
      </w:r>
      <w:r>
        <w:t xml:space="preserve">fund </w:t>
      </w:r>
      <w:r>
        <w:rPr>
          <w:rFonts w:hint="eastAsia" w:ascii="宋体" w:hAnsi="宋体" w:eastAsia="宋体"/>
        </w:rPr>
        <w:t>的重读形式和动名词词干。与</w:t>
      </w:r>
      <w:r>
        <w:t>“</w:t>
      </w:r>
      <w:r>
        <w:rPr>
          <w:rFonts w:hint="eastAsia" w:ascii="宋体" w:hAnsi="宋体" w:eastAsia="宋体"/>
        </w:rPr>
        <w:t>熔化</w:t>
      </w:r>
      <w:r>
        <w:t>”</w:t>
      </w:r>
      <w:r>
        <w:rPr>
          <w:rFonts w:hint="eastAsia" w:ascii="宋体" w:hAnsi="宋体" w:eastAsia="宋体"/>
        </w:rPr>
        <w:t xml:space="preserve">有关的词根有 </w:t>
      </w:r>
      <w:r>
        <w:t>nitr</w:t>
      </w:r>
      <w:r>
        <w:rPr>
          <w:rFonts w:hint="eastAsia" w:ascii="宋体" w:hAnsi="宋体" w:eastAsia="宋体"/>
        </w:rPr>
        <w:t>，</w:t>
      </w:r>
      <w:r>
        <w:t xml:space="preserve">nitro </w:t>
      </w:r>
      <w:r>
        <w:rPr>
          <w:rFonts w:hint="eastAsia" w:ascii="宋体" w:hAnsi="宋体" w:eastAsia="宋体"/>
        </w:rPr>
        <w:t xml:space="preserve">硝化，硝基（这些化学反应都与熔化息息相关）来源于拉丁语 </w:t>
      </w:r>
      <w:r>
        <w:t xml:space="preserve">nitrum </w:t>
      </w:r>
      <w:r>
        <w:rPr>
          <w:rFonts w:hint="eastAsia" w:ascii="宋体" w:hAnsi="宋体" w:eastAsia="宋体"/>
        </w:rPr>
        <w:t>或希腊语</w:t>
      </w:r>
      <w:r>
        <w:rPr>
          <w:rFonts w:hint="eastAsia" w:ascii="宋体" w:hAnsi="宋体" w:eastAsia="宋体"/>
          <w:spacing w:val="-67"/>
        </w:rPr>
        <w:t xml:space="preserve"> </w:t>
      </w:r>
      <w:r>
        <w:t>nitron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【引申】泻</w:t>
      </w:r>
      <w:r>
        <w:t>/</w:t>
      </w:r>
      <w:r>
        <w:rPr>
          <w:rFonts w:hint="eastAsia" w:ascii="宋体" w:eastAsia="宋体"/>
        </w:rPr>
        <w:t>注</w:t>
      </w:r>
      <w:r>
        <w:t>/</w:t>
      </w:r>
      <w:r>
        <w:rPr>
          <w:rFonts w:hint="eastAsia" w:ascii="宋体" w:eastAsia="宋体"/>
        </w:rPr>
        <w:t>灌</w:t>
      </w:r>
      <w:r>
        <w:t>/</w:t>
      </w:r>
      <w:r>
        <w:rPr>
          <w:rFonts w:hint="eastAsia" w:ascii="宋体" w:eastAsia="宋体"/>
        </w:rPr>
        <w:t>泼</w:t>
      </w:r>
      <w:r>
        <w:t>/</w:t>
      </w:r>
      <w:r>
        <w:rPr>
          <w:rFonts w:hint="eastAsia" w:ascii="宋体" w:eastAsia="宋体"/>
        </w:rPr>
        <w:t>倾倒</w:t>
      </w:r>
      <w:r>
        <w:t>/</w:t>
      </w:r>
      <w:r>
        <w:rPr>
          <w:rFonts w:hint="eastAsia" w:ascii="宋体" w:eastAsia="宋体"/>
        </w:rPr>
        <w:t>浇注</w:t>
      </w:r>
    </w:p>
    <w:p>
      <w:pPr>
        <w:pStyle w:val="3"/>
        <w:spacing w:before="177" w:line="516" w:lineRule="auto"/>
        <w:ind w:right="147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use</w:t>
      </w:r>
      <w:r>
        <w:rPr>
          <w:spacing w:val="-1"/>
        </w:rP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z]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垃</w:t>
      </w:r>
      <w:r>
        <w:rPr>
          <w:rFonts w:hint="eastAsia" w:ascii="宋体" w:hAnsi="宋体" w:eastAsia="宋体"/>
          <w:spacing w:val="-3"/>
          <w:w w:val="100"/>
        </w:rPr>
        <w:t>圾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废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拒</w:t>
      </w:r>
      <w:r>
        <w:rPr>
          <w:rFonts w:hint="eastAsia" w:ascii="宋体" w:hAnsi="宋体" w:eastAsia="宋体"/>
          <w:spacing w:val="-3"/>
          <w:w w:val="100"/>
        </w:rPr>
        <w:t>绝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愿；</w:t>
      </w:r>
      <w:r>
        <w:rPr>
          <w:rFonts w:hint="eastAsia" w:ascii="宋体" w:hAnsi="宋体" w:eastAsia="宋体"/>
          <w:spacing w:val="-3"/>
          <w:w w:val="100"/>
        </w:rPr>
        <w:t>抵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拒绝【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16</w:t>
      </w:r>
      <w:r>
        <w:rPr>
          <w:spacing w:val="-3"/>
          <w:w w:val="100"/>
        </w:rPr>
        <w:t>5</w:t>
      </w:r>
      <w:r>
        <w:rPr>
          <w:w w:val="100"/>
        </w:rPr>
        <w:t>78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zd]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遭</w:t>
      </w:r>
      <w:r>
        <w:rPr>
          <w:rFonts w:hint="eastAsia" w:ascii="宋体" w:hAnsi="宋体" w:eastAsia="宋体"/>
          <w:spacing w:val="-3"/>
          <w:w w:val="100"/>
        </w:rPr>
        <w:t>拒</w:t>
      </w:r>
      <w:r>
        <w:rPr>
          <w:rFonts w:hint="eastAsia" w:ascii="宋体" w:hAnsi="宋体" w:eastAsia="宋体"/>
          <w:w w:val="100"/>
        </w:rPr>
        <w:t>绝的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拒</w:t>
      </w:r>
      <w:r>
        <w:rPr>
          <w:rFonts w:hint="eastAsia" w:ascii="宋体" w:hAnsi="宋体" w:eastAsia="宋体"/>
          <w:w w:val="100"/>
        </w:rPr>
        <w:t>绝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use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1398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920"/>
        <w:rPr>
          <w:rFonts w:hint="eastAsia" w:ascii="宋体" w:hAnsi="宋体" w:eastAsia="宋体"/>
        </w:rPr>
      </w:pPr>
      <w:r>
        <w:t xml:space="preserve">refusal [rɪ'fjuːz(ə)l] n. </w:t>
      </w:r>
      <w:r>
        <w:rPr>
          <w:rFonts w:hint="eastAsia" w:ascii="宋体" w:hAnsi="宋体" w:eastAsia="宋体"/>
        </w:rPr>
        <w:t xml:space="preserve">拒绝；优先取舍权；推却；取舍权【词频 </w:t>
      </w:r>
      <w:r>
        <w:rPr>
          <w:spacing w:val="-3"/>
        </w:rPr>
        <w:t>6011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uz</w:t>
      </w:r>
      <w:r>
        <w:rPr>
          <w:spacing w:val="-1"/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k]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俄</w:t>
      </w:r>
      <w:r>
        <w:rPr>
          <w:rFonts w:hint="eastAsia" w:ascii="宋体" w:hAnsi="宋体" w:eastAsia="宋体"/>
          <w:w w:val="100"/>
        </w:rPr>
        <w:t>）被</w:t>
      </w:r>
      <w:r>
        <w:rPr>
          <w:rFonts w:hint="eastAsia" w:ascii="宋体" w:hAnsi="宋体" w:eastAsia="宋体"/>
          <w:spacing w:val="-3"/>
          <w:w w:val="100"/>
        </w:rPr>
        <w:t>拒</w:t>
      </w:r>
      <w:r>
        <w:rPr>
          <w:rFonts w:hint="eastAsia" w:ascii="宋体" w:hAnsi="宋体" w:eastAsia="宋体"/>
          <w:w w:val="100"/>
        </w:rPr>
        <w:t>绝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民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dn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44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confuse [kən'fjuːz] vt.  </w:t>
      </w:r>
      <w:r>
        <w:rPr>
          <w:rFonts w:hint="eastAsia" w:ascii="宋体" w:hAnsi="宋体" w:eastAsia="宋体"/>
        </w:rPr>
        <w:t>使混乱；使困惑【词频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3542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ːʒ(ə)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混淆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混</w:t>
      </w:r>
      <w:r>
        <w:rPr>
          <w:rFonts w:hint="eastAsia" w:ascii="宋体" w:hAnsi="宋体" w:eastAsia="宋体"/>
          <w:spacing w:val="-2"/>
          <w:w w:val="100"/>
        </w:rPr>
        <w:t>乱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困</w:t>
      </w:r>
      <w:r>
        <w:rPr>
          <w:rFonts w:hint="eastAsia" w:ascii="宋体" w:hAnsi="宋体" w:eastAsia="宋体"/>
          <w:w w:val="100"/>
        </w:rPr>
        <w:t>惑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3357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65"/>
        <w:rPr>
          <w:rFonts w:hint="eastAsia" w:ascii="宋体" w:hAnsi="宋体" w:eastAsia="宋体"/>
        </w:rPr>
      </w:pPr>
      <w:r>
        <w:pict>
          <v:group id="_x0000_s3107" o:spid="_x0000_s3107" o:spt="203" style="position:absolute;left:0pt;margin-left:63.2pt;margin-top:11.75pt;height:80.25pt;width:77pt;mso-position-horizontal-relative:page;z-index:-205824;mso-width-relative:page;mso-height-relative:page;" coordorigin="1265,236" coordsize="1540,1605">
            <o:lock v:ext="edit"/>
            <v:shape id="_x0000_s3108" o:spid="_x0000_s3108" style="position:absolute;left:1265;top:470;height:1371;width:1299;" fillcolor="#C0C0C0" filled="t" stroked="f" coordorigin="1265,470" coordsize="1299,1371" path="m1646,1501l1638,1493,1579,1566,1543,1613,1511,1653,1506,1575,1497,1496,1492,1463,1485,1415,1469,1332,1474,1322,1479,1311,1484,1301,1414,1311,1429,1348,1440,1383,1448,1415,1454,1444,1400,1506,1360,1552,1354,1495,1346,1437,1337,1377,1324,1313,1327,1303,1331,1292,1334,1282,1265,1297,1280,1330,1295,1368,1308,1411,1322,1459,1333,1506,1337,1543,1334,1569,1326,1585,1387,1604,1388,1591,1393,1575,1401,1557,1404,1552,1412,1537,1424,1516,1436,1497,1448,1479,1461,1463,1470,1506,1476,1545,1481,1581,1484,1613,1486,1642,1484,1667,1479,1686,1471,1701,1530,1718,1535,1698,1544,1676,1554,1653,1555,1652,1568,1625,1581,1604,1605,1566,1624,1536,1646,1501m1724,1570l1712,1566,1685,1625,1662,1676,1642,1717,1625,1750,1611,1778,1598,1800,1588,1816,1581,1828,1644,1840,1647,1809,1661,1755,1687,1675,1724,1570m2011,1018l2009,1003,2004,993,1992,977,1974,955,1950,928,1946,930,1943,932,1939,934,1950,964,1958,991,1961,1015,1960,1035,1958,1054,1960,1065,1962,1067,1964,1069,1973,1069,1984,1062,1992,1058,2000,1050,2007,1039,2011,1031,2011,1018m2088,1397l2087,1382,2083,1367,2083,1364,2071,1366,2060,1367,2050,1365,2040,1360,2029,1353,2012,1341,1991,1324,1965,1301,1961,1304,1958,1308,1954,1311,1980,1340,2001,1362,2016,1380,2026,1391,2032,1402,2034,1410,2035,1411,2033,1419,2028,1427,1891,1564,1874,1577,1857,1582,1841,1578,1825,1566,1765,1506,1709,1450,1722,1438,1815,1345,1872,1288,1881,1297,1899,1315,1903,1303,1908,1288,1910,1282,1914,1271,1897,1257,1871,1232,1859,1220,1859,1275,1790,1345,1764,1320,1764,1370,1697,1438,1608,1349,1596,1337,1606,1326,1663,1269,1714,1320,1764,1370,1764,1320,1714,1269,1688,1244,1705,1227,1758,1174,1859,1275,1859,1220,1836,1197,1813,1174,1792,1153,1796,1124,1745,1124,1745,1162,1680,1227,1674,1199,1669,1172,1667,1155,1667,1240,1583,1324,1572,1324,1562,1325,1551,1326,1545,1290,1539,1257,1532,1228,1526,1204,1543,1187,1590,1140,1623,1107,1634,1140,1656,1206,1667,1240,1667,1155,1666,1147,1665,1124,1665,1107,1665,1102,1666,1086,1670,1070,1678,1056,1608,1054,1608,1096,1564,1140,1518,1187,1514,1173,1510,1157,1505,1140,1499,1122,1502,1112,1504,1102,1507,1092,1438,1107,1455,1139,1471,1175,1487,1214,1503,1257,1516,1303,1524,1351,1529,1399,1530,1448,1543,1448,1548,1426,1551,1402,1553,1377,1554,1349,1710,1506,1809,1604,1832,1622,1855,1628,1877,1623,1899,1606,1924,1582,2000,1506,2061,1444,2070,1436,2080,1421,2085,1410,2088,1397m2093,810l2093,776,2089,767,2072,751,2064,746,2054,745,2036,748,2011,753,1977,761,1977,769,2000,775,2022,782,2041,791,2059,801,2076,814,2087,816,2093,810m2255,474l2199,471,2180,470,2180,512,2049,643,2007,685,2006,673,2004,663,2000,654,1994,647,1990,643,1973,635,1964,634,1948,637,1926,643,1897,651,1897,660,1924,667,1948,676,1970,688,1990,702,1916,776,1821,871,1796,850,1787,858,1804,885,1816,910,1824,932,1828,953,1830,972,1832,982,1836,987,1838,989,1840,987,1849,987,1861,974,1870,957,1874,949,1876,938,1872,930,1867,922,1859,911,1848,898,1834,883,1846,871,2032,685,2194,523,2200,542,2212,582,2218,601,2221,600,2225,599,2228,599,2227,553,2231,523,2232,518,2242,491,2255,474m2325,781l2324,766,2323,761,2310,765,2298,766,2288,764,2279,759,2269,752,2258,744,2246,734,2232,721,2224,729,2238,747,2250,762,2260,775,2266,784,2274,797,2272,807,2266,818,2163,921,2147,936,2136,945,2129,949,2127,949,2132,932,2139,911,2149,876,2157,841,2163,807,2167,775,2172,741,2176,702,2180,660,2191,643,2197,635,2127,628,2132,669,2133,711,2131,752,2127,793,2122,834,2116,870,2109,903,2101,932,2030,860,2032,848,2034,836,2036,824,1965,854,1984,871,2003,889,2023,909,2087,972,2065,1024,2041,1074,2014,1123,1986,1170,1994,1174,2030,1125,2062,1078,2088,1033,2110,991,2123,999,2133,997,2140,991,2181,949,2201,930,2283,847,2305,824,2320,802,2325,781m2384,653l2378,643,2369,635,2361,630,2351,627,2339,625,2325,624,2308,627,2286,632,2258,641,2226,651,2227,655,2227,658,2228,662,2267,664,2300,668,2328,674,2350,683,2367,692,2378,694,2382,689,2384,687,2384,653m2563,934l2540,913,2515,889,2487,862,2456,831,2456,820,2457,810,2458,799,2388,822,2407,839,2433,863,2465,895,2504,934,2382,1056,2316,991,2279,953,2281,941,2285,917,2245,932,2211,944,2234,965,2266,996,2306,1035,2355,1083,2236,1202,2158,1124,2161,1113,2163,1103,2165,1092,2095,1119,2116,1138,2141,1161,2169,1189,2201,1221,2199,1229,2198,1237,2196,1246,2210,1245,2249,1244,2249,1214,2262,1202,2407,1056,2517,946,2542,972,2547,962,2556,946,2563,934e">
              <v:path arrowok="t"/>
              <v:fill on="t" opacity="32896f" focussize="0,0"/>
              <v:stroke on="f"/>
              <v:imagedata o:title=""/>
              <o:lock v:ext="edit"/>
            </v:shape>
            <v:shape id="_x0000_s3109" o:spid="_x0000_s3109" o:spt="75" type="#_x0000_t75" style="position:absolute;left:2623;top:236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zd]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困惑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混</w:t>
      </w:r>
      <w:r>
        <w:rPr>
          <w:rFonts w:hint="eastAsia" w:ascii="宋体" w:hAnsi="宋体" w:eastAsia="宋体"/>
          <w:w w:val="100"/>
        </w:rPr>
        <w:t>乱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糊</w:t>
      </w:r>
      <w:r>
        <w:rPr>
          <w:rFonts w:hint="eastAsia" w:ascii="宋体" w:hAnsi="宋体" w:eastAsia="宋体"/>
          <w:w w:val="100"/>
        </w:rPr>
        <w:t>涂的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困惑（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714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confusedly [kən'fjʊzɪdli]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混乱地；受困惑地；慌乱地【词频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45303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confusing [kən'fjuːzɪŋ] adj. </w:t>
      </w:r>
      <w:r>
        <w:rPr>
          <w:rFonts w:hint="eastAsia" w:ascii="宋体" w:hAnsi="宋体" w:eastAsia="宋体"/>
        </w:rPr>
        <w:t>混乱的；混淆的；令人困惑的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986" w:right="867"/>
        <w:jc w:val="center"/>
        <w:rPr>
          <w:rFonts w:hint="eastAsia" w:asci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使迷惑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使</w:t>
      </w:r>
      <w:r>
        <w:rPr>
          <w:rFonts w:hint="eastAsia" w:ascii="宋体" w:eastAsia="宋体"/>
          <w:spacing w:val="-3"/>
          <w:w w:val="100"/>
        </w:rPr>
        <w:t>混</w:t>
      </w:r>
      <w:r>
        <w:rPr>
          <w:rFonts w:hint="eastAsia" w:ascii="宋体" w:eastAsia="宋体"/>
          <w:w w:val="100"/>
        </w:rPr>
        <w:t>乱</w:t>
      </w:r>
      <w:r>
        <w:rPr>
          <w:rFonts w:hint="eastAsia" w:ascii="宋体" w:eastAsia="宋体"/>
          <w:spacing w:val="-3"/>
          <w:w w:val="100"/>
        </w:rPr>
        <w:t>不</w:t>
      </w:r>
      <w:r>
        <w:rPr>
          <w:rFonts w:hint="eastAsia" w:ascii="宋体" w:eastAsia="宋体"/>
          <w:w w:val="100"/>
        </w:rPr>
        <w:t>清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使困</w:t>
      </w:r>
      <w:r>
        <w:rPr>
          <w:rFonts w:hint="eastAsia" w:ascii="宋体" w:eastAsia="宋体"/>
          <w:spacing w:val="-3"/>
          <w:w w:val="100"/>
        </w:rPr>
        <w:t>窘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现</w:t>
      </w:r>
      <w:r>
        <w:rPr>
          <w:rFonts w:hint="eastAsia" w:ascii="宋体" w:eastAsia="宋体"/>
          <w:w w:val="100"/>
        </w:rPr>
        <w:t>在</w:t>
      </w:r>
      <w:r>
        <w:rPr>
          <w:rFonts w:hint="eastAsia" w:ascii="宋体" w:eastAsia="宋体"/>
          <w:spacing w:val="-3"/>
          <w:w w:val="100"/>
        </w:rPr>
        <w:t>分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63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confusingly [kən'fjuːzɪŋli] adv.  </w:t>
      </w:r>
      <w:r>
        <w:rPr>
          <w:rFonts w:hint="eastAsia" w:ascii="宋体" w:hAnsi="宋体" w:eastAsia="宋体"/>
        </w:rPr>
        <w:t xml:space="preserve">难懂地【词频 </w:t>
      </w:r>
      <w:r>
        <w:t>36914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fuse [fjuːz] vi.  </w:t>
      </w:r>
      <w:r>
        <w:rPr>
          <w:rFonts w:hint="eastAsia" w:ascii="宋体" w:hAnsi="宋体" w:eastAsia="宋体"/>
        </w:rPr>
        <w:t xml:space="preserve">融合；熔化，熔融 </w:t>
      </w:r>
      <w:r>
        <w:t xml:space="preserve">vt. </w:t>
      </w:r>
      <w:r>
        <w:rPr>
          <w:rFonts w:hint="eastAsia" w:ascii="宋体" w:hAnsi="宋体" w:eastAsia="宋体"/>
        </w:rPr>
        <w:t>使融合；使熔化，使熔融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保险丝，熔线；导火线，雷管【词频</w:t>
      </w:r>
      <w:r>
        <w:rPr>
          <w:rFonts w:hint="eastAsia" w:ascii="宋体" w:eastAsia="宋体"/>
          <w:spacing w:val="-68"/>
        </w:rPr>
        <w:t xml:space="preserve"> </w:t>
      </w:r>
      <w:r>
        <w:t>10617</w:t>
      </w:r>
      <w:r>
        <w:rPr>
          <w:rFonts w:hint="eastAsia" w:ascii="宋体" w:eastAsia="宋体"/>
        </w:rPr>
        <w:t>，</w:t>
      </w:r>
      <w:r>
        <w:t>11768</w:t>
      </w:r>
      <w:r>
        <w:rPr>
          <w:rFonts w:hint="eastAsia" w:ascii="宋体" w:eastAsia="宋体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204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ːʒ(ə)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融合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熔化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熔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融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物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核</w:t>
      </w:r>
      <w:r>
        <w:rPr>
          <w:rFonts w:hint="eastAsia" w:ascii="宋体" w:hAnsi="宋体" w:eastAsia="宋体"/>
          <w:spacing w:val="-3"/>
          <w:w w:val="100"/>
        </w:rPr>
        <w:t>聚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736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fusing ['fju:ziŋ] n. </w:t>
      </w:r>
      <w:r>
        <w:rPr>
          <w:rFonts w:hint="eastAsia" w:ascii="宋体" w:hAnsi="宋体" w:eastAsia="宋体"/>
        </w:rPr>
        <w:t>熔断，熔化；引爆；烧断保险丝</w:t>
      </w:r>
    </w:p>
    <w:p>
      <w:pPr>
        <w:pStyle w:val="8"/>
        <w:numPr>
          <w:ilvl w:val="0"/>
          <w:numId w:val="19"/>
        </w:numPr>
        <w:tabs>
          <w:tab w:val="left" w:pos="2088"/>
        </w:tabs>
        <w:spacing w:before="66" w:after="0" w:line="240" w:lineRule="auto"/>
        <w:ind w:left="160" w:right="0" w:firstLine="1680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w w:val="100"/>
          <w:sz w:val="21"/>
        </w:rPr>
        <w:t>熔化；</w:t>
      </w:r>
      <w:r>
        <w:rPr>
          <w:rFonts w:hint="eastAsia" w:ascii="宋体" w:eastAsia="宋体"/>
          <w:spacing w:val="-3"/>
          <w:w w:val="100"/>
          <w:sz w:val="21"/>
        </w:rPr>
        <w:t>熔</w:t>
      </w:r>
      <w:r>
        <w:rPr>
          <w:rFonts w:hint="eastAsia" w:ascii="宋体" w:eastAsia="宋体"/>
          <w:w w:val="100"/>
          <w:sz w:val="21"/>
        </w:rPr>
        <w:t>合</w:t>
      </w:r>
      <w:r>
        <w:rPr>
          <w:rFonts w:hint="eastAsia" w:ascii="宋体" w:eastAsia="宋体"/>
          <w:spacing w:val="-108"/>
          <w:w w:val="100"/>
          <w:sz w:val="21"/>
        </w:rPr>
        <w:t>；</w:t>
      </w:r>
      <w:r>
        <w:rPr>
          <w:rFonts w:hint="eastAsia" w:ascii="宋体" w:eastAsia="宋体"/>
          <w:w w:val="100"/>
          <w:sz w:val="21"/>
        </w:rPr>
        <w:t>（保</w:t>
      </w:r>
      <w:r>
        <w:rPr>
          <w:rFonts w:hint="eastAsia" w:ascii="宋体" w:eastAsia="宋体"/>
          <w:spacing w:val="-3"/>
          <w:w w:val="100"/>
          <w:sz w:val="21"/>
        </w:rPr>
        <w:t>险</w:t>
      </w:r>
      <w:r>
        <w:rPr>
          <w:rFonts w:hint="eastAsia" w:ascii="宋体" w:eastAsia="宋体"/>
          <w:w w:val="100"/>
          <w:sz w:val="21"/>
        </w:rPr>
        <w:t>丝</w:t>
      </w:r>
      <w:r>
        <w:rPr>
          <w:rFonts w:hint="eastAsia" w:ascii="宋体" w:eastAsia="宋体"/>
          <w:spacing w:val="-3"/>
          <w:w w:val="100"/>
          <w:sz w:val="21"/>
        </w:rPr>
        <w:t>）</w:t>
      </w:r>
      <w:r>
        <w:rPr>
          <w:rFonts w:hint="eastAsia" w:ascii="宋体" w:eastAsia="宋体"/>
          <w:w w:val="100"/>
          <w:sz w:val="21"/>
        </w:rPr>
        <w:t>烧断</w:t>
      </w:r>
      <w:r>
        <w:rPr>
          <w:rFonts w:hint="eastAsia" w:ascii="宋体" w:eastAsia="宋体"/>
          <w:spacing w:val="-3"/>
          <w:w w:val="100"/>
          <w:sz w:val="21"/>
        </w:rPr>
        <w:t>；</w:t>
      </w:r>
      <w:r>
        <w:rPr>
          <w:rFonts w:hint="eastAsia" w:ascii="宋体" w:eastAsia="宋体"/>
          <w:w w:val="100"/>
          <w:sz w:val="21"/>
        </w:rPr>
        <w:t>装</w:t>
      </w:r>
      <w:r>
        <w:rPr>
          <w:rFonts w:hint="eastAsia" w:ascii="宋体" w:eastAsia="宋体"/>
          <w:spacing w:val="-3"/>
          <w:w w:val="100"/>
          <w:sz w:val="21"/>
        </w:rPr>
        <w:t>引</w:t>
      </w:r>
      <w:r>
        <w:rPr>
          <w:rFonts w:hint="eastAsia" w:ascii="宋体" w:eastAsia="宋体"/>
          <w:w w:val="100"/>
          <w:sz w:val="21"/>
        </w:rPr>
        <w:t>信</w:t>
      </w:r>
      <w:r>
        <w:rPr>
          <w:rFonts w:hint="eastAsia" w:ascii="宋体" w:eastAsia="宋体"/>
          <w:spacing w:val="-3"/>
          <w:w w:val="100"/>
          <w:sz w:val="21"/>
        </w:rPr>
        <w:t>于</w:t>
      </w:r>
      <w:r>
        <w:rPr>
          <w:rFonts w:hint="eastAsia" w:ascii="宋体" w:eastAsia="宋体"/>
          <w:w w:val="100"/>
          <w:sz w:val="21"/>
        </w:rPr>
        <w:t>（</w:t>
      </w:r>
      <w:r>
        <w:rPr>
          <w:rFonts w:hint="eastAsia" w:ascii="宋体" w:eastAsia="宋体"/>
          <w:spacing w:val="-3"/>
          <w:w w:val="100"/>
          <w:sz w:val="21"/>
        </w:rPr>
        <w:t>现</w:t>
      </w:r>
      <w:r>
        <w:rPr>
          <w:rFonts w:hint="eastAsia" w:ascii="宋体" w:eastAsia="宋体"/>
          <w:w w:val="100"/>
          <w:sz w:val="21"/>
        </w:rPr>
        <w:t>在</w:t>
      </w:r>
      <w:r>
        <w:rPr>
          <w:rFonts w:hint="eastAsia" w:ascii="宋体" w:eastAsia="宋体"/>
          <w:spacing w:val="-3"/>
          <w:w w:val="100"/>
          <w:sz w:val="21"/>
        </w:rPr>
        <w:t>分</w:t>
      </w:r>
      <w:r>
        <w:rPr>
          <w:rFonts w:hint="eastAsia" w:ascii="宋体" w:eastAsia="宋体"/>
          <w:w w:val="100"/>
          <w:sz w:val="21"/>
        </w:rPr>
        <w:t>词</w:t>
      </w:r>
      <w:r>
        <w:rPr>
          <w:rFonts w:hint="eastAsia" w:ascii="宋体" w:eastAsia="宋体"/>
          <w:spacing w:val="-106"/>
          <w:w w:val="100"/>
          <w:sz w:val="21"/>
        </w:rPr>
        <w:t>）</w:t>
      </w:r>
      <w:r>
        <w:rPr>
          <w:rFonts w:hint="eastAsia" w:ascii="宋体" w:eastAsia="宋体"/>
          <w:spacing w:val="-3"/>
          <w:w w:val="100"/>
          <w:sz w:val="21"/>
        </w:rPr>
        <w:t>【</w:t>
      </w:r>
      <w:r>
        <w:rPr>
          <w:rFonts w:hint="eastAsia" w:ascii="宋体" w:eastAsia="宋体"/>
          <w:w w:val="100"/>
          <w:sz w:val="21"/>
        </w:rPr>
        <w:t>词频</w:t>
      </w:r>
      <w:r>
        <w:rPr>
          <w:rFonts w:hint="eastAsia" w:ascii="宋体" w:eastAsia="宋体"/>
          <w:spacing w:val="-54"/>
          <w:sz w:val="21"/>
        </w:rPr>
        <w:t xml:space="preserve"> </w:t>
      </w:r>
      <w:r>
        <w:rPr>
          <w:w w:val="100"/>
          <w:sz w:val="21"/>
        </w:rPr>
        <w:t>48</w:t>
      </w:r>
      <w:r>
        <w:rPr>
          <w:spacing w:val="-10"/>
          <w:w w:val="100"/>
          <w:sz w:val="21"/>
        </w:rPr>
        <w:t>1</w:t>
      </w:r>
      <w:r>
        <w:rPr>
          <w:w w:val="100"/>
          <w:sz w:val="21"/>
        </w:rPr>
        <w:t>1</w:t>
      </w:r>
      <w:r>
        <w:rPr>
          <w:spacing w:val="-1"/>
          <w:w w:val="100"/>
          <w:sz w:val="21"/>
        </w:rPr>
        <w:t>9</w:t>
      </w:r>
      <w:r>
        <w:rPr>
          <w:rFonts w:hint="eastAsia" w:ascii="宋体" w:eastAsia="宋体"/>
          <w:w w:val="100"/>
          <w:sz w:val="21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1"/>
        <w:rPr>
          <w:rFonts w:hint="eastAsia" w:ascii="宋体" w:hAnsi="宋体" w:eastAsia="宋体"/>
        </w:rPr>
      </w:pPr>
      <w:r>
        <w:pict>
          <v:group id="_x0000_s3110" o:spid="_x0000_s3110" o:spt="203" style="position:absolute;left:0pt;margin-left:144.8pt;margin-top:12.15pt;height:392.45pt;width:390.4pt;mso-position-horizontal-relative:page;z-index:-205824;mso-width-relative:page;mso-height-relative:page;" coordorigin="2896,243" coordsize="7808,7849">
            <o:lock v:ext="edit"/>
            <v:shape id="_x0000_s3111" o:spid="_x0000_s3111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12" o:spid="_x0000_s3112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13" o:spid="_x0000_s3113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[fjʊ</w:t>
      </w:r>
      <w:r>
        <w:rPr>
          <w:w w:val="100"/>
        </w:rPr>
        <w:t>zd</w:t>
      </w:r>
      <w:r>
        <w:rPr>
          <w:spacing w:val="-1"/>
          <w:w w:val="100"/>
        </w:rPr>
        <w:t>]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物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熔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的，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学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熔</w:t>
      </w:r>
      <w:r>
        <w:rPr>
          <w:rFonts w:hint="eastAsia" w:ascii="宋体" w:hAnsi="宋体" w:eastAsia="宋体"/>
          <w:w w:val="100"/>
        </w:rPr>
        <w:t>凝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装有</w:t>
      </w:r>
      <w:r>
        <w:rPr>
          <w:rFonts w:hint="eastAsia" w:ascii="宋体" w:hAnsi="宋体" w:eastAsia="宋体"/>
          <w:w w:val="100"/>
        </w:rPr>
        <w:t>保险</w:t>
      </w:r>
      <w:r>
        <w:rPr>
          <w:rFonts w:hint="eastAsia" w:ascii="宋体" w:hAnsi="宋体" w:eastAsia="宋体"/>
          <w:spacing w:val="-3"/>
          <w:w w:val="100"/>
        </w:rPr>
        <w:t>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混</w:t>
      </w:r>
      <w:r>
        <w:rPr>
          <w:rFonts w:hint="eastAsia" w:ascii="宋体" w:hAnsi="宋体" w:eastAsia="宋体"/>
          <w:w w:val="100"/>
        </w:rPr>
        <w:t>合；</w:t>
      </w:r>
      <w:r>
        <w:rPr>
          <w:rFonts w:hint="eastAsia" w:ascii="宋体" w:hAnsi="宋体" w:eastAsia="宋体"/>
          <w:spacing w:val="-3"/>
          <w:w w:val="100"/>
        </w:rPr>
        <w:t>熔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45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transfuse [træns'fjuːz] vt.  </w:t>
      </w:r>
      <w:r>
        <w:rPr>
          <w:rFonts w:hint="eastAsia" w:ascii="宋体" w:hAnsi="宋体" w:eastAsia="宋体"/>
        </w:rPr>
        <w:t>输血；灌输；注入【词频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44759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transfusion [træns'fjuːʒ(ə)n] n. [</w:t>
      </w:r>
      <w:r>
        <w:rPr>
          <w:rFonts w:hint="eastAsia" w:ascii="宋体" w:hAnsi="宋体" w:eastAsia="宋体"/>
        </w:rPr>
        <w:t>临床</w:t>
      </w:r>
      <w:r>
        <w:t xml:space="preserve">]  </w:t>
      </w:r>
      <w:r>
        <w:rPr>
          <w:rFonts w:hint="eastAsia" w:ascii="宋体" w:hAnsi="宋体" w:eastAsia="宋体"/>
        </w:rPr>
        <w:t>输血；</w:t>
      </w:r>
      <w:r>
        <w:t>[</w:t>
      </w:r>
      <w:r>
        <w:rPr>
          <w:rFonts w:hint="eastAsia" w:ascii="宋体" w:hAnsi="宋体" w:eastAsia="宋体"/>
        </w:rPr>
        <w:t>临床</w:t>
      </w:r>
      <w:r>
        <w:t xml:space="preserve">]  </w:t>
      </w:r>
      <w:r>
        <w:rPr>
          <w:rFonts w:hint="eastAsia" w:ascii="宋体" w:hAnsi="宋体" w:eastAsia="宋体"/>
        </w:rPr>
        <w:t>输液；倾注；灌输【词频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13567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æns</w:t>
      </w:r>
      <w:r>
        <w:rPr>
          <w:spacing w:val="-2"/>
          <w:w w:val="100"/>
        </w:rPr>
        <w:t>ˈ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zd]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48"/>
          <w:w w:val="100"/>
        </w:rPr>
        <w:t>输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血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别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液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154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4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渗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4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灌</w:t>
      </w:r>
      <w:r>
        <w:rPr>
          <w:rFonts w:hint="eastAsia" w:ascii="宋体" w:hAnsi="宋体" w:eastAsia="宋体"/>
          <w:w w:val="100"/>
        </w:rPr>
        <w:t>输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传</w:t>
      </w:r>
      <w:r>
        <w:rPr>
          <w:rFonts w:hint="eastAsia" w:ascii="宋体" w:hAnsi="宋体" w:eastAsia="宋体"/>
          <w:spacing w:val="-51"/>
          <w:w w:val="100"/>
        </w:rPr>
        <w:t>达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46</w:t>
      </w:r>
      <w:r>
        <w:rPr>
          <w:w w:val="100"/>
        </w:rPr>
        <w:t>43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infuse [ɪn'fjuːz] vt.  </w:t>
      </w:r>
      <w:r>
        <w:rPr>
          <w:rFonts w:hint="eastAsia" w:ascii="宋体" w:hAnsi="宋体" w:eastAsia="宋体"/>
        </w:rPr>
        <w:t xml:space="preserve">灌输；使充满；浸渍 </w:t>
      </w:r>
      <w:r>
        <w:t>vi.</w:t>
      </w:r>
      <w:r>
        <w:rPr>
          <w:rFonts w:hint="eastAsia" w:ascii="宋体" w:hAnsi="宋体" w:eastAsia="宋体"/>
        </w:rPr>
        <w:t>（茶叶、草药等）被泡【词频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9040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00"/>
        <w:rPr>
          <w:rFonts w:hint="eastAsia" w:ascii="宋体" w:hAnsi="宋体" w:eastAsia="宋体"/>
        </w:rPr>
      </w:pPr>
      <w:r>
        <w:t xml:space="preserve">infusion [ɪn'fjuːʒ(ə)n] n. </w:t>
      </w:r>
      <w:r>
        <w:rPr>
          <w:rFonts w:hint="eastAsia" w:ascii="宋体" w:hAnsi="宋体" w:eastAsia="宋体"/>
        </w:rPr>
        <w:t xml:space="preserve">灌输；浸泡；注入物；激励【词频 </w:t>
      </w:r>
      <w:r>
        <w:t>10316</w:t>
      </w:r>
      <w:r>
        <w:rPr>
          <w:rFonts w:hint="eastAsia" w:ascii="宋体" w:hAnsi="宋体" w:eastAsia="宋体"/>
        </w:rPr>
        <w:t xml:space="preserve">】 </w:t>
      </w:r>
      <w:r>
        <w:t xml:space="preserve">infuser [in'fju:zə] n. </w:t>
      </w:r>
      <w:r>
        <w:rPr>
          <w:rFonts w:hint="eastAsia" w:ascii="宋体" w:hAnsi="宋体" w:eastAsia="宋体"/>
        </w:rPr>
        <w:t>鼓吹者；注入器</w:t>
      </w:r>
    </w:p>
    <w:p>
      <w:pPr>
        <w:pStyle w:val="3"/>
        <w:spacing w:line="516" w:lineRule="auto"/>
        <w:ind w:right="338"/>
        <w:rPr>
          <w:rFonts w:hint="eastAsia" w:ascii="宋体" w:hAnsi="宋体" w:eastAsia="宋体"/>
        </w:rPr>
      </w:pPr>
      <w:r>
        <w:t xml:space="preserve">diffuse [dɪ'fjuːz] adj. </w:t>
      </w:r>
      <w:r>
        <w:rPr>
          <w:rFonts w:hint="eastAsia" w:ascii="宋体" w:hAnsi="宋体" w:eastAsia="宋体"/>
        </w:rPr>
        <w:t xml:space="preserve">弥漫的；散开的 </w:t>
      </w:r>
      <w:r>
        <w:t xml:space="preserve">vt. </w:t>
      </w:r>
      <w:r>
        <w:rPr>
          <w:rFonts w:hint="eastAsia" w:ascii="宋体" w:hAnsi="宋体" w:eastAsia="宋体"/>
        </w:rPr>
        <w:t xml:space="preserve">扩散；传播；漫射 </w:t>
      </w:r>
      <w:r>
        <w:t xml:space="preserve">vi. </w:t>
      </w:r>
      <w:r>
        <w:rPr>
          <w:rFonts w:hint="eastAsia" w:ascii="宋体" w:hAnsi="宋体" w:eastAsia="宋体"/>
        </w:rPr>
        <w:t xml:space="preserve">传播；四散【词频 </w:t>
      </w:r>
      <w:r>
        <w:t>12733</w:t>
      </w:r>
      <w:r>
        <w:rPr>
          <w:rFonts w:hint="eastAsia" w:ascii="宋体" w:hAnsi="宋体" w:eastAsia="宋体"/>
        </w:rPr>
        <w:t>，</w:t>
      </w:r>
      <w:r>
        <w:t>13855</w:t>
      </w:r>
      <w:r>
        <w:rPr>
          <w:rFonts w:hint="eastAsia" w:ascii="宋体" w:hAnsi="宋体" w:eastAsia="宋体"/>
        </w:rPr>
        <w:t xml:space="preserve">】 </w:t>
      </w:r>
      <w:r>
        <w:t xml:space="preserve">diffusely di'fju:zli] adv.  </w:t>
      </w:r>
      <w:r>
        <w:rPr>
          <w:rFonts w:hint="eastAsia" w:ascii="宋体" w:hAnsi="宋体" w:eastAsia="宋体"/>
        </w:rPr>
        <w:t xml:space="preserve">广泛地；扩散地【词频 </w:t>
      </w:r>
      <w:r>
        <w:t>55115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33"/>
        <w:rPr>
          <w:rFonts w:hint="eastAsia" w:ascii="宋体" w:hAnsi="宋体" w:eastAsia="宋体"/>
        </w:rPr>
      </w:pPr>
      <w:r>
        <w:t xml:space="preserve">diffusion [dɪ'fjuːʒ(ə)n] n. </w:t>
      </w:r>
      <w:r>
        <w:rPr>
          <w:rFonts w:hint="eastAsia" w:ascii="宋体" w:hAnsi="宋体" w:eastAsia="宋体"/>
        </w:rPr>
        <w:t>扩散，传播；</w:t>
      </w:r>
      <w:r>
        <w:t>[</w:t>
      </w:r>
      <w:r>
        <w:rPr>
          <w:rFonts w:hint="eastAsia" w:ascii="宋体" w:hAnsi="宋体" w:eastAsia="宋体"/>
        </w:rPr>
        <w:t>光</w:t>
      </w:r>
      <w:r>
        <w:t xml:space="preserve">] </w:t>
      </w:r>
      <w:r>
        <w:rPr>
          <w:rFonts w:hint="eastAsia" w:ascii="宋体" w:hAnsi="宋体" w:eastAsia="宋体"/>
        </w:rPr>
        <w:t xml:space="preserve">漫射【词频 </w:t>
      </w:r>
      <w:r>
        <w:rPr>
          <w:spacing w:val="-3"/>
        </w:rPr>
        <w:t>11335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diffusive [dɪ'fjuːsɪv] adj.  </w:t>
      </w:r>
      <w:r>
        <w:rPr>
          <w:rFonts w:hint="eastAsia" w:ascii="宋体" w:hAnsi="宋体" w:eastAsia="宋体"/>
        </w:rPr>
        <w:t>普及的；散布性的；冗长的【词频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55608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diffuser [dɪ'fjuːzə] n. [</w:t>
      </w:r>
      <w:r>
        <w:rPr>
          <w:rFonts w:hint="eastAsia" w:ascii="宋体" w:hAnsi="宋体" w:eastAsia="宋体"/>
        </w:rPr>
        <w:t>机</w:t>
      </w:r>
      <w:r>
        <w:t xml:space="preserve">]  </w:t>
      </w:r>
      <w:r>
        <w:rPr>
          <w:rFonts w:hint="eastAsia" w:ascii="宋体" w:hAnsi="宋体" w:eastAsia="宋体"/>
        </w:rPr>
        <w:t>扩散器；散布者；</w:t>
      </w:r>
      <w:r>
        <w:t>[</w:t>
      </w:r>
      <w:r>
        <w:rPr>
          <w:rFonts w:hint="eastAsia" w:ascii="宋体" w:hAnsi="宋体" w:eastAsia="宋体"/>
        </w:rPr>
        <w:t>航</w:t>
      </w:r>
      <w:r>
        <w:t>] [</w:t>
      </w:r>
      <w:r>
        <w:rPr>
          <w:rFonts w:hint="eastAsia" w:ascii="宋体" w:hAnsi="宋体" w:eastAsia="宋体"/>
        </w:rPr>
        <w:t>机</w:t>
      </w:r>
      <w:r>
        <w:t xml:space="preserve">]  </w:t>
      </w:r>
      <w:r>
        <w:rPr>
          <w:rFonts w:hint="eastAsia" w:ascii="宋体" w:hAnsi="宋体" w:eastAsia="宋体"/>
        </w:rPr>
        <w:t>扩压器【词频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29761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44"/>
        <w:rPr>
          <w:rFonts w:hint="eastAsia" w:ascii="宋体" w:hAnsi="宋体" w:eastAsia="宋体"/>
        </w:rPr>
      </w:pPr>
      <w:r>
        <w:pict>
          <v:group id="_x0000_s3114" o:spid="_x0000_s3114" o:spt="203" style="position:absolute;left:0pt;margin-left:63.2pt;margin-top:29.65pt;height:80.25pt;width:77pt;mso-position-horizontal-relative:page;z-index:-205824;mso-width-relative:page;mso-height-relative:page;" coordorigin="1265,593" coordsize="1540,1605">
            <o:lock v:ext="edit"/>
            <v:shape id="_x0000_s3115" o:spid="_x0000_s3115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116" o:spid="_x0000_s3116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w w:val="100"/>
        </w:rPr>
        <w:t>zd]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散布的，</w:t>
      </w:r>
      <w:r>
        <w:rPr>
          <w:rFonts w:hint="eastAsia" w:ascii="宋体" w:hAnsi="宋体" w:eastAsia="宋体"/>
          <w:spacing w:val="-3"/>
          <w:w w:val="100"/>
        </w:rPr>
        <w:t>扩</w:t>
      </w:r>
      <w:r>
        <w:rPr>
          <w:rFonts w:hint="eastAsia" w:ascii="宋体" w:hAnsi="宋体" w:eastAsia="宋体"/>
          <w:w w:val="100"/>
        </w:rPr>
        <w:t>散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普</w:t>
      </w:r>
      <w:r>
        <w:rPr>
          <w:rFonts w:hint="eastAsia" w:ascii="宋体" w:hAnsi="宋体" w:eastAsia="宋体"/>
          <w:w w:val="100"/>
        </w:rPr>
        <w:t>及的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散布，</w:t>
      </w:r>
      <w:r>
        <w:rPr>
          <w:rFonts w:hint="eastAsia" w:ascii="宋体" w:hAnsi="宋体" w:eastAsia="宋体"/>
          <w:spacing w:val="-3"/>
          <w:w w:val="100"/>
        </w:rPr>
        <w:t>传</w:t>
      </w:r>
      <w:r>
        <w:rPr>
          <w:rFonts w:hint="eastAsia" w:ascii="宋体" w:hAnsi="宋体" w:eastAsia="宋体"/>
          <w:w w:val="100"/>
        </w:rPr>
        <w:t>播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；使</w:t>
      </w:r>
      <w:r>
        <w:rPr>
          <w:rFonts w:hint="eastAsia" w:ascii="宋体" w:hAnsi="宋体" w:eastAsia="宋体"/>
          <w:w w:val="100"/>
        </w:rPr>
        <w:t>分散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2</w:t>
      </w:r>
      <w:r>
        <w:rPr>
          <w:w w:val="100"/>
        </w:rPr>
        <w:t>3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use</w:t>
      </w:r>
      <w:r>
        <w:rPr>
          <w:spacing w:val="-1"/>
        </w:rPr>
        <w:t xml:space="preserve"> </w:t>
      </w:r>
      <w:r>
        <w:rPr>
          <w:spacing w:val="-1"/>
          <w:w w:val="100"/>
        </w:rPr>
        <w:t>[ˌ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z]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（使）混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spacing w:val="-106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混合</w:t>
      </w:r>
    </w:p>
    <w:p>
      <w:pPr>
        <w:pStyle w:val="3"/>
        <w:rPr>
          <w:rFonts w:hint="eastAsia" w:ascii="宋体" w:hAnsi="宋体" w:eastAsia="宋体"/>
        </w:rPr>
      </w:pPr>
      <w:r>
        <w:t xml:space="preserve">interfusion [ˌɪntə'fju:ʒən] n. </w:t>
      </w:r>
      <w:r>
        <w:rPr>
          <w:rFonts w:hint="eastAsia" w:ascii="宋体" w:hAnsi="宋体" w:eastAsia="宋体"/>
        </w:rPr>
        <w:t>混入，混合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affusion [ə'fju:ʒən] n. </w:t>
      </w:r>
      <w:r>
        <w:rPr>
          <w:rFonts w:hint="eastAsia" w:ascii="宋体" w:hAnsi="宋体" w:eastAsia="宋体"/>
        </w:rPr>
        <w:t>冲浴，注水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4"/>
        <w:rPr>
          <w:rFonts w:hint="eastAsia" w:ascii="宋体" w:hAnsi="宋体" w:eastAsia="宋体"/>
        </w:rPr>
      </w:pPr>
      <w:r>
        <w:t xml:space="preserve">defuse [diː'fjuːz] vt. </w:t>
      </w:r>
      <w:r>
        <w:rPr>
          <w:rFonts w:hint="eastAsia" w:ascii="宋体" w:hAnsi="宋体" w:eastAsia="宋体"/>
        </w:rPr>
        <w:t>平息；去掉</w:t>
      </w:r>
      <w:r>
        <w:t>…</w:t>
      </w:r>
      <w:r>
        <w:rPr>
          <w:rFonts w:hint="eastAsia" w:ascii="宋体" w:hAnsi="宋体" w:eastAsia="宋体"/>
        </w:rPr>
        <w:t xml:space="preserve">的雷管；使除去危险性【词频 </w:t>
      </w:r>
      <w:r>
        <w:t>12823</w:t>
      </w:r>
      <w:r>
        <w:rPr>
          <w:rFonts w:hint="eastAsia" w:ascii="宋体" w:hAnsi="宋体" w:eastAsia="宋体"/>
        </w:rPr>
        <w:t xml:space="preserve">】 </w:t>
      </w:r>
      <w:r>
        <w:t xml:space="preserve">suffuse [sə'fjuːz] vt.  </w:t>
      </w:r>
      <w:r>
        <w:rPr>
          <w:rFonts w:hint="eastAsia" w:ascii="宋体" w:hAnsi="宋体" w:eastAsia="宋体"/>
        </w:rPr>
        <w:t>充满；弥漫【词频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17881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su</w:t>
      </w:r>
      <w:r>
        <w:rPr>
          <w:spacing w:val="-7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us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[sə</w:t>
      </w:r>
      <w:r>
        <w:rPr>
          <w:spacing w:val="1"/>
          <w:w w:val="100"/>
        </w:rPr>
        <w:t>f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zd]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（指</w:t>
      </w:r>
      <w:r>
        <w:rPr>
          <w:rFonts w:hint="eastAsia" w:ascii="宋体" w:hAnsi="宋体" w:eastAsia="宋体"/>
          <w:spacing w:val="-3"/>
          <w:w w:val="100"/>
        </w:rPr>
        <w:t>颜</w:t>
      </w:r>
      <w:r>
        <w:rPr>
          <w:rFonts w:hint="eastAsia" w:ascii="宋体" w:hAnsi="宋体" w:eastAsia="宋体"/>
          <w:w w:val="100"/>
        </w:rPr>
        <w:t>色、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气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弥</w:t>
      </w:r>
      <w:r>
        <w:rPr>
          <w:rFonts w:hint="eastAsia" w:ascii="宋体" w:hAnsi="宋体" w:eastAsia="宋体"/>
          <w:w w:val="100"/>
        </w:rPr>
        <w:t>漫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布</w:t>
      </w:r>
      <w:r>
        <w:rPr>
          <w:rFonts w:hint="eastAsia" w:ascii="宋体" w:hAnsi="宋体" w:eastAsia="宋体"/>
          <w:w w:val="100"/>
        </w:rPr>
        <w:t>满（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766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35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14"/>
        <w:rPr>
          <w:rFonts w:hint="eastAsia" w:ascii="宋体" w:hAnsi="宋体" w:eastAsia="宋体"/>
        </w:rPr>
      </w:pPr>
      <w:r>
        <w:t xml:space="preserve">profuse [prə'fjuːs] adj. </w:t>
      </w:r>
      <w:r>
        <w:rPr>
          <w:rFonts w:hint="eastAsia" w:ascii="宋体" w:hAnsi="宋体" w:eastAsia="宋体"/>
        </w:rPr>
        <w:t xml:space="preserve">丰富的；很多的；慷慨的；浪费的【词频 </w:t>
      </w:r>
      <w:r>
        <w:t>29740</w:t>
      </w:r>
      <w:r>
        <w:rPr>
          <w:rFonts w:hint="eastAsia" w:ascii="宋体" w:hAnsi="宋体" w:eastAsia="宋体"/>
        </w:rPr>
        <w:t xml:space="preserve">】 </w:t>
      </w:r>
      <w:r>
        <w:t xml:space="preserve">profusion [prə'fjuːʒ(ə)n] n.  </w:t>
      </w:r>
      <w:r>
        <w:rPr>
          <w:rFonts w:hint="eastAsia" w:ascii="宋体" w:hAnsi="宋体" w:eastAsia="宋体"/>
        </w:rPr>
        <w:t>丰富，充沛；慷慨【词频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16650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47"/>
        <w:rPr>
          <w:rFonts w:hint="eastAsia" w:ascii="宋体" w:hAnsi="宋体" w:eastAsia="宋体"/>
        </w:rPr>
      </w:pPr>
      <w:r>
        <w:pict>
          <v:group id="_x0000_s3117" o:spid="_x0000_s3117" o:spt="203" style="position:absolute;left:0pt;margin-left:144.8pt;margin-top:46.65pt;height:392.45pt;width:390.4pt;mso-position-horizontal-relative:page;z-index:-205824;mso-width-relative:page;mso-height-relative:page;" coordorigin="2896,933" coordsize="7808,7849">
            <o:lock v:ext="edit"/>
            <v:shape id="_x0000_s3118" o:spid="_x0000_s311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19" o:spid="_x0000_s311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20" o:spid="_x0000_s312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profusely [prə'fju:sli]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丰富地【词频 </w:t>
      </w:r>
      <w:r>
        <w:t>17856</w:t>
      </w:r>
      <w:r>
        <w:rPr>
          <w:rFonts w:hint="eastAsia" w:ascii="宋体" w:hAnsi="宋体" w:eastAsia="宋体"/>
        </w:rPr>
        <w:t xml:space="preserve">】 </w:t>
      </w:r>
      <w:r>
        <w:t xml:space="preserve">perfuse [pə'fjuːz] vt. </w:t>
      </w:r>
      <w:r>
        <w:rPr>
          <w:rFonts w:hint="eastAsia" w:ascii="宋体" w:hAnsi="宋体" w:eastAsia="宋体"/>
        </w:rPr>
        <w:t xml:space="preserve">灌注；洒遍；散布【词频 </w:t>
      </w:r>
      <w:r>
        <w:t>58455</w:t>
      </w:r>
      <w:r>
        <w:rPr>
          <w:rFonts w:hint="eastAsia" w:ascii="宋体" w:hAnsi="宋体" w:eastAsia="宋体"/>
        </w:rPr>
        <w:t xml:space="preserve">】 </w:t>
      </w:r>
      <w:r>
        <w:t xml:space="preserve">perfusion [pɚ'fjʊʒən] n.  </w:t>
      </w:r>
      <w:r>
        <w:rPr>
          <w:rFonts w:hint="eastAsia" w:ascii="宋体" w:hAnsi="宋体" w:eastAsia="宋体"/>
        </w:rPr>
        <w:t>灌注；充满【词频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29445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56"/>
        <w:rPr>
          <w:rFonts w:hint="eastAsia" w:ascii="宋体" w:hAnsi="宋体" w:eastAsia="宋体"/>
        </w:rPr>
      </w:pPr>
      <w:r>
        <w:t xml:space="preserve">effusion [ɪ'fjuːʒ(ə)n] n. </w:t>
      </w:r>
      <w:r>
        <w:rPr>
          <w:rFonts w:hint="eastAsia" w:ascii="宋体" w:hAnsi="宋体" w:eastAsia="宋体"/>
        </w:rPr>
        <w:t xml:space="preserve">渗出；泻出；渗漏物【词频 </w:t>
      </w:r>
      <w:r>
        <w:t>25857</w:t>
      </w:r>
      <w:r>
        <w:rPr>
          <w:rFonts w:hint="eastAsia" w:ascii="宋体" w:hAnsi="宋体" w:eastAsia="宋体"/>
        </w:rPr>
        <w:t xml:space="preserve">】 </w:t>
      </w:r>
      <w:r>
        <w:t xml:space="preserve">effusive [ɪ'fjuːsɪv] adj. </w:t>
      </w:r>
      <w:r>
        <w:rPr>
          <w:rFonts w:hint="eastAsia" w:ascii="宋体" w:hAnsi="宋体" w:eastAsia="宋体"/>
        </w:rPr>
        <w:t xml:space="preserve">流出的；感情横溢的【词频 </w:t>
      </w:r>
      <w:r>
        <w:t>23606</w:t>
      </w:r>
      <w:r>
        <w:rPr>
          <w:rFonts w:hint="eastAsia" w:ascii="宋体" w:hAnsi="宋体" w:eastAsia="宋体"/>
        </w:rPr>
        <w:t xml:space="preserve">】 </w:t>
      </w:r>
      <w:r>
        <w:t xml:space="preserve">effusively [ɛ'fjʊsɪvli]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变溢地；热情洋溢地【词频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41504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17"/>
        <w:rPr>
          <w:rFonts w:hint="eastAsia" w:ascii="宋体" w:hAnsi="宋体" w:eastAsia="宋体"/>
        </w:rPr>
      </w:pPr>
      <w:r>
        <w:t xml:space="preserve">futile ['fjuːtaɪl] adj. </w:t>
      </w:r>
      <w:r>
        <w:rPr>
          <w:rFonts w:hint="eastAsia" w:ascii="宋体" w:hAnsi="宋体" w:eastAsia="宋体"/>
        </w:rPr>
        <w:t xml:space="preserve">无用的；无效的；没有出息的；琐细的；不重要的【词频 </w:t>
      </w:r>
      <w:r>
        <w:t>9577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tili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f</w:t>
      </w:r>
      <w:r>
        <w:rPr>
          <w:spacing w:val="-1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'tɪ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无用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徒劳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值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u</w:t>
      </w:r>
      <w:r>
        <w:rPr>
          <w:spacing w:val="-2"/>
          <w:w w:val="100"/>
        </w:rPr>
        <w:t>tili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9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futilely ['fjuːtəli] adv.  </w:t>
      </w:r>
      <w:r>
        <w:rPr>
          <w:rFonts w:hint="eastAsia" w:ascii="宋体" w:hAnsi="宋体" w:eastAsia="宋体"/>
        </w:rPr>
        <w:t xml:space="preserve">徒然地【词频 </w:t>
      </w:r>
      <w:r>
        <w:t>30539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refund [ˈriːfʌnd] vi.  </w:t>
      </w:r>
      <w:r>
        <w:rPr>
          <w:rFonts w:hint="eastAsia" w:ascii="宋体" w:hAnsi="宋体" w:eastAsia="宋体"/>
        </w:rPr>
        <w:t xml:space="preserve">退还；偿还，归还 </w:t>
      </w:r>
      <w:r>
        <w:t xml:space="preserve">vt. </w:t>
      </w:r>
      <w:r>
        <w:rPr>
          <w:rFonts w:hint="eastAsia" w:ascii="宋体" w:hAnsi="宋体" w:eastAsia="宋体"/>
        </w:rPr>
        <w:t>退还；偿还；付还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27" w:firstLine="168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款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偿</w:t>
      </w:r>
      <w:r>
        <w:rPr>
          <w:rFonts w:hint="eastAsia" w:ascii="宋体" w:hAnsi="宋体" w:eastAsia="宋体"/>
          <w:spacing w:val="-3"/>
          <w:w w:val="100"/>
        </w:rPr>
        <w:t>还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偿</w:t>
      </w:r>
      <w:r>
        <w:rPr>
          <w:rFonts w:hint="eastAsia" w:ascii="宋体" w:hAnsi="宋体" w:eastAsia="宋体"/>
          <w:w w:val="100"/>
        </w:rPr>
        <w:t>还</w:t>
      </w:r>
      <w:r>
        <w:rPr>
          <w:rFonts w:hint="eastAsia" w:ascii="宋体" w:hAnsi="宋体" w:eastAsia="宋体"/>
          <w:spacing w:val="-3"/>
          <w:w w:val="100"/>
        </w:rPr>
        <w:t>额【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11</w:t>
      </w:r>
      <w:r>
        <w:rPr>
          <w:spacing w:val="-3"/>
          <w:w w:val="100"/>
        </w:rPr>
        <w:t>1</w:t>
      </w:r>
      <w:r>
        <w:rPr>
          <w:w w:val="100"/>
        </w:rPr>
        <w:t>77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218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refundable [rɪ'fʌndəbl] adj.  </w:t>
      </w:r>
      <w:r>
        <w:rPr>
          <w:rFonts w:hint="eastAsia" w:ascii="宋体" w:hAnsi="宋体" w:eastAsia="宋体"/>
        </w:rPr>
        <w:t xml:space="preserve">可退还的；可偿还的【词频 </w:t>
      </w:r>
      <w:r>
        <w:t>30956</w:t>
      </w:r>
      <w:r>
        <w:rPr>
          <w:rFonts w:hint="eastAsia" w:ascii="宋体" w:hAnsi="宋体" w:eastAsia="宋体"/>
        </w:rPr>
        <w:t xml:space="preserve">】 </w:t>
      </w:r>
      <w:r>
        <w:t xml:space="preserve">nonrefundable [,nɔnri'fʌndəbl] adj.  </w:t>
      </w:r>
      <w:r>
        <w:rPr>
          <w:rFonts w:hint="eastAsia" w:ascii="宋体" w:hAnsi="宋体" w:eastAsia="宋体"/>
        </w:rPr>
        <w:t>不可归还的【词频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33038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pict>
          <v:group id="_x0000_s3121" o:spid="_x0000_s3121" o:spt="203" style="position:absolute;left:0pt;margin-left:63.2pt;margin-top:32.95pt;height:80.25pt;width:77pt;mso-position-horizontal-relative:page;z-index:-205824;mso-width-relative:page;mso-height-relative:page;" coordorigin="1265,659" coordsize="1540,1605">
            <o:lock v:ext="edit"/>
            <v:shape id="_x0000_s3122" o:spid="_x0000_s312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123" o:spid="_x0000_s312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foundry ['faʊndrɪ] n. </w:t>
      </w:r>
      <w:r>
        <w:rPr>
          <w:rFonts w:hint="eastAsia" w:ascii="宋体" w:hAnsi="宋体" w:eastAsia="宋体"/>
        </w:rPr>
        <w:t>铸造，铸造类；</w:t>
      </w:r>
      <w:r>
        <w:t>[</w:t>
      </w:r>
      <w:r>
        <w:rPr>
          <w:rFonts w:hint="eastAsia" w:ascii="宋体" w:hAnsi="宋体" w:eastAsia="宋体"/>
        </w:rPr>
        <w:t>机</w:t>
      </w:r>
      <w:r>
        <w:t xml:space="preserve">] </w:t>
      </w:r>
      <w:r>
        <w:rPr>
          <w:rFonts w:hint="eastAsia" w:ascii="宋体" w:hAnsi="宋体" w:eastAsia="宋体"/>
        </w:rPr>
        <w:t xml:space="preserve">铸造厂（复数 </w:t>
      </w:r>
      <w:r>
        <w:t>foundries</w:t>
      </w:r>
      <w:r>
        <w:rPr>
          <w:rFonts w:hint="eastAsia" w:ascii="宋体" w:hAnsi="宋体" w:eastAsia="宋体"/>
        </w:rPr>
        <w:t>）</w:t>
      </w:r>
      <w:r>
        <w:t xml:space="preserve">19076 confound [kən'faʊnd] vt.  </w:t>
      </w:r>
      <w:r>
        <w:rPr>
          <w:rFonts w:hint="eastAsia" w:ascii="宋体" w:hAnsi="宋体" w:eastAsia="宋体"/>
        </w:rPr>
        <w:t>使混淆；挫败；讨厌；使混乱【词频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10794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oun</w:t>
      </w:r>
      <w:r>
        <w:rPr>
          <w:spacing w:val="-3"/>
          <w:w w:val="100"/>
        </w:rPr>
        <w:t>d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faʊ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困</w:t>
      </w:r>
      <w:r>
        <w:rPr>
          <w:rFonts w:hint="eastAsia" w:ascii="宋体" w:hAnsi="宋体" w:eastAsia="宋体"/>
          <w:spacing w:val="-3"/>
          <w:w w:val="100"/>
        </w:rPr>
        <w:t>惑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糊</w:t>
      </w:r>
      <w:r>
        <w:rPr>
          <w:rFonts w:hint="eastAsia" w:ascii="宋体" w:hAnsi="宋体" w:eastAsia="宋体"/>
          <w:spacing w:val="-3"/>
          <w:w w:val="100"/>
        </w:rPr>
        <w:t>涂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讨厌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惊</w:t>
      </w:r>
      <w:r>
        <w:rPr>
          <w:rFonts w:hint="eastAsia" w:ascii="宋体" w:hAnsi="宋体" w:eastAsia="宋体"/>
          <w:w w:val="100"/>
        </w:rPr>
        <w:t>慌</w:t>
      </w:r>
      <w:r>
        <w:rPr>
          <w:rFonts w:hint="eastAsia" w:ascii="宋体" w:hAnsi="宋体" w:eastAsia="宋体"/>
          <w:spacing w:val="-3"/>
          <w:w w:val="100"/>
        </w:rPr>
        <w:t>失</w:t>
      </w:r>
      <w:r>
        <w:rPr>
          <w:rFonts w:hint="eastAsia" w:ascii="宋体" w:hAnsi="宋体" w:eastAsia="宋体"/>
          <w:w w:val="100"/>
        </w:rPr>
        <w:t>措的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使混</w:t>
      </w:r>
      <w:r>
        <w:rPr>
          <w:rFonts w:hint="eastAsia" w:ascii="宋体" w:hAnsi="宋体" w:eastAsia="宋体"/>
          <w:spacing w:val="-3"/>
          <w:w w:val="100"/>
        </w:rPr>
        <w:t>淆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354</w:t>
      </w:r>
      <w:r>
        <w:rPr>
          <w:spacing w:val="-3"/>
          <w:w w:val="100"/>
        </w:rPr>
        <w:t>85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ound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t xml:space="preserve"> </w:t>
      </w:r>
      <w:r>
        <w:rPr>
          <w:spacing w:val="-1"/>
          <w:w w:val="100"/>
        </w:rPr>
        <w:t>[kə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faʊ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rPr>
          <w:spacing w:val="-3"/>
        </w:rP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混</w:t>
      </w:r>
      <w:r>
        <w:rPr>
          <w:rFonts w:hint="eastAsia" w:ascii="宋体" w:hAnsi="宋体" w:eastAsia="宋体"/>
          <w:w w:val="100"/>
        </w:rPr>
        <w:t>杂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混淆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混淆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困</w:t>
      </w:r>
      <w:r>
        <w:rPr>
          <w:rFonts w:hint="eastAsia" w:ascii="宋体" w:hAnsi="宋体" w:eastAsia="宋体"/>
          <w:w w:val="100"/>
        </w:rPr>
        <w:t>惑</w:t>
      </w:r>
      <w:r>
        <w:rPr>
          <w:rFonts w:hint="eastAsia" w:ascii="宋体" w:hAnsi="宋体" w:eastAsia="宋体"/>
          <w:spacing w:val="-3"/>
          <w:w w:val="100"/>
        </w:rPr>
        <w:t>，弄</w:t>
      </w:r>
      <w:r>
        <w:rPr>
          <w:rFonts w:hint="eastAsia" w:ascii="宋体" w:hAnsi="宋体" w:eastAsia="宋体"/>
          <w:w w:val="100"/>
        </w:rPr>
        <w:t>糊涂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26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423</w:t>
      </w:r>
      <w:r>
        <w:rPr>
          <w:spacing w:val="-3"/>
          <w:w w:val="100"/>
        </w:rPr>
        <w:t>52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2"/>
        <w:numPr>
          <w:ilvl w:val="1"/>
          <w:numId w:val="13"/>
        </w:numPr>
        <w:tabs>
          <w:tab w:val="left" w:pos="1572"/>
        </w:tabs>
        <w:spacing w:before="77" w:after="0" w:line="240" w:lineRule="auto"/>
        <w:ind w:left="1571" w:right="0" w:hanging="883"/>
        <w:jc w:val="left"/>
        <w:rPr>
          <w:rFonts w:hint="eastAsia" w:ascii="Microsoft JhengHei" w:eastAsia="Microsoft JhengHei"/>
        </w:rPr>
      </w:pPr>
      <w:bookmarkStart w:id="174" w:name="_bookmark58"/>
      <w:bookmarkEnd w:id="174"/>
      <w:bookmarkStart w:id="175" w:name="_bookmark58"/>
      <w:bookmarkEnd w:id="175"/>
      <w:bookmarkStart w:id="176" w:name="259. -par- = -pair- = -per- = -pir- = -p"/>
      <w:bookmarkEnd w:id="176"/>
      <w:r>
        <w:rPr>
          <w:spacing w:val="-4"/>
        </w:rPr>
        <w:t xml:space="preserve">-par- </w:t>
      </w:r>
      <w:r>
        <w:t xml:space="preserve">= </w:t>
      </w:r>
      <w:r>
        <w:rPr>
          <w:spacing w:val="-3"/>
        </w:rPr>
        <w:t xml:space="preserve">-pair- </w:t>
      </w:r>
      <w:r>
        <w:t xml:space="preserve">= </w:t>
      </w:r>
      <w:r>
        <w:rPr>
          <w:spacing w:val="-4"/>
        </w:rPr>
        <w:t xml:space="preserve">-per- </w:t>
      </w:r>
      <w:r>
        <w:t xml:space="preserve">= </w:t>
      </w:r>
      <w:r>
        <w:rPr>
          <w:spacing w:val="-4"/>
        </w:rPr>
        <w:t xml:space="preserve">-pir- </w:t>
      </w:r>
      <w:r>
        <w:t xml:space="preserve">= </w:t>
      </w:r>
      <w:r>
        <w:rPr>
          <w:spacing w:val="-3"/>
        </w:rPr>
        <w:t>-peer-</w:t>
      </w:r>
      <w:r>
        <w:rPr>
          <w:spacing w:val="94"/>
        </w:rPr>
        <w:t xml:space="preserve"> </w:t>
      </w:r>
      <w:r>
        <w:rPr>
          <w:rFonts w:hint="eastAsia" w:ascii="Microsoft JhengHei" w:eastAsia="Microsoft JhengHei"/>
        </w:rPr>
        <w:t>相等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来源于拉丁语 </w:t>
      </w:r>
      <w:r>
        <w:t>par</w:t>
      </w:r>
      <w:r>
        <w:rPr>
          <w:rFonts w:hint="eastAsia" w:ascii="宋体" w:hAnsi="宋体" w:eastAsia="宋体"/>
        </w:rPr>
        <w:t>（</w:t>
      </w:r>
      <w:r>
        <w:t>=to arrange</w:t>
      </w:r>
      <w:r>
        <w:rPr>
          <w:rFonts w:hint="eastAsia" w:ascii="宋体" w:hAnsi="宋体" w:eastAsia="宋体"/>
        </w:rPr>
        <w:t>，</w:t>
      </w:r>
      <w:r>
        <w:t>to appear</w:t>
      </w:r>
      <w:r>
        <w:rPr>
          <w:rFonts w:hint="eastAsia" w:ascii="宋体" w:hAnsi="宋体" w:eastAsia="宋体"/>
        </w:rPr>
        <w:t>，</w:t>
      </w:r>
      <w:r>
        <w:t>to produce</w:t>
      </w:r>
      <w:r>
        <w:rPr>
          <w:rFonts w:hint="eastAsia" w:ascii="宋体" w:hAnsi="宋体" w:eastAsia="宋体"/>
        </w:rPr>
        <w:t>，</w:t>
      </w:r>
      <w:r>
        <w:t>equal</w:t>
      </w:r>
      <w:r>
        <w:rPr>
          <w:rFonts w:hint="eastAsia" w:ascii="宋体" w:hAnsi="宋体" w:eastAsia="宋体"/>
        </w:rPr>
        <w:t>） 意为</w:t>
      </w:r>
      <w:r>
        <w:t>“</w:t>
      </w:r>
      <w:r>
        <w:rPr>
          <w:rFonts w:hint="eastAsia" w:ascii="宋体" w:hAnsi="宋体" w:eastAsia="宋体"/>
        </w:rPr>
        <w:t>相等的，平等的</w:t>
      </w:r>
      <w:r>
        <w:t>”</w:t>
      </w:r>
      <w:r>
        <w:rPr>
          <w:rFonts w:hint="eastAsia" w:ascii="宋体" w:hAnsi="宋体" w:eastAsia="宋体"/>
        </w:rPr>
        <w:t>，</w:t>
      </w:r>
      <w:r>
        <w:t>pair</w:t>
      </w:r>
      <w:r>
        <w:rPr>
          <w:rFonts w:hint="eastAsia" w:ascii="宋体" w:hAnsi="宋体" w:eastAsia="宋体"/>
        </w:rPr>
        <w:t>，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spacing w:val="-3"/>
        </w:rPr>
        <w:t>per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>pir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 xml:space="preserve">peer </w:t>
      </w:r>
      <w:r>
        <w:rPr>
          <w:rFonts w:hint="eastAsia" w:ascii="宋体" w:eastAsia="宋体"/>
        </w:rPr>
        <w:t xml:space="preserve">这四个词根是词根 </w:t>
      </w:r>
      <w:r>
        <w:t xml:space="preserve">par </w:t>
      </w:r>
      <w:r>
        <w:rPr>
          <w:rFonts w:hint="eastAsia" w:ascii="宋体" w:eastAsia="宋体"/>
          <w:spacing w:val="3"/>
        </w:rPr>
        <w:t>的变形。词根</w:t>
      </w:r>
      <w:r>
        <w:rPr>
          <w:spacing w:val="3"/>
        </w:rPr>
        <w:t xml:space="preserve">par </w:t>
      </w:r>
      <w:r>
        <w:rPr>
          <w:rFonts w:hint="eastAsia" w:ascii="宋体" w:eastAsia="宋体"/>
        </w:rPr>
        <w:t>的同义词根有来源于拉丁语的词根</w:t>
      </w:r>
      <w:r>
        <w:rPr>
          <w:rFonts w:hint="eastAsia" w:ascii="宋体" w:eastAsia="宋体"/>
          <w:spacing w:val="-84"/>
        </w:rPr>
        <w:t xml:space="preserve"> </w:t>
      </w:r>
      <w:r>
        <w:rPr>
          <w:spacing w:val="-6"/>
        </w:rPr>
        <w:t>equ</w:t>
      </w:r>
      <w:r>
        <w:rPr>
          <w:rFonts w:hint="eastAsia" w:ascii="宋体" w:eastAsia="宋体"/>
          <w:spacing w:val="-6"/>
        </w:rPr>
        <w:t>，同</w:t>
      </w:r>
    </w:p>
    <w:p>
      <w:pPr>
        <w:spacing w:after="0"/>
        <w:rPr>
          <w:rFonts w:hint="eastAsia" w:ascii="宋体" w:eastAsia="宋体"/>
        </w:rPr>
        <w:sectPr>
          <w:footerReference r:id="rId36" w:type="default"/>
          <w:pgSz w:w="11910" w:h="16840"/>
          <w:pgMar w:top="860" w:right="860" w:bottom="740" w:left="920" w:header="350" w:footer="554" w:gutter="0"/>
          <w:pgNumType w:start="15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/>
        <w:ind w:left="1000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形异义词根有来源于拉丁语 </w:t>
      </w:r>
      <w:r>
        <w:t xml:space="preserve">parere  </w:t>
      </w:r>
      <w:r>
        <w:rPr>
          <w:rFonts w:hint="eastAsia" w:ascii="宋体" w:hAnsi="宋体" w:eastAsia="宋体"/>
        </w:rPr>
        <w:t xml:space="preserve">的词根 </w:t>
      </w:r>
      <w:r>
        <w:t>par</w:t>
      </w:r>
      <w:r>
        <w:rPr>
          <w:rFonts w:hint="eastAsia" w:ascii="宋体" w:hAnsi="宋体" w:eastAsia="宋体"/>
        </w:rPr>
        <w:t>，意思是</w:t>
      </w:r>
      <w:r>
        <w:t>“</w:t>
      </w:r>
      <w:r>
        <w:rPr>
          <w:rFonts w:hint="eastAsia" w:ascii="宋体" w:hAnsi="宋体" w:eastAsia="宋体"/>
        </w:rPr>
        <w:t>生 ，生育，显示，出现</w:t>
      </w:r>
      <w:r>
        <w:t>”</w:t>
      </w:r>
      <w:r>
        <w:rPr>
          <w:rFonts w:hint="eastAsia" w:ascii="宋体" w:hAnsi="宋体" w:eastAsia="宋体"/>
        </w:rPr>
        <w:t>。②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rFonts w:hint="eastAsia" w:ascii="宋体" w:hAnsi="宋体" w:eastAsia="宋体"/>
        </w:rPr>
        <w:t>追本溯源：</w:t>
      </w:r>
    </w:p>
    <w:p>
      <w:pPr>
        <w:pStyle w:val="3"/>
        <w:spacing w:before="21"/>
        <w:ind w:left="1000"/>
        <w:jc w:val="both"/>
        <w:rPr>
          <w:rFonts w:hint="eastAsia" w:ascii="宋体" w:hAnsi="宋体" w:eastAsia="宋体"/>
        </w:rPr>
      </w:pPr>
      <w:r>
        <w:t xml:space="preserve">par </w:t>
      </w:r>
      <w:r>
        <w:rPr>
          <w:rFonts w:hint="eastAsia" w:ascii="宋体" w:hAnsi="宋体" w:eastAsia="宋体"/>
        </w:rPr>
        <w:t>表示</w:t>
      </w:r>
      <w:r>
        <w:t>“</w:t>
      </w:r>
      <w:r>
        <w:rPr>
          <w:rFonts w:hint="eastAsia" w:ascii="宋体" w:hAnsi="宋体" w:eastAsia="宋体"/>
        </w:rPr>
        <w:t>相等</w:t>
      </w:r>
      <w:r>
        <w:t>”</w:t>
      </w:r>
      <w:r>
        <w:rPr>
          <w:rFonts w:hint="eastAsia" w:ascii="宋体" w:hAnsi="宋体" w:eastAsia="宋体"/>
        </w:rPr>
        <w:t>来自原始印欧语根</w:t>
      </w:r>
      <w:r>
        <w:t>*per-</w:t>
      </w:r>
      <w:r>
        <w:rPr>
          <w:rFonts w:hint="eastAsia" w:ascii="宋体" w:hAnsi="宋体" w:eastAsia="宋体"/>
        </w:rPr>
        <w:t>，最原始的含义是表示</w:t>
      </w:r>
      <w:r>
        <w:t>“</w:t>
      </w:r>
      <w:r>
        <w:rPr>
          <w:rFonts w:hint="eastAsia" w:ascii="宋体" w:hAnsi="宋体" w:eastAsia="宋体"/>
        </w:rPr>
        <w:t>切</w:t>
      </w:r>
      <w:r>
        <w:t>”</w:t>
      </w:r>
      <w:r>
        <w:rPr>
          <w:rFonts w:hint="eastAsia" w:ascii="宋体" w:hAnsi="宋体" w:eastAsia="宋体"/>
        </w:rPr>
        <w:t>，由此根产生的一个简单的单词</w:t>
      </w:r>
    </w:p>
    <w:p>
      <w:pPr>
        <w:pStyle w:val="3"/>
        <w:spacing w:before="21" w:line="256" w:lineRule="auto"/>
        <w:ind w:left="1000" w:right="213"/>
        <w:jc w:val="both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就</w:t>
      </w:r>
      <w:r>
        <w:rPr>
          <w:rFonts w:hint="eastAsia" w:ascii="宋体" w:hAnsi="宋体" w:eastAsia="宋体"/>
          <w:spacing w:val="-1"/>
          <w:w w:val="100"/>
        </w:rPr>
        <w:t>是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w w:val="100"/>
        </w:rPr>
        <w:t>切</w:t>
      </w:r>
      <w:r>
        <w:rPr>
          <w:rFonts w:hint="eastAsia" w:ascii="宋体" w:hAnsi="宋体" w:eastAsia="宋体"/>
          <w:spacing w:val="-13"/>
          <w:w w:val="100"/>
        </w:rPr>
        <w:t>，</w:t>
      </w:r>
      <w:r>
        <w:rPr>
          <w:rFonts w:hint="eastAsia" w:ascii="宋体" w:hAnsi="宋体" w:eastAsia="宋体"/>
          <w:w w:val="100"/>
        </w:rPr>
        <w:t>削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意思</w:t>
      </w:r>
      <w:r>
        <w:rPr>
          <w:rFonts w:hint="eastAsia" w:ascii="宋体" w:hAnsi="宋体" w:eastAsia="宋体"/>
          <w:spacing w:val="-10"/>
          <w:w w:val="100"/>
        </w:rPr>
        <w:t>。</w:t>
      </w:r>
      <w:r>
        <w:rPr>
          <w:rFonts w:hint="eastAsia" w:ascii="宋体" w:hAnsi="宋体" w:eastAsia="宋体"/>
          <w:w w:val="100"/>
        </w:rPr>
        <w:t>把</w:t>
      </w:r>
      <w:r>
        <w:rPr>
          <w:rFonts w:hint="eastAsia" w:ascii="宋体" w:hAnsi="宋体" w:eastAsia="宋体"/>
          <w:spacing w:val="-3"/>
          <w:w w:val="100"/>
        </w:rPr>
        <w:t>东</w:t>
      </w:r>
      <w:r>
        <w:rPr>
          <w:rFonts w:hint="eastAsia" w:ascii="宋体" w:hAnsi="宋体" w:eastAsia="宋体"/>
          <w:w w:val="100"/>
        </w:rPr>
        <w:t>西</w:t>
      </w:r>
      <w:r>
        <w:rPr>
          <w:rFonts w:hint="eastAsia" w:ascii="宋体" w:hAnsi="宋体" w:eastAsia="宋体"/>
          <w:spacing w:val="-3"/>
          <w:w w:val="100"/>
        </w:rPr>
        <w:t>从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间</w:t>
      </w:r>
      <w:r>
        <w:rPr>
          <w:rFonts w:hint="eastAsia" w:ascii="宋体" w:hAnsi="宋体" w:eastAsia="宋体"/>
          <w:w w:val="100"/>
        </w:rPr>
        <w:t>切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为二</w:t>
      </w:r>
      <w:r>
        <w:rPr>
          <w:rFonts w:hint="eastAsia" w:ascii="宋体" w:hAnsi="宋体" w:eastAsia="宋体"/>
          <w:spacing w:val="-3"/>
          <w:w w:val="100"/>
        </w:rPr>
        <w:t>就</w:t>
      </w:r>
      <w:r>
        <w:rPr>
          <w:rFonts w:hint="eastAsia" w:ascii="宋体" w:hAnsi="宋体" w:eastAsia="宋体"/>
          <w:w w:val="100"/>
        </w:rPr>
        <w:t>得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13"/>
          <w:w w:val="100"/>
        </w:rPr>
        <w:t>对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3"/>
          <w:w w:val="100"/>
        </w:rPr>
        <w:t>；</w:t>
      </w:r>
      <w:r>
        <w:rPr>
          <w:rFonts w:hint="eastAsia" w:ascii="宋体" w:hAnsi="宋体" w:eastAsia="宋体"/>
          <w:w w:val="100"/>
        </w:rPr>
        <w:t>把东</w:t>
      </w:r>
      <w:r>
        <w:rPr>
          <w:rFonts w:hint="eastAsia" w:ascii="宋体" w:hAnsi="宋体" w:eastAsia="宋体"/>
          <w:spacing w:val="-3"/>
          <w:w w:val="100"/>
        </w:rPr>
        <w:t>西</w:t>
      </w:r>
      <w:r>
        <w:rPr>
          <w:rFonts w:hint="eastAsia" w:ascii="宋体" w:hAnsi="宋体" w:eastAsia="宋体"/>
          <w:w w:val="100"/>
        </w:rPr>
        <w:t>切</w:t>
      </w:r>
      <w:r>
        <w:rPr>
          <w:rFonts w:hint="eastAsia" w:ascii="宋体" w:hAnsi="宋体" w:eastAsia="宋体"/>
          <w:spacing w:val="-3"/>
          <w:w w:val="100"/>
        </w:rPr>
        <w:t>很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spacing w:val="-10"/>
          <w:w w:val="100"/>
        </w:rPr>
        <w:t>，</w:t>
      </w:r>
      <w:r>
        <w:rPr>
          <w:rFonts w:hint="eastAsia" w:ascii="宋体" w:hAnsi="宋体" w:eastAsia="宋体"/>
          <w:w w:val="100"/>
        </w:rPr>
        <w:t>就得到</w:t>
      </w:r>
      <w:r>
        <w:rPr>
          <w:rFonts w:hint="eastAsia" w:ascii="宋体" w:hAnsi="宋体" w:eastAsia="宋体"/>
          <w:spacing w:val="-3"/>
          <w:w w:val="100"/>
        </w:rPr>
        <w:t>各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部</w:t>
      </w:r>
      <w:r>
        <w:rPr>
          <w:rFonts w:hint="eastAsia" w:ascii="宋体" w:hAnsi="宋体" w:eastAsia="宋体"/>
          <w:spacing w:val="-20"/>
          <w:w w:val="100"/>
        </w:rPr>
        <w:t>分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t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7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客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了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w w:val="100"/>
        </w:rPr>
        <w:t>提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把</w:t>
      </w:r>
      <w:r>
        <w:rPr>
          <w:rFonts w:hint="eastAsia" w:ascii="宋体" w:hAnsi="宋体" w:eastAsia="宋体"/>
          <w:spacing w:val="-3"/>
          <w:w w:val="100"/>
        </w:rPr>
        <w:t>苹果</w:t>
      </w:r>
      <w:r>
        <w:rPr>
          <w:rFonts w:hint="eastAsia" w:ascii="宋体" w:hAnsi="宋体" w:eastAsia="宋体"/>
          <w:w w:val="100"/>
        </w:rPr>
        <w:t>切好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w w:val="100"/>
        </w:rPr>
        <w:t>就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rFonts w:hint="eastAsia" w:ascii="宋体" w:hAnsi="宋体" w:eastAsia="宋体"/>
          <w:w w:val="100"/>
        </w:rPr>
        <w:t>准</w:t>
      </w:r>
      <w:r>
        <w:rPr>
          <w:rFonts w:hint="eastAsia" w:ascii="宋体" w:hAnsi="宋体" w:eastAsia="宋体"/>
          <w:spacing w:val="-20"/>
          <w:w w:val="100"/>
        </w:rPr>
        <w:t>备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e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17"/>
          <w:w w:val="100"/>
        </w:rPr>
        <w:t>。</w:t>
      </w:r>
      <w:r>
        <w:rPr>
          <w:rFonts w:hint="eastAsia" w:ascii="宋体" w:hAnsi="宋体" w:eastAsia="宋体"/>
          <w:w w:val="100"/>
        </w:rPr>
        <w:t>由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切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申</w:t>
      </w:r>
      <w:r>
        <w:rPr>
          <w:rFonts w:hint="eastAsia" w:ascii="宋体" w:hAnsi="宋体" w:eastAsia="宋体"/>
          <w:spacing w:val="-1"/>
          <w:w w:val="100"/>
        </w:rPr>
        <w:t>出</w:t>
      </w:r>
      <w:r>
        <w:rPr>
          <w:spacing w:val="-3"/>
          <w:w w:val="100"/>
        </w:rPr>
        <w:t>“</w:t>
      </w:r>
      <w:r>
        <w:rPr>
          <w:rFonts w:hint="eastAsia" w:ascii="宋体" w:hAnsi="宋体" w:eastAsia="宋体"/>
          <w:w w:val="100"/>
        </w:rPr>
        <w:t>带</w:t>
      </w:r>
      <w:r>
        <w:rPr>
          <w:rFonts w:hint="eastAsia" w:ascii="宋体" w:hAnsi="宋体" w:eastAsia="宋体"/>
          <w:spacing w:val="-1"/>
          <w:w w:val="100"/>
        </w:rPr>
        <w:t>来</w:t>
      </w:r>
      <w:r>
        <w:rPr>
          <w:spacing w:val="-1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含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所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父</w:t>
      </w:r>
      <w:r>
        <w:rPr>
          <w:rFonts w:hint="eastAsia" w:ascii="宋体" w:hAnsi="宋体" w:eastAsia="宋体"/>
          <w:w w:val="100"/>
        </w:rPr>
        <w:t>母（</w:t>
      </w:r>
      <w:r>
        <w:rPr>
          <w:w w:val="100"/>
        </w:rPr>
        <w:t>p</w:t>
      </w:r>
      <w:r>
        <w:rPr>
          <w:spacing w:val="-3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w w:val="100"/>
        </w:rPr>
        <w:t>）就</w:t>
      </w:r>
      <w:r>
        <w:rPr>
          <w:rFonts w:hint="eastAsia" w:ascii="宋体" w:hAnsi="宋体" w:eastAsia="宋体"/>
          <w:spacing w:val="-3"/>
          <w:w w:val="100"/>
        </w:rPr>
        <w:t>把</w:t>
      </w:r>
      <w:r>
        <w:rPr>
          <w:rFonts w:hint="eastAsia" w:ascii="宋体" w:hAnsi="宋体" w:eastAsia="宋体"/>
          <w:w w:val="100"/>
        </w:rPr>
        <w:t>你</w:t>
      </w:r>
      <w:r>
        <w:rPr>
          <w:rFonts w:hint="eastAsia" w:ascii="宋体" w:hAnsi="宋体" w:eastAsia="宋体"/>
          <w:spacing w:val="-3"/>
          <w:w w:val="100"/>
        </w:rPr>
        <w:t>带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3"/>
          <w:w w:val="100"/>
        </w:rPr>
        <w:t>这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世界</w:t>
      </w:r>
      <w:r>
        <w:rPr>
          <w:rFonts w:hint="eastAsia" w:ascii="宋体" w:hAnsi="宋体" w:eastAsia="宋体"/>
          <w:w w:val="100"/>
        </w:rPr>
        <w:t>上的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【引申】相等</w:t>
      </w:r>
      <w:r>
        <w:t>/</w:t>
      </w:r>
      <w:r>
        <w:rPr>
          <w:rFonts w:hint="eastAsia" w:ascii="宋体" w:eastAsia="宋体"/>
        </w:rPr>
        <w:t>平等</w:t>
      </w:r>
      <w:r>
        <w:t>/</w:t>
      </w:r>
      <w:r>
        <w:rPr>
          <w:rFonts w:hint="eastAsia" w:ascii="宋体" w:eastAsia="宋体"/>
        </w:rPr>
        <w:t>准备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pict>
          <v:group id="_x0000_s3124" o:spid="_x0000_s3124" o:spt="203" style="position:absolute;left:0pt;margin-left:144.8pt;margin-top:21pt;height:392.45pt;width:390.4pt;mso-position-horizontal-relative:page;z-index:-205824;mso-width-relative:page;mso-height-relative:page;" coordorigin="2896,420" coordsize="7808,7849">
            <o:lock v:ext="edit"/>
            <v:shape id="_x0000_s3125" o:spid="_x0000_s3125" o:spt="75" type="#_x0000_t75" style="position:absolute;left:2896;top:3110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26" o:spid="_x0000_s3126" o:spt="75" type="#_x0000_t75" style="position:absolute;left:8020;top:2863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27" o:spid="_x0000_s3127" o:spt="75" type="#_x0000_t75" style="position:absolute;left:8238;top:420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compare [kəm'peə] n.  </w:t>
      </w:r>
      <w:r>
        <w:rPr>
          <w:rFonts w:hint="eastAsia" w:ascii="宋体" w:hAnsi="宋体" w:eastAsia="宋体"/>
        </w:rPr>
        <w:t xml:space="preserve">比较 </w:t>
      </w:r>
      <w:r>
        <w:t xml:space="preserve">vt. </w:t>
      </w:r>
      <w:r>
        <w:rPr>
          <w:rFonts w:hint="eastAsia" w:ascii="宋体" w:hAnsi="宋体" w:eastAsia="宋体"/>
        </w:rPr>
        <w:t>比拟，喻为；</w:t>
      </w:r>
      <w:r>
        <w:t>[</w:t>
      </w:r>
      <w:r>
        <w:rPr>
          <w:rFonts w:hint="eastAsia" w:ascii="宋体" w:hAnsi="宋体" w:eastAsia="宋体"/>
        </w:rPr>
        <w:t>语</w:t>
      </w:r>
      <w:r>
        <w:t>]</w:t>
      </w:r>
      <w:r>
        <w:rPr>
          <w:rFonts w:hint="eastAsia" w:ascii="宋体" w:hAnsi="宋体" w:eastAsia="宋体"/>
        </w:rPr>
        <w:t>构成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19"/>
        </w:numPr>
        <w:tabs>
          <w:tab w:val="left" w:pos="2160"/>
        </w:tabs>
        <w:spacing w:before="0" w:after="0" w:line="516" w:lineRule="auto"/>
        <w:ind w:left="160" w:right="1536" w:firstLine="168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相比，</w:t>
      </w:r>
      <w:r>
        <w:rPr>
          <w:rFonts w:hint="eastAsia" w:ascii="宋体" w:hAnsi="宋体" w:eastAsia="宋体"/>
          <w:spacing w:val="-3"/>
          <w:w w:val="100"/>
          <w:sz w:val="21"/>
        </w:rPr>
        <w:t>匹</w:t>
      </w:r>
      <w:r>
        <w:rPr>
          <w:rFonts w:hint="eastAsia" w:ascii="宋体" w:hAnsi="宋体" w:eastAsia="宋体"/>
          <w:w w:val="100"/>
          <w:sz w:val="21"/>
        </w:rPr>
        <w:t>敌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比</w:t>
      </w:r>
      <w:r>
        <w:rPr>
          <w:rFonts w:hint="eastAsia" w:ascii="宋体" w:hAnsi="宋体" w:eastAsia="宋体"/>
          <w:spacing w:val="-3"/>
          <w:w w:val="100"/>
          <w:sz w:val="21"/>
        </w:rPr>
        <w:t>较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rFonts w:hint="eastAsia" w:ascii="宋体" w:hAnsi="宋体" w:eastAsia="宋体"/>
          <w:spacing w:val="-3"/>
          <w:w w:val="100"/>
          <w:sz w:val="21"/>
        </w:rPr>
        <w:t>区</w:t>
      </w:r>
      <w:r>
        <w:rPr>
          <w:rFonts w:hint="eastAsia" w:ascii="宋体" w:hAnsi="宋体" w:eastAsia="宋体"/>
          <w:w w:val="100"/>
          <w:sz w:val="21"/>
        </w:rPr>
        <w:t>别；</w:t>
      </w:r>
      <w:r>
        <w:rPr>
          <w:rFonts w:hint="eastAsia" w:ascii="宋体" w:hAnsi="宋体" w:eastAsia="宋体"/>
          <w:spacing w:val="-3"/>
          <w:w w:val="100"/>
          <w:sz w:val="21"/>
        </w:rPr>
        <w:t>比</w:t>
      </w:r>
      <w:r>
        <w:rPr>
          <w:rFonts w:hint="eastAsia" w:ascii="宋体" w:hAnsi="宋体" w:eastAsia="宋体"/>
          <w:w w:val="100"/>
          <w:sz w:val="21"/>
        </w:rPr>
        <w:t>拟</w:t>
      </w:r>
      <w:r>
        <w:rPr>
          <w:rFonts w:hint="eastAsia" w:ascii="宋体" w:hAnsi="宋体" w:eastAsia="宋体"/>
          <w:spacing w:val="-3"/>
          <w:w w:val="100"/>
          <w:sz w:val="21"/>
        </w:rPr>
        <w:t>（常</w:t>
      </w:r>
      <w:r>
        <w:rPr>
          <w:rFonts w:hint="eastAsia" w:ascii="宋体" w:hAnsi="宋体" w:eastAsia="宋体"/>
          <w:w w:val="100"/>
          <w:sz w:val="21"/>
        </w:rPr>
        <w:t>与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o</w:t>
      </w:r>
      <w:r>
        <w:rPr>
          <w:sz w:val="21"/>
        </w:rPr>
        <w:t xml:space="preserve"> </w:t>
      </w:r>
      <w:r>
        <w:rPr>
          <w:rFonts w:hint="eastAsia" w:ascii="宋体" w:hAnsi="宋体" w:eastAsia="宋体"/>
          <w:spacing w:val="-3"/>
          <w:w w:val="100"/>
          <w:sz w:val="21"/>
        </w:rPr>
        <w:t>连</w:t>
      </w:r>
      <w:r>
        <w:rPr>
          <w:rFonts w:hint="eastAsia" w:ascii="宋体" w:hAnsi="宋体" w:eastAsia="宋体"/>
          <w:w w:val="100"/>
          <w:sz w:val="21"/>
        </w:rPr>
        <w:t>用</w:t>
      </w:r>
      <w:r>
        <w:rPr>
          <w:rFonts w:hint="eastAsia" w:ascii="宋体" w:hAnsi="宋体" w:eastAsia="宋体"/>
          <w:spacing w:val="-108"/>
          <w:w w:val="100"/>
          <w:sz w:val="21"/>
        </w:rPr>
        <w:t>）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83</w:t>
      </w:r>
      <w:r>
        <w:rPr>
          <w:spacing w:val="-2"/>
          <w:w w:val="100"/>
          <w:sz w:val="21"/>
        </w:rPr>
        <w:t>2</w:t>
      </w:r>
      <w:r>
        <w:rPr>
          <w:rFonts w:hint="eastAsia" w:ascii="宋体" w:hAnsi="宋体" w:eastAsia="宋体"/>
          <w:spacing w:val="-106"/>
          <w:w w:val="100"/>
          <w:sz w:val="21"/>
        </w:rPr>
        <w:t>】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w w:val="100"/>
          <w:sz w:val="21"/>
        </w:rPr>
        <w:t>B5M</w:t>
      </w:r>
      <w:r>
        <w:rPr>
          <w:spacing w:val="-3"/>
          <w:w w:val="100"/>
          <w:sz w:val="21"/>
        </w:rPr>
        <w:t>1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comparison [kəm'pærɪs(ə)n] n.  </w:t>
      </w:r>
      <w:r>
        <w:rPr>
          <w:rFonts w:hint="eastAsia" w:ascii="宋体" w:hAnsi="宋体" w:eastAsia="宋体"/>
          <w:sz w:val="21"/>
        </w:rPr>
        <w:t>比较；对照；比喻；比较关系【词频</w:t>
      </w:r>
      <w:r>
        <w:rPr>
          <w:rFonts w:hint="eastAsia" w:ascii="宋体" w:hAnsi="宋体" w:eastAsia="宋体"/>
          <w:spacing w:val="-68"/>
          <w:sz w:val="21"/>
        </w:rPr>
        <w:t xml:space="preserve"> </w:t>
      </w:r>
      <w:r>
        <w:rPr>
          <w:sz w:val="21"/>
        </w:rPr>
        <w:t>2179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3795"/>
        <w:rPr>
          <w:rFonts w:hint="eastAsia" w:ascii="宋体" w:hAnsi="宋体" w:eastAsia="宋体"/>
        </w:rPr>
      </w:pPr>
      <w:r>
        <w:t xml:space="preserve">comparable ['kɒmp(ə)rəb(ə)l] adj. </w:t>
      </w:r>
      <w:r>
        <w:rPr>
          <w:rFonts w:hint="eastAsia" w:ascii="宋体" w:hAnsi="宋体" w:eastAsia="宋体"/>
        </w:rPr>
        <w:t xml:space="preserve">可比较的；比得上的【词频 </w:t>
      </w:r>
      <w:r>
        <w:t>4683</w:t>
      </w:r>
      <w:r>
        <w:rPr>
          <w:rFonts w:hint="eastAsia" w:ascii="宋体" w:hAnsi="宋体" w:eastAsia="宋体"/>
        </w:rPr>
        <w:t xml:space="preserve">】 </w:t>
      </w:r>
      <w:r>
        <w:t xml:space="preserve">comparably ['kɑmpərəbli]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同等地；可比较地【词频 </w:t>
      </w:r>
      <w:r>
        <w:t>25448</w:t>
      </w:r>
      <w:r>
        <w:rPr>
          <w:rFonts w:hint="eastAsia" w:ascii="宋体" w:hAnsi="宋体" w:eastAsia="宋体"/>
        </w:rPr>
        <w:t xml:space="preserve">】 </w:t>
      </w:r>
      <w:r>
        <w:t xml:space="preserve">comparability [,kɑmpərə'bɪləti] n.  </w:t>
      </w:r>
      <w:r>
        <w:rPr>
          <w:rFonts w:hint="eastAsia" w:ascii="宋体" w:hAnsi="宋体" w:eastAsia="宋体"/>
        </w:rPr>
        <w:t>相似性；可比较性【词频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27027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incomparable [ɪn'kɒmp(ə)rəb(ə)l] adj. </w:t>
      </w:r>
      <w:r>
        <w:rPr>
          <w:rFonts w:hint="eastAsia" w:ascii="宋体" w:hAnsi="宋体" w:eastAsia="宋体"/>
        </w:rPr>
        <w:t xml:space="preserve">无比的；无可匹敌的；不能比较的 </w:t>
      </w:r>
      <w:r>
        <w:t xml:space="preserve">n. </w:t>
      </w:r>
      <w:r>
        <w:rPr>
          <w:rFonts w:hint="eastAsia" w:ascii="宋体" w:hAnsi="宋体" w:eastAsia="宋体"/>
        </w:rPr>
        <w:t xml:space="preserve">盖世无双的人【词频 </w:t>
      </w:r>
      <w:r>
        <w:t>19722</w:t>
      </w:r>
      <w:r>
        <w:rPr>
          <w:rFonts w:hint="eastAsia" w:ascii="宋体" w:hAnsi="宋体" w:eastAsia="宋体"/>
        </w:rPr>
        <w:t xml:space="preserve">】 </w:t>
      </w:r>
      <w:r>
        <w:t xml:space="preserve">incomparably [ɪn'kɑmpərəbli]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无比地；无敌地【词频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33468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comparator [kəm'pærətə] n. [</w:t>
      </w:r>
      <w:r>
        <w:rPr>
          <w:rFonts w:hint="eastAsia" w:ascii="宋体" w:hAnsi="宋体" w:eastAsia="宋体"/>
        </w:rPr>
        <w:t>仪</w:t>
      </w:r>
      <w:r>
        <w:t xml:space="preserve">]  </w:t>
      </w:r>
      <w:r>
        <w:rPr>
          <w:rFonts w:hint="eastAsia" w:ascii="宋体" w:hAnsi="宋体" w:eastAsia="宋体"/>
        </w:rPr>
        <w:t>比较仪；比测仪【词频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37169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32"/>
        <w:rPr>
          <w:rFonts w:hint="eastAsia" w:ascii="宋体" w:hAnsi="宋体" w:eastAsia="宋体"/>
        </w:rPr>
      </w:pPr>
      <w:r>
        <w:t xml:space="preserve">comparative [kəm'pærətɪv] adj. </w:t>
      </w:r>
      <w:r>
        <w:rPr>
          <w:rFonts w:hint="eastAsia" w:ascii="宋体" w:hAnsi="宋体" w:eastAsia="宋体"/>
        </w:rPr>
        <w:t xml:space="preserve">比较的；相当的 </w:t>
      </w:r>
      <w:r>
        <w:t xml:space="preserve">n. </w:t>
      </w:r>
      <w:r>
        <w:rPr>
          <w:rFonts w:hint="eastAsia" w:ascii="宋体" w:hAnsi="宋体" w:eastAsia="宋体"/>
        </w:rPr>
        <w:t xml:space="preserve">比较级；对手【词频 </w:t>
      </w:r>
      <w:r>
        <w:t>6351</w:t>
      </w:r>
      <w:r>
        <w:rPr>
          <w:rFonts w:hint="eastAsia" w:ascii="宋体" w:hAnsi="宋体" w:eastAsia="宋体"/>
        </w:rPr>
        <w:t xml:space="preserve">】 </w:t>
      </w:r>
      <w:r>
        <w:t xml:space="preserve">comparatively [kəm'pærətɪvlɪ] adv.  </w:t>
      </w:r>
      <w:r>
        <w:rPr>
          <w:rFonts w:hint="eastAsia" w:ascii="宋体" w:hAnsi="宋体" w:eastAsia="宋体"/>
        </w:rPr>
        <w:t xml:space="preserve">比较地；相当地【词频 </w:t>
      </w:r>
      <w:r>
        <w:t>10306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70"/>
        <w:rPr>
          <w:rFonts w:hint="eastAsia" w:ascii="宋体" w:hAnsi="宋体" w:eastAsia="宋体"/>
        </w:rPr>
      </w:pPr>
      <w:r>
        <w:t xml:space="preserve">parity [ˈpærəti] n. </w:t>
      </w:r>
      <w:r>
        <w:rPr>
          <w:rFonts w:hint="eastAsia" w:ascii="宋体" w:hAnsi="宋体" w:eastAsia="宋体"/>
        </w:rPr>
        <w:t xml:space="preserve">平价，价值对等；同等，平等；奇偶性【词频 </w:t>
      </w:r>
      <w:r>
        <w:t>12415</w:t>
      </w:r>
      <w:r>
        <w:rPr>
          <w:rFonts w:hint="eastAsia" w:ascii="宋体" w:hAnsi="宋体" w:eastAsia="宋体"/>
        </w:rPr>
        <w:t xml:space="preserve">】 </w:t>
      </w:r>
      <w:r>
        <w:t xml:space="preserve">disparity [dɪ'spærɪtɪ] n.  </w:t>
      </w:r>
      <w:r>
        <w:rPr>
          <w:rFonts w:hint="eastAsia" w:ascii="宋体" w:hAnsi="宋体" w:eastAsia="宋体"/>
        </w:rPr>
        <w:t>不同；不一致；不等【词频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7176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30"/>
        <w:rPr>
          <w:rFonts w:hint="eastAsia" w:ascii="宋体" w:hAnsi="宋体" w:eastAsia="宋体"/>
        </w:rPr>
      </w:pPr>
      <w:r>
        <w:pict>
          <v:group id="_x0000_s3128" o:spid="_x0000_s3128" o:spt="203" style="position:absolute;left:0pt;margin-left:63.2pt;margin-top:1.7pt;height:80.25pt;width:77pt;mso-position-horizontal-relative:page;z-index:-205824;mso-width-relative:page;mso-height-relative:page;" coordorigin="1265,35" coordsize="1540,1605">
            <o:lock v:ext="edit"/>
            <v:shape id="_x0000_s3129" o:spid="_x0000_s312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130" o:spid="_x0000_s313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disparate ['dɪsp(ə)rət] adj. </w:t>
      </w:r>
      <w:r>
        <w:rPr>
          <w:rFonts w:hint="eastAsia" w:ascii="宋体" w:hAnsi="宋体" w:eastAsia="宋体"/>
        </w:rPr>
        <w:t xml:space="preserve">不同的；不相干的；全异的 </w:t>
      </w:r>
      <w:r>
        <w:t xml:space="preserve">n. </w:t>
      </w:r>
      <w:r>
        <w:rPr>
          <w:rFonts w:hint="eastAsia" w:ascii="宋体" w:hAnsi="宋体" w:eastAsia="宋体"/>
        </w:rPr>
        <w:t xml:space="preserve">无法相比的东西【词频 </w:t>
      </w:r>
      <w:r>
        <w:t>9101</w:t>
      </w:r>
      <w:r>
        <w:rPr>
          <w:rFonts w:hint="eastAsia" w:ascii="宋体" w:hAnsi="宋体" w:eastAsia="宋体"/>
        </w:rPr>
        <w:t xml:space="preserve">】 </w:t>
      </w:r>
      <w:r>
        <w:t xml:space="preserve">imparity [ɪm'pærətɪ] n. </w:t>
      </w:r>
      <w:r>
        <w:rPr>
          <w:rFonts w:hint="eastAsia" w:ascii="宋体" w:hAnsi="宋体" w:eastAsia="宋体"/>
        </w:rPr>
        <w:t>不平等；不同；不配合</w:t>
      </w:r>
    </w:p>
    <w:p>
      <w:pPr>
        <w:pStyle w:val="3"/>
        <w:rPr>
          <w:rFonts w:hint="eastAsia" w:ascii="宋体" w:hAnsi="宋体" w:eastAsia="宋体"/>
        </w:rPr>
      </w:pPr>
      <w:r>
        <w:t xml:space="preserve">omniparity [,ɒmnɪ'pærətɪ] n. </w:t>
      </w:r>
      <w:r>
        <w:rPr>
          <w:rFonts w:hint="eastAsia" w:ascii="宋体" w:hAnsi="宋体" w:eastAsia="宋体"/>
        </w:rPr>
        <w:t>一切平等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par [pɑ:(r)] n.  </w:t>
      </w:r>
      <w:r>
        <w:rPr>
          <w:rFonts w:hint="eastAsia" w:ascii="宋体" w:hAnsi="宋体" w:eastAsia="宋体"/>
        </w:rPr>
        <w:t>标准，常规；同等；票面价值；</w:t>
      </w:r>
      <w:r>
        <w:t>[</w:t>
      </w:r>
      <w:r>
        <w:rPr>
          <w:rFonts w:hint="eastAsia" w:ascii="宋体" w:hAnsi="宋体" w:eastAsia="宋体"/>
        </w:rPr>
        <w:t>体</w:t>
      </w:r>
      <w:r>
        <w:t>]</w:t>
      </w:r>
      <w:r>
        <w:rPr>
          <w:rFonts w:hint="eastAsia" w:ascii="宋体" w:hAnsi="宋体" w:eastAsia="宋体"/>
        </w:rPr>
        <w:t xml:space="preserve">标准杆数 </w:t>
      </w:r>
      <w:r>
        <w:t xml:space="preserve">adj. </w:t>
      </w:r>
      <w:r>
        <w:rPr>
          <w:rFonts w:hint="eastAsia" w:ascii="宋体" w:hAnsi="宋体" w:eastAsia="宋体"/>
        </w:rPr>
        <w:t>平价的；平均的，正常的；票面的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标准杆数得分【词频</w:t>
      </w:r>
      <w:r>
        <w:rPr>
          <w:rFonts w:hint="eastAsia" w:ascii="宋体" w:eastAsia="宋体"/>
          <w:spacing w:val="-58"/>
        </w:rPr>
        <w:t xml:space="preserve"> </w:t>
      </w:r>
      <w:r>
        <w:t>5880</w:t>
      </w:r>
      <w:r>
        <w:rPr>
          <w:rFonts w:hint="eastAsia" w:ascii="宋体" w:eastAsia="宋体"/>
        </w:rPr>
        <w:t>，</w:t>
      </w:r>
      <w:r>
        <w:t>24303</w:t>
      </w:r>
      <w:r>
        <w:rPr>
          <w:rFonts w:hint="eastAsia" w:ascii="宋体" w:eastAsia="宋体"/>
        </w:rPr>
        <w:t>，</w:t>
      </w:r>
      <w:r>
        <w:t>51576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sub-par ['sʌb'pɑː] adj.  </w:t>
      </w:r>
      <w:r>
        <w:rPr>
          <w:rFonts w:hint="eastAsia" w:ascii="宋体" w:hAnsi="宋体" w:eastAsia="宋体"/>
        </w:rPr>
        <w:t>低于标准的；在平均水平以下的；次佳的【词频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47610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32"/>
        <w:rPr>
          <w:rFonts w:hint="eastAsia" w:ascii="宋体" w:hAnsi="宋体" w:eastAsia="宋体"/>
        </w:rPr>
      </w:pPr>
      <w:r>
        <w:t xml:space="preserve">nonpareil [,nɒnpə'reɪl] n. </w:t>
      </w:r>
      <w:r>
        <w:rPr>
          <w:rFonts w:hint="eastAsia" w:ascii="宋体" w:hAnsi="宋体" w:eastAsia="宋体"/>
        </w:rPr>
        <w:t xml:space="preserve">无可匹敌的人；极品 </w:t>
      </w:r>
      <w:r>
        <w:t xml:space="preserve">adj. </w:t>
      </w:r>
      <w:r>
        <w:rPr>
          <w:rFonts w:hint="eastAsia" w:ascii="宋体" w:hAnsi="宋体" w:eastAsia="宋体"/>
        </w:rPr>
        <w:t xml:space="preserve">无比的【词频 </w:t>
      </w:r>
      <w:r>
        <w:t>47491</w:t>
      </w:r>
      <w:r>
        <w:rPr>
          <w:rFonts w:hint="eastAsia" w:ascii="宋体" w:hAnsi="宋体" w:eastAsia="宋体"/>
        </w:rPr>
        <w:t xml:space="preserve">】 </w:t>
      </w:r>
      <w:r>
        <w:t xml:space="preserve">disparage [dɪ'spærɪdʒ] vt.  </w:t>
      </w:r>
      <w:r>
        <w:rPr>
          <w:rFonts w:hint="eastAsia" w:ascii="宋体" w:hAnsi="宋体" w:eastAsia="宋体"/>
        </w:rPr>
        <w:t>蔑视；毁谤【词频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18113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pict>
          <v:group id="_x0000_s3131" o:spid="_x0000_s3131" o:spt="203" style="position:absolute;left:0pt;margin-left:144.8pt;margin-top:46.65pt;height:392.45pt;width:390.4pt;mso-position-horizontal-relative:page;z-index:-205824;mso-width-relative:page;mso-height-relative:page;" coordorigin="2896,933" coordsize="7808,7849">
            <o:lock v:ext="edit"/>
            <v:shape id="_x0000_s3132" o:spid="_x0000_s313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33" o:spid="_x0000_s313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34" o:spid="_x0000_s313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ar</w:t>
      </w:r>
      <w:r>
        <w:rPr>
          <w:w w:val="100"/>
        </w:rPr>
        <w:t>aged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s</w:t>
      </w:r>
      <w:r>
        <w:rPr>
          <w:spacing w:val="-2"/>
          <w:w w:val="100"/>
        </w:rPr>
        <w:t>p</w:t>
      </w:r>
      <w:r>
        <w:rPr>
          <w:spacing w:val="-1"/>
          <w:w w:val="100"/>
        </w:rPr>
        <w:t>ær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轻视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；贬</w:t>
      </w:r>
      <w:r>
        <w:rPr>
          <w:rFonts w:hint="eastAsia" w:ascii="宋体" w:hAnsi="宋体" w:eastAsia="宋体"/>
          <w:spacing w:val="-3"/>
          <w:w w:val="100"/>
        </w:rPr>
        <w:t>低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批</w:t>
      </w:r>
      <w:r>
        <w:rPr>
          <w:rFonts w:hint="eastAsia" w:ascii="宋体" w:hAnsi="宋体" w:eastAsia="宋体"/>
          <w:w w:val="100"/>
        </w:rPr>
        <w:t>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非</w:t>
      </w:r>
      <w:r>
        <w:rPr>
          <w:rFonts w:hint="eastAsia" w:ascii="宋体" w:hAnsi="宋体" w:eastAsia="宋体"/>
          <w:spacing w:val="-3"/>
          <w:w w:val="100"/>
        </w:rPr>
        <w:t>难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54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disparagement [dɪs'pærɪdʒmənt] n.  </w:t>
      </w:r>
      <w:r>
        <w:rPr>
          <w:rFonts w:hint="eastAsia" w:ascii="宋体" w:hAnsi="宋体" w:eastAsia="宋体"/>
        </w:rPr>
        <w:t>轻蔑；轻视【词频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32798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01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sp</w:t>
      </w:r>
      <w:r>
        <w:rPr>
          <w:spacing w:val="-1"/>
          <w:w w:val="100"/>
        </w:rPr>
        <w:t>ar</w:t>
      </w:r>
      <w:r>
        <w:rPr>
          <w:w w:val="100"/>
        </w:rPr>
        <w:t>ag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ær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毁</w:t>
      </w:r>
      <w:r>
        <w:rPr>
          <w:rFonts w:hint="eastAsia" w:ascii="宋体" w:hAnsi="宋体" w:eastAsia="宋体"/>
          <w:spacing w:val="-3"/>
          <w:w w:val="100"/>
        </w:rPr>
        <w:t>谤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轻</w:t>
      </w:r>
      <w:r>
        <w:rPr>
          <w:rFonts w:hint="eastAsia" w:ascii="宋体" w:hAnsi="宋体" w:eastAsia="宋体"/>
          <w:spacing w:val="-3"/>
          <w:w w:val="100"/>
        </w:rPr>
        <w:t>蔑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蔑</w:t>
      </w:r>
      <w:r>
        <w:rPr>
          <w:rFonts w:hint="eastAsia" w:ascii="宋体" w:hAnsi="宋体" w:eastAsia="宋体"/>
          <w:w w:val="100"/>
        </w:rPr>
        <w:t>视（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04</w:t>
      </w:r>
      <w:r>
        <w:rPr>
          <w:w w:val="100"/>
        </w:rPr>
        <w:t>17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disparagingly [dɪ'spærɪdʒɪŋli]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以轻视的态度，蔑视地；以贬抑的口吻【词频 </w:t>
      </w:r>
      <w:r>
        <w:t>35523</w:t>
      </w:r>
      <w:r>
        <w:rPr>
          <w:rFonts w:hint="eastAsia" w:ascii="宋体" w:hAnsi="宋体" w:eastAsia="宋体"/>
        </w:rPr>
        <w:t xml:space="preserve">】 </w:t>
      </w:r>
      <w:r>
        <w:t xml:space="preserve">pair [peə(r)] n. </w:t>
      </w:r>
      <w:r>
        <w:rPr>
          <w:rFonts w:hint="eastAsia" w:ascii="宋体" w:hAnsi="宋体" w:eastAsia="宋体"/>
        </w:rPr>
        <w:t>一副；一对男女；套在一起的两匹马；雌雄成对的动物</w:t>
      </w:r>
    </w:p>
    <w:p>
      <w:pPr>
        <w:pStyle w:val="3"/>
        <w:spacing w:line="516" w:lineRule="auto"/>
        <w:ind w:right="1850" w:firstLine="126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&amp;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（使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106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spacing w:val="-1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成双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交配</w:t>
      </w:r>
      <w:r>
        <w:rPr>
          <w:rFonts w:hint="eastAsia" w:ascii="宋体" w:hAnsi="宋体" w:eastAsia="宋体"/>
          <w:spacing w:val="-3"/>
          <w:w w:val="100"/>
        </w:rPr>
        <w:t>，交</w:t>
      </w:r>
      <w:r>
        <w:rPr>
          <w:rFonts w:hint="eastAsia" w:ascii="宋体" w:hAnsi="宋体" w:eastAsia="宋体"/>
          <w:w w:val="100"/>
        </w:rPr>
        <w:t>尾【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49</w:t>
      </w:r>
      <w:r>
        <w:rPr>
          <w:spacing w:val="-2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77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p</w:t>
      </w:r>
      <w:r>
        <w:rPr>
          <w:spacing w:val="-1"/>
          <w:w w:val="100"/>
        </w:rPr>
        <w:t>eər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配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核子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摞</w:t>
      </w:r>
      <w:r>
        <w:rPr>
          <w:rFonts w:hint="eastAsia" w:ascii="宋体" w:hAnsi="宋体" w:eastAsia="宋体"/>
          <w:spacing w:val="-3"/>
          <w:w w:val="100"/>
        </w:rPr>
        <w:t>合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机</w:t>
      </w:r>
      <w:r>
        <w:rPr>
          <w:w w:val="100"/>
        </w:rPr>
        <w:t>]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双</w:t>
      </w:r>
      <w:r>
        <w:rPr>
          <w:rFonts w:hint="eastAsia" w:ascii="宋体" w:hAnsi="宋体" w:eastAsia="宋体"/>
          <w:spacing w:val="-3"/>
          <w:w w:val="100"/>
        </w:rPr>
        <w:t>层</w:t>
      </w:r>
      <w:r>
        <w:rPr>
          <w:rFonts w:hint="eastAsia" w:ascii="宋体" w:hAnsi="宋体" w:eastAsia="宋体"/>
          <w:w w:val="100"/>
        </w:rPr>
        <w:t>轧制</w:t>
      </w:r>
    </w:p>
    <w:p>
      <w:pPr>
        <w:pStyle w:val="3"/>
        <w:ind w:left="1840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成对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成双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配【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272</w:t>
      </w:r>
      <w:r>
        <w:rPr>
          <w:spacing w:val="-2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2"/>
        <w:ind w:left="0"/>
        <w:rPr>
          <w:rFonts w:ascii="宋体"/>
          <w:sz w:val="22"/>
        </w:rPr>
      </w:pPr>
    </w:p>
    <w:p>
      <w:pPr>
        <w:pStyle w:val="3"/>
        <w:spacing w:before="43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pe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rFonts w:hint="eastAsia" w:ascii="宋体" w:hAnsi="宋体" w:eastAsia="宋体"/>
          <w:spacing w:val="-212"/>
          <w:w w:val="100"/>
        </w:rPr>
        <w:t>（</w:t>
      </w:r>
      <w:r>
        <w:rPr>
          <w:w w:val="100"/>
        </w:rPr>
        <w:t>.</w:t>
      </w:r>
      <w:r>
        <w:t xml:space="preserve"> 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spacing w:val="-53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161"/>
          <w:w w:val="100"/>
        </w:rPr>
        <w:t>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2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56"/>
          <w:w w:val="100"/>
        </w:rPr>
        <w:t>）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56"/>
          <w:w w:val="100"/>
        </w:rPr>
        <w:t>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去式</w:t>
      </w:r>
      <w:r>
        <w:rPr>
          <w:rFonts w:hint="eastAsia" w:ascii="宋体" w:hAnsi="宋体" w:eastAsia="宋体"/>
          <w:w w:val="100"/>
        </w:rPr>
        <w:t>和过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配</w:t>
      </w:r>
      <w:r>
        <w:rPr>
          <w:rFonts w:hint="eastAsia" w:ascii="宋体" w:hAnsi="宋体" w:eastAsia="宋体"/>
          <w:spacing w:val="-56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尾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配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rFonts w:hint="eastAsia" w:ascii="宋体" w:hAnsi="宋体" w:eastAsia="宋体"/>
          <w:spacing w:val="-56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75</w:t>
      </w:r>
      <w:r>
        <w:rPr>
          <w:spacing w:val="-3"/>
          <w:w w:val="100"/>
        </w:rPr>
        <w:t>62</w:t>
      </w:r>
      <w:r>
        <w:rPr>
          <w:rFonts w:hint="eastAsia" w:ascii="宋体" w:hAnsi="宋体" w:eastAsia="宋体"/>
          <w:spacing w:val="-53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698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2"/>
        <w:ind w:left="0"/>
        <w:rPr>
          <w:rFonts w:ascii="宋体"/>
          <w:sz w:val="22"/>
        </w:rPr>
      </w:pPr>
    </w:p>
    <w:p>
      <w:pPr>
        <w:pStyle w:val="3"/>
        <w:spacing w:before="44" w:line="516" w:lineRule="auto"/>
        <w:ind w:right="4471"/>
        <w:rPr>
          <w:rFonts w:hint="eastAsia" w:ascii="宋体" w:hAnsi="宋体" w:eastAsia="宋体"/>
        </w:rPr>
      </w:pPr>
      <w:r>
        <w:rPr>
          <w:w w:val="100"/>
        </w:rPr>
        <w:t>unpa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成双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对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42</w:t>
      </w:r>
      <w:r>
        <w:rPr>
          <w:spacing w:val="-3"/>
          <w:w w:val="100"/>
        </w:rPr>
        <w:t>1</w:t>
      </w:r>
      <w:r>
        <w:rPr>
          <w:w w:val="100"/>
        </w:rPr>
        <w:t>46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impair [ɪmˈpeə(r)] vt. </w:t>
      </w:r>
      <w:r>
        <w:rPr>
          <w:rFonts w:hint="eastAsia" w:ascii="宋体" w:hAnsi="宋体" w:eastAsia="宋体"/>
        </w:rPr>
        <w:t>损害，削弱</w:t>
      </w:r>
    </w:p>
    <w:p>
      <w:pPr>
        <w:pStyle w:val="3"/>
        <w:rPr>
          <w:rFonts w:hint="eastAsia" w:ascii="宋体" w:hAnsi="宋体" w:eastAsia="宋体"/>
        </w:rPr>
      </w:pPr>
      <w:r>
        <w:t xml:space="preserve">impaired [ɪmˈpeəd] adj. </w:t>
      </w:r>
      <w:r>
        <w:rPr>
          <w:rFonts w:hint="eastAsia" w:ascii="宋体" w:hAnsi="宋体" w:eastAsia="宋体"/>
        </w:rPr>
        <w:t>受损的；出毛病的；有（身体或智力）缺陷的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20"/>
        </w:numPr>
        <w:tabs>
          <w:tab w:val="left" w:pos="2088"/>
        </w:tabs>
        <w:spacing w:before="0" w:after="0" w:line="516" w:lineRule="auto"/>
        <w:ind w:left="160" w:right="3569" w:firstLine="168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损害，</w:t>
      </w:r>
      <w:r>
        <w:rPr>
          <w:rFonts w:hint="eastAsia" w:ascii="宋体" w:hAnsi="宋体" w:eastAsia="宋体"/>
          <w:spacing w:val="-3"/>
          <w:w w:val="100"/>
          <w:sz w:val="21"/>
        </w:rPr>
        <w:t>削</w:t>
      </w:r>
      <w:r>
        <w:rPr>
          <w:rFonts w:hint="eastAsia" w:ascii="宋体" w:hAnsi="宋体" w:eastAsia="宋体"/>
          <w:w w:val="100"/>
          <w:sz w:val="21"/>
        </w:rPr>
        <w:t>弱</w:t>
      </w:r>
      <w:r>
        <w:rPr>
          <w:rFonts w:hint="eastAsia" w:ascii="宋体" w:hAnsi="宋体" w:eastAsia="宋体"/>
          <w:spacing w:val="-3"/>
          <w:w w:val="100"/>
          <w:sz w:val="21"/>
        </w:rPr>
        <w:t>（</w:t>
      </w:r>
      <w:r>
        <w:rPr>
          <w:rFonts w:hint="eastAsia" w:ascii="宋体" w:hAnsi="宋体" w:eastAsia="宋体"/>
          <w:w w:val="100"/>
          <w:sz w:val="21"/>
        </w:rPr>
        <w:t>过</w:t>
      </w:r>
      <w:r>
        <w:rPr>
          <w:rFonts w:hint="eastAsia" w:ascii="宋体" w:hAnsi="宋体" w:eastAsia="宋体"/>
          <w:spacing w:val="-3"/>
          <w:w w:val="100"/>
          <w:sz w:val="21"/>
        </w:rPr>
        <w:t>去</w:t>
      </w:r>
      <w:r>
        <w:rPr>
          <w:rFonts w:hint="eastAsia" w:ascii="宋体" w:hAnsi="宋体" w:eastAsia="宋体"/>
          <w:w w:val="100"/>
          <w:sz w:val="21"/>
        </w:rPr>
        <w:t>式</w:t>
      </w:r>
      <w:r>
        <w:rPr>
          <w:rFonts w:hint="eastAsia" w:ascii="宋体" w:hAnsi="宋体" w:eastAsia="宋体"/>
          <w:spacing w:val="-3"/>
          <w:w w:val="100"/>
          <w:sz w:val="21"/>
        </w:rPr>
        <w:t>和</w:t>
      </w:r>
      <w:r>
        <w:rPr>
          <w:rFonts w:hint="eastAsia" w:ascii="宋体" w:hAnsi="宋体" w:eastAsia="宋体"/>
          <w:w w:val="100"/>
          <w:sz w:val="21"/>
        </w:rPr>
        <w:t>过去</w:t>
      </w:r>
      <w:r>
        <w:rPr>
          <w:rFonts w:hint="eastAsia" w:ascii="宋体" w:hAnsi="宋体" w:eastAsia="宋体"/>
          <w:spacing w:val="-3"/>
          <w:w w:val="100"/>
          <w:sz w:val="21"/>
        </w:rPr>
        <w:t>分</w:t>
      </w:r>
      <w:r>
        <w:rPr>
          <w:rFonts w:hint="eastAsia" w:ascii="宋体" w:hAnsi="宋体" w:eastAsia="宋体"/>
          <w:w w:val="100"/>
          <w:sz w:val="21"/>
        </w:rPr>
        <w:t>词</w:t>
      </w:r>
      <w:r>
        <w:rPr>
          <w:rFonts w:hint="eastAsia" w:ascii="宋体" w:hAnsi="宋体" w:eastAsia="宋体"/>
          <w:spacing w:val="-108"/>
          <w:w w:val="100"/>
          <w:sz w:val="21"/>
        </w:rPr>
        <w:t>）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w w:val="100"/>
          <w:sz w:val="21"/>
        </w:rPr>
        <w:t>1</w:t>
      </w:r>
      <w:r>
        <w:rPr>
          <w:spacing w:val="-3"/>
          <w:w w:val="100"/>
          <w:sz w:val="21"/>
        </w:rPr>
        <w:t>0</w:t>
      </w:r>
      <w:r>
        <w:rPr>
          <w:w w:val="100"/>
          <w:sz w:val="21"/>
        </w:rPr>
        <w:t>10</w:t>
      </w:r>
      <w:r>
        <w:rPr>
          <w:spacing w:val="-3"/>
          <w:w w:val="100"/>
          <w:sz w:val="21"/>
        </w:rPr>
        <w:t>1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pacing w:val="-2"/>
          <w:w w:val="100"/>
          <w:sz w:val="21"/>
        </w:rPr>
        <w:t>i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pa</w:t>
      </w:r>
      <w:r>
        <w:rPr>
          <w:spacing w:val="-2"/>
          <w:w w:val="100"/>
          <w:sz w:val="21"/>
        </w:rPr>
        <w:t>i</w:t>
      </w:r>
      <w:r>
        <w:rPr>
          <w:spacing w:val="1"/>
          <w:w w:val="100"/>
          <w:sz w:val="21"/>
        </w:rPr>
        <w:t>r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ent</w:t>
      </w:r>
      <w:r>
        <w:rPr>
          <w:spacing w:val="-1"/>
          <w:sz w:val="21"/>
        </w:rPr>
        <w:t xml:space="preserve"> </w:t>
      </w:r>
      <w:r>
        <w:rPr>
          <w:spacing w:val="2"/>
          <w:w w:val="100"/>
          <w:sz w:val="21"/>
        </w:rPr>
        <w:t>[</w:t>
      </w:r>
      <w:r>
        <w:rPr>
          <w:spacing w:val="1"/>
          <w:w w:val="100"/>
          <w:sz w:val="21"/>
        </w:rPr>
        <w:t>ɪ</w:t>
      </w:r>
      <w:r>
        <w:rPr>
          <w:spacing w:val="-4"/>
          <w:w w:val="100"/>
          <w:sz w:val="21"/>
        </w:rPr>
        <w:t>m</w:t>
      </w:r>
      <w:r>
        <w:rPr>
          <w:spacing w:val="-1"/>
          <w:w w:val="100"/>
          <w:sz w:val="21"/>
        </w:rPr>
        <w:t>ˈ</w:t>
      </w:r>
      <w:r>
        <w:rPr>
          <w:w w:val="100"/>
          <w:sz w:val="21"/>
        </w:rPr>
        <w:t>p</w:t>
      </w:r>
      <w:r>
        <w:rPr>
          <w:spacing w:val="-1"/>
          <w:w w:val="100"/>
          <w:sz w:val="21"/>
        </w:rPr>
        <w:t>eə</w:t>
      </w:r>
      <w:r>
        <w:rPr>
          <w:spacing w:val="-4"/>
          <w:w w:val="100"/>
          <w:sz w:val="21"/>
        </w:rPr>
        <w:t>m</w:t>
      </w:r>
      <w:r>
        <w:rPr>
          <w:spacing w:val="-1"/>
          <w:w w:val="100"/>
          <w:sz w:val="21"/>
        </w:rPr>
        <w:t>ə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t</w:t>
      </w:r>
      <w:r>
        <w:rPr>
          <w:w w:val="100"/>
          <w:sz w:val="21"/>
        </w:rPr>
        <w:t>]</w:t>
      </w:r>
      <w:r>
        <w:rPr>
          <w:spacing w:val="-1"/>
          <w:sz w:val="21"/>
        </w:rPr>
        <w:t xml:space="preserve"> </w:t>
      </w:r>
      <w:r>
        <w:rPr>
          <w:w w:val="100"/>
          <w:sz w:val="21"/>
        </w:rPr>
        <w:t>n.</w:t>
      </w:r>
      <w:r>
        <w:rPr>
          <w:sz w:val="21"/>
        </w:rPr>
        <w:t xml:space="preserve"> </w:t>
      </w:r>
      <w:r>
        <w:rPr>
          <w:spacing w:val="3"/>
          <w:sz w:val="21"/>
        </w:rPr>
        <w:t xml:space="preserve"> </w:t>
      </w:r>
      <w:r>
        <w:rPr>
          <w:rFonts w:hint="eastAsia" w:ascii="宋体" w:hAnsi="宋体" w:eastAsia="宋体"/>
          <w:w w:val="100"/>
          <w:sz w:val="21"/>
        </w:rPr>
        <w:t>损</w:t>
      </w:r>
      <w:r>
        <w:rPr>
          <w:rFonts w:hint="eastAsia" w:ascii="宋体" w:hAnsi="宋体" w:eastAsia="宋体"/>
          <w:spacing w:val="-3"/>
          <w:w w:val="100"/>
          <w:sz w:val="21"/>
        </w:rPr>
        <w:t>害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rFonts w:hint="eastAsia" w:ascii="宋体" w:hAnsi="宋体" w:eastAsia="宋体"/>
          <w:spacing w:val="-3"/>
          <w:w w:val="100"/>
          <w:sz w:val="21"/>
        </w:rPr>
        <w:t>损</w:t>
      </w:r>
      <w:r>
        <w:rPr>
          <w:rFonts w:hint="eastAsia" w:ascii="宋体" w:hAnsi="宋体" w:eastAsia="宋体"/>
          <w:w w:val="100"/>
          <w:sz w:val="21"/>
        </w:rPr>
        <w:t>伤</w:t>
      </w:r>
      <w:r>
        <w:rPr>
          <w:rFonts w:hint="eastAsia" w:ascii="宋体" w:hAnsi="宋体" w:eastAsia="宋体"/>
          <w:spacing w:val="-106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【词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58</w:t>
      </w:r>
      <w:r>
        <w:rPr>
          <w:spacing w:val="-3"/>
          <w:w w:val="100"/>
          <w:sz w:val="21"/>
        </w:rPr>
        <w:t>40</w:t>
      </w:r>
      <w:r>
        <w:rPr>
          <w:rFonts w:hint="eastAsia" w:ascii="宋体" w:hAnsi="宋体" w:eastAsia="宋体"/>
          <w:w w:val="100"/>
          <w:sz w:val="21"/>
        </w:rPr>
        <w:t>】</w:t>
      </w:r>
    </w:p>
    <w:p>
      <w:pPr>
        <w:pStyle w:val="3"/>
        <w:spacing w:line="516" w:lineRule="auto"/>
        <w:ind w:right="2679"/>
        <w:rPr>
          <w:rFonts w:hint="eastAsia" w:ascii="宋体" w:hAnsi="宋体" w:eastAsia="宋体"/>
        </w:rPr>
      </w:pPr>
      <w:r>
        <w:pict>
          <v:group id="_x0000_s3135" o:spid="_x0000_s3135" o:spt="203" style="position:absolute;left:0pt;margin-left:63.2pt;margin-top:1.7pt;height:80.25pt;width:77pt;mso-position-horizontal-relative:page;z-index:-205824;mso-width-relative:page;mso-height-relative:page;" coordorigin="1265,35" coordsize="1540,1605">
            <o:lock v:ext="edit"/>
            <v:shape id="_x0000_s3136" o:spid="_x0000_s313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137" o:spid="_x0000_s313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unimpaired [,ʌnɪm'pɛrd] adj. </w:t>
      </w:r>
      <w:r>
        <w:rPr>
          <w:rFonts w:hint="eastAsia" w:ascii="宋体" w:hAnsi="宋体" w:eastAsia="宋体"/>
        </w:rPr>
        <w:t xml:space="preserve">未受损伤的；没有削弱的，未减少的【词频 </w:t>
      </w:r>
      <w:r>
        <w:t>37185</w:t>
      </w:r>
      <w:r>
        <w:rPr>
          <w:rFonts w:hint="eastAsia" w:ascii="宋体" w:hAnsi="宋体" w:eastAsia="宋体"/>
        </w:rPr>
        <w:t xml:space="preserve">】 </w:t>
      </w:r>
      <w:r>
        <w:t xml:space="preserve">hearing-impaired ['hiəriŋ,im'pεəd] adj. </w:t>
      </w:r>
      <w:r>
        <w:rPr>
          <w:rFonts w:hint="eastAsia" w:ascii="宋体" w:hAnsi="宋体" w:eastAsia="宋体"/>
        </w:rPr>
        <w:t xml:space="preserve">听力受损的【词频 </w:t>
      </w:r>
      <w:r>
        <w:t>36858</w:t>
      </w:r>
      <w:r>
        <w:rPr>
          <w:rFonts w:hint="eastAsia" w:ascii="宋体" w:hAnsi="宋体" w:eastAsia="宋体"/>
        </w:rPr>
        <w:t>，</w:t>
      </w:r>
      <w:r>
        <w:t>51274</w:t>
      </w:r>
      <w:r>
        <w:rPr>
          <w:rFonts w:hint="eastAsia" w:ascii="宋体" w:hAnsi="宋体" w:eastAsia="宋体"/>
        </w:rPr>
        <w:t xml:space="preserve">】 </w:t>
      </w:r>
      <w:r>
        <w:t xml:space="preserve">reparative [rɪ'pærətɪv] adj.  </w:t>
      </w:r>
      <w:r>
        <w:rPr>
          <w:rFonts w:hint="eastAsia" w:ascii="宋体" w:hAnsi="宋体" w:eastAsia="宋体"/>
        </w:rPr>
        <w:t>修缮的；赔偿的；弥补的【词频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37287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23"/>
        <w:rPr>
          <w:rFonts w:hint="eastAsia" w:ascii="宋体" w:hAnsi="宋体" w:eastAsia="宋体"/>
        </w:rPr>
      </w:pPr>
      <w:r>
        <w:t xml:space="preserve">reparation [,repə'reɪʃ(ə)n] n. </w:t>
      </w:r>
      <w:r>
        <w:rPr>
          <w:rFonts w:hint="eastAsia" w:ascii="宋体" w:hAnsi="宋体" w:eastAsia="宋体"/>
        </w:rPr>
        <w:t xml:space="preserve">赔偿；修理；赔款【词频 </w:t>
      </w:r>
      <w:r>
        <w:t>13447</w:t>
      </w:r>
      <w:r>
        <w:rPr>
          <w:rFonts w:hint="eastAsia" w:ascii="宋体" w:hAnsi="宋体" w:eastAsia="宋体"/>
        </w:rPr>
        <w:t xml:space="preserve">】 </w:t>
      </w:r>
      <w:r>
        <w:t xml:space="preserve">reparable ['rep(ə)rəb(ə)l] adj. </w:t>
      </w:r>
      <w:r>
        <w:rPr>
          <w:rFonts w:hint="eastAsia" w:ascii="宋体" w:hAnsi="宋体" w:eastAsia="宋体"/>
        </w:rPr>
        <w:t>可修缮的；可补偿的；可挽回的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irreparable [ɪ'rep(ə)rəb(ə)l] adj.  </w:t>
      </w:r>
      <w:r>
        <w:rPr>
          <w:rFonts w:hint="eastAsia" w:ascii="宋体" w:hAnsi="宋体" w:eastAsia="宋体"/>
        </w:rPr>
        <w:t>不能挽回的；不能修补的【词频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21707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irreparably [ɪ'rɛpərəbli] adv.  </w:t>
      </w:r>
      <w:r>
        <w:rPr>
          <w:rFonts w:hint="eastAsia" w:ascii="宋体" w:hAnsi="宋体" w:eastAsia="宋体"/>
        </w:rPr>
        <w:t xml:space="preserve">不能恢复地；不能挽回地【词频 </w:t>
      </w:r>
      <w:r>
        <w:t>29453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peer [pɪə] n. </w:t>
      </w:r>
      <w:r>
        <w:rPr>
          <w:rFonts w:hint="eastAsia" w:ascii="宋体" w:hAnsi="宋体" w:eastAsia="宋体"/>
          <w:spacing w:val="-6"/>
        </w:rPr>
        <w:t xml:space="preserve">贵族；同等的人；同龄人 </w:t>
      </w:r>
      <w:r>
        <w:t xml:space="preserve">vi. </w:t>
      </w:r>
      <w:r>
        <w:rPr>
          <w:rFonts w:hint="eastAsia" w:ascii="宋体" w:hAnsi="宋体" w:eastAsia="宋体"/>
          <w:spacing w:val="-7"/>
        </w:rPr>
        <w:t xml:space="preserve">凝视，盯着看；窥视 </w:t>
      </w:r>
      <w:r>
        <w:t xml:space="preserve">vt. </w:t>
      </w:r>
      <w:r>
        <w:rPr>
          <w:rFonts w:hint="eastAsia" w:ascii="宋体" w:hAnsi="宋体" w:eastAsia="宋体"/>
          <w:spacing w:val="-6"/>
        </w:rPr>
        <w:t>封为贵族；与</w:t>
      </w:r>
      <w:r>
        <w:rPr>
          <w:spacing w:val="-6"/>
        </w:rPr>
        <w:t>…</w:t>
      </w:r>
      <w:r>
        <w:rPr>
          <w:rFonts w:hint="eastAsia" w:ascii="宋体" w:hAnsi="宋体" w:eastAsia="宋体"/>
          <w:spacing w:val="-6"/>
        </w:rPr>
        <w:t xml:space="preserve">同等【词频 </w:t>
      </w:r>
      <w:r>
        <w:rPr>
          <w:spacing w:val="-4"/>
        </w:rPr>
        <w:t>2440</w:t>
      </w:r>
      <w:r>
        <w:rPr>
          <w:rFonts w:hint="eastAsia" w:ascii="宋体" w:hAnsi="宋体" w:eastAsia="宋体"/>
          <w:spacing w:val="-4"/>
        </w:rPr>
        <w:t>，</w:t>
      </w:r>
      <w:r>
        <w:rPr>
          <w:spacing w:val="-4"/>
        </w:rPr>
        <w:t>3403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peerless ['pɪələs] adj.  </w:t>
      </w:r>
      <w:r>
        <w:rPr>
          <w:rFonts w:hint="eastAsia" w:ascii="宋体" w:hAnsi="宋体" w:eastAsia="宋体"/>
        </w:rPr>
        <w:t>无与伦比的；出类拔萃的；无比的【词频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29884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59"/>
        <w:rPr>
          <w:rFonts w:hint="eastAsia" w:ascii="宋体" w:hAnsi="宋体" w:eastAsia="宋体"/>
        </w:rPr>
      </w:pPr>
      <w:r>
        <w:pict>
          <v:group id="_x0000_s3138" o:spid="_x0000_s3138" o:spt="203" style="position:absolute;left:0pt;margin-left:144.8pt;margin-top:15.45pt;height:392.45pt;width:390.4pt;mso-position-horizontal-relative:page;z-index:-205824;mso-width-relative:page;mso-height-relative:page;" coordorigin="2896,309" coordsize="7808,7849">
            <o:lock v:ext="edit"/>
            <v:shape id="_x0000_s3139" o:spid="_x0000_s313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40" o:spid="_x0000_s314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41" o:spid="_x0000_s314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peer-group [pɪə-gru:p] n. </w:t>
      </w:r>
      <w:r>
        <w:rPr>
          <w:rFonts w:hint="eastAsia" w:ascii="宋体" w:hAnsi="宋体" w:eastAsia="宋体"/>
        </w:rPr>
        <w:t xml:space="preserve">同辈群体；同龄群体【词频 </w:t>
      </w:r>
      <w:r>
        <w:t>45629</w:t>
      </w:r>
      <w:r>
        <w:rPr>
          <w:rFonts w:hint="eastAsia" w:ascii="宋体" w:hAnsi="宋体" w:eastAsia="宋体"/>
        </w:rPr>
        <w:t xml:space="preserve">】 </w:t>
      </w:r>
      <w:r>
        <w:t xml:space="preserve">peer-to-peer ['piətəpiə] n.  </w:t>
      </w:r>
      <w:r>
        <w:rPr>
          <w:rFonts w:hint="eastAsia" w:ascii="宋体" w:hAnsi="宋体" w:eastAsia="宋体"/>
        </w:rPr>
        <w:t>对等；对等网络【词频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32809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peerage ['pɪərɪdʒ] n.  </w:t>
      </w:r>
      <w:r>
        <w:rPr>
          <w:rFonts w:hint="eastAsia" w:ascii="宋体" w:hAnsi="宋体" w:eastAsia="宋体"/>
        </w:rPr>
        <w:t>（全体）贵族；贵族地位；贵族阶级【词频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40410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430"/>
        </w:tabs>
        <w:spacing w:before="0" w:after="0" w:line="240" w:lineRule="auto"/>
        <w:ind w:left="3429" w:right="0" w:hanging="883"/>
        <w:jc w:val="left"/>
        <w:rPr>
          <w:rFonts w:hint="eastAsia" w:ascii="Microsoft JhengHei" w:eastAsia="Microsoft JhengHei"/>
        </w:rPr>
      </w:pPr>
      <w:bookmarkStart w:id="177" w:name="260. -fer- 带来，拿，负担"/>
      <w:bookmarkEnd w:id="177"/>
      <w:bookmarkStart w:id="178" w:name="_bookmark59"/>
      <w:bookmarkEnd w:id="178"/>
      <w:bookmarkStart w:id="179" w:name="_bookmark59"/>
      <w:bookmarkEnd w:id="179"/>
      <w:r>
        <w:rPr>
          <w:spacing w:val="-4"/>
        </w:rPr>
        <w:t>-fer-</w:t>
      </w:r>
      <w:r>
        <w:rPr>
          <w:spacing w:val="85"/>
        </w:rPr>
        <w:t xml:space="preserve"> </w:t>
      </w:r>
      <w:r>
        <w:rPr>
          <w:rFonts w:hint="eastAsia" w:ascii="Microsoft JhengHei" w:eastAsia="Microsoft JhengHei"/>
        </w:rPr>
        <w:t>带来，拿，负担</w:t>
      </w:r>
    </w:p>
    <w:p>
      <w:pPr>
        <w:pStyle w:val="3"/>
        <w:spacing w:before="360" w:line="256" w:lineRule="auto"/>
        <w:ind w:left="1000" w:right="211" w:hanging="841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【词源】来源于拉丁语 </w:t>
      </w:r>
      <w:r>
        <w:t xml:space="preserve">ferre </w:t>
      </w:r>
      <w:r>
        <w:rPr>
          <w:rFonts w:hint="eastAsia" w:ascii="宋体" w:eastAsia="宋体"/>
        </w:rPr>
        <w:t xml:space="preserve">的不定式词干这个根的含义在不同的派生词里略有差异，可以用这三个词来概括它的含义 </w:t>
      </w:r>
      <w:r>
        <w:rPr>
          <w:spacing w:val="-2"/>
          <w:w w:val="100"/>
        </w:rPr>
        <w:t>t</w:t>
      </w:r>
      <w:r>
        <w:rPr>
          <w:w w:val="100"/>
        </w:rPr>
        <w:t>oca</w:t>
      </w:r>
      <w:r>
        <w:rPr>
          <w:spacing w:val="-1"/>
          <w:w w:val="100"/>
        </w:rPr>
        <w:t>rr</w:t>
      </w:r>
      <w:r>
        <w:rPr>
          <w:spacing w:val="-19"/>
          <w:w w:val="100"/>
        </w:rPr>
        <w:t>y</w:t>
      </w:r>
      <w:r>
        <w:rPr>
          <w:rFonts w:hint="eastAsia" w:ascii="宋体" w:eastAsia="宋体"/>
          <w:w w:val="100"/>
        </w:rPr>
        <w:t>（拿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17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b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5"/>
          <w:w w:val="100"/>
        </w:rPr>
        <w:t>g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带</w:t>
      </w:r>
      <w:r>
        <w:rPr>
          <w:rFonts w:hint="eastAsia" w:ascii="宋体" w:eastAsia="宋体"/>
          <w:w w:val="100"/>
        </w:rPr>
        <w:t>来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15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bea</w:t>
      </w:r>
      <w:r>
        <w:rPr>
          <w:spacing w:val="-18"/>
          <w:w w:val="100"/>
        </w:rPr>
        <w:t>r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负担</w:t>
      </w:r>
      <w:r>
        <w:rPr>
          <w:rFonts w:hint="eastAsia" w:ascii="宋体" w:eastAsia="宋体"/>
          <w:spacing w:val="-17"/>
          <w:w w:val="100"/>
        </w:rPr>
        <w:t>，</w:t>
      </w:r>
      <w:r>
        <w:rPr>
          <w:rFonts w:hint="eastAsia" w:ascii="宋体" w:eastAsia="宋体"/>
          <w:w w:val="100"/>
        </w:rPr>
        <w:t>生</w:t>
      </w:r>
      <w:r>
        <w:rPr>
          <w:rFonts w:hint="eastAsia" w:ascii="宋体" w:eastAsia="宋体"/>
          <w:spacing w:val="-3"/>
          <w:w w:val="100"/>
        </w:rPr>
        <w:t>产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17"/>
          <w:w w:val="100"/>
        </w:rPr>
        <w:t>。</w:t>
      </w:r>
      <w:r>
        <w:rPr>
          <w:rFonts w:hint="eastAsia" w:ascii="宋体" w:eastAsia="宋体"/>
          <w:w w:val="100"/>
        </w:rPr>
        <w:t>词根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与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w w:val="100"/>
        </w:rPr>
        <w:t>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都来源于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丁语的</w:t>
      </w:r>
      <w:r>
        <w:rPr>
          <w:rFonts w:hint="eastAsia" w:ascii="宋体" w:eastAsia="宋体"/>
          <w:spacing w:val="2"/>
        </w:rPr>
        <w:t xml:space="preserve"> </w:t>
      </w:r>
      <w:r>
        <w:t>ferre</w:t>
      </w:r>
      <w:r>
        <w:rPr>
          <w:rFonts w:hint="eastAsia" w:ascii="宋体" w:eastAsia="宋体"/>
        </w:rPr>
        <w:t>，</w:t>
      </w:r>
      <w:r>
        <w:t>-lat-</w:t>
      </w:r>
      <w:r>
        <w:rPr>
          <w:rFonts w:hint="eastAsia" w:ascii="宋体" w:eastAsia="宋体"/>
        </w:rPr>
        <w:t>来自该词的不规则过去分词，两个词根可以一起学习。同义词根有来源于拉丁语的</w:t>
      </w:r>
    </w:p>
    <w:p>
      <w:pPr>
        <w:pStyle w:val="3"/>
        <w:spacing w:before="5"/>
        <w:ind w:left="1000"/>
        <w:rPr>
          <w:rFonts w:hint="eastAsia" w:ascii="宋体" w:eastAsia="宋体"/>
        </w:rPr>
      </w:pPr>
      <w:r>
        <w:t>-ger-/-gest-</w:t>
      </w:r>
      <w:r>
        <w:rPr>
          <w:rFonts w:hint="eastAsia" w:ascii="宋体" w:eastAsia="宋体"/>
        </w:rPr>
        <w:t>，</w:t>
      </w:r>
      <w:r>
        <w:t>-port-</w:t>
      </w:r>
      <w:r>
        <w:rPr>
          <w:rFonts w:hint="eastAsia" w:ascii="宋体" w:eastAsia="宋体"/>
        </w:rPr>
        <w:t>，</w:t>
      </w:r>
      <w:r>
        <w:t>-veh-/-vect-</w:t>
      </w:r>
      <w:r>
        <w:rPr>
          <w:rFonts w:hint="eastAsia" w:ascii="宋体" w:eastAsia="宋体"/>
        </w:rPr>
        <w:t>等和来源希腊语的</w:t>
      </w:r>
      <w:r>
        <w:t>-phor-/-pher-</w:t>
      </w:r>
      <w:r>
        <w:rPr>
          <w:rFonts w:hint="eastAsia" w:ascii="宋体" w:eastAsia="宋体"/>
        </w:rPr>
        <w:t>等。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【引申】拿</w:t>
      </w:r>
      <w:r>
        <w:t>/</w:t>
      </w:r>
      <w:r>
        <w:rPr>
          <w:rFonts w:hint="eastAsia" w:ascii="宋体" w:eastAsia="宋体"/>
        </w:rPr>
        <w:t>带</w:t>
      </w:r>
      <w:r>
        <w:t>/</w:t>
      </w:r>
      <w:r>
        <w:rPr>
          <w:rFonts w:hint="eastAsia" w:ascii="宋体" w:eastAsia="宋体"/>
        </w:rPr>
        <w:t>产生</w:t>
      </w:r>
      <w:r>
        <w:t>/</w:t>
      </w:r>
      <w:r>
        <w:rPr>
          <w:rFonts w:hint="eastAsia" w:ascii="宋体" w:eastAsia="宋体"/>
        </w:rPr>
        <w:t>运载</w:t>
      </w:r>
      <w:r>
        <w:t>/</w:t>
      </w:r>
      <w:r>
        <w:rPr>
          <w:rFonts w:hint="eastAsia" w:ascii="宋体" w:eastAsia="宋体"/>
        </w:rPr>
        <w:t>携带</w:t>
      </w:r>
      <w:r>
        <w:t>/</w:t>
      </w:r>
      <w:r>
        <w:rPr>
          <w:rFonts w:hint="eastAsia" w:ascii="宋体" w:eastAsia="宋体"/>
        </w:rPr>
        <w:t>承受</w:t>
      </w:r>
      <w:r>
        <w:t>/</w:t>
      </w:r>
      <w:r>
        <w:rPr>
          <w:rFonts w:hint="eastAsia" w:ascii="宋体" w:eastAsia="宋体"/>
        </w:rPr>
        <w:t>忍受</w:t>
      </w:r>
      <w:r>
        <w:t>/</w:t>
      </w:r>
      <w:r>
        <w:rPr>
          <w:rFonts w:hint="eastAsia" w:ascii="宋体" w:eastAsia="宋体"/>
        </w:rPr>
        <w:t>搬运</w:t>
      </w:r>
      <w:r>
        <w:t>/</w:t>
      </w:r>
      <w:r>
        <w:rPr>
          <w:rFonts w:hint="eastAsia" w:ascii="宋体" w:eastAsia="宋体"/>
        </w:rPr>
        <w:t>转移</w:t>
      </w:r>
    </w:p>
    <w:p>
      <w:pPr>
        <w:pStyle w:val="3"/>
        <w:spacing w:before="177" w:line="516" w:lineRule="auto"/>
        <w:ind w:right="2619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异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异；</w:t>
      </w:r>
      <w:r>
        <w:rPr>
          <w:rFonts w:hint="eastAsia" w:ascii="宋体" w:hAnsi="宋体" w:eastAsia="宋体"/>
          <w:spacing w:val="-3"/>
          <w:w w:val="100"/>
        </w:rPr>
        <w:t>意见</w:t>
      </w:r>
      <w:r>
        <w:rPr>
          <w:rFonts w:hint="eastAsia" w:ascii="宋体" w:hAnsi="宋体" w:eastAsia="宋体"/>
          <w:w w:val="100"/>
        </w:rPr>
        <w:t>分歧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30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difference ['dɪf(ə)r(ə)ns] n.  </w:t>
      </w:r>
      <w:r>
        <w:rPr>
          <w:rFonts w:hint="eastAsia" w:ascii="宋体" w:hAnsi="宋体" w:eastAsia="宋体"/>
        </w:rPr>
        <w:t>差异；不同；争执【词频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34"/>
        <w:rPr>
          <w:rFonts w:hint="eastAsia" w:ascii="宋体" w:hAnsi="宋体" w:eastAsia="宋体"/>
        </w:rPr>
      </w:pPr>
      <w:r>
        <w:pict>
          <v:group id="_x0000_s3142" o:spid="_x0000_s3142" o:spt="203" style="position:absolute;left:0pt;margin-left:63.2pt;margin-top:108.65pt;height:80.25pt;width:77pt;mso-position-horizontal-relative:page;z-index:-205824;mso-width-relative:page;mso-height-relative:page;" coordorigin="1265,2174" coordsize="1540,1605">
            <o:lock v:ext="edit"/>
            <v:shape id="_x0000_s3143" o:spid="_x0000_s3143" style="position:absolute;left:1265;top:2408;height:1371;width:1299;" fillcolor="#C0C0C0" filled="t" stroked="f" coordorigin="1265,2408" coordsize="1299,1371" path="m1646,3439l1638,3431,1579,3504,1543,3551,1511,3591,1506,3513,1497,3434,1492,3401,1485,3353,1469,3270,1474,3260,1479,3249,1484,3239,1414,3249,1429,3286,1440,3321,1448,3353,1454,3382,1400,3444,1360,3490,1354,3433,1346,3375,1337,3315,1324,3251,1327,3241,1331,3230,1334,3220,1265,3235,1280,3268,1295,3306,1308,3349,1322,3397,1333,3444,1337,3481,1334,3507,1326,3523,1387,3542,1388,3529,1393,3513,1401,3495,1404,3490,1412,3475,1424,3454,1436,3435,1448,3417,1461,3401,1470,3444,1476,3483,1481,3519,1484,3551,1486,3580,1484,3605,1479,3624,1471,3639,1530,3656,1535,3636,1544,3614,1554,3591,1555,3590,1568,3563,1581,3542,1605,3504,1624,3474,1646,3439m1724,3508l1712,3504,1685,3563,1662,3614,1642,3655,1625,3688,1611,3716,1598,3738,1588,3754,1581,3766,1644,3778,1647,3747,1661,3693,1687,3613,1724,3508m2011,2956l2009,2941,2004,2931,1992,2915,1974,2893,1950,2866,1946,2868,1943,2870,1939,2872,1950,2902,1958,2929,1961,2953,1960,2973,1958,2992,1960,3003,1962,3005,1964,3007,1973,3007,1984,3000,1992,2996,2000,2988,2007,2977,2011,2969,2011,2956m2088,3335l2087,3320,2083,3305,2083,3302,2071,3304,2060,3305,2050,3303,2040,3298,2029,3291,2012,3279,1991,3262,1965,3239,1961,3242,1958,3246,1954,3249,1980,3278,2001,3300,2016,3318,2026,3329,2032,3340,2034,3348,2035,3349,2033,3357,2028,3365,1891,3502,1874,3515,1857,3520,1841,3516,1825,3504,1765,3444,1709,3388,1722,3376,1815,3283,1872,3226,1881,3235,1899,3253,1903,3241,1908,3226,1910,3220,1914,3209,1897,3195,1871,3170,1859,3158,1859,3213,1790,3283,1764,3258,1764,3308,1697,3376,1608,3287,1596,3275,1606,3264,1663,3207,1714,3258,1764,3308,1764,3258,1714,3207,1688,3182,1705,3165,1758,3112,1859,3213,1859,3158,1836,3135,1813,3112,1792,3091,1796,3062,1745,3062,1745,3100,1680,3165,1674,3137,1669,3110,1667,3093,1667,3178,1583,3262,1572,3262,1562,3263,1551,3264,1545,3228,1539,3195,1532,3166,1526,3142,1543,3125,1590,3078,1623,3045,1634,3078,1656,3144,1667,3178,1667,3093,1666,3085,1665,3062,1665,3045,1665,3040,1666,3024,1670,3008,1678,2994,1608,2992,1608,3034,1564,3078,1518,3125,1514,3111,1510,3095,1505,3078,1499,3060,1502,3050,1504,3040,1507,3030,1438,3045,1455,3077,1471,3113,1487,3152,1503,3195,1516,3241,1524,3289,1529,3337,1530,3386,1543,3386,1548,3364,1551,3340,1553,3315,1554,3287,1710,3444,1809,3542,1832,3560,1855,3566,1877,3561,1899,3544,1924,3520,2000,3444,2061,3382,2070,3374,2080,3359,2085,3348,2088,3335m2093,2748l2093,2714,2089,2705,2072,2689,2064,2684,2054,2683,2036,2686,2011,2691,1977,2699,1977,2707,2000,2713,2022,2720,2041,2729,2059,2739,2076,2752,2087,2754,2093,2748m2255,2412l2199,2409,2180,2408,2180,2450,2049,2581,2007,2623,2006,2611,2004,2601,2000,2592,1994,2585,1990,2581,1973,2573,1964,2572,1948,2575,1926,2581,1897,2589,1897,2598,1924,2605,1948,2614,1970,2626,1990,2640,1916,2714,1821,2809,1796,2788,1787,2796,1804,2823,1816,2848,1824,2870,1828,2891,1830,2910,1832,2920,1836,2925,1838,2927,1840,2925,1849,2925,1861,2912,1870,2895,1874,2887,1876,2876,1872,2868,1867,2860,1859,2849,1848,2836,1834,2821,1846,2809,2032,2623,2194,2461,2200,2480,2212,2520,2218,2539,2221,2538,2225,2537,2228,2537,2227,2491,2231,2461,2232,2456,2242,2429,2255,2412m2325,2719l2324,2704,2323,2699,2310,2703,2298,2704,2288,2702,2279,2697,2269,2690,2258,2682,2246,2672,2232,2659,2224,2667,2238,2685,2250,2700,2260,2713,2266,2722,2274,2735,2272,2745,2266,2756,2163,2859,2147,2874,2136,2883,2129,2887,2127,2887,2132,2870,2139,2849,2149,2814,2157,2779,2163,2745,2167,2713,2172,2679,2176,2640,2180,2598,2191,2581,2197,2573,2127,2566,2132,2607,2133,2649,2131,2690,2127,2731,2122,2772,2116,2808,2109,2841,2101,2870,2030,2798,2032,2786,2034,2774,2036,2762,1965,2792,1984,2809,2003,2827,2023,2847,2087,2910,2065,2962,2041,3012,2014,3061,1986,3108,1994,3112,2030,3063,2062,3016,2088,2971,2110,2929,2123,2937,2133,2935,2140,2929,2181,2887,2201,2868,2283,2785,2305,2762,2320,2740,2325,2719m2384,2591l2378,2581,2369,2573,2361,2568,2351,2565,2339,2563,2325,2562,2308,2565,2286,2570,2258,2579,2226,2589,2227,2593,2227,2596,2228,2600,2267,2602,2300,2606,2328,2612,2350,2621,2367,2630,2378,2632,2382,2627,2384,2625,2384,2591m2563,2872l2540,2851,2515,2827,2487,2800,2456,2769,2456,2758,2457,2748,2458,2737,2388,2760,2407,2777,2433,2801,2465,2833,2504,2872,2382,2994,2316,2929,2279,2891,2281,2879,2285,2855,2245,2870,2211,2882,2234,2903,2266,2934,2306,2973,2355,3021,2236,3140,2158,3062,2161,3051,2163,3041,2165,3030,2095,3057,2116,3076,2141,3099,2169,3127,2201,3159,2199,3167,2198,3175,2196,3184,2210,3183,2249,3182,2249,3152,2262,3140,2407,2994,2517,2884,2542,2910,2547,2900,2556,2884,2563,2872e">
              <v:path arrowok="t"/>
              <v:fill on="t" opacity="32896f" focussize="0,0"/>
              <v:stroke on="f"/>
              <v:imagedata o:title=""/>
              <o:lock v:ext="edit"/>
            </v:shape>
            <v:shape id="_x0000_s3144" o:spid="_x0000_s3144" o:spt="75" type="#_x0000_t75" style="position:absolute;left:2623;top:217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indifference [ɪn'dɪf(ə)r(ə)ns] n. </w:t>
      </w:r>
      <w:r>
        <w:rPr>
          <w:rFonts w:hint="eastAsia" w:ascii="宋体" w:hAnsi="宋体" w:eastAsia="宋体"/>
        </w:rPr>
        <w:t xml:space="preserve">漠不关心；冷淡；不重视；中立【词频 </w:t>
      </w:r>
      <w:r>
        <w:t>8167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fər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，有</w:t>
      </w:r>
      <w:r>
        <w:rPr>
          <w:rFonts w:hint="eastAsia" w:ascii="宋体" w:hAnsi="宋体" w:eastAsia="宋体"/>
          <w:spacing w:val="-3"/>
          <w:w w:val="100"/>
        </w:rPr>
        <w:t>异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持异</w:t>
      </w:r>
      <w:r>
        <w:rPr>
          <w:rFonts w:hint="eastAsia" w:ascii="宋体" w:hAnsi="宋体" w:eastAsia="宋体"/>
          <w:w w:val="100"/>
        </w:rPr>
        <w:t>议【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04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different [ˈdɪfrənt] adj.  </w:t>
      </w:r>
      <w:r>
        <w:rPr>
          <w:rFonts w:hint="eastAsia" w:ascii="宋体" w:hAnsi="宋体" w:eastAsia="宋体"/>
        </w:rPr>
        <w:t xml:space="preserve">不同的；个别的，与众不同的【词频 </w:t>
      </w:r>
      <w:r>
        <w:t>237</w:t>
      </w:r>
      <w:r>
        <w:rPr>
          <w:rFonts w:hint="eastAsia" w:ascii="宋体" w:hAnsi="宋体" w:eastAsia="宋体"/>
        </w:rPr>
        <w:t xml:space="preserve">】 </w:t>
      </w:r>
      <w:r>
        <w:t xml:space="preserve">differently ['dɪfərəntlɪ]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不同地；差异；各种【词频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3152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t xml:space="preserve">indifferently [in'difərəntli]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冷淡地；漠不关心地；平庸地；相当差地【词频 </w:t>
      </w:r>
      <w:r>
        <w:t>28090</w:t>
      </w:r>
      <w:r>
        <w:rPr>
          <w:rFonts w:hint="eastAsia" w:ascii="宋体" w:hAnsi="宋体" w:eastAsia="宋体"/>
        </w:rPr>
        <w:t xml:space="preserve">】 </w:t>
      </w:r>
      <w:r>
        <w:t xml:space="preserve">indifferent [ɪn'dɪf(ə)r(ə)nt] adj. </w:t>
      </w:r>
      <w:r>
        <w:rPr>
          <w:rFonts w:hint="eastAsia" w:ascii="宋体" w:hAnsi="宋体" w:eastAsia="宋体"/>
        </w:rPr>
        <w:t xml:space="preserve">漠不关心的；无关紧要的；中性的，中立的【词频 </w:t>
      </w:r>
      <w:r>
        <w:t>8523</w:t>
      </w:r>
      <w:r>
        <w:rPr>
          <w:rFonts w:hint="eastAsia" w:ascii="宋体" w:hAnsi="宋体" w:eastAsia="宋体"/>
        </w:rPr>
        <w:t xml:space="preserve">】 </w:t>
      </w:r>
      <w:r>
        <w:t xml:space="preserve">differential [,dɪfə'renʃ(ə)l] adj. </w:t>
      </w:r>
      <w:r>
        <w:rPr>
          <w:rFonts w:hint="eastAsia" w:ascii="宋体" w:hAnsi="宋体" w:eastAsia="宋体"/>
        </w:rPr>
        <w:t xml:space="preserve">微分的；差别的；特异的 </w:t>
      </w:r>
      <w:r>
        <w:t xml:space="preserve">n. </w:t>
      </w:r>
      <w:r>
        <w:rPr>
          <w:rFonts w:hint="eastAsia" w:ascii="宋体" w:hAnsi="宋体" w:eastAsia="宋体"/>
        </w:rPr>
        <w:t xml:space="preserve">微分；差别【词频 </w:t>
      </w:r>
      <w:r>
        <w:t>8976</w:t>
      </w:r>
      <w:r>
        <w:rPr>
          <w:rFonts w:hint="eastAsia" w:ascii="宋体" w:hAnsi="宋体" w:eastAsia="宋体"/>
        </w:rPr>
        <w:t>，</w:t>
      </w:r>
      <w:r>
        <w:t>12820</w:t>
      </w:r>
      <w:r>
        <w:rPr>
          <w:rFonts w:hint="eastAsia" w:ascii="宋体" w:hAnsi="宋体" w:eastAsia="宋体"/>
        </w:rPr>
        <w:t xml:space="preserve">】 </w:t>
      </w:r>
      <w:r>
        <w:t xml:space="preserve">differentially [,difə'renʃəli]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区别地【词频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23510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32"/>
        <w:rPr>
          <w:rFonts w:hint="eastAsia" w:ascii="宋体" w:hAnsi="宋体" w:eastAsia="宋体"/>
        </w:rPr>
      </w:pPr>
      <w:r>
        <w:t>differentiable [,dɪfə'renʃɪəb(ə)l]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可微的；可辨的；可区分的【词频 </w:t>
      </w:r>
      <w:r>
        <w:t>59623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nʃ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1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别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分，</w:t>
      </w:r>
      <w:r>
        <w:rPr>
          <w:rFonts w:hint="eastAsia" w:ascii="宋体" w:hAnsi="宋体" w:eastAsia="宋体"/>
          <w:w w:val="100"/>
        </w:rPr>
        <w:t>区别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64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78"/>
        <w:rPr>
          <w:rFonts w:hint="eastAsia" w:ascii="宋体" w:hAnsi="宋体" w:eastAsia="宋体"/>
        </w:rPr>
      </w:pPr>
      <w:r>
        <w:t xml:space="preserve">differentiation [,dɪfərenʃɪ'eɪʃn] n. </w:t>
      </w:r>
      <w:r>
        <w:rPr>
          <w:rFonts w:hint="eastAsia" w:ascii="宋体" w:hAnsi="宋体" w:eastAsia="宋体"/>
        </w:rPr>
        <w:t>变异，</w:t>
      </w:r>
      <w:r>
        <w:t>[</w:t>
      </w:r>
      <w:r>
        <w:rPr>
          <w:rFonts w:hint="eastAsia" w:ascii="宋体" w:hAnsi="宋体" w:eastAsia="宋体"/>
        </w:rPr>
        <w:t>生物</w:t>
      </w:r>
      <w:r>
        <w:t xml:space="preserve">] </w:t>
      </w:r>
      <w:r>
        <w:rPr>
          <w:rFonts w:hint="eastAsia" w:ascii="宋体" w:hAnsi="宋体" w:eastAsia="宋体"/>
        </w:rPr>
        <w:t xml:space="preserve">分化；区别【词频 </w:t>
      </w:r>
      <w:r>
        <w:t>10762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nʃ</w:t>
      </w:r>
      <w:r>
        <w:rPr>
          <w:spacing w:val="-2"/>
          <w:w w:val="100"/>
        </w:rPr>
        <w:t>ɪ</w:t>
      </w:r>
      <w:r>
        <w:rPr>
          <w:w w:val="100"/>
        </w:rPr>
        <w:t>,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spacing w:val="1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微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区</w:t>
      </w:r>
      <w:r>
        <w:rPr>
          <w:rFonts w:hint="eastAsia" w:ascii="宋体" w:hAnsi="宋体" w:eastAsia="宋体"/>
          <w:spacing w:val="-3"/>
          <w:w w:val="100"/>
        </w:rPr>
        <w:t>别（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06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pict>
          <v:group id="_x0000_s3145" o:spid="_x0000_s3145" o:spt="203" style="position:absolute;left:0pt;margin-left:144.8pt;margin-top:46.65pt;height:392.45pt;width:390.4pt;mso-position-horizontal-relative:page;z-index:-205824;mso-width-relative:page;mso-height-relative:page;" coordorigin="2896,933" coordsize="7808,7849">
            <o:lock v:ext="edit"/>
            <v:shape id="_x0000_s3146" o:spid="_x0000_s314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47" o:spid="_x0000_s314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48" o:spid="_x0000_s314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[ˌd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fəˈr</w:t>
      </w:r>
      <w:r>
        <w:rPr>
          <w:w w:val="100"/>
        </w:rPr>
        <w:t>e</w:t>
      </w:r>
      <w:r>
        <w:rPr>
          <w:spacing w:val="-1"/>
          <w:w w:val="100"/>
        </w:rPr>
        <w:t>nʃ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已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化的</w:t>
      </w:r>
      <w:r>
        <w:rPr>
          <w:rFonts w:hint="eastAsia" w:ascii="宋体" w:hAnsi="宋体" w:eastAsia="宋体"/>
          <w:w w:val="100"/>
        </w:rPr>
        <w:t>；可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分的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使有</w:t>
      </w:r>
      <w:r>
        <w:rPr>
          <w:rFonts w:hint="eastAsia" w:ascii="宋体" w:hAnsi="宋体" w:eastAsia="宋体"/>
          <w:spacing w:val="-3"/>
          <w:w w:val="100"/>
        </w:rPr>
        <w:t>差</w:t>
      </w:r>
      <w:r>
        <w:rPr>
          <w:rFonts w:hint="eastAsia" w:ascii="宋体" w:hAnsi="宋体" w:eastAsia="宋体"/>
          <w:w w:val="100"/>
        </w:rPr>
        <w:t>别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54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undifferentiated [,ʌndɪfə'renʃɪeɪtɪd] adj.  </w:t>
      </w:r>
      <w:r>
        <w:rPr>
          <w:rFonts w:hint="eastAsia" w:ascii="宋体" w:hAnsi="宋体" w:eastAsia="宋体"/>
        </w:rPr>
        <w:t>无差别的；一致的【词频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20656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31"/>
        <w:rPr>
          <w:rFonts w:hint="eastAsia" w:ascii="宋体" w:hAnsi="宋体" w:eastAsia="宋体"/>
        </w:rPr>
      </w:pPr>
      <w:r>
        <w:t xml:space="preserve">well-differentiated ['weldɪfər'enʃɪeɪtɪd] adj. </w:t>
      </w:r>
      <w:r>
        <w:rPr>
          <w:rFonts w:hint="eastAsia" w:ascii="宋体" w:hAnsi="宋体" w:eastAsia="宋体"/>
        </w:rPr>
        <w:t xml:space="preserve">分化良好型的【词频 </w:t>
      </w:r>
      <w:r>
        <w:t>50635</w:t>
      </w:r>
      <w:r>
        <w:rPr>
          <w:rFonts w:hint="eastAsia" w:ascii="宋体" w:hAnsi="宋体" w:eastAsia="宋体"/>
        </w:rPr>
        <w:t xml:space="preserve">】 </w:t>
      </w:r>
      <w:r>
        <w:t xml:space="preserve">different-sized [ˈdɪfrənt-'saɪzd] adj.  </w:t>
      </w:r>
      <w:r>
        <w:rPr>
          <w:rFonts w:hint="eastAsia" w:ascii="宋体" w:hAnsi="宋体" w:eastAsia="宋体"/>
        </w:rPr>
        <w:t>不同尺寸的【词频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44525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0"/>
        <w:rPr>
          <w:rFonts w:hint="eastAsia" w:ascii="宋体" w:hAnsi="宋体" w:eastAsia="宋体"/>
        </w:rPr>
      </w:pPr>
      <w:r>
        <w:t xml:space="preserve">different-colored [ˈdɪfrənt-'kʌləd] adj. </w:t>
      </w:r>
      <w:r>
        <w:rPr>
          <w:rFonts w:hint="eastAsia" w:ascii="宋体" w:hAnsi="宋体" w:eastAsia="宋体"/>
        </w:rPr>
        <w:t xml:space="preserve">异色的，不同颜色的【词频 </w:t>
      </w:r>
      <w:r>
        <w:t>42952</w:t>
      </w:r>
      <w:r>
        <w:rPr>
          <w:rFonts w:hint="eastAsia" w:ascii="宋体" w:hAnsi="宋体" w:eastAsia="宋体"/>
        </w:rPr>
        <w:t xml:space="preserve">】 </w:t>
      </w:r>
      <w:r>
        <w:t xml:space="preserve">difference-maker ['dɪf(ə)r(ə)ns-ˈmeɪkə(r)] n. </w:t>
      </w:r>
      <w:r>
        <w:rPr>
          <w:rFonts w:hint="eastAsia" w:ascii="宋体" w:hAnsi="宋体" w:eastAsia="宋体"/>
        </w:rPr>
        <w:t xml:space="preserve">差异制造者【词频 </w:t>
      </w:r>
      <w:r>
        <w:t>42724</w:t>
      </w:r>
      <w:r>
        <w:rPr>
          <w:rFonts w:hint="eastAsia" w:ascii="宋体" w:hAnsi="宋体" w:eastAsia="宋体"/>
        </w:rPr>
        <w:t xml:space="preserve">】 </w:t>
      </w:r>
      <w:r>
        <w:t xml:space="preserve">confer [kən'fɜː] vt.  </w:t>
      </w:r>
      <w:r>
        <w:rPr>
          <w:rFonts w:hint="eastAsia" w:ascii="宋体" w:hAnsi="宋体" w:eastAsia="宋体"/>
        </w:rPr>
        <w:t xml:space="preserve">授予；给予 </w:t>
      </w:r>
      <w:r>
        <w:t xml:space="preserve">vi.  </w:t>
      </w:r>
      <w:r>
        <w:rPr>
          <w:rFonts w:hint="eastAsia" w:ascii="宋体" w:hAnsi="宋体" w:eastAsia="宋体"/>
        </w:rPr>
        <w:t>协商【词频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7258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13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rə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授</w:t>
      </w:r>
      <w:r>
        <w:rPr>
          <w:rFonts w:hint="eastAsia" w:ascii="宋体" w:hAnsi="宋体" w:eastAsia="宋体"/>
          <w:w w:val="100"/>
        </w:rPr>
        <w:t>与；</w:t>
      </w:r>
      <w:r>
        <w:rPr>
          <w:rFonts w:hint="eastAsia" w:ascii="宋体" w:hAnsi="宋体" w:eastAsia="宋体"/>
          <w:spacing w:val="-3"/>
          <w:w w:val="100"/>
        </w:rPr>
        <w:t>赐</w:t>
      </w:r>
      <w:r>
        <w:rPr>
          <w:rFonts w:hint="eastAsia" w:ascii="宋体" w:hAnsi="宋体" w:eastAsia="宋体"/>
          <w:w w:val="100"/>
        </w:rPr>
        <w:t>给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商</w:t>
      </w:r>
      <w:r>
        <w:rPr>
          <w:rFonts w:hint="eastAsia" w:ascii="宋体" w:hAnsi="宋体" w:eastAsia="宋体"/>
          <w:spacing w:val="-3"/>
          <w:w w:val="100"/>
        </w:rPr>
        <w:t>量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</w:t>
      </w:r>
      <w:r>
        <w:rPr>
          <w:spacing w:val="-3"/>
          <w:w w:val="100"/>
        </w:rPr>
        <w:t>on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55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conferee [kɒnfə'riː] n.  </w:t>
      </w:r>
      <w:r>
        <w:rPr>
          <w:rFonts w:hint="eastAsia" w:ascii="宋体" w:hAnsi="宋体" w:eastAsia="宋体"/>
        </w:rPr>
        <w:t>参加会议者【词频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26772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f(ə)r(ə)</w:t>
      </w:r>
      <w:r>
        <w:rPr>
          <w:w w:val="100"/>
        </w:rPr>
        <w:t>ns]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议；</w:t>
      </w:r>
      <w:r>
        <w:rPr>
          <w:rFonts w:hint="eastAsia" w:ascii="宋体" w:hAnsi="宋体" w:eastAsia="宋体"/>
          <w:w w:val="100"/>
        </w:rPr>
        <w:t>讨</w:t>
      </w:r>
      <w:r>
        <w:rPr>
          <w:rFonts w:hint="eastAsia" w:ascii="宋体" w:hAnsi="宋体" w:eastAsia="宋体"/>
          <w:spacing w:val="-3"/>
          <w:w w:val="100"/>
        </w:rPr>
        <w:t>论；</w:t>
      </w:r>
      <w:r>
        <w:rPr>
          <w:rFonts w:hint="eastAsia" w:ascii="宋体" w:hAnsi="宋体" w:eastAsia="宋体"/>
          <w:w w:val="100"/>
        </w:rPr>
        <w:t>协</w:t>
      </w:r>
      <w:r>
        <w:rPr>
          <w:rFonts w:hint="eastAsia" w:ascii="宋体" w:hAnsi="宋体" w:eastAsia="宋体"/>
          <w:spacing w:val="-3"/>
          <w:w w:val="100"/>
        </w:rPr>
        <w:t>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盟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讨</w:t>
      </w:r>
      <w:r>
        <w:rPr>
          <w:rFonts w:hint="eastAsia" w:ascii="宋体" w:hAnsi="宋体" w:eastAsia="宋体"/>
          <w:spacing w:val="-3"/>
          <w:w w:val="100"/>
        </w:rPr>
        <w:t>论会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工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党</w:t>
      </w:r>
      <w:r>
        <w:rPr>
          <w:rFonts w:hint="eastAsia" w:ascii="宋体" w:hAnsi="宋体" w:eastAsia="宋体"/>
          <w:w w:val="100"/>
        </w:rPr>
        <w:t>用语</w:t>
      </w:r>
      <w:r>
        <w:rPr>
          <w:spacing w:val="-4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每年</w:t>
      </w:r>
      <w:r>
        <w:rPr>
          <w:rFonts w:hint="eastAsia" w:ascii="宋体" w:hAnsi="宋体" w:eastAsia="宋体"/>
          <w:spacing w:val="-3"/>
          <w:w w:val="100"/>
        </w:rPr>
        <w:t>的）大</w:t>
      </w:r>
      <w:r>
        <w:rPr>
          <w:rFonts w:hint="eastAsia" w:ascii="宋体" w:hAnsi="宋体" w:eastAsia="宋体"/>
          <w:w w:val="100"/>
        </w:rPr>
        <w:t>会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20"/>
        </w:numPr>
        <w:tabs>
          <w:tab w:val="left" w:pos="2792"/>
        </w:tabs>
        <w:spacing w:before="0" w:after="0" w:line="516" w:lineRule="auto"/>
        <w:ind w:left="160" w:right="2928" w:firstLine="2311"/>
        <w:jc w:val="left"/>
        <w:rPr>
          <w:rFonts w:hint="eastAsia" w:ascii="宋体" w:hAnsi="宋体" w:eastAsia="宋体"/>
          <w:sz w:val="21"/>
        </w:rPr>
      </w:pPr>
      <w:r>
        <w:pict>
          <v:group id="_x0000_s3149" o:spid="_x0000_s3149" o:spt="203" style="position:absolute;left:0pt;margin-left:63.2pt;margin-top:123.25pt;height:80.25pt;width:77pt;mso-position-horizontal-relative:page;z-index:-205824;mso-width-relative:page;mso-height-relative:page;" coordorigin="1265,2465" coordsize="1540,1605">
            <o:lock v:ext="edit"/>
            <v:shape id="_x0000_s3150" o:spid="_x0000_s3150" style="position:absolute;left:1265;top:2700;height:1371;width:1299;" fillcolor="#C0C0C0" filled="t" stroked="f" coordorigin="1265,2700" coordsize="1299,1371" path="m1646,3731l1638,3722,1579,3796,1543,3842,1511,3882,1506,3805,1497,3726,1492,3693,1485,3645,1469,3562,1474,3551,1479,3541,1484,3530,1414,3541,1429,3578,1440,3613,1448,3645,1454,3674,1400,3735,1360,3781,1354,3725,1346,3667,1337,3606,1324,3543,1327,3532,1331,3522,1334,3511,1265,3526,1280,3560,1295,3598,1308,3641,1322,3688,1333,3735,1337,3772,1334,3799,1326,3815,1387,3834,1388,3820,1393,3805,1401,3787,1404,3781,1412,3766,1424,3745,1436,3726,1448,3709,1461,3693,1470,3735,1476,3775,1481,3810,1484,3842,1486,3872,1484,3896,1479,3916,1471,3931,1530,3948,1535,3928,1544,3905,1554,3882,1555,3881,1568,3855,1581,3834,1605,3796,1624,3766,1646,3731m1724,3800l1712,3796,1685,3855,1662,3905,1642,3946,1625,3979,1611,4008,1598,4029,1588,4046,1581,4057,1644,4070,1647,4039,1661,3984,1687,3905,1724,3800m2011,3248l2009,3233,2004,3222,1992,3206,1974,3185,1950,3157,1946,3159,1943,3162,1939,3163,1950,3194,1958,3220,1961,3244,1960,3265,1958,3284,1960,3294,1962,3296,1964,3298,1973,3298,1984,3292,1992,3288,2000,3279,2007,3269,2011,3260,2011,3248m2088,3627l2087,3611,2083,3596,2083,3593,2071,3596,2060,3596,2050,3594,2040,3589,2029,3583,2012,3571,1991,3553,1965,3530,1961,3534,1958,3537,1954,3541,1980,3569,2001,3592,2016,3609,2026,3621,2032,3631,2034,3640,2035,3641,2033,3649,2028,3657,1891,3794,1874,3807,1857,3812,1841,3808,1825,3796,1765,3735,1709,3680,1722,3667,1815,3575,1872,3518,1881,3527,1899,3545,1903,3532,1908,3518,1910,3511,1914,3501,1897,3486,1871,3461,1859,3450,1859,3505,1790,3575,1764,3549,1764,3600,1697,3667,1608,3579,1596,3566,1606,3556,1663,3499,1714,3549,1764,3600,1764,3549,1714,3499,1688,3473,1705,3457,1758,3404,1859,3505,1859,3450,1836,3427,1813,3404,1792,3383,1796,3353,1745,3353,1745,3391,1680,3457,1674,3429,1669,3402,1667,3385,1667,3469,1583,3554,1572,3554,1562,3555,1551,3556,1545,3519,1539,3486,1532,3458,1526,3433,1543,3417,1590,3370,1623,3336,1634,3370,1656,3436,1667,3469,1667,3385,1666,3377,1665,3353,1665,3336,1665,3331,1666,3316,1670,3300,1678,3286,1608,3284,1608,3326,1564,3370,1518,3417,1514,3403,1510,3387,1505,3370,1499,3351,1502,3341,1504,3331,1507,3322,1438,3336,1455,3368,1471,3404,1487,3444,1503,3486,1516,3532,1524,3580,1529,3629,1530,3678,1543,3678,1548,3655,1551,3632,1553,3606,1554,3579,1710,3735,1809,3834,1832,3852,1855,3858,1877,3853,1899,3836,1924,3812,2000,3735,2061,3674,2070,3665,2080,3650,2085,3640,2088,3627m2093,3039l2093,3005,2089,2997,2072,2980,2064,2976,2054,2975,2036,2977,2011,2983,1977,2991,1977,2999,2000,3005,2022,3012,2041,3021,2059,3031,2076,3043,2087,3045,2093,3039m2255,2704l2199,2701,2180,2700,2180,2742,2049,2873,2007,2915,2006,2903,2004,2893,2000,2884,1994,2877,1990,2873,1973,2864,1964,2863,1948,2867,1926,2873,1897,2881,1897,2889,1924,2897,1948,2906,1970,2917,1990,2932,1916,3005,1821,3100,1796,3079,1787,3088,1804,3115,1816,3139,1824,3162,1828,3182,1830,3202,1832,3212,1836,3216,1838,3218,1840,3216,1849,3216,1861,3204,1870,3187,1874,3178,1876,3168,1872,3159,1867,3151,1859,3141,1848,3128,1834,3113,1846,3100,2032,2915,2194,2752,2200,2772,2212,2811,2218,2831,2221,2830,2225,2829,2228,2828,2227,2783,2231,2752,2232,2747,2242,2721,2255,2704m2325,3010l2324,2995,2323,2991,2310,2994,2298,2995,2288,2993,2279,2989,2269,2982,2258,2974,2246,2963,2232,2951,2224,2959,2238,2977,2250,2992,2260,3005,2266,3014,2274,3026,2272,3037,2266,3048,2163,3151,2147,3166,2136,3175,2129,3179,2127,3178,2132,3161,2139,3141,2149,3105,2157,3071,2163,3037,2167,3005,2172,2970,2176,2932,2180,2889,2191,2873,2197,2864,2127,2858,2132,2899,2133,2940,2131,2981,2127,3022,2122,3063,2116,3100,2109,3133,2101,3161,2030,3090,2032,3078,2034,3066,2036,3054,1965,3084,1984,3100,2003,3118,2023,3138,2087,3202,2065,3253,2041,3304,2014,3353,1986,3400,1994,3404,2030,3354,2062,3307,2088,3263,2110,3220,2123,3229,2133,3227,2140,3220,2181,3179,2201,3159,2283,3077,2305,3054,2320,3032,2325,3010m2384,2883l2378,2873,2369,2864,2361,2860,2351,2857,2339,2855,2325,2854,2308,2856,2286,2862,2258,2870,2226,2881,2227,2885,2227,2888,2228,2892,2267,2893,2300,2898,2328,2904,2350,2913,2367,2921,2378,2923,2382,2919,2384,2917,2384,2883m2563,3163l2540,3143,2515,3119,2487,3092,2456,3060,2456,3050,2457,3039,2458,3029,2388,3052,2407,3068,2433,3093,2465,3124,2504,3163,2382,3286,2316,3220,2279,3182,2281,3170,2285,3147,2245,3162,2211,3174,2234,3195,2266,3226,2306,3265,2355,3313,2236,3431,2158,3353,2161,3342,2163,3332,2165,3321,2095,3349,2116,3368,2141,3391,2169,3419,2201,3450,2199,3459,2198,3467,2196,3475,2210,3475,2249,3473,2249,3444,2262,3431,2407,3286,2517,3176,2542,3201,2547,3192,2556,3176,2563,3163e">
              <v:path arrowok="t"/>
              <v:fill on="t" opacity="32896f" focussize="0,0"/>
              <v:stroke on="f"/>
              <v:imagedata o:title=""/>
              <o:lock v:ext="edit"/>
            </v:shape>
            <v:shape id="_x0000_s3151" o:spid="_x0000_s3151" o:spt="75" type="#_x0000_t75" style="position:absolute;left:2623;top:246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hAnsi="宋体" w:eastAsia="宋体"/>
          <w:sz w:val="21"/>
        </w:rPr>
        <w:t xml:space="preserve">举行或参加（系列）会议【词频 </w:t>
      </w:r>
      <w:r>
        <w:rPr>
          <w:sz w:val="21"/>
        </w:rPr>
        <w:t>966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w w:val="100"/>
          <w:sz w:val="21"/>
        </w:rPr>
        <w:t>con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enc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ng</w:t>
      </w:r>
      <w:r>
        <w:rPr>
          <w:sz w:val="21"/>
        </w:rPr>
        <w:t xml:space="preserve"> </w:t>
      </w:r>
      <w:r>
        <w:rPr>
          <w:spacing w:val="-1"/>
          <w:w w:val="100"/>
          <w:sz w:val="21"/>
        </w:rPr>
        <w:t>[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kɑn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ə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ən</w:t>
      </w:r>
      <w:r>
        <w:rPr>
          <w:spacing w:val="-1"/>
          <w:w w:val="100"/>
          <w:sz w:val="21"/>
        </w:rPr>
        <w:t>s</w:t>
      </w:r>
      <w:r>
        <w:rPr>
          <w:spacing w:val="-2"/>
          <w:w w:val="100"/>
          <w:sz w:val="21"/>
        </w:rPr>
        <w:t>ɪ</w:t>
      </w:r>
      <w:r>
        <w:rPr>
          <w:w w:val="100"/>
          <w:sz w:val="21"/>
        </w:rPr>
        <w:t>ŋ]</w:t>
      </w:r>
      <w:r>
        <w:rPr>
          <w:spacing w:val="-3"/>
          <w:sz w:val="21"/>
        </w:rPr>
        <w:t xml:space="preserve"> </w:t>
      </w:r>
      <w:r>
        <w:rPr>
          <w:w w:val="100"/>
          <w:sz w:val="21"/>
        </w:rPr>
        <w:t>n.</w:t>
      </w:r>
      <w:r>
        <w:rPr>
          <w:sz w:val="21"/>
        </w:rPr>
        <w:t xml:space="preserve"> </w:t>
      </w:r>
      <w:r>
        <w:rPr>
          <w:spacing w:val="1"/>
          <w:sz w:val="21"/>
        </w:rPr>
        <w:t xml:space="preserve"> </w:t>
      </w:r>
      <w:r>
        <w:rPr>
          <w:rFonts w:hint="eastAsia" w:ascii="宋体" w:hAnsi="宋体" w:eastAsia="宋体"/>
          <w:spacing w:val="-3"/>
          <w:w w:val="100"/>
          <w:sz w:val="21"/>
        </w:rPr>
        <w:t>会</w:t>
      </w:r>
      <w:r>
        <w:rPr>
          <w:rFonts w:hint="eastAsia" w:ascii="宋体" w:hAnsi="宋体" w:eastAsia="宋体"/>
          <w:w w:val="100"/>
          <w:sz w:val="21"/>
        </w:rPr>
        <w:t>议</w:t>
      </w:r>
      <w:r>
        <w:rPr>
          <w:rFonts w:hint="eastAsia" w:ascii="宋体" w:hAnsi="宋体" w:eastAsia="宋体"/>
          <w:spacing w:val="-3"/>
          <w:w w:val="100"/>
          <w:sz w:val="21"/>
        </w:rPr>
        <w:t>技</w:t>
      </w:r>
      <w:r>
        <w:rPr>
          <w:rFonts w:hint="eastAsia" w:ascii="宋体" w:hAnsi="宋体" w:eastAsia="宋体"/>
          <w:w w:val="100"/>
          <w:sz w:val="21"/>
        </w:rPr>
        <w:t>术</w:t>
      </w:r>
      <w:r>
        <w:rPr>
          <w:rFonts w:hint="eastAsia" w:ascii="宋体" w:hAnsi="宋体" w:eastAsia="宋体"/>
          <w:sz w:val="21"/>
        </w:rPr>
        <w:t xml:space="preserve"> </w:t>
      </w:r>
      <w:r>
        <w:rPr>
          <w:spacing w:val="-17"/>
          <w:w w:val="100"/>
          <w:sz w:val="21"/>
        </w:rPr>
        <w:t>v</w:t>
      </w:r>
      <w:r>
        <w:rPr>
          <w:w w:val="100"/>
          <w:sz w:val="21"/>
        </w:rPr>
        <w:t>.</w:t>
      </w:r>
      <w:r>
        <w:rPr>
          <w:sz w:val="21"/>
        </w:rPr>
        <w:t xml:space="preserve">  </w:t>
      </w:r>
      <w:r>
        <w:rPr>
          <w:rFonts w:hint="eastAsia" w:ascii="宋体" w:hAnsi="宋体" w:eastAsia="宋体"/>
          <w:w w:val="100"/>
          <w:sz w:val="21"/>
        </w:rPr>
        <w:t>开</w:t>
      </w:r>
      <w:r>
        <w:rPr>
          <w:rFonts w:hint="eastAsia" w:ascii="宋体" w:hAnsi="宋体" w:eastAsia="宋体"/>
          <w:spacing w:val="-3"/>
          <w:w w:val="100"/>
          <w:sz w:val="21"/>
        </w:rPr>
        <w:t>会</w:t>
      </w:r>
      <w:r>
        <w:rPr>
          <w:rFonts w:hint="eastAsia" w:ascii="宋体" w:hAnsi="宋体" w:eastAsia="宋体"/>
          <w:w w:val="100"/>
          <w:sz w:val="21"/>
        </w:rPr>
        <w:t>（</w:t>
      </w:r>
      <w:r>
        <w:rPr>
          <w:rFonts w:hint="eastAsia" w:ascii="宋体" w:hAnsi="宋体" w:eastAsia="宋体"/>
          <w:spacing w:val="-3"/>
          <w:w w:val="100"/>
          <w:sz w:val="21"/>
        </w:rPr>
        <w:t>现</w:t>
      </w:r>
      <w:r>
        <w:rPr>
          <w:rFonts w:hint="eastAsia" w:ascii="宋体" w:hAnsi="宋体" w:eastAsia="宋体"/>
          <w:w w:val="100"/>
          <w:sz w:val="21"/>
        </w:rPr>
        <w:t>在分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rFonts w:hint="eastAsia" w:ascii="宋体" w:hAnsi="宋体" w:eastAsia="宋体"/>
          <w:w w:val="100"/>
          <w:sz w:val="21"/>
        </w:rPr>
        <w:t>词频</w:t>
      </w:r>
      <w:r>
        <w:rPr>
          <w:rFonts w:hint="eastAsia" w:ascii="宋体" w:hAnsi="宋体" w:eastAsia="宋体"/>
          <w:spacing w:val="-55"/>
          <w:sz w:val="21"/>
        </w:rPr>
        <w:t xml:space="preserve"> </w:t>
      </w:r>
      <w:r>
        <w:rPr>
          <w:w w:val="100"/>
          <w:sz w:val="21"/>
        </w:rPr>
        <w:t>222</w:t>
      </w:r>
      <w:r>
        <w:rPr>
          <w:spacing w:val="-3"/>
          <w:w w:val="100"/>
          <w:sz w:val="21"/>
        </w:rPr>
        <w:t>1</w:t>
      </w:r>
      <w:r>
        <w:rPr>
          <w:spacing w:val="-1"/>
          <w:w w:val="100"/>
          <w:sz w:val="21"/>
        </w:rPr>
        <w:t>5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videoconference ['vɪdɪo,kɑnfərəns] n. </w:t>
      </w:r>
      <w:r>
        <w:rPr>
          <w:rFonts w:hint="eastAsia" w:ascii="宋体" w:hAnsi="宋体" w:eastAsia="宋体"/>
          <w:sz w:val="21"/>
        </w:rPr>
        <w:t xml:space="preserve">可视会议【词频 </w:t>
      </w:r>
      <w:r>
        <w:rPr>
          <w:sz w:val="21"/>
        </w:rPr>
        <w:t>35589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pacing w:val="-3"/>
          <w:w w:val="100"/>
          <w:sz w:val="21"/>
        </w:rPr>
        <w:t>v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deocon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enc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ng</w:t>
      </w:r>
      <w:r>
        <w:rPr>
          <w:sz w:val="21"/>
        </w:rPr>
        <w:t xml:space="preserve"> </w:t>
      </w:r>
      <w:r>
        <w:rPr>
          <w:spacing w:val="-1"/>
          <w:w w:val="100"/>
          <w:sz w:val="21"/>
        </w:rPr>
        <w:t>[</w:t>
      </w:r>
      <w:r>
        <w:rPr>
          <w:spacing w:val="-3"/>
          <w:w w:val="100"/>
          <w:sz w:val="21"/>
        </w:rPr>
        <w:t>'v</w:t>
      </w:r>
      <w:r>
        <w:rPr>
          <w:spacing w:val="-2"/>
          <w:w w:val="100"/>
          <w:sz w:val="21"/>
        </w:rPr>
        <w:t>ɪ</w:t>
      </w:r>
      <w:r>
        <w:rPr>
          <w:w w:val="100"/>
          <w:sz w:val="21"/>
        </w:rPr>
        <w:t>d</w:t>
      </w:r>
      <w:r>
        <w:rPr>
          <w:spacing w:val="-2"/>
          <w:w w:val="100"/>
          <w:sz w:val="21"/>
        </w:rPr>
        <w:t>ɪ</w:t>
      </w:r>
      <w:r>
        <w:rPr>
          <w:spacing w:val="2"/>
          <w:w w:val="100"/>
          <w:sz w:val="21"/>
        </w:rPr>
        <w:t>o</w:t>
      </w:r>
      <w:r>
        <w:rPr>
          <w:spacing w:val="-5"/>
          <w:w w:val="100"/>
          <w:sz w:val="21"/>
        </w:rPr>
        <w:t>'</w:t>
      </w:r>
      <w:r>
        <w:rPr>
          <w:w w:val="100"/>
          <w:sz w:val="21"/>
        </w:rPr>
        <w:t>k</w:t>
      </w:r>
      <w:r>
        <w:rPr>
          <w:spacing w:val="2"/>
          <w:w w:val="100"/>
          <w:sz w:val="21"/>
        </w:rPr>
        <w:t>ɑ</w:t>
      </w:r>
      <w:r>
        <w:rPr>
          <w:w w:val="100"/>
          <w:sz w:val="21"/>
        </w:rPr>
        <w:t>n</w:t>
      </w:r>
      <w:r>
        <w:rPr>
          <w:spacing w:val="-1"/>
          <w:w w:val="100"/>
          <w:sz w:val="21"/>
        </w:rPr>
        <w:t>f</w:t>
      </w:r>
      <w:r>
        <w:rPr>
          <w:w w:val="100"/>
          <w:sz w:val="21"/>
        </w:rPr>
        <w:t>ə</w:t>
      </w:r>
      <w:r>
        <w:rPr>
          <w:spacing w:val="-1"/>
          <w:w w:val="100"/>
          <w:sz w:val="21"/>
        </w:rPr>
        <w:t>rə</w:t>
      </w:r>
      <w:r>
        <w:rPr>
          <w:w w:val="100"/>
          <w:sz w:val="21"/>
        </w:rPr>
        <w:t>n</w:t>
      </w:r>
      <w:r>
        <w:rPr>
          <w:spacing w:val="-1"/>
          <w:w w:val="100"/>
          <w:sz w:val="21"/>
        </w:rPr>
        <w:t>s</w:t>
      </w:r>
      <w:r>
        <w:rPr>
          <w:spacing w:val="-2"/>
          <w:w w:val="100"/>
          <w:sz w:val="21"/>
        </w:rPr>
        <w:t>ɪ</w:t>
      </w:r>
      <w:r>
        <w:rPr>
          <w:w w:val="100"/>
          <w:sz w:val="21"/>
        </w:rPr>
        <w:t>ŋ]</w:t>
      </w:r>
      <w:r>
        <w:rPr>
          <w:spacing w:val="-1"/>
          <w:sz w:val="21"/>
        </w:rPr>
        <w:t xml:space="preserve"> </w:t>
      </w:r>
      <w:r>
        <w:rPr>
          <w:spacing w:val="-17"/>
          <w:w w:val="100"/>
          <w:sz w:val="21"/>
        </w:rPr>
        <w:t>v</w:t>
      </w:r>
      <w:r>
        <w:rPr>
          <w:w w:val="100"/>
          <w:sz w:val="21"/>
        </w:rPr>
        <w:t>.</w:t>
      </w:r>
      <w:r>
        <w:rPr>
          <w:sz w:val="21"/>
        </w:rPr>
        <w:t xml:space="preserve">  </w:t>
      </w:r>
      <w:r>
        <w:rPr>
          <w:rFonts w:hint="eastAsia" w:ascii="宋体" w:hAnsi="宋体" w:eastAsia="宋体"/>
          <w:w w:val="100"/>
          <w:sz w:val="21"/>
        </w:rPr>
        <w:t>视</w:t>
      </w:r>
      <w:r>
        <w:rPr>
          <w:rFonts w:hint="eastAsia" w:ascii="宋体" w:hAnsi="宋体" w:eastAsia="宋体"/>
          <w:spacing w:val="-3"/>
          <w:w w:val="100"/>
          <w:sz w:val="21"/>
        </w:rPr>
        <w:t>频</w:t>
      </w:r>
      <w:r>
        <w:rPr>
          <w:rFonts w:hint="eastAsia" w:ascii="宋体" w:hAnsi="宋体" w:eastAsia="宋体"/>
          <w:w w:val="100"/>
          <w:sz w:val="21"/>
        </w:rPr>
        <w:t>会</w:t>
      </w:r>
      <w:r>
        <w:rPr>
          <w:rFonts w:hint="eastAsia" w:ascii="宋体" w:hAnsi="宋体" w:eastAsia="宋体"/>
          <w:spacing w:val="-3"/>
          <w:w w:val="100"/>
          <w:sz w:val="21"/>
        </w:rPr>
        <w:t>议</w:t>
      </w:r>
      <w:r>
        <w:rPr>
          <w:rFonts w:hint="eastAsia" w:ascii="宋体" w:hAnsi="宋体" w:eastAsia="宋体"/>
          <w:w w:val="100"/>
          <w:sz w:val="21"/>
        </w:rPr>
        <w:t>（</w:t>
      </w:r>
      <w:r>
        <w:rPr>
          <w:rFonts w:hint="eastAsia" w:ascii="宋体" w:hAnsi="宋体" w:eastAsia="宋体"/>
          <w:spacing w:val="-3"/>
          <w:w w:val="100"/>
          <w:sz w:val="21"/>
        </w:rPr>
        <w:t>现</w:t>
      </w:r>
      <w:r>
        <w:rPr>
          <w:rFonts w:hint="eastAsia" w:ascii="宋体" w:hAnsi="宋体" w:eastAsia="宋体"/>
          <w:w w:val="100"/>
          <w:sz w:val="21"/>
        </w:rPr>
        <w:t>在分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rFonts w:hint="eastAsia" w:ascii="宋体" w:hAnsi="宋体" w:eastAsia="宋体"/>
          <w:w w:val="100"/>
          <w:sz w:val="21"/>
        </w:rPr>
        <w:t>词频</w:t>
      </w:r>
      <w:r>
        <w:rPr>
          <w:rFonts w:hint="eastAsia" w:ascii="宋体" w:hAnsi="宋体" w:eastAsia="宋体"/>
          <w:spacing w:val="-55"/>
          <w:sz w:val="21"/>
        </w:rPr>
        <w:t xml:space="preserve"> </w:t>
      </w:r>
      <w:r>
        <w:rPr>
          <w:w w:val="100"/>
          <w:sz w:val="21"/>
        </w:rPr>
        <w:t>277</w:t>
      </w:r>
      <w:r>
        <w:rPr>
          <w:spacing w:val="-3"/>
          <w:w w:val="100"/>
          <w:sz w:val="21"/>
        </w:rPr>
        <w:t>1</w:t>
      </w:r>
      <w:r>
        <w:rPr>
          <w:spacing w:val="-1"/>
          <w:w w:val="100"/>
          <w:sz w:val="21"/>
        </w:rPr>
        <w:t>0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pre-conference ['priː,kɒnfərəns] n.  </w:t>
      </w:r>
      <w:r>
        <w:rPr>
          <w:rFonts w:hint="eastAsia" w:ascii="宋体" w:hAnsi="宋体" w:eastAsia="宋体"/>
          <w:sz w:val="21"/>
        </w:rPr>
        <w:t>预备会议【词频</w:t>
      </w:r>
      <w:r>
        <w:rPr>
          <w:rFonts w:hint="eastAsia" w:ascii="宋体" w:hAnsi="宋体" w:eastAsia="宋体"/>
          <w:spacing w:val="-62"/>
          <w:sz w:val="21"/>
        </w:rPr>
        <w:t xml:space="preserve"> </w:t>
      </w:r>
      <w:r>
        <w:rPr>
          <w:sz w:val="21"/>
        </w:rPr>
        <w:t>58898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all-conference [ɔ:l-'kɒnf(ə)r(ə)ns] n.  </w:t>
      </w:r>
      <w:r>
        <w:rPr>
          <w:rFonts w:hint="eastAsia" w:ascii="宋体" w:hAnsi="宋体" w:eastAsia="宋体"/>
        </w:rPr>
        <w:t>全会议【词频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37450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non-conference [nɒn-'kɒnf(ə)r(ə)ns] n.  </w:t>
      </w:r>
      <w:r>
        <w:rPr>
          <w:rFonts w:hint="eastAsia" w:ascii="宋体" w:hAnsi="宋体" w:eastAsia="宋体"/>
        </w:rPr>
        <w:t>非运费同盟【词频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32511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3"/>
        <w:rPr>
          <w:rFonts w:hint="eastAsia" w:ascii="宋体" w:hAnsi="宋体" w:eastAsia="宋体"/>
        </w:rPr>
      </w:pPr>
      <w:r>
        <w:t xml:space="preserve">prefer [prɪ'fɜː] vt. </w:t>
      </w:r>
      <w:r>
        <w:rPr>
          <w:rFonts w:hint="eastAsia" w:ascii="宋体" w:hAnsi="宋体" w:eastAsia="宋体"/>
        </w:rPr>
        <w:t xml:space="preserve">更喜欢；宁愿；提出；提升 </w:t>
      </w:r>
      <w:r>
        <w:t xml:space="preserve">vi. </w:t>
      </w:r>
      <w:r>
        <w:rPr>
          <w:rFonts w:hint="eastAsia" w:ascii="宋体" w:hAnsi="宋体" w:eastAsia="宋体"/>
        </w:rPr>
        <w:t xml:space="preserve">喜欢；愿意【词频 </w:t>
      </w:r>
      <w:r>
        <w:t>1724</w:t>
      </w:r>
      <w:r>
        <w:rPr>
          <w:rFonts w:hint="eastAsia" w:ascii="宋体" w:hAnsi="宋体" w:eastAsia="宋体"/>
        </w:rPr>
        <w:t xml:space="preserve">】 </w:t>
      </w:r>
      <w:r>
        <w:t xml:space="preserve">preferment [prɪ'fɜːm(ə)nt] n.  </w:t>
      </w:r>
      <w:r>
        <w:rPr>
          <w:rFonts w:hint="eastAsia" w:ascii="宋体" w:hAnsi="宋体" w:eastAsia="宋体"/>
        </w:rPr>
        <w:t>晋升；优先权；酶原【词频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53274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优</w:t>
      </w:r>
      <w:r>
        <w:rPr>
          <w:rFonts w:hint="eastAsia" w:ascii="宋体" w:hAnsi="宋体" w:eastAsia="宋体"/>
          <w:spacing w:val="-3"/>
          <w:w w:val="100"/>
        </w:rPr>
        <w:t>先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首</w:t>
      </w:r>
      <w:r>
        <w:rPr>
          <w:rFonts w:hint="eastAsia" w:ascii="宋体" w:hAnsi="宋体" w:eastAsia="宋体"/>
          <w:w w:val="100"/>
        </w:rPr>
        <w:t>选的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偏爱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non-preferred [nɒn-prɪ'fɜːd] adj.  </w:t>
      </w:r>
      <w:r>
        <w:rPr>
          <w:rFonts w:hint="eastAsia" w:ascii="宋体" w:hAnsi="宋体" w:eastAsia="宋体"/>
        </w:rPr>
        <w:t>非优先选择的【词频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52158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64"/>
        <w:rPr>
          <w:rFonts w:hint="eastAsia" w:ascii="宋体" w:hAnsi="宋体" w:eastAsia="宋体"/>
        </w:rPr>
      </w:pPr>
      <w:r>
        <w:pict>
          <v:group id="_x0000_s3152" o:spid="_x0000_s3152" o:spt="203" style="position:absolute;left:0pt;margin-left:144.8pt;margin-top:74.55pt;height:392.45pt;width:390.4pt;mso-position-horizontal-relative:page;z-index:-205824;mso-width-relative:page;mso-height-relative:page;" coordorigin="2896,1491" coordsize="7808,7849">
            <o:lock v:ext="edit"/>
            <v:shape id="_x0000_s3153" o:spid="_x0000_s3153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54" o:spid="_x0000_s3154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55" o:spid="_x0000_s3155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preferable ['pref(ə)rəb(ə)l] adj. </w:t>
      </w:r>
      <w:r>
        <w:rPr>
          <w:rFonts w:hint="eastAsia" w:ascii="宋体" w:hAnsi="宋体" w:eastAsia="宋体"/>
        </w:rPr>
        <w:t xml:space="preserve">更好的，更可取的；更合意的【词频 </w:t>
      </w:r>
      <w:r>
        <w:t>10820</w:t>
      </w:r>
      <w:r>
        <w:rPr>
          <w:rFonts w:hint="eastAsia" w:ascii="宋体" w:hAnsi="宋体" w:eastAsia="宋体"/>
        </w:rPr>
        <w:t xml:space="preserve">】 </w:t>
      </w:r>
      <w:r>
        <w:t xml:space="preserve">preferably ['prefrəblɪ]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较好；宁可，宁愿；更适宜【词频 </w:t>
      </w:r>
      <w:r>
        <w:t>9507</w:t>
      </w:r>
      <w:r>
        <w:rPr>
          <w:rFonts w:hint="eastAsia" w:ascii="宋体" w:hAnsi="宋体" w:eastAsia="宋体"/>
        </w:rPr>
        <w:t xml:space="preserve">】 </w:t>
      </w:r>
      <w:r>
        <w:t xml:space="preserve">preference ['pref(ə)r(ə)ns] n.  </w:t>
      </w:r>
      <w:r>
        <w:rPr>
          <w:rFonts w:hint="eastAsia" w:ascii="宋体" w:hAnsi="宋体" w:eastAsia="宋体"/>
        </w:rPr>
        <w:t>偏爱，倾向；优先权【词频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3041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44"/>
        <w:rPr>
          <w:rFonts w:hint="eastAsia" w:ascii="宋体" w:hAnsi="宋体" w:eastAsia="宋体"/>
        </w:rPr>
      </w:pPr>
      <w:r>
        <w:t xml:space="preserve">preferential [,prefə'renʃ(ə)l] adj. </w:t>
      </w:r>
      <w:r>
        <w:rPr>
          <w:rFonts w:hint="eastAsia" w:ascii="宋体" w:hAnsi="宋体" w:eastAsia="宋体"/>
        </w:rPr>
        <w:t xml:space="preserve">优先的；选择的；特惠的；先取的【词频 </w:t>
      </w:r>
      <w:r>
        <w:t>12339</w:t>
      </w:r>
      <w:r>
        <w:rPr>
          <w:rFonts w:hint="eastAsia" w:ascii="宋体" w:hAnsi="宋体" w:eastAsia="宋体"/>
        </w:rPr>
        <w:t xml:space="preserve">】 </w:t>
      </w:r>
      <w:r>
        <w:t xml:space="preserve">preferentially [,prefə'renʃəli] adv.  </w:t>
      </w:r>
      <w:r>
        <w:rPr>
          <w:rFonts w:hint="eastAsia" w:ascii="宋体" w:hAnsi="宋体" w:eastAsia="宋体"/>
        </w:rPr>
        <w:t xml:space="preserve">优先地；优惠地【词频 </w:t>
      </w:r>
      <w:r>
        <w:t>30141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transfer [træns'fɜː] n.  </w:t>
      </w:r>
      <w:r>
        <w:rPr>
          <w:rFonts w:hint="eastAsia" w:ascii="宋体" w:hAnsi="宋体" w:eastAsia="宋体"/>
        </w:rPr>
        <w:t xml:space="preserve">转让；转移；传递；过户 </w:t>
      </w:r>
      <w:r>
        <w:t xml:space="preserve">vi. </w:t>
      </w:r>
      <w:r>
        <w:rPr>
          <w:rFonts w:hint="eastAsia" w:ascii="宋体" w:hAnsi="宋体" w:eastAsia="宋体"/>
        </w:rPr>
        <w:t>转让；转学；换车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77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使转移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任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32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849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transferal [træns'fə:rəl] n.  </w:t>
      </w:r>
      <w:r>
        <w:rPr>
          <w:rFonts w:hint="eastAsia" w:ascii="宋体" w:hAnsi="宋体" w:eastAsia="宋体"/>
        </w:rPr>
        <w:t>转移；转让；</w:t>
      </w:r>
      <w:r>
        <w:t>[</w:t>
      </w:r>
      <w:r>
        <w:rPr>
          <w:rFonts w:hint="eastAsia" w:ascii="宋体" w:hAnsi="宋体" w:eastAsia="宋体"/>
        </w:rPr>
        <w:t>心理学</w:t>
      </w:r>
      <w:r>
        <w:t>]</w:t>
      </w:r>
      <w:r>
        <w:rPr>
          <w:rFonts w:hint="eastAsia" w:ascii="宋体" w:hAnsi="宋体" w:eastAsia="宋体"/>
        </w:rPr>
        <w:t>感情转移【词频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58445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ns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fə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转移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sf</w:t>
      </w:r>
      <w:r>
        <w:rPr>
          <w:w w:val="100"/>
        </w:rPr>
        <w:t>er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；转</w:t>
      </w:r>
      <w:r>
        <w:rPr>
          <w:rFonts w:hint="eastAsia" w:ascii="宋体" w:hAnsi="宋体" w:eastAsia="宋体"/>
          <w:spacing w:val="-3"/>
          <w:w w:val="100"/>
        </w:rPr>
        <w:t>让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2376</w:t>
      </w:r>
      <w:r>
        <w:rPr>
          <w:spacing w:val="-2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transferee [,trænsfɜː'riː] n.  </w:t>
      </w:r>
      <w:r>
        <w:rPr>
          <w:rFonts w:hint="eastAsia" w:ascii="宋体" w:hAnsi="宋体" w:eastAsia="宋体"/>
        </w:rPr>
        <w:t>受让人；承让人；被调任者【词频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49305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6"/>
        <w:rPr>
          <w:rFonts w:hint="eastAsia" w:ascii="宋体" w:hAnsi="宋体" w:eastAsia="宋体"/>
        </w:rPr>
      </w:pPr>
      <w:r>
        <w:t xml:space="preserve">transference ['trænsf(ə)r(ə)ns] n. </w:t>
      </w:r>
      <w:r>
        <w:rPr>
          <w:rFonts w:hint="eastAsia" w:ascii="宋体" w:hAnsi="宋体" w:eastAsia="宋体"/>
        </w:rPr>
        <w:t xml:space="preserve">转移；转让；调任【词频 </w:t>
      </w:r>
      <w:r>
        <w:t>25089</w:t>
      </w:r>
      <w:r>
        <w:rPr>
          <w:rFonts w:hint="eastAsia" w:ascii="宋体" w:hAnsi="宋体" w:eastAsia="宋体"/>
        </w:rPr>
        <w:t xml:space="preserve">】 </w:t>
      </w:r>
      <w:r>
        <w:t xml:space="preserve">transferable [træns'fɜːrəb(ə)l] adj. </w:t>
      </w:r>
      <w:r>
        <w:rPr>
          <w:rFonts w:hint="eastAsia" w:ascii="宋体" w:hAnsi="宋体" w:eastAsia="宋体"/>
        </w:rPr>
        <w:t>可转让的；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可转移的【词频 </w:t>
      </w:r>
      <w:r>
        <w:t>22922</w:t>
      </w:r>
      <w:r>
        <w:rPr>
          <w:rFonts w:hint="eastAsia" w:ascii="宋体" w:hAnsi="宋体" w:eastAsia="宋体"/>
        </w:rPr>
        <w:t xml:space="preserve">】 </w:t>
      </w:r>
      <w:r>
        <w:t xml:space="preserve">transferability [,trænsfərə'bɪlətɪ] n. </w:t>
      </w:r>
      <w:r>
        <w:rPr>
          <w:rFonts w:hint="eastAsia" w:ascii="宋体" w:hAnsi="宋体" w:eastAsia="宋体"/>
        </w:rPr>
        <w:t xml:space="preserve">可转移性；可转让性【词频 </w:t>
      </w:r>
      <w:r>
        <w:t>34295</w:t>
      </w:r>
      <w:r>
        <w:rPr>
          <w:rFonts w:hint="eastAsia" w:ascii="宋体" w:hAnsi="宋体" w:eastAsia="宋体"/>
        </w:rPr>
        <w:t xml:space="preserve">】 </w:t>
      </w:r>
      <w:r>
        <w:t xml:space="preserve">heat-transfer [hi:t-træns'fɜː] n.  </w:t>
      </w:r>
      <w:r>
        <w:rPr>
          <w:rFonts w:hint="eastAsia" w:ascii="宋体" w:hAnsi="宋体" w:eastAsia="宋体"/>
        </w:rPr>
        <w:t>热传递，</w:t>
      </w:r>
      <w:r>
        <w:t>[</w:t>
      </w:r>
      <w:r>
        <w:rPr>
          <w:rFonts w:hint="eastAsia" w:ascii="宋体" w:hAnsi="宋体" w:eastAsia="宋体"/>
        </w:rPr>
        <w:t>热</w:t>
      </w:r>
      <w:r>
        <w:t xml:space="preserve">]  </w:t>
      </w:r>
      <w:r>
        <w:rPr>
          <w:rFonts w:hint="eastAsia" w:ascii="宋体" w:hAnsi="宋体" w:eastAsia="宋体"/>
        </w:rPr>
        <w:t>传热【词频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49560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92"/>
        <w:rPr>
          <w:rFonts w:hint="eastAsia" w:ascii="宋体" w:hAnsi="宋体" w:eastAsia="宋体"/>
        </w:rPr>
      </w:pPr>
      <w:r>
        <w:pict>
          <v:group id="_x0000_s3156" o:spid="_x0000_s3156" o:spt="203" style="position:absolute;left:0pt;margin-left:63.2pt;margin-top:32.95pt;height:80.25pt;width:77pt;mso-position-horizontal-relative:page;z-index:-205824;mso-width-relative:page;mso-height-relative:page;" coordorigin="1265,659" coordsize="1540,1605">
            <o:lock v:ext="edit"/>
            <v:shape id="_x0000_s3157" o:spid="_x0000_s3157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158" o:spid="_x0000_s3158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aminotransferase [ə,miːnəʊ'trænsfəreɪs] n. </w:t>
      </w:r>
      <w:r>
        <w:rPr>
          <w:rFonts w:hint="eastAsia" w:ascii="宋体" w:hAnsi="宋体" w:eastAsia="宋体"/>
        </w:rPr>
        <w:t>转氨酶；</w:t>
      </w:r>
      <w:r>
        <w:t>[</w:t>
      </w:r>
      <w:r>
        <w:rPr>
          <w:rFonts w:hint="eastAsia" w:ascii="宋体" w:hAnsi="宋体" w:eastAsia="宋体"/>
        </w:rPr>
        <w:t>生化</w:t>
      </w:r>
      <w:r>
        <w:t xml:space="preserve">] </w:t>
      </w:r>
      <w:r>
        <w:rPr>
          <w:rFonts w:hint="eastAsia" w:ascii="宋体" w:hAnsi="宋体" w:eastAsia="宋体"/>
        </w:rPr>
        <w:t xml:space="preserve">氨基转移酶【词频 </w:t>
      </w:r>
      <w:r>
        <w:t>59711</w:t>
      </w:r>
      <w:r>
        <w:rPr>
          <w:rFonts w:hint="eastAsia" w:ascii="宋体" w:hAnsi="宋体" w:eastAsia="宋体"/>
        </w:rPr>
        <w:t xml:space="preserve">】 </w:t>
      </w:r>
      <w:r>
        <w:t xml:space="preserve">offer ['ɒfə] vt.  </w:t>
      </w:r>
      <w:r>
        <w:rPr>
          <w:rFonts w:hint="eastAsia" w:ascii="宋体" w:hAnsi="宋体" w:eastAsia="宋体"/>
        </w:rPr>
        <w:t xml:space="preserve">提供；出价；试图 </w:t>
      </w:r>
      <w:r>
        <w:t xml:space="preserve">n. </w:t>
      </w:r>
      <w:r>
        <w:rPr>
          <w:rFonts w:hint="eastAsia" w:ascii="宋体" w:hAnsi="宋体" w:eastAsia="宋体"/>
        </w:rPr>
        <w:t>提议；出价；意图；录取通知书</w:t>
      </w:r>
    </w:p>
    <w:p>
      <w:pPr>
        <w:pStyle w:val="8"/>
        <w:numPr>
          <w:ilvl w:val="0"/>
          <w:numId w:val="21"/>
        </w:numPr>
        <w:tabs>
          <w:tab w:val="left" w:pos="1740"/>
        </w:tabs>
        <w:spacing w:before="66" w:after="0" w:line="240" w:lineRule="auto"/>
        <w:ind w:left="1739" w:right="0" w:hanging="319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w w:val="100"/>
          <w:sz w:val="21"/>
        </w:rPr>
        <w:t>提议；</w:t>
      </w:r>
      <w:r>
        <w:rPr>
          <w:rFonts w:hint="eastAsia" w:ascii="宋体" w:eastAsia="宋体"/>
          <w:spacing w:val="-3"/>
          <w:w w:val="100"/>
          <w:sz w:val="21"/>
        </w:rPr>
        <w:t>出</w:t>
      </w:r>
      <w:r>
        <w:rPr>
          <w:rFonts w:hint="eastAsia" w:ascii="宋体" w:eastAsia="宋体"/>
          <w:w w:val="100"/>
          <w:sz w:val="21"/>
        </w:rPr>
        <w:t>现</w:t>
      </w:r>
      <w:r>
        <w:rPr>
          <w:rFonts w:hint="eastAsia" w:ascii="宋体" w:eastAsia="宋体"/>
          <w:spacing w:val="-3"/>
          <w:w w:val="100"/>
          <w:sz w:val="21"/>
        </w:rPr>
        <w:t>；</w:t>
      </w:r>
      <w:r>
        <w:rPr>
          <w:rFonts w:hint="eastAsia" w:ascii="宋体" w:eastAsia="宋体"/>
          <w:w w:val="100"/>
          <w:sz w:val="21"/>
        </w:rPr>
        <w:t>献</w:t>
      </w:r>
      <w:r>
        <w:rPr>
          <w:rFonts w:hint="eastAsia" w:ascii="宋体" w:eastAsia="宋体"/>
          <w:spacing w:val="-3"/>
          <w:w w:val="100"/>
          <w:sz w:val="21"/>
        </w:rPr>
        <w:t>祭</w:t>
      </w:r>
      <w:r>
        <w:rPr>
          <w:rFonts w:hint="eastAsia" w:ascii="宋体" w:eastAsia="宋体"/>
          <w:w w:val="100"/>
          <w:sz w:val="21"/>
        </w:rPr>
        <w:t>；</w:t>
      </w:r>
      <w:r>
        <w:rPr>
          <w:rFonts w:hint="eastAsia" w:ascii="宋体" w:eastAsia="宋体"/>
          <w:spacing w:val="-3"/>
          <w:w w:val="100"/>
          <w:sz w:val="21"/>
        </w:rPr>
        <w:t>求</w:t>
      </w:r>
      <w:r>
        <w:rPr>
          <w:rFonts w:hint="eastAsia" w:ascii="宋体" w:eastAsia="宋体"/>
          <w:w w:val="100"/>
          <w:sz w:val="21"/>
        </w:rPr>
        <w:t>婚【</w:t>
      </w:r>
      <w:r>
        <w:rPr>
          <w:rFonts w:hint="eastAsia" w:ascii="宋体" w:eastAsia="宋体"/>
          <w:spacing w:val="-3"/>
          <w:w w:val="100"/>
          <w:sz w:val="21"/>
        </w:rPr>
        <w:t>词</w:t>
      </w:r>
      <w:r>
        <w:rPr>
          <w:rFonts w:hint="eastAsia" w:ascii="宋体" w:eastAsia="宋体"/>
          <w:w w:val="100"/>
          <w:sz w:val="21"/>
        </w:rPr>
        <w:t>频</w:t>
      </w:r>
      <w:r>
        <w:rPr>
          <w:rFonts w:hint="eastAsia" w:ascii="宋体" w:eastAsia="宋体"/>
          <w:spacing w:val="-52"/>
          <w:sz w:val="21"/>
        </w:rPr>
        <w:t xml:space="preserve"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73</w:t>
      </w:r>
      <w:r>
        <w:rPr>
          <w:rFonts w:hint="eastAsia" w:ascii="宋体" w:eastAsia="宋体"/>
          <w:spacing w:val="-3"/>
          <w:w w:val="100"/>
          <w:sz w:val="21"/>
        </w:rPr>
        <w:t>，</w:t>
      </w:r>
      <w:r>
        <w:rPr>
          <w:w w:val="100"/>
          <w:sz w:val="21"/>
        </w:rPr>
        <w:t>210</w:t>
      </w:r>
      <w:r>
        <w:rPr>
          <w:spacing w:val="-3"/>
          <w:w w:val="100"/>
          <w:sz w:val="21"/>
        </w:rPr>
        <w:t>3</w:t>
      </w:r>
      <w:r>
        <w:rPr>
          <w:rFonts w:hint="eastAsia" w:ascii="宋体" w:eastAsia="宋体"/>
          <w:spacing w:val="-106"/>
          <w:w w:val="100"/>
          <w:sz w:val="21"/>
        </w:rPr>
        <w:t>】</w:t>
      </w:r>
      <w:r>
        <w:rPr>
          <w:rFonts w:hint="eastAsia" w:ascii="宋体" w:eastAsia="宋体"/>
          <w:spacing w:val="-3"/>
          <w:w w:val="100"/>
          <w:sz w:val="21"/>
        </w:rPr>
        <w:t>【</w:t>
      </w:r>
      <w:r>
        <w:rPr>
          <w:w w:val="100"/>
          <w:sz w:val="21"/>
        </w:rPr>
        <w:t>B</w:t>
      </w:r>
      <w:r>
        <w:rPr>
          <w:spacing w:val="-3"/>
          <w:w w:val="100"/>
          <w:sz w:val="21"/>
        </w:rPr>
        <w:t>5</w:t>
      </w:r>
      <w:r>
        <w:rPr>
          <w:spacing w:val="-1"/>
          <w:w w:val="100"/>
          <w:sz w:val="21"/>
        </w:rPr>
        <w:t>M</w:t>
      </w:r>
      <w:r>
        <w:rPr>
          <w:w w:val="100"/>
          <w:sz w:val="21"/>
        </w:rPr>
        <w:t>2</w:t>
      </w:r>
      <w:r>
        <w:rPr>
          <w:rFonts w:hint="eastAsia" w:ascii="宋体" w:eastAsia="宋体"/>
          <w:w w:val="100"/>
          <w:sz w:val="21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12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ɒf(ə)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提供</w:t>
      </w:r>
      <w:r>
        <w:rPr>
          <w:rFonts w:hint="eastAsia" w:ascii="宋体" w:hAnsi="宋体" w:eastAsia="宋体"/>
          <w:w w:val="100"/>
        </w:rPr>
        <w:t>；祭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奉</w:t>
      </w:r>
      <w:r>
        <w:rPr>
          <w:rFonts w:hint="eastAsia" w:ascii="宋体" w:hAnsi="宋体" w:eastAsia="宋体"/>
          <w:w w:val="100"/>
        </w:rPr>
        <w:t>献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牲</w:t>
      </w:r>
      <w:r>
        <w:rPr>
          <w:rFonts w:hint="eastAsia" w:ascii="宋体" w:hAnsi="宋体" w:eastAsia="宋体"/>
          <w:w w:val="100"/>
        </w:rPr>
        <w:t>礼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提供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019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offered ['ɔfəd]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提供，提议；奉献（过去时态）</w:t>
      </w:r>
      <w:r>
        <w:t xml:space="preserve">adj. </w:t>
      </w:r>
      <w:r>
        <w:rPr>
          <w:rFonts w:hint="eastAsia" w:ascii="宋体" w:hAnsi="宋体" w:eastAsia="宋体"/>
        </w:rPr>
        <w:t xml:space="preserve">提供的，提议的【词频 </w:t>
      </w:r>
      <w:r>
        <w:t>19665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ɒfə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奉</w:t>
      </w:r>
      <w:r>
        <w:rPr>
          <w:rFonts w:hint="eastAsia" w:ascii="宋体" w:hAnsi="宋体" w:eastAsia="宋体"/>
          <w:spacing w:val="-3"/>
          <w:w w:val="100"/>
        </w:rPr>
        <w:t>献</w:t>
      </w:r>
      <w:r>
        <w:rPr>
          <w:rFonts w:hint="eastAsia" w:ascii="宋体" w:hAnsi="宋体" w:eastAsia="宋体"/>
          <w:w w:val="100"/>
        </w:rPr>
        <w:t>仪式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；捐款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061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counteroffer ['kaʊntər,ɔːfə] n.  </w:t>
      </w:r>
      <w:r>
        <w:rPr>
          <w:rFonts w:hint="eastAsia" w:ascii="宋体" w:hAnsi="宋体" w:eastAsia="宋体"/>
        </w:rPr>
        <w:t>反要约；买方还价【词频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40392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987"/>
        <w:rPr>
          <w:rFonts w:hint="eastAsia" w:ascii="宋体" w:hAnsi="宋体" w:eastAsia="宋体"/>
        </w:rPr>
      </w:pPr>
      <w:r>
        <w:t xml:space="preserve">proffer ['prɒfə] n. </w:t>
      </w:r>
      <w:r>
        <w:rPr>
          <w:rFonts w:hint="eastAsia" w:ascii="宋体" w:hAnsi="宋体" w:eastAsia="宋体"/>
        </w:rPr>
        <w:t xml:space="preserve">提供；提出；提议 </w:t>
      </w:r>
      <w:r>
        <w:t xml:space="preserve">vt. </w:t>
      </w:r>
      <w:r>
        <w:rPr>
          <w:rFonts w:hint="eastAsia" w:ascii="宋体" w:hAnsi="宋体" w:eastAsia="宋体"/>
        </w:rPr>
        <w:t xml:space="preserve">提供；提出；奉献【词频 </w:t>
      </w:r>
      <w:r>
        <w:t>16135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p</w:t>
      </w:r>
      <w:r>
        <w:rPr>
          <w:spacing w:val="-1"/>
          <w:w w:val="100"/>
        </w:rPr>
        <w:t>rɔfə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提</w:t>
      </w:r>
      <w:r>
        <w:rPr>
          <w:rFonts w:hint="eastAsia" w:ascii="宋体" w:hAnsi="宋体" w:eastAsia="宋体"/>
          <w:spacing w:val="-3"/>
          <w:w w:val="100"/>
        </w:rPr>
        <w:t>供</w:t>
      </w:r>
      <w:r>
        <w:rPr>
          <w:rFonts w:hint="eastAsia" w:ascii="宋体" w:hAnsi="宋体" w:eastAsia="宋体"/>
          <w:w w:val="100"/>
        </w:rPr>
        <w:t>，贡</w:t>
      </w:r>
      <w:r>
        <w:rPr>
          <w:rFonts w:hint="eastAsia" w:ascii="宋体" w:hAnsi="宋体" w:eastAsia="宋体"/>
          <w:spacing w:val="-3"/>
          <w:w w:val="100"/>
        </w:rPr>
        <w:t>献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提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78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423"/>
        <w:rPr>
          <w:rFonts w:hint="eastAsia" w:ascii="宋体" w:hAnsi="宋体" w:eastAsia="宋体"/>
        </w:rPr>
      </w:pPr>
      <w:r>
        <w:pict>
          <v:group id="_x0000_s3159" o:spid="_x0000_s3159" o:spt="203" style="position:absolute;left:0pt;margin-left:144.8pt;margin-top:46.65pt;height:392.45pt;width:390.4pt;mso-position-horizontal-relative:page;z-index:-205824;mso-width-relative:page;mso-height-relative:page;" coordorigin="2896,933" coordsize="7808,7849">
            <o:lock v:ext="edit"/>
            <v:shape id="_x0000_s3160" o:spid="_x0000_s316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61" o:spid="_x0000_s316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62" o:spid="_x0000_s316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refer [rɪ'fɜː] vi. </w:t>
      </w:r>
      <w:r>
        <w:rPr>
          <w:rFonts w:hint="eastAsia" w:ascii="宋体" w:hAnsi="宋体" w:eastAsia="宋体"/>
        </w:rPr>
        <w:t xml:space="preserve">参考；涉及；提到；查阅 </w:t>
      </w:r>
      <w:r>
        <w:t xml:space="preserve">vt. </w:t>
      </w:r>
      <w:r>
        <w:rPr>
          <w:rFonts w:hint="eastAsia" w:ascii="宋体" w:hAnsi="宋体" w:eastAsia="宋体"/>
        </w:rPr>
        <w:t>涉及；委托；归诸于；使</w:t>
      </w:r>
      <w:r>
        <w:t>…</w:t>
      </w:r>
      <w:r>
        <w:rPr>
          <w:rFonts w:hint="eastAsia" w:ascii="宋体" w:hAnsi="宋体" w:eastAsia="宋体"/>
        </w:rPr>
        <w:t xml:space="preserve">求助于【词频 </w:t>
      </w:r>
      <w:r>
        <w:rPr>
          <w:spacing w:val="-3"/>
        </w:rPr>
        <w:t>1157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ɝ]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参考</w:t>
      </w:r>
      <w:r>
        <w:rPr>
          <w:rFonts w:hint="eastAsia" w:ascii="宋体" w:hAnsi="宋体" w:eastAsia="宋体"/>
          <w:spacing w:val="-3"/>
          <w:w w:val="100"/>
        </w:rPr>
        <w:t>，查</w:t>
      </w:r>
      <w:r>
        <w:rPr>
          <w:rFonts w:hint="eastAsia" w:ascii="宋体" w:hAnsi="宋体" w:eastAsia="宋体"/>
          <w:w w:val="100"/>
        </w:rPr>
        <w:t>阅（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归</w:t>
      </w:r>
      <w:r>
        <w:rPr>
          <w:rFonts w:hint="eastAsia" w:ascii="宋体" w:hAnsi="宋体" w:eastAsia="宋体"/>
          <w:spacing w:val="-3"/>
          <w:w w:val="100"/>
        </w:rPr>
        <w:t>类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谈及</w:t>
      </w:r>
      <w:r>
        <w:rPr>
          <w:rFonts w:hint="eastAsia" w:ascii="宋体" w:hAnsi="宋体" w:eastAsia="宋体"/>
          <w:w w:val="100"/>
        </w:rPr>
        <w:t>，送交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援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38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referee [refə'riː] n.  </w:t>
      </w:r>
      <w:r>
        <w:rPr>
          <w:rFonts w:hint="eastAsia" w:ascii="宋体" w:hAnsi="宋体" w:eastAsia="宋体"/>
        </w:rPr>
        <w:t xml:space="preserve">裁判员；调解人；介绍人 </w:t>
      </w:r>
      <w:r>
        <w:t>vi.</w:t>
      </w:r>
      <w:r>
        <w:rPr>
          <w:spacing w:val="41"/>
        </w:rPr>
        <w:t xml:space="preserve"> </w:t>
      </w:r>
      <w:r>
        <w:rPr>
          <w:rFonts w:hint="eastAsia" w:ascii="宋体" w:hAnsi="宋体" w:eastAsia="宋体"/>
        </w:rPr>
        <w:t>仲裁；担任裁判</w:t>
      </w:r>
    </w:p>
    <w:p>
      <w:pPr>
        <w:pStyle w:val="3"/>
        <w:spacing w:line="516" w:lineRule="auto"/>
        <w:ind w:right="3370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为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当</w:t>
      </w:r>
      <w:r>
        <w:rPr>
          <w:rFonts w:hint="eastAsia" w:ascii="宋体" w:hAnsi="宋体" w:eastAsia="宋体"/>
          <w:spacing w:val="-3"/>
          <w:w w:val="100"/>
        </w:rPr>
        <w:t>裁</w:t>
      </w:r>
      <w:r>
        <w:rPr>
          <w:rFonts w:hint="eastAsia" w:ascii="宋体" w:hAnsi="宋体" w:eastAsia="宋体"/>
          <w:w w:val="100"/>
        </w:rPr>
        <w:t>判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停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86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627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</w:t>
      </w:r>
      <w:r>
        <w:rPr>
          <w:spacing w:val="-3"/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iː</w:t>
      </w:r>
      <w:r>
        <w:rPr>
          <w:w w:val="100"/>
        </w:rPr>
        <w:t>d]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裁判，调</w:t>
      </w:r>
      <w:r>
        <w:rPr>
          <w:rFonts w:hint="eastAsia" w:ascii="宋体" w:hAnsi="宋体" w:eastAsia="宋体"/>
          <w:spacing w:val="-3"/>
          <w:w w:val="100"/>
        </w:rPr>
        <w:t>停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372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87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ee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w w:val="100"/>
        </w:rPr>
        <w:t>e</w:t>
      </w:r>
      <w:r>
        <w:rPr>
          <w:spacing w:val="-1"/>
          <w:w w:val="100"/>
        </w:rPr>
        <w:t>fə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裁判</w:t>
      </w:r>
      <w:r>
        <w:rPr>
          <w:rFonts w:hint="eastAsia" w:ascii="宋体" w:hAnsi="宋体" w:eastAsia="宋体"/>
          <w:w w:val="100"/>
        </w:rPr>
        <w:t>；审</w:t>
      </w:r>
      <w:r>
        <w:rPr>
          <w:rFonts w:hint="eastAsia" w:ascii="宋体" w:hAnsi="宋体" w:eastAsia="宋体"/>
          <w:spacing w:val="-3"/>
          <w:w w:val="100"/>
        </w:rPr>
        <w:t>稿</w:t>
      </w:r>
      <w:r>
        <w:rPr>
          <w:rFonts w:hint="eastAsia" w:ascii="宋体" w:hAnsi="宋体" w:eastAsia="宋体"/>
          <w:w w:val="100"/>
        </w:rPr>
        <w:t>工作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为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鉴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；为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担</w:t>
      </w:r>
      <w:r>
        <w:rPr>
          <w:rFonts w:hint="eastAsia" w:ascii="宋体" w:hAnsi="宋体" w:eastAsia="宋体"/>
          <w:spacing w:val="-3"/>
          <w:w w:val="100"/>
        </w:rPr>
        <w:t>任</w:t>
      </w:r>
      <w:r>
        <w:rPr>
          <w:rFonts w:hint="eastAsia" w:ascii="宋体" w:hAnsi="宋体" w:eastAsia="宋体"/>
          <w:w w:val="100"/>
        </w:rPr>
        <w:t>裁</w:t>
      </w:r>
      <w:r>
        <w:rPr>
          <w:rFonts w:hint="eastAsia" w:ascii="宋体" w:hAnsi="宋体" w:eastAsia="宋体"/>
          <w:spacing w:val="-3"/>
          <w:w w:val="100"/>
        </w:rPr>
        <w:t>判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363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reference ['ref(ə)r(ə)ns] n.  </w:t>
      </w:r>
      <w:r>
        <w:rPr>
          <w:rFonts w:hint="eastAsia" w:ascii="宋体" w:hAnsi="宋体" w:eastAsia="宋体"/>
        </w:rPr>
        <w:t xml:space="preserve">参考，参照；涉及，提及；参考书目；介绍信；证明书 </w:t>
      </w:r>
      <w:r>
        <w:t xml:space="preserve">vi. </w:t>
      </w:r>
      <w:r>
        <w:rPr>
          <w:rFonts w:hint="eastAsia" w:ascii="宋体" w:hAnsi="宋体" w:eastAsia="宋体"/>
          <w:spacing w:val="-3"/>
        </w:rPr>
        <w:t>引用</w:t>
      </w:r>
    </w:p>
    <w:p>
      <w:pPr>
        <w:pStyle w:val="3"/>
        <w:ind w:left="2260"/>
        <w:rPr>
          <w:rFonts w:hint="eastAsia" w:asci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eastAsia="宋体"/>
          <w:w w:val="100"/>
        </w:rPr>
        <w:t>引用【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4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9</w:t>
      </w:r>
      <w:r>
        <w:rPr>
          <w:spacing w:val="-1"/>
          <w:w w:val="100"/>
        </w:rPr>
        <w:t>1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2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fərə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定位</w:t>
      </w:r>
      <w:r>
        <w:rPr>
          <w:rFonts w:hint="eastAsia" w:ascii="宋体" w:hAnsi="宋体" w:eastAsia="宋体"/>
          <w:spacing w:val="-10"/>
          <w:w w:val="100"/>
        </w:rPr>
        <w:t>；</w:t>
      </w:r>
      <w:r>
        <w:rPr>
          <w:rFonts w:hint="eastAsia" w:ascii="宋体" w:hAnsi="宋体" w:eastAsia="宋体"/>
          <w:w w:val="100"/>
        </w:rPr>
        <w:t>连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连</w:t>
      </w:r>
      <w:r>
        <w:rPr>
          <w:rFonts w:hint="eastAsia" w:ascii="宋体" w:hAnsi="宋体" w:eastAsia="宋体"/>
          <w:spacing w:val="-3"/>
          <w:w w:val="100"/>
        </w:rPr>
        <w:t>测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参</w:t>
      </w:r>
      <w:r>
        <w:rPr>
          <w:rFonts w:hint="eastAsia" w:ascii="宋体" w:hAnsi="宋体" w:eastAsia="宋体"/>
          <w:spacing w:val="-3"/>
          <w:w w:val="100"/>
        </w:rPr>
        <w:t>考</w:t>
      </w:r>
      <w:r>
        <w:rPr>
          <w:rFonts w:hint="eastAsia" w:ascii="宋体" w:hAnsi="宋体" w:eastAsia="宋体"/>
          <w:w w:val="100"/>
        </w:rPr>
        <w:t>符号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spacing w:val="-8"/>
          <w:w w:val="100"/>
        </w:rPr>
        <w:t>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把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参</w:t>
      </w:r>
      <w:r>
        <w:rPr>
          <w:rFonts w:hint="eastAsia" w:ascii="宋体" w:hAnsi="宋体" w:eastAsia="宋体"/>
          <w:spacing w:val="-10"/>
          <w:w w:val="100"/>
        </w:rPr>
        <w:t>考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39</w:t>
      </w:r>
      <w:r>
        <w:rPr>
          <w:w w:val="100"/>
        </w:rPr>
        <w:t>52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frə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引用的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参</w:t>
      </w:r>
      <w:r>
        <w:rPr>
          <w:rFonts w:hint="eastAsia" w:ascii="宋体" w:hAnsi="宋体" w:eastAsia="宋体"/>
          <w:spacing w:val="-3"/>
          <w:w w:val="100"/>
        </w:rPr>
        <w:t>考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附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供</w:t>
      </w:r>
      <w:r>
        <w:rPr>
          <w:rFonts w:hint="eastAsia" w:ascii="宋体" w:hAnsi="宋体" w:eastAsia="宋体"/>
          <w:w w:val="100"/>
        </w:rPr>
        <w:t>参</w:t>
      </w:r>
      <w:r>
        <w:rPr>
          <w:rFonts w:hint="eastAsia" w:ascii="宋体" w:hAnsi="宋体" w:eastAsia="宋体"/>
          <w:spacing w:val="-3"/>
          <w:w w:val="100"/>
        </w:rPr>
        <w:t>考【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297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637"/>
        <w:rPr>
          <w:rFonts w:hint="eastAsia" w:ascii="宋体" w:hAnsi="宋体" w:eastAsia="宋体"/>
        </w:rPr>
      </w:pPr>
      <w:r>
        <w:t xml:space="preserve">self-referenced [self'refrənst] adj. </w:t>
      </w:r>
      <w:r>
        <w:rPr>
          <w:rFonts w:hint="eastAsia" w:ascii="宋体" w:hAnsi="宋体" w:eastAsia="宋体"/>
        </w:rPr>
        <w:t xml:space="preserve">自引用的 自我参照的【词频 </w:t>
      </w:r>
      <w:r>
        <w:t>58187</w:t>
      </w:r>
      <w:r>
        <w:rPr>
          <w:rFonts w:hint="eastAsia" w:ascii="宋体" w:hAnsi="宋体" w:eastAsia="宋体"/>
        </w:rPr>
        <w:t xml:space="preserve">】 </w:t>
      </w:r>
      <w:r>
        <w:t xml:space="preserve">referent ['ref(ə)r(ə)nt] n.  </w:t>
      </w:r>
      <w:r>
        <w:rPr>
          <w:rFonts w:hint="eastAsia" w:ascii="宋体" w:hAnsi="宋体" w:eastAsia="宋体"/>
        </w:rPr>
        <w:t>指示物；指示对象【词频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16238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referential [,refə'renʃ(ə)l] adj.  </w:t>
      </w:r>
      <w:r>
        <w:rPr>
          <w:rFonts w:hint="eastAsia" w:ascii="宋体" w:hAnsi="宋体" w:eastAsia="宋体"/>
        </w:rPr>
        <w:t>指示的；用作参考的【词频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26856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90"/>
        <w:rPr>
          <w:rFonts w:hint="eastAsia" w:ascii="宋体" w:hAnsi="宋体" w:eastAsia="宋体"/>
        </w:rPr>
      </w:pPr>
      <w:r>
        <w:pict>
          <v:group id="_x0000_s3163" o:spid="_x0000_s3163" o:spt="203" style="position:absolute;left:0pt;margin-left:63.2pt;margin-top:29.65pt;height:80.25pt;width:77pt;mso-position-horizontal-relative:page;z-index:-205824;mso-width-relative:page;mso-height-relative:page;" coordorigin="1265,593" coordsize="1540,1605">
            <o:lock v:ext="edit"/>
            <v:shape id="_x0000_s3164" o:spid="_x0000_s3164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165" o:spid="_x0000_s3165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self-referential ['self,refə'renʃəl] n. </w:t>
      </w:r>
      <w:r>
        <w:rPr>
          <w:rFonts w:hint="eastAsia" w:ascii="宋体" w:hAnsi="宋体" w:eastAsia="宋体"/>
        </w:rPr>
        <w:t xml:space="preserve">自我指涉；自我指示 </w:t>
      </w:r>
      <w:r>
        <w:t xml:space="preserve">adj. </w:t>
      </w:r>
      <w:r>
        <w:rPr>
          <w:rFonts w:hint="eastAsia" w:ascii="宋体" w:hAnsi="宋体" w:eastAsia="宋体"/>
        </w:rPr>
        <w:t xml:space="preserve">自我指认的【词频 </w:t>
      </w:r>
      <w:r>
        <w:t>30634</w:t>
      </w:r>
      <w:r>
        <w:rPr>
          <w:rFonts w:hint="eastAsia" w:ascii="宋体" w:hAnsi="宋体" w:eastAsia="宋体"/>
        </w:rPr>
        <w:t xml:space="preserve">】 </w:t>
      </w:r>
      <w:r>
        <w:t xml:space="preserve">self-referentiality ['self,refə'renʃiæləti] n.  </w:t>
      </w:r>
      <w:r>
        <w:rPr>
          <w:rFonts w:hint="eastAsia" w:ascii="宋体" w:hAnsi="宋体" w:eastAsia="宋体"/>
        </w:rPr>
        <w:t>自我指涉性【词频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57909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referral [rɪ'fɜːr(ə)l] n. </w:t>
      </w:r>
      <w:r>
        <w:rPr>
          <w:rFonts w:hint="eastAsia" w:ascii="宋体" w:hAnsi="宋体" w:eastAsia="宋体"/>
        </w:rPr>
        <w:t>参照；提及；被推举的人；转诊病人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91" w:firstLine="168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引</w:t>
      </w:r>
      <w:r>
        <w:rPr>
          <w:rFonts w:hint="eastAsia" w:ascii="宋体" w:hAnsi="宋体" w:eastAsia="宋体"/>
          <w:w w:val="100"/>
        </w:rPr>
        <w:t>荐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给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个网</w:t>
      </w:r>
      <w:r>
        <w:rPr>
          <w:rFonts w:hint="eastAsia" w:ascii="宋体" w:hAnsi="宋体" w:eastAsia="宋体"/>
          <w:w w:val="100"/>
        </w:rPr>
        <w:t>站带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了</w:t>
      </w:r>
      <w:r>
        <w:rPr>
          <w:rFonts w:hint="eastAsia" w:ascii="宋体" w:hAnsi="宋体" w:eastAsia="宋体"/>
          <w:spacing w:val="-3"/>
          <w:w w:val="100"/>
        </w:rPr>
        <w:t>流</w:t>
      </w:r>
      <w:r>
        <w:rPr>
          <w:rFonts w:hint="eastAsia" w:ascii="宋体" w:hAnsi="宋体" w:eastAsia="宋体"/>
          <w:w w:val="100"/>
        </w:rPr>
        <w:t>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其</w:t>
      </w:r>
      <w:r>
        <w:rPr>
          <w:rFonts w:hint="eastAsia" w:ascii="宋体" w:hAnsi="宋体" w:eastAsia="宋体"/>
          <w:spacing w:val="-3"/>
          <w:w w:val="100"/>
        </w:rPr>
        <w:t>他</w:t>
      </w:r>
      <w:r>
        <w:rPr>
          <w:rFonts w:hint="eastAsia" w:ascii="宋体" w:hAnsi="宋体" w:eastAsia="宋体"/>
          <w:w w:val="100"/>
        </w:rPr>
        <w:t>网</w:t>
      </w:r>
      <w:r>
        <w:rPr>
          <w:rFonts w:hint="eastAsia" w:ascii="宋体" w:hAnsi="宋体" w:eastAsia="宋体"/>
          <w:spacing w:val="-3"/>
          <w:w w:val="100"/>
        </w:rPr>
        <w:t>站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65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pre-referral [rɪ'fɜːr(ə)l] adj.  </w:t>
      </w:r>
      <w:r>
        <w:rPr>
          <w:rFonts w:hint="eastAsia" w:ascii="宋体" w:hAnsi="宋体" w:eastAsia="宋体"/>
        </w:rPr>
        <w:t>预先参照的【词频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37613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662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endum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en</w:t>
      </w:r>
      <w:r>
        <w:rPr>
          <w:spacing w:val="-1"/>
          <w:w w:val="100"/>
        </w:rPr>
        <w:t>də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公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投</w:t>
      </w:r>
      <w:r>
        <w:rPr>
          <w:rFonts w:hint="eastAsia" w:ascii="宋体" w:hAnsi="宋体" w:eastAsia="宋体"/>
          <w:spacing w:val="-3"/>
          <w:w w:val="100"/>
        </w:rPr>
        <w:t>票</w:t>
      </w:r>
      <w:r>
        <w:rPr>
          <w:rFonts w:hint="eastAsia" w:ascii="宋体" w:hAnsi="宋体" w:eastAsia="宋体"/>
          <w:w w:val="100"/>
        </w:rPr>
        <w:t>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请示</w:t>
      </w:r>
      <w:r>
        <w:rPr>
          <w:rFonts w:hint="eastAsia" w:ascii="宋体" w:hAnsi="宋体" w:eastAsia="宋体"/>
          <w:w w:val="100"/>
        </w:rPr>
        <w:t>书（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n</w:t>
      </w:r>
      <w:r>
        <w:rPr>
          <w:w w:val="100"/>
        </w:rPr>
        <w:t>du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enda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68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norm-referenced [nɔ:m-'refrənst] adj.  </w:t>
      </w:r>
      <w:r>
        <w:rPr>
          <w:rFonts w:hint="eastAsia" w:ascii="宋体" w:hAnsi="宋体" w:eastAsia="宋体"/>
        </w:rPr>
        <w:t>常模参照评定的【词频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33084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criterion-referenced [kraɪˈtɪəriən-'refrənst] adj.  </w:t>
      </w:r>
      <w:r>
        <w:rPr>
          <w:rFonts w:hint="eastAsia" w:ascii="宋体" w:hAnsi="宋体" w:eastAsia="宋体"/>
        </w:rPr>
        <w:t>标准参照【词频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34155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0"/>
        <w:rPr>
          <w:rFonts w:hint="eastAsia" w:ascii="宋体" w:hAnsi="宋体" w:eastAsia="宋体"/>
        </w:rPr>
      </w:pPr>
      <w:r>
        <w:t xml:space="preserve">cross-reference [,krɔs'refərəns] n. </w:t>
      </w:r>
      <w:r>
        <w:rPr>
          <w:rFonts w:hint="eastAsia" w:ascii="宋体" w:hAnsi="宋体" w:eastAsia="宋体"/>
        </w:rPr>
        <w:t xml:space="preserve">互相参照；交叉引用 </w:t>
      </w:r>
      <w:r>
        <w:t xml:space="preserve">vt. </w:t>
      </w:r>
      <w:r>
        <w:rPr>
          <w:rFonts w:hint="eastAsia" w:ascii="宋体" w:hAnsi="宋体" w:eastAsia="宋体"/>
        </w:rPr>
        <w:t xml:space="preserve">使相互对照 </w:t>
      </w:r>
      <w:r>
        <w:t xml:space="preserve">vi. </w:t>
      </w:r>
      <w:r>
        <w:rPr>
          <w:rFonts w:hint="eastAsia" w:ascii="宋体" w:hAnsi="宋体" w:eastAsia="宋体"/>
        </w:rPr>
        <w:t xml:space="preserve">相互对照【词频 </w:t>
      </w:r>
      <w:r>
        <w:t>31151</w:t>
      </w:r>
      <w:r>
        <w:rPr>
          <w:rFonts w:hint="eastAsia" w:ascii="宋体" w:hAnsi="宋体" w:eastAsia="宋体"/>
        </w:rPr>
        <w:t>，</w:t>
      </w:r>
      <w:r>
        <w:t>48597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os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fə</w:t>
      </w:r>
      <w:r>
        <w:rPr>
          <w:spacing w:val="2"/>
          <w:w w:val="100"/>
        </w:rPr>
        <w:t>r</w:t>
      </w:r>
      <w:r>
        <w:rPr>
          <w:spacing w:val="-1"/>
          <w:w w:val="100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叉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7</w:t>
      </w:r>
      <w:r>
        <w:rPr>
          <w:w w:val="100"/>
        </w:rPr>
        <w:t>37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835"/>
        <w:rPr>
          <w:rFonts w:hint="eastAsia" w:ascii="宋体" w:hAnsi="宋体" w:eastAsia="宋体"/>
        </w:rPr>
      </w:pPr>
      <w:r>
        <w:pict>
          <v:group id="_x0000_s3166" o:spid="_x0000_s3166" o:spt="203" style="position:absolute;left:0pt;margin-left:144.8pt;margin-top:15.45pt;height:392.45pt;width:390.4pt;mso-position-horizontal-relative:page;z-index:-205824;mso-width-relative:page;mso-height-relative:page;" coordorigin="2896,309" coordsize="7808,7849">
            <o:lock v:ext="edit"/>
            <v:shape id="_x0000_s3167" o:spid="_x0000_s316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68" o:spid="_x0000_s316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69" o:spid="_x0000_s316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su</w:t>
      </w:r>
      <w:r>
        <w:rPr>
          <w:spacing w:val="-7"/>
          <w:w w:val="100"/>
        </w:rPr>
        <w:t>f</w:t>
      </w:r>
      <w:r>
        <w:rPr>
          <w:spacing w:val="-1"/>
          <w:w w:val="100"/>
        </w:rPr>
        <w:t>f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sʌ</w:t>
      </w:r>
      <w:r>
        <w:rPr>
          <w:spacing w:val="-1"/>
          <w:w w:val="100"/>
        </w:rPr>
        <w:t>fə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遭受；</w:t>
      </w:r>
      <w:r>
        <w:rPr>
          <w:rFonts w:hint="eastAsia" w:ascii="宋体" w:hAnsi="宋体" w:eastAsia="宋体"/>
          <w:spacing w:val="-3"/>
          <w:w w:val="100"/>
        </w:rPr>
        <w:t>忍</w:t>
      </w:r>
      <w:r>
        <w:rPr>
          <w:rFonts w:hint="eastAsia" w:ascii="宋体" w:hAnsi="宋体" w:eastAsia="宋体"/>
          <w:w w:val="100"/>
        </w:rPr>
        <w:t>受；</w:t>
      </w:r>
      <w:r>
        <w:rPr>
          <w:rFonts w:hint="eastAsia" w:ascii="宋体" w:hAnsi="宋体" w:eastAsia="宋体"/>
          <w:spacing w:val="-3"/>
          <w:w w:val="100"/>
        </w:rPr>
        <w:t>经</w:t>
      </w:r>
      <w:r>
        <w:rPr>
          <w:rFonts w:hint="eastAsia" w:ascii="宋体" w:hAnsi="宋体" w:eastAsia="宋体"/>
          <w:w w:val="100"/>
        </w:rPr>
        <w:t>历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遭</w:t>
      </w:r>
      <w:r>
        <w:rPr>
          <w:rFonts w:hint="eastAsia" w:ascii="宋体" w:hAnsi="宋体" w:eastAsia="宋体"/>
          <w:w w:val="100"/>
        </w:rPr>
        <w:t>受，</w:t>
      </w:r>
      <w:r>
        <w:rPr>
          <w:rFonts w:hint="eastAsia" w:ascii="宋体" w:hAnsi="宋体" w:eastAsia="宋体"/>
          <w:spacing w:val="-3"/>
          <w:w w:val="100"/>
        </w:rPr>
        <w:t>忍受</w:t>
      </w:r>
      <w:r>
        <w:rPr>
          <w:rFonts w:hint="eastAsia" w:ascii="宋体" w:hAnsi="宋体" w:eastAsia="宋体"/>
          <w:w w:val="100"/>
        </w:rPr>
        <w:t>；受</w:t>
      </w:r>
      <w:r>
        <w:rPr>
          <w:rFonts w:hint="eastAsia" w:ascii="宋体" w:hAnsi="宋体" w:eastAsia="宋体"/>
          <w:spacing w:val="-3"/>
          <w:w w:val="100"/>
        </w:rPr>
        <w:t>痛</w:t>
      </w:r>
      <w:r>
        <w:rPr>
          <w:rFonts w:hint="eastAsia" w:ascii="宋体" w:hAnsi="宋体" w:eastAsia="宋体"/>
          <w:w w:val="100"/>
        </w:rPr>
        <w:t>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经</w:t>
      </w:r>
      <w:r>
        <w:rPr>
          <w:rFonts w:hint="eastAsia" w:ascii="宋体" w:hAnsi="宋体" w:eastAsia="宋体"/>
          <w:spacing w:val="-3"/>
          <w:w w:val="100"/>
        </w:rPr>
        <w:t>验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损</w:t>
      </w:r>
      <w:r>
        <w:rPr>
          <w:rFonts w:hint="eastAsia" w:ascii="宋体" w:hAnsi="宋体" w:eastAsia="宋体"/>
          <w:spacing w:val="-3"/>
          <w:w w:val="100"/>
        </w:rPr>
        <w:t>害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sufferer ['sʌfərə] n.  </w:t>
      </w:r>
      <w:r>
        <w:rPr>
          <w:rFonts w:hint="eastAsia" w:ascii="宋体" w:hAnsi="宋体" w:eastAsia="宋体"/>
        </w:rPr>
        <w:t>患者；受害者【词频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rPr>
          <w:spacing w:val="-2"/>
        </w:rPr>
        <w:t>11848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suffering ['sʌf(ə)rɪŋ] n.  </w:t>
      </w:r>
      <w:r>
        <w:rPr>
          <w:rFonts w:hint="eastAsia" w:ascii="宋体" w:hAnsi="宋体" w:eastAsia="宋体"/>
        </w:rPr>
        <w:t xml:space="preserve">受难；苦楚 </w:t>
      </w:r>
      <w:r>
        <w:t xml:space="preserve">adj. </w:t>
      </w:r>
      <w:r>
        <w:rPr>
          <w:rFonts w:hint="eastAsia" w:ascii="宋体" w:hAnsi="宋体" w:eastAsia="宋体"/>
        </w:rPr>
        <w:t>受苦的；患病的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1"/>
          <w:numId w:val="21"/>
        </w:numPr>
        <w:tabs>
          <w:tab w:val="left" w:pos="2508"/>
        </w:tabs>
        <w:spacing w:before="0" w:after="0" w:line="516" w:lineRule="auto"/>
        <w:ind w:left="160" w:right="2433" w:firstLine="210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受苦；</w:t>
      </w:r>
      <w:r>
        <w:rPr>
          <w:rFonts w:hint="eastAsia" w:ascii="宋体" w:hAnsi="宋体" w:eastAsia="宋体"/>
          <w:spacing w:val="-3"/>
          <w:w w:val="100"/>
          <w:sz w:val="21"/>
        </w:rPr>
        <w:t>蒙</w:t>
      </w:r>
      <w:r>
        <w:rPr>
          <w:rFonts w:hint="eastAsia" w:ascii="宋体" w:hAnsi="宋体" w:eastAsia="宋体"/>
          <w:w w:val="100"/>
          <w:sz w:val="21"/>
        </w:rPr>
        <w:t>受</w:t>
      </w:r>
      <w:r>
        <w:rPr>
          <w:rFonts w:hint="eastAsia" w:ascii="宋体" w:hAnsi="宋体" w:eastAsia="宋体"/>
          <w:spacing w:val="-3"/>
          <w:w w:val="100"/>
          <w:sz w:val="21"/>
        </w:rPr>
        <w:t>（</w:t>
      </w:r>
      <w:r>
        <w:rPr>
          <w:rFonts w:hint="eastAsia" w:ascii="宋体" w:hAnsi="宋体" w:eastAsia="宋体"/>
          <w:w w:val="100"/>
          <w:sz w:val="21"/>
        </w:rPr>
        <w:t>现</w:t>
      </w:r>
      <w:r>
        <w:rPr>
          <w:rFonts w:hint="eastAsia" w:ascii="宋体" w:hAnsi="宋体" w:eastAsia="宋体"/>
          <w:spacing w:val="-3"/>
          <w:w w:val="100"/>
          <w:sz w:val="21"/>
        </w:rPr>
        <w:t>在</w:t>
      </w:r>
      <w:r>
        <w:rPr>
          <w:rFonts w:hint="eastAsia" w:ascii="宋体" w:hAnsi="宋体" w:eastAsia="宋体"/>
          <w:w w:val="100"/>
          <w:sz w:val="21"/>
        </w:rPr>
        <w:t>分词</w:t>
      </w:r>
      <w:r>
        <w:rPr>
          <w:rFonts w:hint="eastAsia" w:ascii="宋体" w:hAnsi="宋体" w:eastAsia="宋体"/>
          <w:spacing w:val="-108"/>
          <w:w w:val="100"/>
          <w:sz w:val="21"/>
        </w:rPr>
        <w:t>）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w w:val="100"/>
          <w:sz w:val="21"/>
        </w:rPr>
        <w:t>39</w:t>
      </w:r>
      <w:r>
        <w:rPr>
          <w:spacing w:val="-3"/>
          <w:w w:val="100"/>
          <w:sz w:val="21"/>
        </w:rPr>
        <w:t>6</w:t>
      </w:r>
      <w:r>
        <w:rPr>
          <w:spacing w:val="-1"/>
          <w:w w:val="100"/>
          <w:sz w:val="21"/>
        </w:rPr>
        <w:t>4</w:t>
      </w:r>
      <w:r>
        <w:rPr>
          <w:rFonts w:hint="eastAsia" w:ascii="宋体" w:hAnsi="宋体" w:eastAsia="宋体"/>
          <w:w w:val="100"/>
          <w:sz w:val="21"/>
        </w:rPr>
        <w:t>，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038</w:t>
      </w:r>
      <w:r>
        <w:rPr>
          <w:spacing w:val="-3"/>
          <w:w w:val="100"/>
          <w:sz w:val="21"/>
        </w:rPr>
        <w:t>2</w:t>
      </w:r>
      <w:r>
        <w:rPr>
          <w:rFonts w:hint="eastAsia" w:ascii="宋体" w:hAnsi="宋体" w:eastAsia="宋体"/>
          <w:spacing w:val="-106"/>
          <w:w w:val="100"/>
          <w:sz w:val="21"/>
        </w:rPr>
        <w:t>】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w w:val="100"/>
          <w:sz w:val="21"/>
        </w:rPr>
        <w:t>X</w:t>
      </w:r>
      <w:r>
        <w:rPr>
          <w:spacing w:val="-3"/>
          <w:w w:val="100"/>
          <w:sz w:val="21"/>
        </w:rPr>
        <w:t>8</w:t>
      </w:r>
      <w:r>
        <w:rPr>
          <w:w w:val="100"/>
          <w:sz w:val="21"/>
        </w:rPr>
        <w:t>M6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sufferance ['sʌf(ə)r(ə)ns] n.  </w:t>
      </w:r>
      <w:r>
        <w:rPr>
          <w:rFonts w:hint="eastAsia" w:ascii="宋体" w:hAnsi="宋体" w:eastAsia="宋体"/>
          <w:sz w:val="21"/>
        </w:rPr>
        <w:t>容许；忍耐；默许【词频</w:t>
      </w:r>
      <w:r>
        <w:rPr>
          <w:rFonts w:hint="eastAsia" w:ascii="宋体" w:hAnsi="宋体" w:eastAsia="宋体"/>
          <w:spacing w:val="-66"/>
          <w:sz w:val="21"/>
        </w:rPr>
        <w:t xml:space="preserve"> </w:t>
      </w:r>
      <w:r>
        <w:rPr>
          <w:sz w:val="21"/>
        </w:rPr>
        <w:t>39578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1990"/>
        <w:rPr>
          <w:rFonts w:hint="eastAsia" w:ascii="宋体" w:hAnsi="宋体" w:eastAsia="宋体"/>
        </w:rPr>
      </w:pPr>
      <w:r>
        <w:t xml:space="preserve">insufferable [ɪn'sʌf(ə)rəb(ə)l] adj. </w:t>
      </w:r>
      <w:r>
        <w:rPr>
          <w:rFonts w:hint="eastAsia" w:ascii="宋体" w:hAnsi="宋体" w:eastAsia="宋体"/>
        </w:rPr>
        <w:t xml:space="preserve">难以忍受的；不可忍受的；令人厌恶的【词频 </w:t>
      </w:r>
      <w:r>
        <w:t>25938</w:t>
      </w:r>
      <w:r>
        <w:rPr>
          <w:rFonts w:hint="eastAsia" w:ascii="宋体" w:hAnsi="宋体" w:eastAsia="宋体"/>
        </w:rPr>
        <w:t xml:space="preserve">】 </w:t>
      </w:r>
      <w:r>
        <w:t xml:space="preserve">insufferably [ɪn'sʌfərəbli]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不能忍受地【词频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40633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t xml:space="preserve">long-suffering ['lɔŋ'sʌfərɪŋ] adj. </w:t>
      </w:r>
      <w:r>
        <w:rPr>
          <w:rFonts w:hint="eastAsia" w:ascii="宋体" w:hAnsi="宋体" w:eastAsia="宋体"/>
        </w:rPr>
        <w:t xml:space="preserve">坚忍的；长期忍受的 </w:t>
      </w:r>
      <w:r>
        <w:t xml:space="preserve">n. </w:t>
      </w:r>
      <w:r>
        <w:rPr>
          <w:rFonts w:hint="eastAsia" w:ascii="宋体" w:hAnsi="宋体" w:eastAsia="宋体"/>
        </w:rPr>
        <w:t xml:space="preserve">忍耐；坚忍；长期受苦【词频 </w:t>
      </w:r>
      <w:r>
        <w:t>21398</w:t>
      </w:r>
      <w:r>
        <w:rPr>
          <w:rFonts w:hint="eastAsia" w:ascii="宋体" w:hAnsi="宋体" w:eastAsia="宋体"/>
        </w:rPr>
        <w:t xml:space="preserve">】 </w:t>
      </w:r>
      <w:r>
        <w:t xml:space="preserve">defer [dɪ'fɜː] vi.  </w:t>
      </w:r>
      <w:r>
        <w:rPr>
          <w:rFonts w:hint="eastAsia" w:ascii="宋体" w:hAnsi="宋体" w:eastAsia="宋体"/>
        </w:rPr>
        <w:t xml:space="preserve">推迟；延期；服从 </w:t>
      </w:r>
      <w:r>
        <w:t xml:space="preserve">vt.  </w:t>
      </w:r>
      <w:r>
        <w:rPr>
          <w:rFonts w:hint="eastAsia" w:ascii="宋体" w:hAnsi="宋体" w:eastAsia="宋体"/>
        </w:rPr>
        <w:t>使推迟；使延期【词频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8868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80"/>
        <w:rPr>
          <w:rFonts w:hint="eastAsia" w:ascii="宋体" w:hAnsi="宋体" w:eastAsia="宋体"/>
        </w:rPr>
      </w:pPr>
      <w:r>
        <w:rPr>
          <w:w w:val="100"/>
        </w:rPr>
        <w:t>de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延期的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推</w:t>
      </w:r>
      <w:r>
        <w:rPr>
          <w:rFonts w:hint="eastAsia" w:ascii="宋体" w:hAnsi="宋体" w:eastAsia="宋体"/>
          <w:spacing w:val="-3"/>
          <w:w w:val="100"/>
        </w:rPr>
        <w:t>迟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3"/>
          <w:w w:val="100"/>
        </w:rPr>
        <w:t>及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98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deference ['def(ə)r(ə)ns] n.  </w:t>
      </w:r>
      <w:r>
        <w:rPr>
          <w:rFonts w:hint="eastAsia" w:ascii="宋体" w:hAnsi="宋体" w:eastAsia="宋体"/>
        </w:rPr>
        <w:t>顺从；尊重【词频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</w:rPr>
        <w:t>11626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359"/>
        <w:rPr>
          <w:rFonts w:hint="eastAsia" w:ascii="宋体" w:hAnsi="宋体" w:eastAsia="宋体"/>
        </w:rPr>
      </w:pPr>
      <w:r>
        <w:t xml:space="preserve">deferment [dɪ'fɜːm(ə)nt] n.  </w:t>
      </w:r>
      <w:r>
        <w:rPr>
          <w:rFonts w:hint="eastAsia" w:ascii="宋体" w:hAnsi="宋体" w:eastAsia="宋体"/>
        </w:rPr>
        <w:t xml:space="preserve">延期；迁延【词频 </w:t>
      </w:r>
      <w:r>
        <w:t>26476</w:t>
      </w:r>
      <w:r>
        <w:rPr>
          <w:rFonts w:hint="eastAsia" w:ascii="宋体" w:hAnsi="宋体" w:eastAsia="宋体"/>
        </w:rPr>
        <w:t xml:space="preserve">】 </w:t>
      </w:r>
      <w:r>
        <w:t xml:space="preserve">deferral [dɪ'fɝəl] n.  </w:t>
      </w:r>
      <w:r>
        <w:rPr>
          <w:rFonts w:hint="eastAsia" w:ascii="宋体" w:hAnsi="宋体" w:eastAsia="宋体"/>
        </w:rPr>
        <w:t>延期；迟延；缓役【词频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28260</w:t>
      </w:r>
      <w:r>
        <w:rPr>
          <w:rFonts w:hint="eastAsia" w:ascii="宋体" w:hAnsi="宋体" w:eastAsia="宋体"/>
        </w:rPr>
        <w:t>，</w:t>
      </w:r>
      <w:r>
        <w:t>47227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50"/>
        <w:rPr>
          <w:rFonts w:hint="eastAsia" w:ascii="宋体" w:hAnsi="宋体" w:eastAsia="宋体"/>
        </w:rPr>
      </w:pPr>
      <w:r>
        <w:pict>
          <v:group id="_x0000_s3170" o:spid="_x0000_s3170" o:spt="203" style="position:absolute;left:0pt;margin-left:63.2pt;margin-top:1.7pt;height:80.25pt;width:77pt;mso-position-horizontal-relative:page;z-index:-205824;mso-width-relative:page;mso-height-relative:page;" coordorigin="1265,35" coordsize="1540,1605">
            <o:lock v:ext="edit"/>
            <v:shape id="_x0000_s3171" o:spid="_x0000_s317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172" o:spid="_x0000_s317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deferential [defə'renʃ(ə)l] adj. </w:t>
      </w:r>
      <w:r>
        <w:rPr>
          <w:rFonts w:hint="eastAsia" w:ascii="宋体" w:hAnsi="宋体" w:eastAsia="宋体"/>
        </w:rPr>
        <w:t xml:space="preserve">恭敬的；惯于顺从的【词频 </w:t>
      </w:r>
      <w:r>
        <w:t>21332</w:t>
      </w:r>
      <w:r>
        <w:rPr>
          <w:rFonts w:hint="eastAsia" w:ascii="宋体" w:hAnsi="宋体" w:eastAsia="宋体"/>
        </w:rPr>
        <w:t xml:space="preserve">】 </w:t>
      </w:r>
      <w:r>
        <w:t xml:space="preserve">deferentially [,dɛfə'rɛnʃəli]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谦恭地；表示敬意地【词频 </w:t>
      </w:r>
      <w:r>
        <w:t>43261</w:t>
      </w:r>
      <w:r>
        <w:rPr>
          <w:rFonts w:hint="eastAsia" w:ascii="宋体" w:hAnsi="宋体" w:eastAsia="宋体"/>
        </w:rPr>
        <w:t xml:space="preserve">】 </w:t>
      </w:r>
      <w:r>
        <w:t xml:space="preserve">tax-deferred [tæks-dɪ'fɜːd] adj. </w:t>
      </w:r>
      <w:r>
        <w:rPr>
          <w:rFonts w:hint="eastAsia" w:ascii="宋体" w:hAnsi="宋体" w:eastAsia="宋体"/>
        </w:rPr>
        <w:t xml:space="preserve">延迟纳税的；延税的【词频 </w:t>
      </w:r>
      <w:r>
        <w:t>24104</w:t>
      </w:r>
      <w:r>
        <w:rPr>
          <w:rFonts w:hint="eastAsia" w:ascii="宋体" w:hAnsi="宋体" w:eastAsia="宋体"/>
        </w:rPr>
        <w:t xml:space="preserve">】 </w:t>
      </w:r>
      <w:r>
        <w:t xml:space="preserve">interfere ['priː,kɒnfərəns] n.  </w:t>
      </w:r>
      <w:r>
        <w:rPr>
          <w:rFonts w:hint="eastAsia" w:ascii="宋体" w:hAnsi="宋体" w:eastAsia="宋体"/>
        </w:rPr>
        <w:t>预备会议【词频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4464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interferon [,ɪntə'fɪərɒn] n. [</w:t>
      </w:r>
      <w:r>
        <w:rPr>
          <w:rFonts w:hint="eastAsia" w:ascii="宋体" w:hAnsi="宋体" w:eastAsia="宋体"/>
        </w:rPr>
        <w:t>生化</w:t>
      </w:r>
      <w:r>
        <w:t>][</w:t>
      </w:r>
      <w:r>
        <w:rPr>
          <w:rFonts w:hint="eastAsia" w:ascii="宋体" w:hAnsi="宋体" w:eastAsia="宋体"/>
        </w:rPr>
        <w:t>药</w:t>
      </w:r>
      <w:r>
        <w:t xml:space="preserve">]  </w:t>
      </w:r>
      <w:r>
        <w:rPr>
          <w:rFonts w:hint="eastAsia" w:ascii="宋体" w:hAnsi="宋体" w:eastAsia="宋体"/>
        </w:rPr>
        <w:t>干扰素【词频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26413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[,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干涉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多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闲</w:t>
      </w:r>
      <w:r>
        <w:rPr>
          <w:rFonts w:hint="eastAsia" w:ascii="宋体" w:hAnsi="宋体" w:eastAsia="宋体"/>
          <w:w w:val="100"/>
        </w:rPr>
        <w:t>事的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妨碍（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28</w:t>
      </w:r>
      <w:r>
        <w:rPr>
          <w:w w:val="100"/>
        </w:rPr>
        <w:t>94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interference [ɪntə'fɪər(ə)ns] n.  </w:t>
      </w:r>
      <w:r>
        <w:rPr>
          <w:rFonts w:hint="eastAsia" w:ascii="宋体" w:hAnsi="宋体" w:eastAsia="宋体"/>
        </w:rPr>
        <w:t>干扰，冲突；干涉【词频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6498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40"/>
        <w:rPr>
          <w:rFonts w:hint="eastAsia" w:ascii="宋体" w:hAnsi="宋体" w:eastAsia="宋体"/>
        </w:rPr>
      </w:pPr>
      <w:r>
        <w:pict>
          <v:group id="_x0000_s3173" o:spid="_x0000_s3173" o:spt="203" style="position:absolute;left:0pt;margin-left:144.8pt;margin-top:74.55pt;height:392.45pt;width:390.4pt;mso-position-horizontal-relative:page;z-index:-204800;mso-width-relative:page;mso-height-relative:page;" coordorigin="2896,1491" coordsize="7808,7849">
            <o:lock v:ext="edit"/>
            <v:shape id="_x0000_s3174" o:spid="_x0000_s3174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75" o:spid="_x0000_s3175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76" o:spid="_x0000_s3176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pass-interference [pɑ:s-ɪntə'fɪər(ə)ns] adj. </w:t>
      </w:r>
      <w:r>
        <w:rPr>
          <w:rFonts w:hint="eastAsia" w:ascii="宋体" w:hAnsi="宋体" w:eastAsia="宋体"/>
        </w:rPr>
        <w:t xml:space="preserve">过道干扰的【词频 </w:t>
      </w:r>
      <w:r>
        <w:t>58470</w:t>
      </w:r>
      <w:r>
        <w:rPr>
          <w:rFonts w:hint="eastAsia" w:ascii="宋体" w:hAnsi="宋体" w:eastAsia="宋体"/>
        </w:rPr>
        <w:t xml:space="preserve">】 </w:t>
      </w:r>
      <w:r>
        <w:t xml:space="preserve">infer [ɪn'fɜː] vt. </w:t>
      </w:r>
      <w:r>
        <w:rPr>
          <w:rFonts w:hint="eastAsia" w:ascii="宋体" w:hAnsi="宋体" w:eastAsia="宋体"/>
        </w:rPr>
        <w:t xml:space="preserve">推断；推论 </w:t>
      </w:r>
      <w:r>
        <w:t xml:space="preserve">vi. </w:t>
      </w:r>
      <w:r>
        <w:rPr>
          <w:rFonts w:hint="eastAsia" w:ascii="宋体" w:hAnsi="宋体" w:eastAsia="宋体"/>
        </w:rPr>
        <w:t xml:space="preserve">推断；作出推论【词频 </w:t>
      </w:r>
      <w:r>
        <w:t>9416</w:t>
      </w:r>
      <w:r>
        <w:rPr>
          <w:rFonts w:hint="eastAsia" w:ascii="宋体" w:hAnsi="宋体" w:eastAsia="宋体"/>
        </w:rPr>
        <w:t xml:space="preserve">】 </w:t>
      </w:r>
      <w:r>
        <w:t xml:space="preserve">inference ['ɪnf(ə)r(ə)ns] n.  </w:t>
      </w:r>
      <w:r>
        <w:rPr>
          <w:rFonts w:hint="eastAsia" w:ascii="宋体" w:hAnsi="宋体" w:eastAsia="宋体"/>
        </w:rPr>
        <w:t>推理；推论；推断【词频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9768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4"/>
        <w:rPr>
          <w:rFonts w:hint="eastAsia" w:ascii="宋体" w:hAnsi="宋体" w:eastAsia="宋体"/>
        </w:rPr>
      </w:pPr>
      <w:r>
        <w:t xml:space="preserve">inferential [,ɪnfə'renʃəl] adj. </w:t>
      </w:r>
      <w:r>
        <w:rPr>
          <w:rFonts w:hint="eastAsia" w:ascii="宋体" w:hAnsi="宋体" w:eastAsia="宋体"/>
        </w:rPr>
        <w:t xml:space="preserve">推理的；推论的；根据推理的【词频 </w:t>
      </w:r>
      <w:r>
        <w:t>29795</w:t>
      </w:r>
      <w:r>
        <w:rPr>
          <w:rFonts w:hint="eastAsia" w:ascii="宋体" w:hAnsi="宋体" w:eastAsia="宋体"/>
        </w:rPr>
        <w:t xml:space="preserve">】 </w:t>
      </w:r>
      <w:r>
        <w:t xml:space="preserve">inferentially [,ɪnfə'renʃəli] adv.  </w:t>
      </w:r>
      <w:r>
        <w:rPr>
          <w:rFonts w:hint="eastAsia" w:ascii="宋体" w:hAnsi="宋体" w:eastAsia="宋体"/>
        </w:rPr>
        <w:t xml:space="preserve">推理地【词频 </w:t>
      </w:r>
      <w:r>
        <w:t>58508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89"/>
        <w:rPr>
          <w:rFonts w:hint="eastAsia" w:ascii="宋体" w:hAnsi="宋体" w:eastAsia="宋体"/>
        </w:rPr>
      </w:pPr>
      <w:r>
        <w:t xml:space="preserve">proliferate [prə'lɪfəreɪt] vi. </w:t>
      </w:r>
      <w:r>
        <w:rPr>
          <w:rFonts w:hint="eastAsia" w:ascii="宋体" w:hAnsi="宋体" w:eastAsia="宋体"/>
        </w:rPr>
        <w:t xml:space="preserve">增殖；扩散；激增 </w:t>
      </w:r>
      <w:r>
        <w:t xml:space="preserve">vt. </w:t>
      </w:r>
      <w:r>
        <w:rPr>
          <w:rFonts w:hint="eastAsia" w:ascii="宋体" w:hAnsi="宋体" w:eastAsia="宋体"/>
        </w:rPr>
        <w:t xml:space="preserve">使激增【词频 </w:t>
      </w:r>
      <w:r>
        <w:t>12538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w w:val="100"/>
        </w:rPr>
        <w:t>u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li</w:t>
      </w:r>
      <w:r>
        <w:rPr>
          <w:spacing w:val="-1"/>
          <w:w w:val="100"/>
        </w:rPr>
        <w:t>fər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增</w:t>
      </w:r>
      <w:r>
        <w:rPr>
          <w:rFonts w:hint="eastAsia" w:ascii="宋体" w:hAnsi="宋体" w:eastAsia="宋体"/>
          <w:w w:val="100"/>
        </w:rPr>
        <w:t>生的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增</w:t>
      </w:r>
      <w:r>
        <w:rPr>
          <w:rFonts w:hint="eastAsia" w:ascii="宋体" w:hAnsi="宋体" w:eastAsia="宋体"/>
          <w:w w:val="100"/>
        </w:rPr>
        <w:t>殖</w:t>
      </w:r>
      <w:r>
        <w:rPr>
          <w:rFonts w:hint="eastAsia" w:ascii="宋体" w:hAnsi="宋体" w:eastAsia="宋体"/>
          <w:spacing w:val="-3"/>
          <w:w w:val="100"/>
        </w:rPr>
        <w:t>（现</w:t>
      </w:r>
      <w:r>
        <w:rPr>
          <w:rFonts w:hint="eastAsia" w:ascii="宋体" w:hAnsi="宋体" w:eastAsia="宋体"/>
          <w:w w:val="100"/>
        </w:rPr>
        <w:t>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276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proliferative [prə,lifə'reitiv] adj. </w:t>
      </w:r>
      <w:r>
        <w:rPr>
          <w:rFonts w:hint="eastAsia" w:ascii="宋体" w:hAnsi="宋体" w:eastAsia="宋体"/>
        </w:rPr>
        <w:t xml:space="preserve">增殖的，增生的；繁殖的【词频 </w:t>
      </w:r>
      <w:r>
        <w:t>44757</w:t>
      </w:r>
      <w:r>
        <w:rPr>
          <w:rFonts w:hint="eastAsia" w:ascii="宋体" w:hAnsi="宋体" w:eastAsia="宋体"/>
        </w:rPr>
        <w:t xml:space="preserve">】 </w:t>
      </w:r>
      <w:r>
        <w:t xml:space="preserve">proliferation [pro,lɪfə'reʃən] n. </w:t>
      </w:r>
      <w:r>
        <w:rPr>
          <w:rFonts w:hint="eastAsia" w:ascii="宋体" w:hAnsi="宋体" w:eastAsia="宋体"/>
        </w:rPr>
        <w:t xml:space="preserve">增殖，扩散；分芽繁殖【词频 </w:t>
      </w:r>
      <w:r>
        <w:t>6674</w:t>
      </w:r>
      <w:r>
        <w:rPr>
          <w:rFonts w:hint="eastAsia" w:ascii="宋体" w:hAnsi="宋体" w:eastAsia="宋体"/>
        </w:rPr>
        <w:t xml:space="preserve">】 </w:t>
      </w:r>
      <w:r>
        <w:t xml:space="preserve">nonproliferation ['nɒnprəʊ,lɪfə'reɪʃən] n. </w:t>
      </w:r>
      <w:r>
        <w:rPr>
          <w:rFonts w:hint="eastAsia" w:ascii="宋体" w:hAnsi="宋体" w:eastAsia="宋体"/>
        </w:rPr>
        <w:t xml:space="preserve">防扩散；防止（核）扩散【词频 </w:t>
      </w:r>
      <w:r>
        <w:t>12962</w:t>
      </w:r>
      <w:r>
        <w:rPr>
          <w:rFonts w:hint="eastAsia" w:ascii="宋体" w:hAnsi="宋体" w:eastAsia="宋体"/>
        </w:rPr>
        <w:t xml:space="preserve">】 </w:t>
      </w:r>
      <w:r>
        <w:t xml:space="preserve">fertile ['fɜːtaɪl] adj.  </w:t>
      </w:r>
      <w:r>
        <w:rPr>
          <w:rFonts w:hint="eastAsia" w:ascii="宋体" w:hAnsi="宋体" w:eastAsia="宋体"/>
        </w:rPr>
        <w:t>富饶的，肥沃的；能生育的【词频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7582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fertility [fə'tɪlɪtɪ] n. </w:t>
      </w:r>
      <w:r>
        <w:rPr>
          <w:rFonts w:hint="eastAsia" w:ascii="宋体" w:hAnsi="宋体" w:eastAsia="宋体"/>
        </w:rPr>
        <w:t>多产；肥沃；</w:t>
      </w:r>
      <w:r>
        <w:t>[</w:t>
      </w:r>
      <w:r>
        <w:rPr>
          <w:rFonts w:hint="eastAsia" w:ascii="宋体" w:hAnsi="宋体" w:eastAsia="宋体"/>
        </w:rPr>
        <w:t>农经</w:t>
      </w:r>
      <w:r>
        <w:t xml:space="preserve">] </w:t>
      </w:r>
      <w:r>
        <w:rPr>
          <w:rFonts w:hint="eastAsia" w:ascii="宋体" w:hAnsi="宋体" w:eastAsia="宋体"/>
        </w:rPr>
        <w:t xml:space="preserve">生产力；丰饶【词频 </w:t>
      </w:r>
      <w:r>
        <w:t>6185</w:t>
      </w:r>
      <w:r>
        <w:rPr>
          <w:rFonts w:hint="eastAsia" w:ascii="宋体" w:hAnsi="宋体" w:eastAsia="宋体"/>
        </w:rPr>
        <w:t xml:space="preserve">】 </w:t>
      </w:r>
      <w:r>
        <w:t xml:space="preserve">fertilize ['fɜːtɪlaɪz] vt.  </w:t>
      </w:r>
      <w:r>
        <w:rPr>
          <w:rFonts w:hint="eastAsia" w:ascii="宋体" w:hAnsi="宋体" w:eastAsia="宋体"/>
        </w:rPr>
        <w:t>使受精；使肥沃【词频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13914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46"/>
        <w:rPr>
          <w:rFonts w:hint="eastAsia" w:ascii="宋体" w:hAnsi="宋体" w:eastAsia="宋体"/>
        </w:rPr>
      </w:pPr>
      <w:r>
        <w:pict>
          <v:group id="_x0000_s3177" o:spid="_x0000_s3177" o:spt="203" style="position:absolute;left:0pt;margin-left:63.2pt;margin-top:64.15pt;height:80.25pt;width:77pt;mso-position-horizontal-relative:page;z-index:-204800;mso-width-relative:page;mso-height-relative:page;" coordorigin="1265,1283" coordsize="1540,1605">
            <o:lock v:ext="edit"/>
            <v:shape id="_x0000_s3178" o:spid="_x0000_s3178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179" o:spid="_x0000_s3179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fertilizer ['fɜːtɪlaɪzə] n. [</w:t>
      </w:r>
      <w:r>
        <w:rPr>
          <w:rFonts w:hint="eastAsia" w:ascii="宋体" w:hAnsi="宋体" w:eastAsia="宋体"/>
        </w:rPr>
        <w:t>肥料</w:t>
      </w:r>
      <w:r>
        <w:t xml:space="preserve">] </w:t>
      </w:r>
      <w:r>
        <w:rPr>
          <w:rFonts w:hint="eastAsia" w:ascii="宋体" w:hAnsi="宋体" w:eastAsia="宋体"/>
        </w:rPr>
        <w:t xml:space="preserve">肥料；受精媒介物；促进发展者【词频 </w:t>
      </w:r>
      <w:r>
        <w:t>6454</w:t>
      </w:r>
      <w:r>
        <w:rPr>
          <w:rFonts w:hint="eastAsia" w:ascii="宋体" w:hAnsi="宋体" w:eastAsia="宋体"/>
        </w:rPr>
        <w:t xml:space="preserve">】 </w:t>
      </w:r>
      <w:r>
        <w:t>fertilization [,fɜːtɪlaɪ'zeɪʃ(ə)n] n. [</w:t>
      </w:r>
      <w:r>
        <w:rPr>
          <w:rFonts w:hint="eastAsia" w:ascii="宋体" w:hAnsi="宋体" w:eastAsia="宋体"/>
        </w:rPr>
        <w:t>农</w:t>
      </w:r>
      <w:r>
        <w:t xml:space="preserve">] </w:t>
      </w:r>
      <w:r>
        <w:rPr>
          <w:rFonts w:hint="eastAsia" w:ascii="宋体" w:hAnsi="宋体" w:eastAsia="宋体"/>
        </w:rPr>
        <w:t>施肥；</w:t>
      </w:r>
      <w:r>
        <w:t>[</w:t>
      </w:r>
      <w:r>
        <w:rPr>
          <w:rFonts w:hint="eastAsia" w:ascii="宋体" w:hAnsi="宋体" w:eastAsia="宋体"/>
        </w:rPr>
        <w:t>胚</w:t>
      </w:r>
      <w:r>
        <w:t xml:space="preserve">] </w:t>
      </w:r>
      <w:r>
        <w:rPr>
          <w:rFonts w:hint="eastAsia" w:ascii="宋体" w:hAnsi="宋体" w:eastAsia="宋体"/>
        </w:rPr>
        <w:t xml:space="preserve">受精；肥沃【词频 </w:t>
      </w:r>
      <w:r>
        <w:t>13548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tili</w:t>
      </w:r>
      <w:r>
        <w:rPr>
          <w:spacing w:val="2"/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ɝ</w:t>
      </w:r>
      <w:r>
        <w:rPr>
          <w:spacing w:val="-2"/>
          <w:w w:val="100"/>
        </w:rPr>
        <w:t>tl</w:t>
      </w:r>
      <w:r>
        <w:rPr>
          <w:w w:val="100"/>
        </w:rPr>
        <w:t>,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施</w:t>
      </w:r>
      <w:r>
        <w:rPr>
          <w:rFonts w:hint="eastAsia" w:ascii="宋体" w:hAnsi="宋体" w:eastAsia="宋体"/>
          <w:w w:val="100"/>
        </w:rPr>
        <w:t>肥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施</w:t>
      </w:r>
      <w:r>
        <w:rPr>
          <w:rFonts w:hint="eastAsia" w:ascii="宋体" w:hAnsi="宋体" w:eastAsia="宋体"/>
          <w:spacing w:val="-3"/>
          <w:w w:val="100"/>
        </w:rPr>
        <w:t>肥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tili</w:t>
      </w:r>
      <w:r>
        <w:rPr>
          <w:w w:val="100"/>
        </w:rPr>
        <w:t>ze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513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 xml:space="preserve"> </w:t>
      </w:r>
      <w:r>
        <w:t xml:space="preserve">fertilized ['fɜ:rtɪlaɪzd]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施肥（过去式和过去分词）</w:t>
      </w:r>
      <w:r>
        <w:t xml:space="preserve">adj. </w:t>
      </w:r>
      <w:r>
        <w:rPr>
          <w:rFonts w:hint="eastAsia" w:ascii="宋体" w:hAnsi="宋体" w:eastAsia="宋体"/>
        </w:rPr>
        <w:t xml:space="preserve">已受精的【词频 </w:t>
      </w:r>
      <w:r>
        <w:rPr>
          <w:spacing w:val="-3"/>
        </w:rPr>
        <w:t>22113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unfertilized [ʌn'fɜːtɪlaɪzd] adj. </w:t>
      </w:r>
      <w:r>
        <w:rPr>
          <w:rFonts w:hint="eastAsia" w:ascii="宋体" w:hAnsi="宋体" w:eastAsia="宋体"/>
        </w:rPr>
        <w:t xml:space="preserve">未施肥的；土地不肥沃的；未受精的【词频 </w:t>
      </w:r>
      <w:r>
        <w:t>40542</w:t>
      </w:r>
      <w:r>
        <w:rPr>
          <w:rFonts w:hint="eastAsia" w:ascii="宋体" w:hAnsi="宋体" w:eastAsia="宋体"/>
        </w:rPr>
        <w:t xml:space="preserve">】 </w:t>
      </w:r>
      <w:r>
        <w:t xml:space="preserve">infertile [ɪn'fɜːtaɪl] adj. </w:t>
      </w:r>
      <w:r>
        <w:rPr>
          <w:rFonts w:hint="eastAsia" w:ascii="宋体" w:hAnsi="宋体" w:eastAsia="宋体"/>
        </w:rPr>
        <w:t xml:space="preserve">不肥沃的；不毛的；不结果实的；不能生殖的【词频 </w:t>
      </w:r>
      <w:r>
        <w:t>18707</w:t>
      </w:r>
      <w:r>
        <w:rPr>
          <w:rFonts w:hint="eastAsia" w:ascii="宋体" w:hAnsi="宋体" w:eastAsia="宋体"/>
        </w:rPr>
        <w:t xml:space="preserve">】 </w:t>
      </w:r>
      <w:r>
        <w:t xml:space="preserve">infertility [ɪnfɚ'tɪləti] n.  </w:t>
      </w:r>
      <w:r>
        <w:rPr>
          <w:rFonts w:hint="eastAsia" w:ascii="宋体" w:hAnsi="宋体" w:eastAsia="宋体"/>
        </w:rPr>
        <w:t>不毛；不肥沃；贫瘠【词频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12257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cross-fertilization ['krɔs,fɝtɪlɪ'zeʃən] n.  </w:t>
      </w:r>
      <w:r>
        <w:rPr>
          <w:rFonts w:hint="eastAsia" w:ascii="宋体" w:hAnsi="宋体" w:eastAsia="宋体"/>
        </w:rPr>
        <w:t>异花受精【词频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37877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82"/>
        <w:rPr>
          <w:rFonts w:hint="eastAsia" w:ascii="宋体" w:hAnsi="宋体" w:eastAsia="宋体"/>
        </w:rPr>
      </w:pPr>
      <w:r>
        <w:t>aquifer ['ækwɪfə] n.</w:t>
      </w:r>
      <w:r>
        <w:rPr>
          <w:rFonts w:hint="eastAsia" w:ascii="宋体" w:hAnsi="宋体" w:eastAsia="宋体"/>
        </w:rPr>
        <w:t>（美）蓄水层；含水土层【词频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13903</w:t>
      </w:r>
      <w:r>
        <w:rPr>
          <w:rFonts w:hint="eastAsia" w:ascii="宋体" w:hAnsi="宋体" w:eastAsia="宋体"/>
        </w:rPr>
        <w:t xml:space="preserve">】 </w:t>
      </w:r>
      <w:r>
        <w:t xml:space="preserve">aquiferous [æ'kwifərəs] adj. </w:t>
      </w:r>
      <w:r>
        <w:rPr>
          <w:rFonts w:hint="eastAsia" w:ascii="宋体" w:hAnsi="宋体" w:eastAsia="宋体"/>
        </w:rPr>
        <w:t>含水的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pict>
          <v:group id="_x0000_s3180" o:spid="_x0000_s3180" o:spt="203" style="position:absolute;left:0pt;margin-left:144.8pt;margin-top:46.65pt;height:392.45pt;width:390.4pt;mso-position-horizontal-relative:page;z-index:-204800;mso-width-relative:page;mso-height-relative:page;" coordorigin="2896,933" coordsize="7808,7849">
            <o:lock v:ext="edit"/>
            <v:shape id="_x0000_s3181" o:spid="_x0000_s318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82" o:spid="_x0000_s318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83" o:spid="_x0000_s318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conifer ['kɒnɪfə] n. </w:t>
      </w:r>
      <w:r>
        <w:rPr>
          <w:rFonts w:hint="eastAsia" w:ascii="宋体" w:hAnsi="宋体" w:eastAsia="宋体"/>
        </w:rPr>
        <w:t>针叶树；</w:t>
      </w:r>
      <w:r>
        <w:t>[</w:t>
      </w:r>
      <w:r>
        <w:rPr>
          <w:rFonts w:hint="eastAsia" w:ascii="宋体" w:hAnsi="宋体" w:eastAsia="宋体"/>
        </w:rPr>
        <w:t>植</w:t>
      </w:r>
      <w:r>
        <w:t xml:space="preserve">] </w:t>
      </w:r>
      <w:r>
        <w:rPr>
          <w:rFonts w:hint="eastAsia" w:ascii="宋体" w:hAnsi="宋体" w:eastAsia="宋体"/>
        </w:rPr>
        <w:t xml:space="preserve">松柏科植物【词频 </w:t>
      </w:r>
      <w:r>
        <w:t>17062</w:t>
      </w:r>
      <w:r>
        <w:rPr>
          <w:rFonts w:hint="eastAsia" w:ascii="宋体" w:hAnsi="宋体" w:eastAsia="宋体"/>
        </w:rPr>
        <w:t xml:space="preserve">】 </w:t>
      </w:r>
      <w:r>
        <w:t xml:space="preserve">coniferous [kəʊ'nɪfərəs] adj.  </w:t>
      </w:r>
      <w:r>
        <w:rPr>
          <w:rFonts w:hint="eastAsia" w:ascii="宋体" w:hAnsi="宋体" w:eastAsia="宋体"/>
        </w:rPr>
        <w:t>结球果的；松柏科的【词频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37219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88"/>
        <w:rPr>
          <w:rFonts w:hint="eastAsia" w:ascii="宋体" w:hAnsi="宋体" w:eastAsia="宋体"/>
        </w:rPr>
      </w:pPr>
      <w:r>
        <w:t xml:space="preserve">vociferous [və(ʊ)'sɪf(ə)rəs] adj. </w:t>
      </w:r>
      <w:r>
        <w:rPr>
          <w:rFonts w:hint="eastAsia" w:ascii="宋体" w:hAnsi="宋体" w:eastAsia="宋体"/>
        </w:rPr>
        <w:t xml:space="preserve">大声叫的；喊叫的，喧嚷的【词频 </w:t>
      </w:r>
      <w:r>
        <w:t>22857</w:t>
      </w:r>
      <w:r>
        <w:rPr>
          <w:rFonts w:hint="eastAsia" w:ascii="宋体" w:hAnsi="宋体" w:eastAsia="宋体"/>
        </w:rPr>
        <w:t xml:space="preserve">】 </w:t>
      </w:r>
      <w:r>
        <w:t xml:space="preserve">vociferously [vo'sɪfərəsli] adv.  </w:t>
      </w:r>
      <w:r>
        <w:rPr>
          <w:rFonts w:hint="eastAsia" w:ascii="宋体" w:hAnsi="宋体" w:eastAsia="宋体"/>
        </w:rPr>
        <w:t xml:space="preserve">喊叫地；吵闹地【词频 </w:t>
      </w:r>
      <w:r>
        <w:t>27923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12"/>
        <w:rPr>
          <w:rFonts w:hint="eastAsia" w:ascii="宋体" w:hAnsi="宋体" w:eastAsia="宋体"/>
        </w:rPr>
      </w:pPr>
      <w:r>
        <w:t xml:space="preserve">odoriferous [,əʊdə'rɪf(ə)rəs] adj. </w:t>
      </w:r>
      <w:r>
        <w:rPr>
          <w:rFonts w:hint="eastAsia" w:ascii="宋体" w:hAnsi="宋体" w:eastAsia="宋体"/>
        </w:rPr>
        <w:t xml:space="preserve">臭的，散发气味的；芬芳的【词频 </w:t>
      </w:r>
      <w:r>
        <w:t>48925</w:t>
      </w:r>
      <w:r>
        <w:rPr>
          <w:rFonts w:hint="eastAsia" w:ascii="宋体" w:hAnsi="宋体" w:eastAsia="宋体"/>
        </w:rPr>
        <w:t xml:space="preserve">】 </w:t>
      </w:r>
      <w:r>
        <w:t xml:space="preserve">odiferous [əʊˈdɪfərəs] adj.  </w:t>
      </w:r>
      <w:r>
        <w:rPr>
          <w:rFonts w:hint="eastAsia" w:ascii="宋体" w:hAnsi="宋体" w:eastAsia="宋体"/>
        </w:rPr>
        <w:t>臭的【词频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56866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ferry ['ferɪ] n. </w:t>
      </w:r>
      <w:r>
        <w:rPr>
          <w:rFonts w:hint="eastAsia" w:ascii="宋体" w:hAnsi="宋体" w:eastAsia="宋体"/>
        </w:rPr>
        <w:t>渡船【</w:t>
      </w:r>
      <w:r>
        <w:t>X8M2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floriferous [flɔ:'rifərəs] adj. </w:t>
      </w:r>
      <w:r>
        <w:rPr>
          <w:rFonts w:hint="eastAsia" w:ascii="宋体" w:hAnsi="宋体" w:eastAsia="宋体"/>
        </w:rPr>
        <w:t>有花的，多花的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cruciferous [kru:'sifərəs] adj. </w:t>
      </w:r>
      <w:r>
        <w:rPr>
          <w:rFonts w:hint="eastAsia" w:ascii="宋体" w:hAnsi="宋体" w:eastAsia="宋体"/>
        </w:rPr>
        <w:t>饰有十字形的，带有十字架的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afferent ['æf(ə)r(ə)nt] adj. [</w:t>
      </w:r>
      <w:r>
        <w:rPr>
          <w:rFonts w:hint="eastAsia" w:ascii="宋体" w:hAnsi="宋体" w:eastAsia="宋体"/>
        </w:rPr>
        <w:t>生理</w:t>
      </w:r>
      <w:r>
        <w:t xml:space="preserve">]  </w:t>
      </w:r>
      <w:r>
        <w:rPr>
          <w:rFonts w:hint="eastAsia" w:ascii="宋体" w:hAnsi="宋体" w:eastAsia="宋体"/>
        </w:rPr>
        <w:t>传入的，输入的【词频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40172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efferent ['ef(ə)r(ə)nt] n.  </w:t>
      </w:r>
      <w:r>
        <w:rPr>
          <w:rFonts w:hint="eastAsia" w:ascii="宋体" w:hAnsi="宋体" w:eastAsia="宋体"/>
        </w:rPr>
        <w:t xml:space="preserve">传出神经；输出管 </w:t>
      </w:r>
      <w:r>
        <w:t xml:space="preserve">adj.  </w:t>
      </w:r>
      <w:r>
        <w:rPr>
          <w:rFonts w:hint="eastAsia" w:ascii="宋体" w:hAnsi="宋体" w:eastAsia="宋体"/>
        </w:rPr>
        <w:t>传出的，输出的【词频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43442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2890"/>
        </w:tabs>
        <w:spacing w:before="0" w:after="0" w:line="240" w:lineRule="auto"/>
        <w:ind w:left="2889" w:right="0" w:hanging="883"/>
        <w:jc w:val="left"/>
        <w:rPr>
          <w:rFonts w:hint="eastAsia" w:ascii="Microsoft JhengHei" w:eastAsia="Microsoft JhengHei"/>
        </w:rPr>
      </w:pPr>
      <w:bookmarkStart w:id="180" w:name="261. - nounc- = -nunc(i)- 说，告"/>
      <w:bookmarkEnd w:id="180"/>
      <w:bookmarkStart w:id="181" w:name="_bookmark60"/>
      <w:bookmarkEnd w:id="181"/>
      <w:bookmarkStart w:id="182" w:name="_bookmark60"/>
      <w:bookmarkEnd w:id="182"/>
      <w:r>
        <w:t>- nounc- = -nunc(i)-</w:t>
      </w:r>
      <w:r>
        <w:rPr>
          <w:spacing w:val="69"/>
        </w:rPr>
        <w:t xml:space="preserve"> </w:t>
      </w:r>
      <w:r>
        <w:rPr>
          <w:rFonts w:hint="eastAsia" w:ascii="Microsoft JhengHei" w:eastAsia="Microsoft JhengHei"/>
          <w:spacing w:val="2"/>
        </w:rPr>
        <w:t>说，告</w:t>
      </w:r>
    </w:p>
    <w:p>
      <w:pPr>
        <w:pStyle w:val="3"/>
        <w:spacing w:before="360" w:line="256" w:lineRule="auto"/>
        <w:ind w:left="1000" w:right="112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来源于拉丁语中 </w:t>
      </w:r>
      <w:r>
        <w:t>nuntius</w:t>
      </w:r>
      <w:r>
        <w:rPr>
          <w:rFonts w:hint="eastAsia" w:ascii="宋体" w:hAnsi="宋体" w:eastAsia="宋体"/>
        </w:rPr>
        <w:t xml:space="preserve">（信使）派生的动词 </w:t>
      </w:r>
      <w:r>
        <w:t>nuntio</w:t>
      </w:r>
      <w:r>
        <w:rPr>
          <w:rFonts w:hint="eastAsia" w:ascii="宋体" w:hAnsi="宋体" w:eastAsia="宋体"/>
        </w:rPr>
        <w:t xml:space="preserve">， </w:t>
      </w:r>
      <w:r>
        <w:t>nuntiare</w:t>
      </w:r>
      <w:r>
        <w:rPr>
          <w:rFonts w:hint="eastAsia" w:ascii="宋体" w:hAnsi="宋体" w:eastAsia="宋体"/>
        </w:rPr>
        <w:t xml:space="preserve">， </w:t>
      </w:r>
      <w:r>
        <w:t>nuntiavi</w:t>
      </w:r>
      <w:r>
        <w:rPr>
          <w:rFonts w:hint="eastAsia" w:ascii="宋体" w:hAnsi="宋体" w:eastAsia="宋体"/>
        </w:rPr>
        <w:t xml:space="preserve">， </w:t>
      </w:r>
      <w:r>
        <w:rPr>
          <w:w w:val="100"/>
        </w:rPr>
        <w:t>nun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w w:val="100"/>
        </w:rPr>
        <w:t>（通</w:t>
      </w:r>
      <w:r>
        <w:rPr>
          <w:rFonts w:hint="eastAsia" w:ascii="宋体" w:hAnsi="宋体" w:eastAsia="宋体"/>
          <w:spacing w:val="-3"/>
          <w:w w:val="100"/>
        </w:rPr>
        <w:t>知</w:t>
      </w:r>
      <w:r>
        <w:rPr>
          <w:rFonts w:hint="eastAsia" w:ascii="宋体" w:hAnsi="宋体" w:eastAsia="宋体"/>
          <w:w w:val="100"/>
        </w:rPr>
        <w:t>，宣布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4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oun</w:t>
      </w:r>
      <w:r>
        <w:rPr>
          <w:spacing w:val="-3"/>
          <w:w w:val="100"/>
        </w:rPr>
        <w:t>c</w:t>
      </w:r>
      <w:r>
        <w:rPr>
          <w:rFonts w:hint="eastAsia" w:ascii="宋体" w:hAnsi="宋体" w:eastAsia="宋体"/>
          <w:spacing w:val="-32"/>
          <w:w w:val="100"/>
        </w:rPr>
        <w:t>，</w:t>
      </w:r>
      <w:r>
        <w:rPr>
          <w:w w:val="100"/>
        </w:rPr>
        <w:t>n</w:t>
      </w:r>
      <w:r>
        <w:rPr>
          <w:spacing w:val="-3"/>
          <w:w w:val="100"/>
        </w:rPr>
        <w:t>u</w:t>
      </w:r>
      <w:r>
        <w:rPr>
          <w:w w:val="100"/>
        </w:rPr>
        <w:t>nci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5"/>
          <w:w w:val="100"/>
        </w:rPr>
        <w:t>y</w:t>
      </w:r>
      <w:r>
        <w:rPr>
          <w:rFonts w:hint="eastAsia" w:ascii="宋体" w:hAnsi="宋体" w:eastAsia="宋体"/>
          <w:spacing w:val="-32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</w:t>
      </w:r>
      <w:r>
        <w:rPr>
          <w:spacing w:val="-3"/>
        </w:rPr>
        <w:t>report</w:t>
      </w:r>
      <w:r>
        <w:rPr>
          <w:rFonts w:hint="eastAsia" w:ascii="宋体" w:hAnsi="宋体" w:eastAsia="宋体"/>
          <w:spacing w:val="-3"/>
        </w:rPr>
        <w:t>。同义词根有来自拉丁语的</w:t>
      </w:r>
      <w:r>
        <w:rPr>
          <w:spacing w:val="-3"/>
        </w:rPr>
        <w:t>-dic-/-dict-</w:t>
      </w:r>
      <w:r>
        <w:rPr>
          <w:rFonts w:hint="eastAsia" w:ascii="宋体" w:hAnsi="宋体" w:eastAsia="宋体"/>
          <w:spacing w:val="-3"/>
        </w:rPr>
        <w:t>，</w:t>
      </w:r>
    </w:p>
    <w:p>
      <w:pPr>
        <w:pStyle w:val="3"/>
        <w:spacing w:before="5"/>
        <w:ind w:left="1000"/>
        <w:rPr>
          <w:rFonts w:hint="eastAsia" w:ascii="宋体" w:eastAsia="宋体"/>
        </w:rPr>
      </w:pPr>
      <w:r>
        <w:pict>
          <v:group id="_x0000_s3184" o:spid="_x0000_s3184" o:spt="203" style="position:absolute;left:0pt;margin-left:63.2pt;margin-top:4.2pt;height:80.25pt;width:77pt;mso-position-horizontal-relative:page;z-index:-204800;mso-width-relative:page;mso-height-relative:page;" coordorigin="1265,84" coordsize="1540,1605">
            <o:lock v:ext="edit"/>
            <v:shape id="_x0000_s3185" o:spid="_x0000_s3185" style="position:absolute;left:1265;top:318;height:1371;width:1299;" fillcolor="#C0C0C0" filled="t" stroked="f" coordorigin="1265,318" coordsize="1299,1371" path="m1646,1349l1638,1341,1579,1415,1543,1461,1511,1501,1506,1424,1497,1345,1492,1311,1485,1264,1469,1181,1474,1170,1479,1160,1484,1149,1414,1160,1429,1197,1440,1232,1448,1264,1454,1292,1400,1354,1360,1400,1354,1344,1346,1286,1337,1225,1324,1162,1327,1151,1331,1141,1334,1130,1265,1145,1280,1179,1295,1217,1308,1259,1322,1307,1333,1354,1337,1391,1334,1418,1326,1434,1387,1453,1388,1439,1393,1424,1401,1406,1404,1400,1412,1385,1424,1364,1436,1345,1448,1328,1461,1311,1470,1354,1476,1393,1481,1429,1484,1461,1486,1490,1484,1515,1479,1535,1471,1550,1530,1566,1535,1546,1544,1524,1554,1501,1555,1500,1568,1474,1581,1452,1605,1415,1624,1385,1646,1349m1724,1419l1712,1415,1685,1474,1662,1524,1642,1565,1625,1598,1611,1626,1598,1648,1588,1665,1581,1676,1644,1689,1647,1658,1661,1603,1687,1523,1724,1419m2011,867l2009,852,2004,841,1992,825,1974,803,1950,776,1946,778,1943,780,1939,782,1950,812,1958,839,1961,863,1960,884,1958,902,1960,913,1962,915,1964,917,1973,917,1984,911,1992,907,2000,898,2007,888,2011,879,2011,867m2088,1246l2087,1230,2083,1215,2083,1212,2071,1215,2060,1215,2050,1213,2040,1208,2029,1202,2012,1190,1991,1172,1965,1149,1961,1153,1958,1156,1954,1160,1980,1188,2001,1211,2016,1228,2026,1240,2032,1250,2034,1259,2035,1259,2033,1268,2028,1276,1891,1413,1874,1426,1857,1430,1841,1427,1825,1415,1765,1354,1709,1299,1722,1286,1815,1193,1872,1136,1881,1146,1899,1164,1903,1151,1908,1136,1910,1130,1914,1119,1897,1105,1871,1080,1859,1069,1859,1124,1790,1193,1764,1168,1764,1219,1697,1286,1608,1198,1596,1185,1606,1174,1663,1118,1714,1168,1764,1219,1764,1168,1714,1118,1688,1092,1705,1075,1758,1023,1859,1124,1859,1069,1836,1046,1813,1023,1792,1001,1796,972,1745,972,1745,1010,1680,1075,1674,1047,1669,1021,1667,1004,1667,1088,1583,1172,1572,1173,1562,1174,1551,1174,1545,1138,1539,1105,1532,1077,1526,1052,1543,1035,1590,988,1623,955,1634,989,1656,1055,1667,1088,1667,1004,1666,995,1665,972,1665,955,1665,950,1666,934,1670,919,1678,905,1608,902,1608,945,1564,989,1518,1035,1514,1022,1510,1006,1505,988,1499,970,1502,960,1504,950,1507,940,1438,955,1455,987,1471,1023,1487,1062,1503,1105,1516,1151,1524,1199,1529,1248,1530,1297,1543,1297,1548,1274,1551,1250,1553,1225,1554,1198,1710,1354,1809,1452,1832,1470,1855,1477,1877,1471,1899,1455,1924,1430,2000,1354,2061,1292,2070,1284,2080,1269,2085,1259,2088,1246m2093,658l2093,624,2089,616,2072,599,2064,595,2054,594,2036,596,2011,602,1977,609,1977,618,2000,624,2022,631,2041,639,2059,650,2076,662,2087,664,2093,658m2255,323l2199,320,2180,318,2180,361,2049,492,2007,534,2006,522,2004,511,2000,503,1994,496,1990,491,1973,483,1964,482,1948,485,1926,492,1897,500,1897,508,1924,516,1948,525,1970,536,1990,550,1916,624,1821,719,1796,698,1787,706,1804,733,1816,758,1824,780,1828,801,1830,820,1832,831,1836,835,1838,837,1840,835,1849,835,1861,822,1870,805,1874,797,1876,787,1872,778,1867,770,1859,760,1848,747,1834,732,1846,719,2032,534,2194,371,2200,391,2212,430,2218,449,2221,449,2225,448,2228,447,2227,402,2231,371,2232,366,2242,340,2255,323m2325,629l2324,614,2323,609,2310,613,2298,614,2288,612,2279,607,2269,601,2258,592,2246,582,2232,569,2224,578,2238,596,2250,611,2260,624,2266,633,2274,645,2272,656,2266,666,2163,770,2147,784,2136,794,2129,798,2127,797,2132,780,2139,760,2149,724,2157,690,2163,656,2167,623,2172,589,2176,550,2180,508,2191,491,2197,483,2127,477,2132,518,2133,559,2131,600,2127,641,2122,682,2116,719,2109,751,2101,780,2030,709,2032,697,2034,685,2036,673,1965,702,1984,719,2003,737,2023,757,2087,820,2065,872,2041,923,2014,971,1986,1018,1994,1023,2030,973,2062,926,2088,882,2110,839,2123,848,2133,846,2140,839,2181,798,2201,778,2283,696,2305,673,2320,650,2325,629m2384,502l2378,491,2369,483,2361,479,2351,475,2339,473,2325,472,2308,475,2286,481,2258,489,2226,500,2227,503,2227,507,2228,510,2267,512,2300,516,2328,523,2350,531,2367,540,2378,542,2382,538,2384,536,2384,502m2563,782l2540,762,2515,738,2487,710,2456,679,2456,668,2457,658,2458,647,2388,671,2407,687,2433,711,2465,743,2504,782,2382,905,2316,839,2279,801,2281,789,2285,765,2245,780,2211,793,2234,814,2266,844,2306,884,2355,932,2236,1050,2158,972,2161,961,2163,951,2165,940,2095,968,2116,986,2141,1010,2169,1038,2201,1069,2199,1077,2198,1086,2196,1094,2210,1094,2249,1092,2249,1063,2262,1050,2407,905,2517,795,2542,820,2547,811,2556,795,2563,782e">
              <v:path arrowok="t"/>
              <v:fill on="t" opacity="32896f" focussize="0,0"/>
              <v:stroke on="f"/>
              <v:imagedata o:title=""/>
              <o:lock v:ext="edit"/>
            </v:shape>
            <v:shape id="_x0000_s3186" o:spid="_x0000_s3186" o:spt="75" type="#_x0000_t75" style="position:absolute;left:2623;top:8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-fa-/-fam-/-fess-</w:t>
      </w:r>
      <w:r>
        <w:rPr>
          <w:rFonts w:hint="eastAsia" w:ascii="宋体" w:eastAsia="宋体"/>
        </w:rPr>
        <w:t>，</w:t>
      </w:r>
      <w:r>
        <w:t>-locut-/-loqu-</w:t>
      </w:r>
      <w:r>
        <w:rPr>
          <w:rFonts w:hint="eastAsia" w:ascii="宋体" w:eastAsia="宋体"/>
        </w:rPr>
        <w:t>，</w:t>
      </w:r>
      <w:r>
        <w:t>-or-</w:t>
      </w:r>
      <w:r>
        <w:rPr>
          <w:rFonts w:hint="eastAsia" w:ascii="宋体" w:eastAsia="宋体"/>
        </w:rPr>
        <w:t>，</w:t>
      </w:r>
      <w:r>
        <w:t>-parl-</w:t>
      </w:r>
      <w:r>
        <w:rPr>
          <w:rFonts w:hint="eastAsia" w:ascii="宋体" w:eastAsia="宋体"/>
        </w:rPr>
        <w:t>等和来自希腊语的</w:t>
      </w:r>
      <w:r>
        <w:t>-phras-</w:t>
      </w:r>
      <w:r>
        <w:rPr>
          <w:rFonts w:hint="eastAsia" w:ascii="宋体" w:eastAsia="宋体"/>
        </w:rPr>
        <w:t>，</w:t>
      </w:r>
      <w:r>
        <w:t>-pha-/-phe-/-phu-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【引申】绘</w:t>
      </w:r>
      <w:r>
        <w:t>/</w:t>
      </w:r>
      <w:r>
        <w:rPr>
          <w:rFonts w:hint="eastAsia" w:ascii="宋体" w:eastAsia="宋体"/>
        </w:rPr>
        <w:t>描绘</w:t>
      </w:r>
    </w:p>
    <w:p>
      <w:pPr>
        <w:pStyle w:val="3"/>
        <w:spacing w:before="177" w:line="516" w:lineRule="auto"/>
        <w:ind w:right="1258"/>
        <w:rPr>
          <w:rFonts w:hint="eastAsia" w:ascii="宋体" w:hAnsi="宋体" w:eastAsia="宋体"/>
        </w:rPr>
      </w:pPr>
      <w:r>
        <w:t xml:space="preserve">announce [ə'naʊns] vt. </w:t>
      </w:r>
      <w:r>
        <w:rPr>
          <w:rFonts w:hint="eastAsia" w:ascii="宋体" w:hAnsi="宋体" w:eastAsia="宋体"/>
        </w:rPr>
        <w:t xml:space="preserve">宣布；述说；预示；播报 </w:t>
      </w:r>
      <w:r>
        <w:t xml:space="preserve">vi. </w:t>
      </w:r>
      <w:r>
        <w:rPr>
          <w:rFonts w:hint="eastAsia" w:ascii="宋体" w:hAnsi="宋体" w:eastAsia="宋体"/>
        </w:rPr>
        <w:t xml:space="preserve">宣布参加竞选；当播音员【词频 </w:t>
      </w:r>
      <w:r>
        <w:rPr>
          <w:spacing w:val="-3"/>
        </w:rPr>
        <w:t>1164</w:t>
      </w:r>
      <w:r>
        <w:rPr>
          <w:rFonts w:hint="eastAsia" w:ascii="宋体" w:hAnsi="宋体" w:eastAsia="宋体"/>
          <w:spacing w:val="-3"/>
        </w:rPr>
        <w:t xml:space="preserve">】 </w:t>
      </w:r>
      <w:r>
        <w:t>announcer [ə'naʊnsə] n. [</w:t>
      </w:r>
      <w:r>
        <w:rPr>
          <w:rFonts w:hint="eastAsia" w:ascii="宋体" w:hAnsi="宋体" w:eastAsia="宋体"/>
        </w:rPr>
        <w:t>广播</w:t>
      </w:r>
      <w:r>
        <w:t xml:space="preserve">]  </w:t>
      </w:r>
      <w:r>
        <w:rPr>
          <w:rFonts w:hint="eastAsia" w:ascii="宋体" w:hAnsi="宋体" w:eastAsia="宋体"/>
        </w:rPr>
        <w:t>广播员；宣告者【词频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8728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65"/>
        <w:rPr>
          <w:rFonts w:hint="eastAsia" w:ascii="宋体" w:hAnsi="宋体" w:eastAsia="宋体"/>
        </w:rPr>
      </w:pPr>
      <w:r>
        <w:rPr>
          <w:w w:val="100"/>
        </w:rPr>
        <w:t>annou</w:t>
      </w:r>
      <w:r>
        <w:rPr>
          <w:spacing w:val="-3"/>
          <w:w w:val="100"/>
        </w:rPr>
        <w:t>n</w:t>
      </w:r>
      <w:r>
        <w:rPr>
          <w:w w:val="100"/>
        </w:rPr>
        <w:t>ce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aʊ</w:t>
      </w:r>
      <w:r>
        <w:rPr>
          <w:w w:val="100"/>
        </w:rPr>
        <w:t>ns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告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宣告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表；</w:t>
      </w:r>
      <w:r>
        <w:rPr>
          <w:rFonts w:hint="eastAsia" w:ascii="宋体" w:hAnsi="宋体" w:eastAsia="宋体"/>
          <w:w w:val="100"/>
        </w:rPr>
        <w:t>通告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announced [ə'naunst] adj.  </w:t>
      </w:r>
      <w:r>
        <w:rPr>
          <w:rFonts w:hint="eastAsia" w:ascii="宋体" w:hAnsi="宋体" w:eastAsia="宋体"/>
        </w:rPr>
        <w:t>宣布的【词频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24658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unannounced [,ʌnə'naʊnst] adj.  </w:t>
      </w:r>
      <w:r>
        <w:rPr>
          <w:rFonts w:hint="eastAsia" w:ascii="宋体" w:hAnsi="宋体" w:eastAsia="宋体"/>
        </w:rPr>
        <w:t>突然的；未经宣布的；未通知的【词频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16510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37" w:type="default"/>
          <w:pgSz w:w="11910" w:h="16840"/>
          <w:pgMar w:top="860" w:right="860" w:bottom="740" w:left="920" w:header="350" w:footer="554" w:gutter="0"/>
          <w:pgNumType w:start="16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annunciate [ə'nʌnsɪeɪt] vt. </w:t>
      </w:r>
      <w:r>
        <w:rPr>
          <w:rFonts w:hint="eastAsia" w:ascii="宋体" w:hAnsi="宋体" w:eastAsia="宋体"/>
        </w:rPr>
        <w:t>告示；通告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70"/>
        <w:rPr>
          <w:rFonts w:hint="eastAsia" w:ascii="宋体" w:hAnsi="宋体" w:eastAsia="宋体"/>
        </w:rPr>
      </w:pPr>
      <w:r>
        <w:t xml:space="preserve">annunciation [ənʌnsɪ'eɪʃ(ə)n] n. </w:t>
      </w:r>
      <w:r>
        <w:rPr>
          <w:rFonts w:hint="eastAsia" w:ascii="宋体" w:hAnsi="宋体" w:eastAsia="宋体"/>
        </w:rPr>
        <w:t xml:space="preserve">宣布；通告【词频 </w:t>
      </w:r>
      <w:r>
        <w:t>26637</w:t>
      </w:r>
      <w:r>
        <w:rPr>
          <w:rFonts w:hint="eastAsia" w:ascii="宋体" w:hAnsi="宋体" w:eastAsia="宋体"/>
        </w:rPr>
        <w:t xml:space="preserve">】 </w:t>
      </w:r>
      <w:r>
        <w:t xml:space="preserve">annunciator [ə'nʌnsɪeɪtə] n. </w:t>
      </w:r>
      <w:r>
        <w:rPr>
          <w:rFonts w:hint="eastAsia" w:ascii="宋体" w:hAnsi="宋体" w:eastAsia="宋体"/>
        </w:rPr>
        <w:t>信号器；通告者；电铃指示装置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187" o:spid="_x0000_s3187" o:spt="203" style="position:absolute;left:0pt;margin-left:144.8pt;margin-top:15.45pt;height:392.45pt;width:390.4pt;mso-position-horizontal-relative:page;z-index:-204800;mso-width-relative:page;mso-height-relative:page;" coordorigin="2896,309" coordsize="7808,7849">
            <o:lock v:ext="edit"/>
            <v:shape id="_x0000_s3188" o:spid="_x0000_s318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89" o:spid="_x0000_s318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90" o:spid="_x0000_s319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pronounce [prə'naʊns] vt.  </w:t>
      </w:r>
      <w:r>
        <w:rPr>
          <w:rFonts w:hint="eastAsia" w:ascii="宋体" w:hAnsi="宋体" w:eastAsia="宋体"/>
        </w:rPr>
        <w:t xml:space="preserve">发音；宣判；断言 </w:t>
      </w:r>
      <w:r>
        <w:t xml:space="preserve">vi.  </w:t>
      </w:r>
      <w:r>
        <w:rPr>
          <w:rFonts w:hint="eastAsia" w:ascii="宋体" w:hAnsi="宋体" w:eastAsia="宋体"/>
        </w:rPr>
        <w:t>发音；作出判断【词频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5392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onoun</w:t>
      </w:r>
      <w:r>
        <w:rPr>
          <w:spacing w:val="-3"/>
          <w:w w:val="100"/>
        </w:rPr>
        <w:t>c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aʊ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讲</w:t>
      </w:r>
      <w:r>
        <w:rPr>
          <w:rFonts w:hint="eastAsia" w:ascii="宋体" w:hAnsi="宋体" w:eastAsia="宋体"/>
          <w:spacing w:val="-3"/>
          <w:w w:val="100"/>
        </w:rPr>
        <w:t>出来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宣</w:t>
      </w:r>
      <w:r>
        <w:rPr>
          <w:rFonts w:hint="eastAsia" w:ascii="宋体" w:hAnsi="宋体" w:eastAsia="宋体"/>
          <w:w w:val="100"/>
        </w:rPr>
        <w:t>告；</w:t>
      </w:r>
      <w:r>
        <w:rPr>
          <w:rFonts w:hint="eastAsia" w:ascii="宋体" w:hAnsi="宋体" w:eastAsia="宋体"/>
          <w:spacing w:val="-3"/>
          <w:w w:val="100"/>
        </w:rPr>
        <w:t>断</w:t>
      </w:r>
      <w:r>
        <w:rPr>
          <w:rFonts w:hint="eastAsia" w:ascii="宋体" w:hAnsi="宋体" w:eastAsia="宋体"/>
          <w:w w:val="100"/>
        </w:rPr>
        <w:t>言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</w:t>
      </w:r>
      <w:r>
        <w:rPr>
          <w:spacing w:val="-3"/>
          <w:w w:val="100"/>
        </w:rPr>
        <w:t>8</w:t>
      </w:r>
      <w:r>
        <w:rPr>
          <w:w w:val="100"/>
        </w:rPr>
        <w:t>2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pronouncement [prə'naʊnsm(ə)nt] n.  </w:t>
      </w:r>
      <w:r>
        <w:rPr>
          <w:rFonts w:hint="eastAsia" w:ascii="宋体" w:hAnsi="宋体" w:eastAsia="宋体"/>
        </w:rPr>
        <w:t>声明；宣告；公告；判决【词频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10891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01"/>
        <w:rPr>
          <w:rFonts w:hint="eastAsia" w:ascii="宋体" w:hAnsi="宋体" w:eastAsia="宋体"/>
        </w:rPr>
      </w:pPr>
      <w:r>
        <w:t xml:space="preserve">pronunciation [prə,nʌnsɪ'eɪʃ(ə)n] n. </w:t>
      </w:r>
      <w:r>
        <w:rPr>
          <w:rFonts w:hint="eastAsia" w:ascii="宋体" w:hAnsi="宋体" w:eastAsia="宋体"/>
        </w:rPr>
        <w:t xml:space="preserve">发音；读法【词频 </w:t>
      </w:r>
      <w:r>
        <w:t>15985</w:t>
      </w:r>
      <w:r>
        <w:rPr>
          <w:rFonts w:hint="eastAsia" w:ascii="宋体" w:hAnsi="宋体" w:eastAsia="宋体"/>
        </w:rPr>
        <w:t xml:space="preserve">】 </w:t>
      </w:r>
      <w:r>
        <w:t xml:space="preserve">pronounceable [prə'naʊnsəbl] adj. </w:t>
      </w:r>
      <w:r>
        <w:rPr>
          <w:rFonts w:hint="eastAsia" w:ascii="宋体" w:hAnsi="宋体" w:eastAsia="宋体"/>
        </w:rPr>
        <w:t>读得出的；可发音的；可断言的</w:t>
      </w:r>
    </w:p>
    <w:p>
      <w:pPr>
        <w:pStyle w:val="3"/>
        <w:spacing w:line="516" w:lineRule="auto"/>
        <w:ind w:right="661"/>
        <w:rPr>
          <w:rFonts w:hint="eastAsia" w:ascii="宋体" w:hAnsi="宋体" w:eastAsia="宋体"/>
        </w:rPr>
      </w:pPr>
      <w:r>
        <w:t xml:space="preserve">unpronounceable [ʌnprə'naʊnsəb(ə)l] adj. </w:t>
      </w:r>
      <w:r>
        <w:rPr>
          <w:rFonts w:hint="eastAsia" w:ascii="宋体" w:hAnsi="宋体" w:eastAsia="宋体"/>
        </w:rPr>
        <w:t xml:space="preserve">不能发音的；难以正确发音的；不宜被提及的【词频 </w:t>
      </w:r>
      <w:r>
        <w:t>37397</w:t>
      </w:r>
      <w:r>
        <w:rPr>
          <w:rFonts w:hint="eastAsia" w:ascii="宋体" w:hAnsi="宋体" w:eastAsia="宋体"/>
        </w:rPr>
        <w:t xml:space="preserve">】 </w:t>
      </w:r>
      <w:r>
        <w:t xml:space="preserve">mispronounce [mɪsprə'naʊns] vi.  </w:t>
      </w:r>
      <w:r>
        <w:rPr>
          <w:rFonts w:hint="eastAsia" w:ascii="宋体" w:hAnsi="宋体" w:eastAsia="宋体"/>
        </w:rPr>
        <w:t xml:space="preserve">发错音 </w:t>
      </w:r>
      <w:r>
        <w:t xml:space="preserve">vt.  </w:t>
      </w:r>
      <w:r>
        <w:rPr>
          <w:rFonts w:hint="eastAsia" w:ascii="宋体" w:hAnsi="宋体" w:eastAsia="宋体"/>
        </w:rPr>
        <w:t>发错音【词频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28180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65"/>
        <w:rPr>
          <w:rFonts w:hint="eastAsia" w:ascii="宋体" w:hAnsi="宋体" w:eastAsia="宋体"/>
        </w:rPr>
      </w:pPr>
      <w:r>
        <w:t xml:space="preserve">mispronunciation [,mɪsprə,nʌnsɪ'eʃən] n.  </w:t>
      </w:r>
      <w:r>
        <w:rPr>
          <w:rFonts w:hint="eastAsia" w:ascii="宋体" w:hAnsi="宋体" w:eastAsia="宋体"/>
        </w:rPr>
        <w:t xml:space="preserve">发音错误【词频 </w:t>
      </w:r>
      <w:r>
        <w:t>45343</w:t>
      </w:r>
      <w:r>
        <w:rPr>
          <w:rFonts w:hint="eastAsia" w:ascii="宋体" w:hAnsi="宋体" w:eastAsia="宋体"/>
        </w:rPr>
        <w:t xml:space="preserve">】 </w:t>
      </w:r>
      <w:r>
        <w:t xml:space="preserve">denounce [dɪ'naʊns] vt. </w:t>
      </w:r>
      <w:r>
        <w:rPr>
          <w:rFonts w:hint="eastAsia" w:ascii="宋体" w:hAnsi="宋体" w:eastAsia="宋体"/>
        </w:rPr>
        <w:t xml:space="preserve">谴责；告发；公然抨击；通告废除【词频 </w:t>
      </w:r>
      <w:r>
        <w:t>6066</w:t>
      </w:r>
      <w:r>
        <w:rPr>
          <w:rFonts w:hint="eastAsia" w:ascii="宋体" w:hAnsi="宋体" w:eastAsia="宋体"/>
        </w:rPr>
        <w:t xml:space="preserve">】 </w:t>
      </w:r>
      <w:r>
        <w:t xml:space="preserve">denouncer [dɪ'naʊnsə] n. </w:t>
      </w:r>
      <w:r>
        <w:rPr>
          <w:rFonts w:hint="eastAsia" w:ascii="宋体" w:hAnsi="宋体" w:eastAsia="宋体"/>
        </w:rPr>
        <w:t>告发者；斥责者</w:t>
      </w:r>
    </w:p>
    <w:p>
      <w:pPr>
        <w:pStyle w:val="3"/>
        <w:spacing w:line="516" w:lineRule="auto"/>
        <w:ind w:right="3540"/>
        <w:rPr>
          <w:rFonts w:hint="eastAsia" w:ascii="宋体" w:hAnsi="宋体" w:eastAsia="宋体"/>
        </w:rPr>
      </w:pPr>
      <w:r>
        <w:t xml:space="preserve">denouncement [di'naunsmənt] n. </w:t>
      </w:r>
      <w:r>
        <w:rPr>
          <w:rFonts w:hint="eastAsia" w:ascii="宋体" w:hAnsi="宋体" w:eastAsia="宋体"/>
        </w:rPr>
        <w:t xml:space="preserve">告发；痛骂；公开抨击【词频 </w:t>
      </w:r>
      <w:r>
        <w:t>57480</w:t>
      </w:r>
      <w:r>
        <w:rPr>
          <w:rFonts w:hint="eastAsia" w:ascii="宋体" w:hAnsi="宋体" w:eastAsia="宋体"/>
        </w:rPr>
        <w:t xml:space="preserve">】 </w:t>
      </w:r>
      <w:r>
        <w:t xml:space="preserve">denunciation [dɪ,nʌnsɪ'eɪʃ(ə)n] n. </w:t>
      </w:r>
      <w:r>
        <w:rPr>
          <w:rFonts w:hint="eastAsia" w:ascii="宋体" w:hAnsi="宋体" w:eastAsia="宋体"/>
        </w:rPr>
        <w:t xml:space="preserve">谴责，斥责；告发【词频 </w:t>
      </w:r>
      <w:r>
        <w:rPr>
          <w:spacing w:val="-4"/>
        </w:rPr>
        <w:t>17111</w:t>
      </w:r>
      <w:r>
        <w:rPr>
          <w:rFonts w:hint="eastAsia" w:ascii="宋体" w:hAnsi="宋体" w:eastAsia="宋体"/>
          <w:spacing w:val="-4"/>
        </w:rPr>
        <w:t xml:space="preserve">】 </w:t>
      </w:r>
      <w:r>
        <w:t>enounce [ɪ'naʊns] vt.</w:t>
      </w:r>
      <w:r>
        <w:rPr>
          <w:spacing w:val="50"/>
        </w:rPr>
        <w:t xml:space="preserve"> </w:t>
      </w:r>
      <w:r>
        <w:rPr>
          <w:rFonts w:hint="eastAsia" w:ascii="宋体" w:hAnsi="宋体" w:eastAsia="宋体"/>
        </w:rPr>
        <w:t>宣言；声明；说出；发音清晰地读出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pict>
          <v:group id="_x0000_s3191" o:spid="_x0000_s3191" o:spt="203" style="position:absolute;left:0pt;margin-left:63.2pt;margin-top:1.7pt;height:80.25pt;width:77pt;mso-position-horizontal-relative:page;z-index:-204800;mso-width-relative:page;mso-height-relative:page;" coordorigin="1265,35" coordsize="1540,1605">
            <o:lock v:ext="edit"/>
            <v:shape id="_x0000_s3192" o:spid="_x0000_s319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193" o:spid="_x0000_s319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enunciate [ɪ'nʌnsɪeɪt] vt. </w:t>
      </w:r>
      <w:r>
        <w:rPr>
          <w:rFonts w:hint="eastAsia" w:ascii="宋体" w:hAnsi="宋体" w:eastAsia="宋体"/>
        </w:rPr>
        <w:t xml:space="preserve">发音；阐明；宣布 </w:t>
      </w:r>
      <w:r>
        <w:t xml:space="preserve">vi. </w:t>
      </w:r>
      <w:r>
        <w:rPr>
          <w:rFonts w:hint="eastAsia" w:ascii="宋体" w:hAnsi="宋体" w:eastAsia="宋体"/>
        </w:rPr>
        <w:t xml:space="preserve">阐明；清晰地发音【词频 </w:t>
      </w:r>
      <w:r>
        <w:t>17623</w:t>
      </w:r>
      <w:r>
        <w:rPr>
          <w:rFonts w:hint="eastAsia" w:ascii="宋体" w:hAnsi="宋体" w:eastAsia="宋体"/>
        </w:rPr>
        <w:t xml:space="preserve">】 </w:t>
      </w:r>
      <w:r>
        <w:t xml:space="preserve">enunciation [ɪ,nʌnsɪ'eʃɪn] n.  </w:t>
      </w:r>
      <w:r>
        <w:rPr>
          <w:rFonts w:hint="eastAsia" w:ascii="宋体" w:hAnsi="宋体" w:eastAsia="宋体"/>
        </w:rPr>
        <w:t>阐明，表明；清晰的发音【词频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28917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9"/>
        <w:rPr>
          <w:rFonts w:hint="eastAsia" w:ascii="宋体" w:hAnsi="宋体" w:eastAsia="宋体"/>
        </w:rPr>
      </w:pPr>
      <w:r>
        <w:rPr>
          <w:w w:val="100"/>
        </w:rPr>
        <w:t>nunc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罗</w:t>
      </w:r>
      <w:r>
        <w:rPr>
          <w:rFonts w:hint="eastAsia" w:ascii="宋体" w:hAnsi="宋体" w:eastAsia="宋体"/>
          <w:spacing w:val="-3"/>
          <w:w w:val="100"/>
        </w:rPr>
        <w:t>马教</w:t>
      </w:r>
      <w:r>
        <w:rPr>
          <w:rFonts w:hint="eastAsia" w:ascii="宋体" w:hAnsi="宋体" w:eastAsia="宋体"/>
          <w:w w:val="100"/>
        </w:rPr>
        <w:t>廷大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unc</w:t>
      </w:r>
      <w:r>
        <w:rPr>
          <w:spacing w:val="-2"/>
          <w:w w:val="100"/>
        </w:rPr>
        <w:t>i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940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nunciature ['nʌnsɪə,tjʊə] n.  </w:t>
      </w:r>
      <w:r>
        <w:rPr>
          <w:rFonts w:hint="eastAsia" w:ascii="宋体" w:hAnsi="宋体" w:eastAsia="宋体"/>
        </w:rPr>
        <w:t>罗马教皇使节的职位或任期【词频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58661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t xml:space="preserve">renounce [rɪ'naʊns] vt. </w:t>
      </w:r>
      <w:r>
        <w:rPr>
          <w:rFonts w:hint="eastAsia" w:ascii="宋体" w:hAnsi="宋体" w:eastAsia="宋体"/>
        </w:rPr>
        <w:t>宣布放弃；与</w:t>
      </w:r>
      <w:r>
        <w:t>…</w:t>
      </w:r>
      <w:r>
        <w:rPr>
          <w:rFonts w:hint="eastAsia" w:ascii="宋体" w:hAnsi="宋体" w:eastAsia="宋体"/>
        </w:rPr>
        <w:t xml:space="preserve">断绝关系；垫牌 </w:t>
      </w:r>
      <w:r>
        <w:t xml:space="preserve">vi. </w:t>
      </w:r>
      <w:r>
        <w:rPr>
          <w:rFonts w:hint="eastAsia" w:ascii="宋体" w:hAnsi="宋体" w:eastAsia="宋体"/>
        </w:rPr>
        <w:t xml:space="preserve">放弃权利；垫牌 </w:t>
      </w:r>
      <w:r>
        <w:t xml:space="preserve">n. </w:t>
      </w:r>
      <w:r>
        <w:rPr>
          <w:rFonts w:hint="eastAsia" w:ascii="宋体" w:hAnsi="宋体" w:eastAsia="宋体"/>
        </w:rPr>
        <w:t xml:space="preserve">垫牌【词频 </w:t>
      </w:r>
      <w:r>
        <w:t>10923</w:t>
      </w:r>
      <w:r>
        <w:rPr>
          <w:rFonts w:hint="eastAsia" w:ascii="宋体" w:hAnsi="宋体" w:eastAsia="宋体"/>
        </w:rPr>
        <w:t xml:space="preserve">】 </w:t>
      </w:r>
      <w:r>
        <w:t xml:space="preserve">renunciation [rɪnʌnsɪ'eɪʃ(ə)n] n.  </w:t>
      </w:r>
      <w:r>
        <w:rPr>
          <w:rFonts w:hint="eastAsia" w:ascii="宋体" w:hAnsi="宋体" w:eastAsia="宋体"/>
        </w:rPr>
        <w:t>放弃；脱离关系；拒绝承认；抛弃；弃权【词频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22067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3"/>
        </w:numPr>
        <w:tabs>
          <w:tab w:val="left" w:pos="3999"/>
        </w:tabs>
        <w:spacing w:before="0" w:after="0" w:line="604" w:lineRule="exact"/>
        <w:ind w:left="3998" w:right="0" w:hanging="883"/>
        <w:jc w:val="left"/>
        <w:rPr>
          <w:rFonts w:hint="eastAsia" w:ascii="Microsoft JhengHei" w:eastAsia="Microsoft JhengHei"/>
        </w:rPr>
      </w:pPr>
      <w:bookmarkStart w:id="183" w:name="_bookmark61"/>
      <w:bookmarkEnd w:id="183"/>
      <w:bookmarkStart w:id="184" w:name="_bookmark61"/>
      <w:bookmarkEnd w:id="184"/>
      <w:bookmarkStart w:id="185" w:name="262. -add- 加，加上"/>
      <w:bookmarkEnd w:id="185"/>
      <w:r>
        <w:t>-add-</w:t>
      </w:r>
      <w:r>
        <w:rPr>
          <w:spacing w:val="78"/>
        </w:rPr>
        <w:t xml:space="preserve"> </w:t>
      </w:r>
      <w:r>
        <w:rPr>
          <w:rFonts w:hint="eastAsia" w:ascii="Microsoft JhengHei" w:eastAsia="Microsoft JhengHei"/>
        </w:rPr>
        <w:t>加，加上</w:t>
      </w:r>
    </w:p>
    <w:p>
      <w:pPr>
        <w:pStyle w:val="3"/>
        <w:spacing w:before="360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【词源】来源于拉丁语，由前缀</w:t>
      </w:r>
      <w:r>
        <w:rPr>
          <w:rFonts w:hint="eastAsia" w:ascii="宋体" w:eastAsia="宋体"/>
          <w:spacing w:val="-53"/>
        </w:rPr>
        <w:t xml:space="preserve"> </w:t>
      </w:r>
      <w:r>
        <w:t>ad-</w:t>
      </w:r>
      <w:r>
        <w:rPr>
          <w:rFonts w:hint="eastAsia" w:ascii="宋体" w:eastAsia="宋体"/>
        </w:rPr>
        <w:t>加上拉丁词</w:t>
      </w:r>
      <w:r>
        <w:rPr>
          <w:rFonts w:hint="eastAsia" w:ascii="宋体" w:eastAsia="宋体"/>
          <w:spacing w:val="-56"/>
        </w:rPr>
        <w:t xml:space="preserve"> </w:t>
      </w:r>
      <w:r>
        <w:t xml:space="preserve">dere </w:t>
      </w:r>
      <w:r>
        <w:rPr>
          <w:rFonts w:hint="eastAsia" w:ascii="宋体" w:eastAsia="宋体"/>
        </w:rPr>
        <w:t>构成。</w:t>
      </w:r>
    </w:p>
    <w:p>
      <w:pPr>
        <w:pStyle w:val="3"/>
        <w:spacing w:before="21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【引申】加上</w:t>
      </w:r>
      <w:r>
        <w:t>/</w:t>
      </w:r>
      <w:r>
        <w:rPr>
          <w:rFonts w:hint="eastAsia" w:ascii="宋体" w:eastAsia="宋体"/>
        </w:rPr>
        <w:t>增加</w:t>
      </w:r>
      <w:r>
        <w:t>/</w:t>
      </w:r>
      <w:r>
        <w:rPr>
          <w:rFonts w:hint="eastAsia" w:ascii="宋体" w:eastAsia="宋体"/>
        </w:rPr>
        <w:t>添加</w:t>
      </w:r>
      <w:r>
        <w:t>/</w:t>
      </w:r>
      <w:r>
        <w:rPr>
          <w:rFonts w:hint="eastAsia" w:ascii="宋体" w:eastAsia="宋体"/>
        </w:rPr>
        <w:t>附加</w:t>
      </w:r>
    </w:p>
    <w:p>
      <w:pPr>
        <w:pStyle w:val="3"/>
        <w:spacing w:before="177"/>
        <w:jc w:val="both"/>
        <w:rPr>
          <w:rFonts w:hint="eastAsia" w:ascii="宋体" w:hAnsi="宋体" w:eastAsia="宋体"/>
        </w:rPr>
      </w:pPr>
      <w:r>
        <w:t xml:space="preserve">add [æd] vi.  </w:t>
      </w:r>
      <w:r>
        <w:rPr>
          <w:rFonts w:hint="eastAsia" w:ascii="宋体" w:hAnsi="宋体" w:eastAsia="宋体"/>
        </w:rPr>
        <w:t xml:space="preserve">加；增加；加起来；做加法 </w:t>
      </w:r>
      <w:r>
        <w:t xml:space="preserve">vt. </w:t>
      </w:r>
      <w:r>
        <w:rPr>
          <w:rFonts w:hint="eastAsia" w:ascii="宋体" w:hAnsi="宋体" w:eastAsia="宋体"/>
        </w:rPr>
        <w:t>增加，添加；补充说；计算</w:t>
      </w:r>
      <w:r>
        <w:t>…</w:t>
      </w:r>
      <w:r>
        <w:rPr>
          <w:rFonts w:hint="eastAsia" w:ascii="宋体" w:hAnsi="宋体" w:eastAsia="宋体"/>
        </w:rPr>
        <w:t>总和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000"/>
        <w:rPr>
          <w:rFonts w:hint="eastAsia" w:ascii="宋体" w:eastAsia="宋体"/>
        </w:rPr>
      </w:pPr>
      <w:r>
        <w:pict>
          <v:group id="_x0000_s3194" o:spid="_x0000_s3194" o:spt="203" style="position:absolute;left:0pt;margin-left:144.8pt;margin-top:-4.25pt;height:392.45pt;width:390.4pt;mso-position-horizontal-relative:page;z-index:-204800;mso-width-relative:page;mso-height-relative:page;" coordorigin="2896,-86" coordsize="7808,7849">
            <o:lock v:ext="edit"/>
            <v:shape id="_x0000_s3195" o:spid="_x0000_s3195" o:spt="75" type="#_x0000_t75" style="position:absolute;left:2896;top:2604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196" o:spid="_x0000_s3196" o:spt="75" type="#_x0000_t75" style="position:absolute;left:8020;top:2357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197" o:spid="_x0000_s3197" o:spt="75" type="#_x0000_t75" style="position:absolute;left:8238;top:-8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eastAsia="宋体"/>
          <w:spacing w:val="-3"/>
          <w:w w:val="100"/>
        </w:rPr>
        <w:t>加</w:t>
      </w:r>
      <w:r>
        <w:rPr>
          <w:rFonts w:hint="eastAsia" w:ascii="宋体" w:eastAsia="宋体"/>
          <w:w w:val="100"/>
        </w:rPr>
        <w:t>法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加</w:t>
      </w:r>
      <w:r>
        <w:rPr>
          <w:rFonts w:hint="eastAsia" w:ascii="宋体" w:eastAsia="宋体"/>
          <w:spacing w:val="-3"/>
          <w:w w:val="100"/>
        </w:rPr>
        <w:t>法</w:t>
      </w:r>
      <w:r>
        <w:rPr>
          <w:rFonts w:hint="eastAsia" w:ascii="宋体" w:eastAsia="宋体"/>
          <w:w w:val="100"/>
        </w:rPr>
        <w:t>运</w:t>
      </w:r>
      <w:r>
        <w:rPr>
          <w:rFonts w:hint="eastAsia" w:ascii="宋体" w:eastAsia="宋体"/>
          <w:spacing w:val="-3"/>
          <w:w w:val="100"/>
        </w:rPr>
        <w:t>算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5"/>
        </w:rPr>
        <w:t xml:space="preserve"> </w:t>
      </w:r>
      <w:r>
        <w:rPr>
          <w:w w:val="100"/>
        </w:rPr>
        <w:t>340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09"/>
        <w:rPr>
          <w:rFonts w:hint="eastAsia" w:ascii="宋体" w:hAnsi="宋体" w:eastAsia="宋体"/>
        </w:rPr>
      </w:pPr>
      <w:r>
        <w:rPr>
          <w:w w:val="100"/>
        </w:rPr>
        <w:t>added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更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的；</w:t>
      </w:r>
      <w:r>
        <w:rPr>
          <w:rFonts w:hint="eastAsia" w:ascii="宋体" w:hAnsi="宋体" w:eastAsia="宋体"/>
          <w:w w:val="100"/>
        </w:rPr>
        <w:t>额外的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增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add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æ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增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275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37</w:t>
      </w:r>
      <w:r>
        <w:rPr>
          <w:w w:val="100"/>
        </w:rPr>
        <w:t>736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rPr>
          <w:spacing w:val="-1"/>
          <w:w w:val="100"/>
        </w:rPr>
        <w:t>ad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d,</w:t>
      </w:r>
      <w:r>
        <w:rPr>
          <w:spacing w:val="-1"/>
          <w:w w:val="100"/>
        </w:rPr>
        <w:t>ɒ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种硬</w:t>
      </w:r>
      <w:r>
        <w:rPr>
          <w:rFonts w:hint="eastAsia" w:ascii="宋体" w:hAnsi="宋体" w:eastAsia="宋体"/>
          <w:w w:val="100"/>
        </w:rPr>
        <w:t>件设</w:t>
      </w:r>
      <w:r>
        <w:rPr>
          <w:rFonts w:hint="eastAsia" w:ascii="宋体" w:hAnsi="宋体" w:eastAsia="宋体"/>
          <w:spacing w:val="-3"/>
          <w:w w:val="100"/>
        </w:rPr>
        <w:t>备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计</w:t>
      </w:r>
      <w:r>
        <w:rPr>
          <w:rFonts w:hint="eastAsia" w:ascii="宋体" w:hAnsi="宋体" w:eastAsia="宋体"/>
          <w:w w:val="100"/>
        </w:rPr>
        <w:t>算</w:t>
      </w:r>
      <w:r>
        <w:rPr>
          <w:rFonts w:hint="eastAsia" w:ascii="宋体" w:hAnsi="宋体" w:eastAsia="宋体"/>
          <w:spacing w:val="-3"/>
          <w:w w:val="100"/>
        </w:rPr>
        <w:t>机</w:t>
      </w:r>
      <w:r>
        <w:rPr>
          <w:rFonts w:hint="eastAsia" w:ascii="宋体" w:hAnsi="宋体" w:eastAsia="宋体"/>
          <w:w w:val="100"/>
        </w:rPr>
        <w:t>上以</w:t>
      </w:r>
      <w:r>
        <w:rPr>
          <w:rFonts w:hint="eastAsia" w:ascii="宋体" w:hAnsi="宋体" w:eastAsia="宋体"/>
          <w:spacing w:val="-3"/>
          <w:w w:val="100"/>
        </w:rPr>
        <w:t>扩</w:t>
      </w:r>
      <w:r>
        <w:rPr>
          <w:rFonts w:hint="eastAsia" w:ascii="宋体" w:hAnsi="宋体" w:eastAsia="宋体"/>
          <w:w w:val="100"/>
        </w:rPr>
        <w:t>展</w:t>
      </w:r>
      <w:r>
        <w:rPr>
          <w:rFonts w:hint="eastAsia" w:ascii="宋体" w:hAnsi="宋体" w:eastAsia="宋体"/>
          <w:spacing w:val="-3"/>
          <w:w w:val="100"/>
        </w:rPr>
        <w:t>其</w:t>
      </w:r>
      <w:r>
        <w:rPr>
          <w:rFonts w:hint="eastAsia" w:ascii="宋体" w:hAnsi="宋体" w:eastAsia="宋体"/>
          <w:w w:val="100"/>
        </w:rPr>
        <w:t>功</w:t>
      </w:r>
      <w:r>
        <w:rPr>
          <w:rFonts w:hint="eastAsia" w:ascii="宋体" w:hAnsi="宋体" w:eastAsia="宋体"/>
          <w:spacing w:val="-3"/>
          <w:w w:val="100"/>
        </w:rPr>
        <w:t>能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追</w:t>
      </w:r>
      <w:r>
        <w:rPr>
          <w:rFonts w:hint="eastAsia" w:ascii="宋体" w:hAnsi="宋体" w:eastAsia="宋体"/>
          <w:spacing w:val="-3"/>
          <w:w w:val="100"/>
        </w:rPr>
        <w:t>加【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216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4</w:t>
      </w:r>
      <w:r>
        <w:rPr>
          <w:w w:val="100"/>
        </w:rPr>
        <w:t>32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add-in ['æd,in] n.  </w:t>
      </w:r>
      <w:r>
        <w:rPr>
          <w:rFonts w:hint="eastAsia" w:ascii="宋体" w:hAnsi="宋体" w:eastAsia="宋体"/>
        </w:rPr>
        <w:t xml:space="preserve">附带物；内插式附件 </w:t>
      </w:r>
      <w:r>
        <w:t xml:space="preserve">adj.  </w:t>
      </w:r>
      <w:r>
        <w:rPr>
          <w:rFonts w:hint="eastAsia" w:ascii="宋体" w:hAnsi="宋体" w:eastAsia="宋体"/>
        </w:rPr>
        <w:t>附带物的；增容附件的【词频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46467</w:t>
      </w:r>
      <w:r>
        <w:rPr>
          <w:rFonts w:hint="eastAsia" w:ascii="宋体" w:hAnsi="宋体" w:eastAsia="宋体"/>
        </w:rPr>
        <w:t>】</w:t>
      </w:r>
    </w:p>
    <w:p>
      <w:pPr>
        <w:pStyle w:val="3"/>
        <w:jc w:val="both"/>
        <w:rPr>
          <w:rFonts w:hint="eastAsia" w:ascii="宋体" w:hAnsi="宋体" w:eastAsia="宋体"/>
        </w:rPr>
      </w:pPr>
      <w:r>
        <w:t xml:space="preserve">value-added [,vælju'ædɪd] adj.  </w:t>
      </w:r>
      <w:r>
        <w:rPr>
          <w:rFonts w:hint="eastAsia" w:ascii="宋体" w:hAnsi="宋体" w:eastAsia="宋体"/>
        </w:rPr>
        <w:t>加值的；增值的【词频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18279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t xml:space="preserve">additive ['ædɪtɪv] n. </w:t>
      </w:r>
      <w:r>
        <w:rPr>
          <w:rFonts w:hint="eastAsia" w:ascii="宋体" w:hAnsi="宋体" w:eastAsia="宋体"/>
        </w:rPr>
        <w:t xml:space="preserve">添加剂，添加物 </w:t>
      </w:r>
      <w:r>
        <w:t xml:space="preserve">adj. </w:t>
      </w:r>
      <w:r>
        <w:rPr>
          <w:rFonts w:hint="eastAsia" w:ascii="宋体" w:hAnsi="宋体" w:eastAsia="宋体"/>
        </w:rPr>
        <w:t>附加的；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加法的【词频 </w:t>
      </w:r>
      <w:r>
        <w:t>15311</w:t>
      </w:r>
      <w:r>
        <w:rPr>
          <w:rFonts w:hint="eastAsia" w:ascii="宋体" w:hAnsi="宋体" w:eastAsia="宋体"/>
        </w:rPr>
        <w:t>，</w:t>
      </w:r>
      <w:r>
        <w:t>15752</w:t>
      </w:r>
      <w:r>
        <w:rPr>
          <w:rFonts w:hint="eastAsia" w:ascii="宋体" w:hAnsi="宋体" w:eastAsia="宋体"/>
        </w:rPr>
        <w:t xml:space="preserve">】 </w:t>
      </w:r>
      <w:r>
        <w:t xml:space="preserve">addition [ə'dɪʃ(ə)n] n.  </w:t>
      </w:r>
      <w:r>
        <w:rPr>
          <w:rFonts w:hint="eastAsia" w:ascii="宋体" w:hAnsi="宋体" w:eastAsia="宋体"/>
        </w:rPr>
        <w:t>添加；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加法；增加物【词频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2059</w:t>
      </w:r>
      <w:r>
        <w:rPr>
          <w:rFonts w:hint="eastAsia" w:ascii="宋体" w:hAnsi="宋体" w:eastAsia="宋体"/>
        </w:rPr>
        <w:t>，</w:t>
      </w:r>
      <w:r>
        <w:t>3966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25"/>
        <w:jc w:val="both"/>
        <w:rPr>
          <w:rFonts w:hint="eastAsia" w:ascii="宋体" w:hAnsi="宋体" w:eastAsia="宋体"/>
        </w:rPr>
      </w:pPr>
      <w:r>
        <w:t xml:space="preserve">additional [ə'dɪʃ(ə)n(ə)l] adj. </w:t>
      </w:r>
      <w:r>
        <w:rPr>
          <w:rFonts w:hint="eastAsia" w:ascii="宋体" w:hAnsi="宋体" w:eastAsia="宋体"/>
        </w:rPr>
        <w:t xml:space="preserve">附加的，额外的【词频 </w:t>
      </w:r>
      <w:r>
        <w:t>1323</w:t>
      </w:r>
      <w:r>
        <w:rPr>
          <w:rFonts w:hint="eastAsia" w:ascii="宋体" w:hAnsi="宋体" w:eastAsia="宋体"/>
        </w:rPr>
        <w:t xml:space="preserve">】 </w:t>
      </w:r>
      <w:r>
        <w:t xml:space="preserve">additionally [ə'dɪʃənəlɪ]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此外；又，加之【词频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6026</w:t>
      </w:r>
      <w:r>
        <w:rPr>
          <w:rFonts w:hint="eastAsia" w:ascii="宋体" w:hAnsi="宋体" w:eastAsia="宋体"/>
        </w:rPr>
        <w:t xml:space="preserve">】 </w:t>
      </w:r>
      <w:r>
        <w:t>addend ['ædend]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加数；附加物</w:t>
      </w:r>
    </w:p>
    <w:p>
      <w:pPr>
        <w:pStyle w:val="3"/>
        <w:jc w:val="both"/>
        <w:rPr>
          <w:rFonts w:hint="eastAsia" w:ascii="宋体" w:hAnsi="宋体" w:eastAsia="宋体"/>
        </w:rPr>
      </w:pPr>
      <w:r>
        <w:rPr>
          <w:w w:val="100"/>
        </w:rPr>
        <w:t>adden</w:t>
      </w:r>
      <w:r>
        <w:rPr>
          <w:spacing w:val="-3"/>
          <w:w w:val="100"/>
        </w:rPr>
        <w:t>d</w:t>
      </w:r>
      <w:r>
        <w:rPr>
          <w:w w:val="100"/>
        </w:rPr>
        <w:t>um</w:t>
      </w:r>
      <w:r>
        <w:rPr>
          <w:spacing w:val="-4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den</w:t>
      </w:r>
      <w:r>
        <w:rPr>
          <w:spacing w:val="-1"/>
          <w:w w:val="100"/>
        </w:rPr>
        <w:t>də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附录，</w:t>
      </w:r>
      <w:r>
        <w:rPr>
          <w:rFonts w:hint="eastAsia" w:ascii="宋体" w:hAnsi="宋体" w:eastAsia="宋体"/>
          <w:spacing w:val="-3"/>
          <w:w w:val="100"/>
        </w:rPr>
        <w:t>附</w:t>
      </w:r>
      <w:r>
        <w:rPr>
          <w:rFonts w:hint="eastAsia" w:ascii="宋体" w:hAnsi="宋体" w:eastAsia="宋体"/>
          <w:w w:val="100"/>
        </w:rPr>
        <w:t>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补</w:t>
      </w:r>
      <w:r>
        <w:rPr>
          <w:rFonts w:hint="eastAsia" w:ascii="宋体" w:hAnsi="宋体" w:eastAsia="宋体"/>
          <w:spacing w:val="-3"/>
          <w:w w:val="100"/>
        </w:rPr>
        <w:t>遗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附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add</w:t>
      </w:r>
      <w:r>
        <w:rPr>
          <w:spacing w:val="-3"/>
          <w:w w:val="100"/>
        </w:rPr>
        <w:t>e</w:t>
      </w:r>
      <w:r>
        <w:rPr>
          <w:w w:val="100"/>
        </w:rPr>
        <w:t>nda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ad</w:t>
      </w:r>
      <w:r>
        <w:rPr>
          <w:spacing w:val="-3"/>
          <w:w w:val="100"/>
        </w:rPr>
        <w:t>d</w:t>
      </w:r>
      <w:r>
        <w:rPr>
          <w:w w:val="100"/>
        </w:rPr>
        <w:t>end</w:t>
      </w:r>
      <w:r>
        <w:rPr>
          <w:spacing w:val="-3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9</w:t>
      </w:r>
      <w:r>
        <w:rPr>
          <w:w w:val="100"/>
        </w:rPr>
        <w:t>6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5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2835"/>
        </w:tabs>
        <w:spacing w:before="0" w:after="0" w:line="240" w:lineRule="auto"/>
        <w:ind w:left="2834" w:right="0" w:hanging="884"/>
        <w:jc w:val="left"/>
        <w:rPr>
          <w:rFonts w:hint="eastAsia" w:ascii="Microsoft JhengHei" w:eastAsia="Microsoft JhengHei"/>
        </w:rPr>
      </w:pPr>
      <w:r>
        <w:pict>
          <v:group id="_x0000_s3198" o:spid="_x0000_s3198" o:spt="203" style="position:absolute;left:0pt;margin-left:63.2pt;margin-top:12.6pt;height:80.25pt;width:77pt;mso-position-horizontal-relative:page;z-index:-204800;mso-width-relative:page;mso-height-relative:page;" coordorigin="1265,252" coordsize="1540,1605">
            <o:lock v:ext="edit"/>
            <v:shape id="_x0000_s3199" o:spid="_x0000_s3199" style="position:absolute;left:1265;top:487;height:1371;width:1299;" fillcolor="#C0C0C0" filled="t" stroked="f" coordorigin="1265,487" coordsize="1299,1371" path="m1646,1518l1638,1510,1579,1583,1543,1630,1511,1670,1506,1592,1497,1513,1492,1480,1485,1432,1469,1349,1474,1339,1479,1328,1484,1318,1414,1328,1429,1365,1440,1400,1448,1432,1454,1461,1400,1523,1360,1569,1354,1512,1346,1454,1337,1393,1324,1330,1327,1320,1331,1309,1334,1299,1265,1314,1280,1347,1295,1385,1308,1428,1322,1476,1333,1523,1337,1559,1334,1586,1326,1602,1387,1621,1388,1608,1393,1592,1401,1574,1404,1569,1412,1554,1424,1533,1436,1514,1448,1496,1461,1480,1470,1523,1476,1562,1481,1598,1484,1630,1486,1659,1484,1683,1479,1703,1471,1718,1530,1735,1535,1715,1544,1693,1554,1670,1555,1668,1568,1642,1581,1621,1605,1583,1624,1553,1646,1518m1724,1587l1712,1583,1685,1642,1662,1693,1642,1734,1625,1767,1611,1795,1598,1817,1588,1833,1581,1845,1644,1857,1647,1826,1661,1771,1687,1692,1724,1587m2011,1035l2009,1020,2004,1010,1992,994,1974,972,1950,945,1946,947,1943,949,1939,951,1950,981,1958,1008,1961,1031,1960,1052,1958,1071,1960,1082,1962,1084,1964,1086,1973,1086,1984,1079,1992,1075,2000,1067,2007,1056,2011,1048,2011,1035m2088,1414l2087,1398,2083,1383,2083,1381,2071,1383,2060,1383,2050,1381,2040,1377,2029,1370,2012,1358,1991,1340,1965,1318,1961,1321,1958,1325,1954,1328,1980,1357,2001,1379,2016,1396,2026,1408,2032,1419,2034,1427,2035,1428,2033,1436,2028,1444,1891,1581,1874,1594,1857,1599,1841,1595,1825,1583,1765,1522,1709,1467,1722,1455,1815,1362,1872,1305,1881,1314,1899,1332,1903,1320,1908,1305,1910,1299,1914,1288,1897,1273,1871,1249,1859,1237,1859,1292,1790,1362,1764,1337,1764,1387,1697,1455,1608,1366,1596,1354,1606,1343,1663,1286,1714,1337,1764,1387,1764,1337,1714,1286,1688,1261,1705,1244,1758,1191,1859,1292,1859,1237,1836,1214,1813,1191,1792,1170,1796,1141,1745,1141,1745,1179,1680,1244,1674,1216,1669,1189,1667,1172,1667,1257,1583,1341,1572,1341,1562,1342,1551,1343,1545,1307,1539,1273,1532,1245,1526,1221,1543,1204,1590,1157,1623,1124,1634,1157,1656,1223,1667,1257,1667,1172,1666,1164,1665,1141,1665,1124,1665,1119,1666,1103,1670,1087,1678,1073,1608,1071,1608,1113,1564,1157,1518,1204,1514,1190,1510,1174,1505,1157,1499,1139,1502,1129,1504,1119,1507,1109,1438,1124,1455,1156,1471,1191,1487,1231,1503,1273,1516,1320,1524,1368,1529,1416,1530,1465,1543,1465,1548,1443,1551,1419,1553,1394,1554,1366,1710,1523,1809,1621,1832,1639,1855,1645,1877,1640,1899,1623,1924,1599,2000,1522,2061,1461,2070,1453,2080,1438,2085,1427,2088,1414m2093,827l2093,793,2089,784,2072,768,2064,763,2054,762,2036,764,2011,770,1977,778,1977,786,2000,792,2022,799,2041,808,2059,818,2076,831,2087,833,2093,827m2255,491l2199,488,2180,487,2180,529,2049,660,2007,702,2006,690,2004,680,2000,671,1994,664,1990,660,1973,652,1964,651,1948,654,1926,660,1897,668,1897,677,1924,684,1948,693,1970,705,1990,719,1916,793,1821,888,1796,867,1787,875,1804,902,1816,926,1824,949,1828,970,1830,989,1832,999,1836,1004,1838,1006,1840,1004,1849,1004,1861,991,1870,974,1874,966,1876,955,1872,947,1867,939,1859,928,1848,915,1834,900,1846,888,2032,702,2194,540,2200,559,2212,598,2218,618,2221,617,2225,616,2228,616,2227,570,2231,540,2232,535,2242,508,2255,491m2325,798l2324,782,2323,778,2310,781,2298,782,2288,781,2279,776,2269,769,2258,761,2246,751,2232,738,2224,746,2238,764,2250,779,2260,792,2266,801,2274,814,2272,824,2266,835,2163,938,2147,953,2136,962,2129,966,2127,966,2132,949,2139,928,2149,893,2157,858,2163,824,2167,792,2172,758,2176,719,2180,677,2191,660,2197,652,2127,645,2132,686,2133,727,2131,769,2127,810,2122,850,2116,887,2109,920,2101,949,2030,877,2032,865,2034,853,2036,841,1965,871,1984,887,2003,906,2023,925,2087,989,2065,1041,2041,1091,2014,1140,1986,1187,1994,1191,2030,1142,2062,1095,2088,1050,2110,1008,2123,1016,2133,1014,2140,1008,2181,966,2201,947,2283,864,2305,841,2320,819,2325,798m2384,670l2378,660,2369,652,2361,647,2351,644,2339,642,2325,641,2308,644,2286,649,2258,657,2226,668,2227,672,2227,675,2228,679,2267,681,2300,685,2328,691,2350,700,2367,709,2378,711,2382,706,2384,704,2384,670m2563,951l2540,930,2515,906,2487,879,2456,848,2456,837,2457,827,2458,816,2388,839,2407,856,2433,880,2465,912,2504,951,2382,1073,2316,1008,2279,970,2281,958,2285,934,2245,949,2211,961,2234,982,2266,1013,2306,1052,2355,1100,2236,1219,2158,1141,2161,1129,2163,1120,2165,1109,2095,1136,2116,1155,2141,1178,2169,1206,2201,1238,2199,1246,2198,1254,2196,1263,2210,1262,2249,1261,2249,1231,2262,1219,2407,1073,2517,963,2542,989,2547,979,2556,963,2563,951e">
              <v:path arrowok="t"/>
              <v:fill on="t" opacity="32896f" focussize="0,0"/>
              <v:stroke on="f"/>
              <v:imagedata o:title=""/>
              <o:lock v:ext="edit"/>
            </v:shape>
            <v:shape id="_x0000_s3200" o:spid="_x0000_s3200" o:spt="75" type="#_x0000_t75" style="position:absolute;left:2623;top:25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bookmarkStart w:id="186" w:name="263. -tempt- = -tent- 尝试，触摸"/>
      <w:bookmarkEnd w:id="186"/>
      <w:bookmarkStart w:id="187" w:name="_bookmark62"/>
      <w:bookmarkEnd w:id="187"/>
      <w:bookmarkStart w:id="188" w:name="_bookmark62"/>
      <w:bookmarkEnd w:id="188"/>
      <w:r>
        <w:t>-tempt- = -tent-</w:t>
      </w:r>
      <w:r>
        <w:rPr>
          <w:spacing w:val="72"/>
        </w:rPr>
        <w:t xml:space="preserve"> </w:t>
      </w:r>
      <w:r>
        <w:rPr>
          <w:rFonts w:hint="eastAsia" w:ascii="Microsoft JhengHei" w:eastAsia="Microsoft JhengHei"/>
        </w:rPr>
        <w:t>尝试，触摸</w:t>
      </w:r>
    </w:p>
    <w:p>
      <w:pPr>
        <w:pStyle w:val="3"/>
        <w:spacing w:before="362" w:line="256" w:lineRule="auto"/>
        <w:ind w:left="1000" w:right="152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【词源】词根</w:t>
      </w:r>
      <w:r>
        <w:t>-tent-</w:t>
      </w:r>
      <w:r>
        <w:rPr>
          <w:rFonts w:hint="eastAsia" w:ascii="宋体" w:hAnsi="宋体" w:eastAsia="宋体"/>
        </w:rPr>
        <w:t>和</w:t>
      </w:r>
      <w:r>
        <w:t>-tempt-</w:t>
      </w:r>
      <w:r>
        <w:rPr>
          <w:rFonts w:hint="eastAsia" w:ascii="宋体" w:hAnsi="宋体" w:eastAsia="宋体"/>
        </w:rPr>
        <w:t xml:space="preserve">分别来源于拉丁语 </w:t>
      </w:r>
      <w:r>
        <w:t xml:space="preserve">tentare </w:t>
      </w:r>
      <w:r>
        <w:rPr>
          <w:rFonts w:hint="eastAsia" w:ascii="宋体" w:hAnsi="宋体" w:eastAsia="宋体"/>
        </w:rPr>
        <w:t xml:space="preserve">和 </w:t>
      </w:r>
      <w:r>
        <w:t xml:space="preserve">temptare </w:t>
      </w:r>
      <w:r>
        <w:rPr>
          <w:rFonts w:hint="eastAsia" w:ascii="宋体" w:hAnsi="宋体" w:eastAsia="宋体"/>
        </w:rPr>
        <w:t>意思是</w:t>
      </w:r>
      <w:r>
        <w:t>“</w:t>
      </w:r>
      <w:r>
        <w:rPr>
          <w:rFonts w:hint="eastAsia" w:ascii="宋体" w:hAnsi="宋体" w:eastAsia="宋体"/>
        </w:rPr>
        <w:t>触摸，尝试</w:t>
      </w:r>
      <w:r>
        <w:t>”</w:t>
      </w:r>
      <w:r>
        <w:rPr>
          <w:rFonts w:hint="eastAsia" w:ascii="宋体" w:hAnsi="宋体" w:eastAsia="宋体"/>
        </w:rPr>
        <w:t>。词根</w:t>
      </w:r>
      <w:r>
        <w:t>-emp-</w:t>
      </w:r>
      <w:r>
        <w:rPr>
          <w:rFonts w:hint="eastAsia" w:ascii="宋体" w:hAnsi="宋体" w:eastAsia="宋体"/>
        </w:rPr>
        <w:t>，</w:t>
      </w:r>
      <w:r>
        <w:t>-temp-</w:t>
      </w:r>
      <w:r>
        <w:rPr>
          <w:rFonts w:hint="eastAsia" w:ascii="宋体" w:hAnsi="宋体" w:eastAsia="宋体"/>
        </w:rPr>
        <w:t>为</w:t>
      </w:r>
      <w:r>
        <w:t>-tempt-</w:t>
      </w:r>
      <w:r>
        <w:rPr>
          <w:rFonts w:hint="eastAsia" w:ascii="宋体" w:hAnsi="宋体" w:eastAsia="宋体"/>
        </w:rPr>
        <w:t xml:space="preserve">的变体，有来源于拉丁语 </w:t>
      </w:r>
      <w:r>
        <w:t xml:space="preserve">temnere </w:t>
      </w:r>
      <w:r>
        <w:rPr>
          <w:rFonts w:hint="eastAsia" w:ascii="宋体" w:hAnsi="宋体" w:eastAsia="宋体"/>
        </w:rPr>
        <w:t>的同形异义词根：</w:t>
      </w:r>
      <w:r>
        <w:t>-tempt-</w:t>
      </w:r>
      <w:r>
        <w:rPr>
          <w:rFonts w:hint="eastAsia" w:ascii="宋体" w:hAnsi="宋体" w:eastAsia="宋体"/>
        </w:rPr>
        <w:t>轻蔑。</w:t>
      </w:r>
    </w:p>
    <w:p>
      <w:pPr>
        <w:pStyle w:val="3"/>
        <w:spacing w:before="5"/>
        <w:jc w:val="both"/>
        <w:rPr>
          <w:rFonts w:hint="eastAsia" w:ascii="宋体" w:eastAsia="宋体"/>
        </w:rPr>
      </w:pPr>
      <w:r>
        <w:rPr>
          <w:rFonts w:hint="eastAsia" w:ascii="宋体" w:eastAsia="宋体"/>
        </w:rPr>
        <w:t>【引申】尝试</w:t>
      </w:r>
      <w:r>
        <w:t>/</w:t>
      </w:r>
      <w:r>
        <w:rPr>
          <w:rFonts w:hint="eastAsia" w:ascii="宋体" w:eastAsia="宋体"/>
        </w:rPr>
        <w:t>感觉</w:t>
      </w:r>
      <w:r>
        <w:t>/</w:t>
      </w:r>
      <w:r>
        <w:rPr>
          <w:rFonts w:hint="eastAsia" w:ascii="宋体" w:eastAsia="宋体"/>
        </w:rPr>
        <w:t>试验</w:t>
      </w:r>
    </w:p>
    <w:p>
      <w:pPr>
        <w:pStyle w:val="3"/>
        <w:spacing w:before="177" w:line="516" w:lineRule="auto"/>
        <w:ind w:right="3555"/>
        <w:rPr>
          <w:rFonts w:hint="eastAsia" w:ascii="宋体" w:hAnsi="宋体" w:eastAsia="宋体"/>
        </w:rPr>
      </w:pPr>
      <w:r>
        <w:t xml:space="preserve">tempt [tem(p)t] vt. </w:t>
      </w:r>
      <w:r>
        <w:rPr>
          <w:rFonts w:hint="eastAsia" w:ascii="宋体" w:hAnsi="宋体" w:eastAsia="宋体"/>
        </w:rPr>
        <w:t>诱惑；引起；冒</w:t>
      </w:r>
      <w:r>
        <w:t>…</w:t>
      </w:r>
      <w:r>
        <w:rPr>
          <w:rFonts w:hint="eastAsia" w:ascii="宋体" w:hAnsi="宋体" w:eastAsia="宋体"/>
        </w:rPr>
        <w:t xml:space="preserve">的风险；使感兴趣【词频 </w:t>
      </w:r>
      <w:r>
        <w:t>5657</w:t>
      </w:r>
      <w:r>
        <w:rPr>
          <w:rFonts w:hint="eastAsia" w:ascii="宋体" w:hAnsi="宋体" w:eastAsia="宋体"/>
        </w:rPr>
        <w:t xml:space="preserve">】 </w:t>
      </w:r>
      <w:r>
        <w:t xml:space="preserve">temptation [tem(p)'teɪʃ(ə)n] n.  </w:t>
      </w:r>
      <w:r>
        <w:rPr>
          <w:rFonts w:hint="eastAsia" w:ascii="宋体" w:hAnsi="宋体" w:eastAsia="宋体"/>
        </w:rPr>
        <w:t>引诱；诱惑物【词频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5983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jc w:val="both"/>
        <w:rPr>
          <w:rFonts w:hint="eastAsia" w:ascii="宋体" w:hAnsi="宋体" w:eastAsia="宋体"/>
        </w:rPr>
      </w:pPr>
      <w:r>
        <w:t xml:space="preserve">tempter ['tem(p)tə] n.  </w:t>
      </w:r>
      <w:r>
        <w:rPr>
          <w:rFonts w:hint="eastAsia" w:ascii="宋体" w:hAnsi="宋体" w:eastAsia="宋体"/>
        </w:rPr>
        <w:t>诱惑者；魔鬼；撒旦【词频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56184</w:t>
      </w:r>
      <w:r>
        <w:rPr>
          <w:rFonts w:hint="eastAsia" w:ascii="宋体" w:hAnsi="宋体" w:eastAsia="宋体"/>
        </w:rPr>
        <w:t>】</w:t>
      </w:r>
    </w:p>
    <w:p>
      <w:pPr>
        <w:spacing w:after="0"/>
        <w:jc w:val="both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530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p</w:t>
      </w:r>
      <w:r>
        <w:rPr>
          <w:spacing w:val="-1"/>
          <w:w w:val="100"/>
        </w:rPr>
        <w:t>)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引诱男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女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57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p</w:t>
      </w:r>
      <w:r>
        <w:rPr>
          <w:spacing w:val="-1"/>
          <w:w w:val="100"/>
        </w:rPr>
        <w:t>)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吸</w:t>
      </w:r>
      <w:r>
        <w:rPr>
          <w:rFonts w:hint="eastAsia" w:ascii="宋体" w:hAnsi="宋体" w:eastAsia="宋体"/>
          <w:w w:val="100"/>
        </w:rPr>
        <w:t>引人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诱</w:t>
      </w:r>
      <w:r>
        <w:rPr>
          <w:rFonts w:hint="eastAsia" w:ascii="宋体" w:hAnsi="宋体" w:eastAsia="宋体"/>
          <w:w w:val="100"/>
        </w:rPr>
        <w:t>惑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诱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871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temptingly ['tɛmptɪŋ] adv </w:t>
      </w:r>
      <w:r>
        <w:rPr>
          <w:rFonts w:hint="eastAsia" w:ascii="宋体" w:hAnsi="宋体" w:eastAsia="宋体"/>
        </w:rPr>
        <w:t>诱惑人地；迷人地【词频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43511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435"/>
        <w:rPr>
          <w:rFonts w:hint="eastAsia" w:ascii="宋体" w:hAnsi="宋体" w:eastAsia="宋体"/>
        </w:rPr>
      </w:pPr>
      <w:r>
        <w:pict>
          <v:group id="_x0000_s3201" o:spid="_x0000_s3201" o:spt="203" style="position:absolute;left:0pt;margin-left:144.8pt;margin-top:15.45pt;height:392.45pt;width:390.4pt;mso-position-horizontal-relative:page;z-index:-204800;mso-width-relative:page;mso-height-relative:page;" coordorigin="2896,309" coordsize="7808,7849">
            <o:lock v:ext="edit"/>
            <v:shape id="_x0000_s3202" o:spid="_x0000_s320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03" o:spid="_x0000_s320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04" o:spid="_x0000_s320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</w:t>
      </w:r>
      <w:r>
        <w:rPr>
          <w:w w:val="100"/>
        </w:rPr>
        <w:t>p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企</w:t>
      </w:r>
      <w:r>
        <w:rPr>
          <w:rFonts w:hint="eastAsia" w:ascii="宋体" w:hAnsi="宋体" w:eastAsia="宋体"/>
          <w:spacing w:val="-3"/>
          <w:w w:val="100"/>
        </w:rPr>
        <w:t>图</w:t>
      </w:r>
      <w:r>
        <w:rPr>
          <w:rFonts w:hint="eastAsia" w:ascii="宋体" w:hAnsi="宋体" w:eastAsia="宋体"/>
          <w:w w:val="100"/>
        </w:rPr>
        <w:t>，试</w:t>
      </w:r>
      <w:r>
        <w:rPr>
          <w:rFonts w:hint="eastAsia" w:ascii="宋体" w:hAnsi="宋体" w:eastAsia="宋体"/>
          <w:spacing w:val="-3"/>
          <w:w w:val="100"/>
        </w:rPr>
        <w:t>图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攻</w:t>
      </w:r>
      <w:r>
        <w:rPr>
          <w:rFonts w:hint="eastAsia" w:ascii="宋体" w:hAnsi="宋体" w:eastAsia="宋体"/>
          <w:w w:val="100"/>
        </w:rPr>
        <w:t>击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企</w:t>
      </w:r>
      <w:r>
        <w:rPr>
          <w:rFonts w:hint="eastAsia" w:ascii="宋体" w:hAnsi="宋体" w:eastAsia="宋体"/>
          <w:spacing w:val="-3"/>
          <w:w w:val="100"/>
        </w:rPr>
        <w:t>图，</w:t>
      </w:r>
      <w:r>
        <w:rPr>
          <w:rFonts w:hint="eastAsia" w:ascii="宋体" w:hAnsi="宋体" w:eastAsia="宋体"/>
          <w:w w:val="100"/>
        </w:rPr>
        <w:t>试图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尝</w:t>
      </w:r>
      <w:r>
        <w:rPr>
          <w:rFonts w:hint="eastAsia" w:ascii="宋体" w:hAnsi="宋体" w:eastAsia="宋体"/>
          <w:spacing w:val="-3"/>
          <w:w w:val="100"/>
        </w:rPr>
        <w:t>试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23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1640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't</w:t>
      </w:r>
      <w:r>
        <w:rPr>
          <w:spacing w:val="2"/>
          <w:w w:val="100"/>
        </w:rPr>
        <w:t>ɛ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企图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未</w:t>
      </w:r>
      <w:r>
        <w:rPr>
          <w:rFonts w:hint="eastAsia" w:ascii="宋体" w:hAnsi="宋体" w:eastAsia="宋体"/>
          <w:w w:val="100"/>
        </w:rPr>
        <w:t>遂的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企图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817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contempt [kən'tem(p)t] n.  </w:t>
      </w:r>
      <w:r>
        <w:rPr>
          <w:rFonts w:hint="eastAsia" w:ascii="宋体" w:hAnsi="宋体" w:eastAsia="宋体"/>
        </w:rPr>
        <w:t>轻视，蔑视；耻辱【词频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6361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83"/>
        <w:rPr>
          <w:rFonts w:hint="eastAsia" w:ascii="宋体" w:hAnsi="宋体" w:eastAsia="宋体"/>
        </w:rPr>
      </w:pPr>
      <w:r>
        <w:t xml:space="preserve">contemptible [kən'tem(p)tɪb(ə)l] adj. </w:t>
      </w:r>
      <w:r>
        <w:rPr>
          <w:rFonts w:hint="eastAsia" w:ascii="宋体" w:hAnsi="宋体" w:eastAsia="宋体"/>
        </w:rPr>
        <w:t xml:space="preserve">可鄙的；卑劣的；可轻视的【词频 </w:t>
      </w:r>
      <w:r>
        <w:t>27061</w:t>
      </w:r>
      <w:r>
        <w:rPr>
          <w:rFonts w:hint="eastAsia" w:ascii="宋体" w:hAnsi="宋体" w:eastAsia="宋体"/>
        </w:rPr>
        <w:t xml:space="preserve">】 </w:t>
      </w:r>
      <w:r>
        <w:t xml:space="preserve">contemptuous [kən'tem(p)tjʊəs] adj. </w:t>
      </w:r>
      <w:r>
        <w:rPr>
          <w:rFonts w:hint="eastAsia" w:ascii="宋体" w:hAnsi="宋体" w:eastAsia="宋体"/>
        </w:rPr>
        <w:t xml:space="preserve">轻蔑的；侮辱的【词频 </w:t>
      </w:r>
      <w:r>
        <w:t>17496</w:t>
      </w:r>
      <w:r>
        <w:rPr>
          <w:rFonts w:hint="eastAsia" w:ascii="宋体" w:hAnsi="宋体" w:eastAsia="宋体"/>
        </w:rPr>
        <w:t xml:space="preserve">】 </w:t>
      </w:r>
      <w:r>
        <w:t xml:space="preserve">contemptuously [kən'temptjuəsli] adv.  </w:t>
      </w:r>
      <w:r>
        <w:rPr>
          <w:rFonts w:hint="eastAsia" w:ascii="宋体" w:hAnsi="宋体" w:eastAsia="宋体"/>
        </w:rPr>
        <w:t xml:space="preserve">轻蔑地【词频 </w:t>
      </w:r>
      <w:r>
        <w:t>25950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self-contempt [,selfkən'tempt] n.  </w:t>
      </w:r>
      <w:r>
        <w:rPr>
          <w:rFonts w:hint="eastAsia" w:ascii="宋体" w:hAnsi="宋体" w:eastAsia="宋体"/>
        </w:rPr>
        <w:t>自卑；自我轻视【词频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53761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37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v]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试验性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暂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踌</w:t>
      </w:r>
      <w:r>
        <w:rPr>
          <w:rFonts w:hint="eastAsia" w:ascii="宋体" w:hAnsi="宋体" w:eastAsia="宋体"/>
          <w:w w:val="100"/>
        </w:rPr>
        <w:t>躇的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假</w:t>
      </w:r>
      <w:r>
        <w:rPr>
          <w:rFonts w:hint="eastAsia" w:ascii="宋体" w:hAnsi="宋体" w:eastAsia="宋体"/>
          <w:w w:val="100"/>
        </w:rPr>
        <w:t>设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试</w:t>
      </w:r>
      <w:r>
        <w:rPr>
          <w:rFonts w:hint="eastAsia" w:ascii="宋体" w:hAnsi="宋体" w:eastAsia="宋体"/>
          <w:spacing w:val="-3"/>
          <w:w w:val="100"/>
        </w:rPr>
        <w:t>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78</w:t>
      </w:r>
      <w:r>
        <w:rPr>
          <w:spacing w:val="-3"/>
          <w:w w:val="100"/>
        </w:rPr>
        <w:t>58</w:t>
      </w:r>
      <w:r>
        <w:rPr>
          <w:rFonts w:hint="eastAsia" w:ascii="宋体" w:hAnsi="宋体" w:eastAsia="宋体"/>
          <w:spacing w:val="-105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tentatively ['tɛntətɪvli]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暂时地；试验性地【词频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10859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tentativeness ['təntətivnis] n.  </w:t>
      </w:r>
      <w:r>
        <w:rPr>
          <w:rFonts w:hint="eastAsia" w:ascii="宋体" w:hAnsi="宋体" w:eastAsia="宋体"/>
        </w:rPr>
        <w:t>迟疑；试探性【词频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37488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1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ac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tə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触</w:t>
      </w:r>
      <w:r>
        <w:rPr>
          <w:rFonts w:hint="eastAsia" w:ascii="宋体" w:hAnsi="宋体" w:eastAsia="宋体"/>
          <w:spacing w:val="-3"/>
          <w:w w:val="100"/>
        </w:rPr>
        <w:t>手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动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触</w:t>
      </w:r>
      <w:r>
        <w:rPr>
          <w:rFonts w:hint="eastAsia" w:ascii="宋体" w:hAnsi="宋体" w:eastAsia="宋体"/>
          <w:w w:val="100"/>
        </w:rPr>
        <w:t>须</w:t>
      </w:r>
      <w:r>
        <w:rPr>
          <w:rFonts w:hint="eastAsia" w:ascii="宋体" w:hAnsi="宋体" w:eastAsia="宋体"/>
          <w:spacing w:val="-1"/>
          <w:w w:val="100"/>
        </w:rPr>
        <w:t>，</w:t>
      </w:r>
      <w:r>
        <w:rPr>
          <w:spacing w:val="-4"/>
          <w:w w:val="100"/>
        </w:rPr>
        <w:t>[</w:t>
      </w:r>
      <w:r>
        <w:rPr>
          <w:rFonts w:hint="eastAsia" w:ascii="宋体" w:hAnsi="宋体" w:eastAsia="宋体"/>
          <w:w w:val="100"/>
        </w:rPr>
        <w:t>动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触</w:t>
      </w:r>
      <w:r>
        <w:rPr>
          <w:rFonts w:hint="eastAsia" w:ascii="宋体" w:hAnsi="宋体" w:eastAsia="宋体"/>
          <w:w w:val="100"/>
        </w:rPr>
        <w:t>角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280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tentacled ['tentəkld] adj.  </w:t>
      </w:r>
      <w:r>
        <w:rPr>
          <w:rFonts w:hint="eastAsia" w:ascii="宋体" w:hAnsi="宋体" w:eastAsia="宋体"/>
        </w:rPr>
        <w:t>有触手的；具触角的【词频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55686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742"/>
        </w:tabs>
        <w:spacing w:before="77" w:after="0" w:line="240" w:lineRule="auto"/>
        <w:ind w:left="3741" w:right="0" w:hanging="883"/>
        <w:jc w:val="left"/>
        <w:rPr>
          <w:rFonts w:hint="eastAsia" w:ascii="Microsoft JhengHei" w:eastAsia="Microsoft JhengHei"/>
        </w:rPr>
      </w:pPr>
      <w:r>
        <w:pict>
          <v:group id="_x0000_s3205" o:spid="_x0000_s3205" o:spt="203" style="position:absolute;left:0pt;margin-left:63.2pt;margin-top:32.9pt;height:80.25pt;width:77pt;mso-position-horizontal-relative:page;z-index:-204800;mso-width-relative:page;mso-height-relative:page;" coordorigin="1265,659" coordsize="1540,1605">
            <o:lock v:ext="edit"/>
            <v:shape id="_x0000_s3206" o:spid="_x0000_s3206" style="position:absolute;left:1265;top:893;height:1371;width:1299;" fillcolor="#C0C0C0" filled="t" stroked="f" coordorigin="1265,893" coordsize="1299,1371" path="m1646,1924l1638,1916,1579,1990,1543,2036,1511,2076,1506,1999,1497,1920,1492,1886,1485,1838,1469,1756,1474,1745,1479,1735,1484,1724,1414,1735,1429,1771,1440,1806,1448,1839,1454,1867,1400,1929,1360,1975,1354,1919,1346,1861,1337,1800,1324,1737,1327,1726,1331,1716,1334,1705,1265,1720,1280,1754,1295,1791,1308,1834,1322,1882,1333,1929,1337,1966,1334,1992,1326,2009,1387,2028,1388,2014,1393,1999,1401,1981,1404,1975,1412,1960,1424,1939,1436,1920,1448,1903,1461,1886,1470,1929,1476,1968,1481,2004,1484,2036,1486,2065,1484,2090,1479,2110,1471,2125,1530,2141,1535,2121,1544,2099,1554,2076,1555,2075,1568,2049,1581,2027,1605,1990,1624,1959,1646,1924m1724,1994l1712,1990,1685,2049,1662,2099,1642,2140,1625,2173,1611,2201,1598,2223,1588,2239,1581,2251,1644,2264,1647,2233,1661,2178,1687,2098,1724,1994m2011,1442l2009,1427,2004,1416,1992,1400,1974,1378,1950,1351,1946,1353,1943,1355,1939,1357,1950,1387,1958,1414,1961,1438,1960,1459,1958,1477,1960,1488,1962,1490,1964,1492,1973,1492,1984,1486,1992,1482,2000,1473,2007,1463,2011,1454,2011,1442m2088,1820l2087,1805,2083,1790,2083,1787,2071,1789,2060,1790,2050,1788,2040,1783,2029,1777,2012,1765,1991,1747,1965,1724,1961,1728,1958,1731,1954,1735,1980,1763,2001,1786,2016,1803,2026,1815,2032,1825,2034,1833,2035,1834,2033,1843,2028,1851,1891,1988,1874,2001,1857,2005,1841,2001,1825,1990,1765,1929,1709,1874,1722,1861,1815,1768,1872,1711,1881,1721,1899,1739,1903,1726,1908,1711,1910,1705,1914,1694,1897,1680,1871,1655,1859,1643,1859,1699,1790,1768,1764,1743,1764,1794,1697,1861,1608,1773,1596,1760,1606,1749,1663,1693,1714,1743,1764,1794,1764,1743,1714,1693,1688,1667,1705,1650,1758,1598,1859,1699,1859,1643,1836,1621,1813,1598,1792,1576,1796,1547,1745,1547,1745,1585,1680,1650,1674,1622,1669,1595,1667,1579,1667,1663,1583,1747,1572,1748,1562,1749,1551,1749,1545,1713,1539,1680,1532,1652,1526,1627,1543,1610,1590,1563,1623,1530,1634,1563,1656,1630,1667,1663,1667,1579,1666,1570,1665,1547,1665,1530,1665,1525,1666,1509,1670,1493,1678,1480,1608,1477,1608,1520,1564,1563,1518,1610,1514,1596,1510,1581,1505,1563,1499,1545,1502,1535,1504,1525,1507,1515,1438,1530,1455,1562,1471,1598,1487,1637,1503,1680,1516,1726,1524,1774,1529,1823,1530,1872,1543,1872,1548,1849,1551,1825,1553,1800,1554,1773,1710,1929,1809,2027,1832,2045,1855,2051,1877,2046,1899,2030,1924,2005,2000,1929,2061,1867,2070,1859,2080,1844,2085,1833,2088,1820m2093,1233l2093,1199,2089,1191,2072,1174,2064,1170,2054,1168,2036,1171,2011,1176,1977,1184,1977,1193,2000,1198,2022,1205,2041,1214,2059,1225,2076,1237,2087,1239,2093,1233m2255,898l2199,895,2180,893,2180,936,2049,1066,2007,1109,2006,1097,2004,1086,2000,1078,1994,1071,1990,1066,1973,1058,1964,1057,1948,1060,1926,1066,1897,1075,1897,1083,1924,1091,1948,1100,1970,1111,1990,1125,1916,1199,1821,1294,1796,1273,1787,1281,1804,1308,1816,1333,1824,1355,1828,1376,1830,1395,1832,1406,1836,1410,1838,1412,1840,1410,1849,1410,1861,1397,1870,1380,1874,1372,1876,1362,1872,1353,1867,1345,1859,1335,1848,1322,1834,1307,1846,1294,2032,1109,2194,946,2200,966,2212,1005,2218,1024,2221,1024,2225,1023,2228,1022,2227,977,2231,946,2232,941,2242,915,2255,898m2325,1204l2324,1189,2323,1184,2310,1188,2298,1189,2288,1187,2279,1182,2269,1175,2258,1167,2246,1157,2232,1144,2224,1153,2238,1170,2250,1186,2260,1198,2266,1208,2274,1220,2272,1231,2266,1241,2163,1345,2147,1359,2136,1368,2129,1373,2127,1372,2132,1355,2139,1335,2149,1299,2157,1264,2163,1231,2167,1198,2172,1164,2176,1125,2180,1083,2191,1066,2197,1058,2127,1052,2132,1093,2133,1134,2131,1175,2127,1216,2122,1257,2116,1294,2109,1326,2101,1355,2030,1284,2032,1272,2034,1260,2036,1248,1965,1277,1984,1294,2003,1312,2023,1332,2087,1395,2065,1447,2041,1497,2014,1546,1986,1593,1994,1598,2030,1548,2062,1501,2088,1456,2110,1414,2123,1423,2133,1421,2140,1414,2181,1373,2201,1353,2283,1271,2305,1247,2320,1225,2325,1204m2384,1077l2378,1066,2369,1058,2361,1054,2351,1050,2339,1048,2325,1047,2308,1050,2286,1056,2258,1064,2226,1075,2227,1078,2227,1082,2228,1085,2267,1087,2300,1091,2328,1098,2350,1106,2367,1115,2378,1117,2382,1113,2384,1111,2384,1077m2563,1357l2540,1337,2515,1313,2487,1285,2456,1254,2456,1243,2457,1233,2458,1222,2388,1246,2407,1262,2433,1286,2465,1318,2504,1357,2382,1480,2316,1414,2279,1376,2281,1364,2285,1340,2245,1355,2211,1368,2234,1389,2266,1419,2306,1459,2355,1507,2236,1625,2158,1547,2161,1536,2163,1526,2165,1515,2095,1543,2116,1561,2141,1585,2169,1612,2201,1644,2199,1652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207" o:spid="_x0000_s320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bookmarkStart w:id="189" w:name="_bookmark63"/>
      <w:bookmarkEnd w:id="189"/>
      <w:bookmarkStart w:id="190" w:name="264. -crit- = -cris- 判断"/>
      <w:bookmarkEnd w:id="190"/>
      <w:bookmarkStart w:id="191" w:name="_bookmark63"/>
      <w:bookmarkEnd w:id="191"/>
      <w:r>
        <w:t>-crit- = -cris-</w:t>
      </w:r>
      <w:r>
        <w:rPr>
          <w:spacing w:val="72"/>
        </w:rPr>
        <w:t xml:space="preserve"> </w:t>
      </w:r>
      <w:r>
        <w:rPr>
          <w:rFonts w:hint="eastAsia" w:ascii="Microsoft JhengHei" w:eastAsia="Microsoft JhengHei"/>
        </w:rPr>
        <w:t>判断</w:t>
      </w:r>
    </w:p>
    <w:p>
      <w:pPr>
        <w:pStyle w:val="3"/>
        <w:spacing w:before="361" w:line="256" w:lineRule="auto"/>
        <w:ind w:left="1000" w:right="151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</w:t>
      </w:r>
      <w:r>
        <w:t>-crit-</w:t>
      </w:r>
      <w:r>
        <w:rPr>
          <w:rFonts w:hint="eastAsia" w:ascii="宋体" w:hAnsi="宋体" w:eastAsia="宋体"/>
        </w:rPr>
        <w:t xml:space="preserve">来源于希腊语中 </w:t>
      </w:r>
      <w:r>
        <w:t>krinein</w:t>
      </w:r>
      <w:r>
        <w:rPr>
          <w:rFonts w:hint="eastAsia" w:ascii="宋体" w:hAnsi="宋体" w:eastAsia="宋体"/>
        </w:rPr>
        <w:t xml:space="preserve">（决定）派生的 </w:t>
      </w:r>
      <w:r>
        <w:t>kritikos(</w:t>
      </w:r>
      <w:r>
        <w:rPr>
          <w:rFonts w:hint="eastAsia" w:ascii="宋体" w:hAnsi="宋体" w:eastAsia="宋体"/>
        </w:rPr>
        <w:t>能做判断的人</w:t>
      </w:r>
      <w:r>
        <w:t>)</w:t>
      </w:r>
      <w:r>
        <w:rPr>
          <w:rFonts w:hint="eastAsia" w:ascii="宋体" w:hAnsi="宋体" w:eastAsia="宋体"/>
        </w:rPr>
        <w:t xml:space="preserve">。② 这二个词根 </w:t>
      </w:r>
      <w:r>
        <w:t>crit</w:t>
      </w:r>
      <w:r>
        <w:rPr>
          <w:rFonts w:hint="eastAsia" w:ascii="宋体" w:hAnsi="宋体" w:eastAsia="宋体"/>
        </w:rPr>
        <w:t>，</w:t>
      </w:r>
      <w:r>
        <w:t>cris</w:t>
      </w:r>
      <w:r>
        <w:rPr>
          <w:rFonts w:hint="eastAsia" w:ascii="宋体" w:hAnsi="宋体" w:eastAsia="宋体"/>
        </w:rPr>
        <w:t xml:space="preserve">来源于希腊语 </w:t>
      </w:r>
      <w:r>
        <w:t xml:space="preserve">kriterion </w:t>
      </w:r>
      <w:r>
        <w:rPr>
          <w:rFonts w:hint="eastAsia" w:ascii="宋体" w:hAnsi="宋体" w:eastAsia="宋体"/>
        </w:rPr>
        <w:t>判断，可以追溯到原始印欧语根</w:t>
      </w:r>
      <w:r>
        <w:t>*krei-</w:t>
      </w:r>
      <w:r>
        <w:rPr>
          <w:rFonts w:hint="eastAsia" w:ascii="宋体" w:hAnsi="宋体" w:eastAsia="宋体"/>
        </w:rPr>
        <w:t>，意思是</w:t>
      </w:r>
      <w:r>
        <w:t xml:space="preserve">“to 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3"/>
          <w:w w:val="100"/>
        </w:rPr>
        <w:t>dge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判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spacing w:val="-3"/>
          <w:w w:val="100"/>
        </w:rPr>
        <w:t>，最</w:t>
      </w:r>
      <w:r>
        <w:rPr>
          <w:rFonts w:hint="eastAsia" w:ascii="宋体" w:hAnsi="宋体" w:eastAsia="宋体"/>
          <w:w w:val="100"/>
        </w:rPr>
        <w:t>初的含义</w:t>
      </w:r>
      <w:r>
        <w:rPr>
          <w:rFonts w:hint="eastAsia" w:ascii="宋体" w:hAnsi="宋体" w:eastAsia="宋体"/>
          <w:spacing w:val="-3"/>
          <w:w w:val="100"/>
        </w:rPr>
        <w:t>是</w:t>
      </w:r>
      <w:r>
        <w:rPr>
          <w:w w:val="100"/>
        </w:rPr>
        <w:t>“</w:t>
      </w:r>
      <w:r>
        <w:rPr>
          <w:spacing w:val="-1"/>
          <w:w w:val="100"/>
        </w:rPr>
        <w:t>s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然后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了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3"/>
          <w:w w:val="100"/>
        </w:rPr>
        <w:t>d</w:t>
      </w:r>
      <w:r>
        <w:rPr>
          <w:w w:val="100"/>
        </w:rPr>
        <w:t>ge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含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【引申】评价</w:t>
      </w:r>
      <w:r>
        <w:t>/</w:t>
      </w:r>
      <w:r>
        <w:rPr>
          <w:rFonts w:hint="eastAsia" w:ascii="宋体" w:eastAsia="宋体"/>
        </w:rPr>
        <w:t>辨明</w:t>
      </w:r>
      <w:r>
        <w:t>/</w:t>
      </w:r>
      <w:r>
        <w:rPr>
          <w:rFonts w:hint="eastAsia" w:ascii="宋体" w:eastAsia="宋体"/>
        </w:rPr>
        <w:t>区分</w:t>
      </w:r>
    </w:p>
    <w:p>
      <w:pPr>
        <w:pStyle w:val="3"/>
        <w:spacing w:before="177" w:line="516" w:lineRule="auto"/>
        <w:ind w:right="468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暴击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核</w:t>
      </w:r>
      <w:r>
        <w:rPr>
          <w:rFonts w:hint="eastAsia" w:ascii="宋体" w:hAnsi="宋体" w:eastAsia="宋体"/>
          <w:spacing w:val="-3"/>
          <w:w w:val="100"/>
        </w:rPr>
        <w:t>反应</w:t>
      </w:r>
      <w:r>
        <w:rPr>
          <w:rFonts w:hint="eastAsia" w:ascii="宋体" w:hAnsi="宋体" w:eastAsia="宋体"/>
          <w:w w:val="100"/>
        </w:rPr>
        <w:t>堆）</w:t>
      </w:r>
      <w:r>
        <w:rPr>
          <w:rFonts w:hint="eastAsia" w:ascii="宋体" w:hAnsi="宋体" w:eastAsia="宋体"/>
          <w:spacing w:val="-3"/>
          <w:w w:val="100"/>
        </w:rPr>
        <w:t>保</w:t>
      </w:r>
      <w:r>
        <w:rPr>
          <w:rFonts w:hint="eastAsia" w:ascii="宋体" w:hAnsi="宋体" w:eastAsia="宋体"/>
          <w:w w:val="100"/>
        </w:rPr>
        <w:t>持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身</w:t>
      </w:r>
      <w:r>
        <w:rPr>
          <w:rFonts w:hint="eastAsia" w:ascii="宋体" w:hAnsi="宋体" w:eastAsia="宋体"/>
          <w:spacing w:val="-3"/>
          <w:w w:val="100"/>
        </w:rPr>
        <w:t>支</w:t>
      </w:r>
      <w:r>
        <w:rPr>
          <w:rFonts w:hint="eastAsia" w:ascii="宋体" w:hAnsi="宋体" w:eastAsia="宋体"/>
          <w:w w:val="100"/>
        </w:rPr>
        <w:t>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链式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应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评判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批</w:t>
      </w:r>
      <w:r>
        <w:rPr>
          <w:rFonts w:hint="eastAsia" w:ascii="宋体" w:hAnsi="宋体" w:eastAsia="宋体"/>
          <w:w w:val="100"/>
        </w:rPr>
        <w:t>评（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spacing w:val="-1"/>
          <w:w w:val="100"/>
        </w:rPr>
        <w:t>c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234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r</w:t>
      </w:r>
      <w:r>
        <w:rPr>
          <w:spacing w:val="-2"/>
          <w:w w:val="100"/>
        </w:rPr>
        <w:t>ɪtɪ</w:t>
      </w:r>
      <w:r>
        <w:rPr>
          <w:w w:val="100"/>
        </w:rPr>
        <w:t>k]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批评家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评论</w:t>
      </w:r>
      <w:r>
        <w:rPr>
          <w:rFonts w:hint="eastAsia" w:ascii="宋体" w:hAnsi="宋体" w:eastAsia="宋体"/>
          <w:spacing w:val="-3"/>
          <w:w w:val="100"/>
        </w:rPr>
        <w:t>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爱</w:t>
      </w:r>
      <w:r>
        <w:rPr>
          <w:rFonts w:hint="eastAsia" w:ascii="宋体" w:hAnsi="宋体" w:eastAsia="宋体"/>
          <w:w w:val="100"/>
        </w:rPr>
        <w:t>挑</w:t>
      </w:r>
      <w:r>
        <w:rPr>
          <w:rFonts w:hint="eastAsia" w:ascii="宋体" w:hAnsi="宋体" w:eastAsia="宋体"/>
          <w:spacing w:val="-3"/>
          <w:w w:val="100"/>
        </w:rPr>
        <w:t>剔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critique [krɪ'tiːk] n. </w:t>
      </w:r>
      <w:r>
        <w:rPr>
          <w:rFonts w:hint="eastAsia" w:ascii="宋体" w:hAnsi="宋体" w:eastAsia="宋体"/>
        </w:rPr>
        <w:t xml:space="preserve">批评；评论文章 </w:t>
      </w:r>
      <w:r>
        <w:t xml:space="preserve">vt. </w:t>
      </w:r>
      <w:r>
        <w:rPr>
          <w:rFonts w:hint="eastAsia" w:ascii="宋体" w:hAnsi="宋体" w:eastAsia="宋体"/>
        </w:rPr>
        <w:t xml:space="preserve">批判；评论【词频 </w:t>
      </w:r>
      <w:r>
        <w:t>5032</w:t>
      </w:r>
      <w:r>
        <w:rPr>
          <w:rFonts w:hint="eastAsia" w:ascii="宋体" w:hAnsi="宋体" w:eastAsia="宋体"/>
        </w:rPr>
        <w:t>，</w:t>
      </w:r>
      <w:r>
        <w:t>18430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m</w:t>
      </w:r>
      <w:r>
        <w:rPr>
          <w:spacing w:val="-4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z(ə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批评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考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苛</w:t>
      </w:r>
      <w:r>
        <w:rPr>
          <w:rFonts w:hint="eastAsia" w:ascii="宋体" w:hAnsi="宋体" w:eastAsia="宋体"/>
          <w:w w:val="100"/>
        </w:rPr>
        <w:t>求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2105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jc w:val="both"/>
        <w:rPr>
          <w:rFonts w:hint="eastAsia" w:ascii="宋体" w:hAnsi="宋体" w:eastAsia="宋体"/>
        </w:rPr>
      </w:pPr>
      <w:r>
        <w:pict>
          <v:group id="_x0000_s3208" o:spid="_x0000_s3208" o:spt="203" style="position:absolute;left:0pt;margin-left:144.8pt;margin-top:74.55pt;height:392.45pt;width:390.4pt;mso-position-horizontal-relative:page;z-index:-204800;mso-width-relative:page;mso-height-relative:page;" coordorigin="2896,1491" coordsize="7808,7849">
            <o:lock v:ext="edit"/>
            <v:shape id="_x0000_s3209" o:spid="_x0000_s3209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10" o:spid="_x0000_s3210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11" o:spid="_x0000_s3211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k</w:t>
      </w:r>
      <w:r>
        <w:rPr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鉴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核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临界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批</w:t>
      </w:r>
      <w:r>
        <w:rPr>
          <w:rFonts w:hint="eastAsia" w:ascii="宋体" w:hAnsi="宋体" w:eastAsia="宋体"/>
          <w:w w:val="100"/>
        </w:rPr>
        <w:t>评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爱</w:t>
      </w:r>
      <w:r>
        <w:rPr>
          <w:rFonts w:hint="eastAsia" w:ascii="宋体" w:hAnsi="宋体" w:eastAsia="宋体"/>
          <w:w w:val="100"/>
        </w:rPr>
        <w:t>挑</w:t>
      </w:r>
      <w:r>
        <w:rPr>
          <w:rFonts w:hint="eastAsia" w:ascii="宋体" w:hAnsi="宋体" w:eastAsia="宋体"/>
          <w:spacing w:val="-3"/>
          <w:w w:val="100"/>
        </w:rPr>
        <w:t>剔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25"/>
          <w:w w:val="100"/>
        </w:rPr>
        <w:t>；</w:t>
      </w:r>
      <w:r>
        <w:rPr>
          <w:rFonts w:hint="eastAsia" w:ascii="宋体" w:hAnsi="宋体" w:eastAsia="宋体"/>
          <w:w w:val="100"/>
        </w:rPr>
        <w:t>决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评</w:t>
      </w:r>
      <w:r>
        <w:rPr>
          <w:rFonts w:hint="eastAsia" w:ascii="宋体" w:hAnsi="宋体" w:eastAsia="宋体"/>
          <w:w w:val="100"/>
        </w:rPr>
        <w:t>论</w:t>
      </w:r>
      <w:r>
        <w:rPr>
          <w:rFonts w:hint="eastAsia" w:ascii="宋体" w:hAnsi="宋体" w:eastAsia="宋体"/>
          <w:spacing w:val="-25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30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critically ['krɪtɪklɪ]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精密地；严重地；批评性地；用钻研眼光地；很大程度上；极为重要地【词频</w:t>
      </w:r>
      <w:r>
        <w:rPr>
          <w:rFonts w:hint="eastAsia" w:ascii="宋体" w:hAnsi="宋体" w:eastAsia="宋体"/>
          <w:spacing w:val="-77"/>
        </w:rPr>
        <w:t xml:space="preserve"> </w:t>
      </w:r>
      <w:r>
        <w:t>6652</w:t>
      </w:r>
      <w:r>
        <w:rPr>
          <w:rFonts w:hint="eastAsia" w:ascii="宋体" w:hAnsi="宋体" w:eastAsia="宋体"/>
        </w:rPr>
        <w:t xml:space="preserve">】 </w:t>
      </w:r>
      <w:r>
        <w:t xml:space="preserve">uncritical [ʌn'krɪtɪk(ə)l] adj.  </w:t>
      </w:r>
      <w:r>
        <w:rPr>
          <w:rFonts w:hint="eastAsia" w:ascii="宋体" w:hAnsi="宋体" w:eastAsia="宋体"/>
        </w:rPr>
        <w:t>无批判力的；不加批判的；不严厉的【词频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21848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72"/>
        <w:rPr>
          <w:rFonts w:hint="eastAsia" w:ascii="宋体" w:hAnsi="宋体" w:eastAsia="宋体"/>
        </w:rPr>
      </w:pPr>
      <w:r>
        <w:t xml:space="preserve">uncritically [ʌn'kritikli]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不加鉴别地；不加批评地【词频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26067</w:t>
      </w:r>
      <w:r>
        <w:rPr>
          <w:rFonts w:hint="eastAsia" w:ascii="宋体" w:hAnsi="宋体" w:eastAsia="宋体"/>
        </w:rPr>
        <w:t xml:space="preserve">】 </w:t>
      </w:r>
      <w:r>
        <w:t>criticality [,krɪtɪ'kælɪti] n. [</w:t>
      </w:r>
      <w:r>
        <w:rPr>
          <w:rFonts w:hint="eastAsia" w:ascii="宋体" w:hAnsi="宋体" w:eastAsia="宋体"/>
        </w:rPr>
        <w:t>核</w:t>
      </w:r>
      <w:r>
        <w:t xml:space="preserve">] </w:t>
      </w:r>
      <w:r>
        <w:rPr>
          <w:rFonts w:hint="eastAsia" w:ascii="宋体" w:hAnsi="宋体" w:eastAsia="宋体"/>
        </w:rPr>
        <w:t xml:space="preserve">临界；危急程度【词频 </w:t>
      </w:r>
      <w:r>
        <w:t>36360</w:t>
      </w:r>
      <w:r>
        <w:rPr>
          <w:rFonts w:hint="eastAsia" w:ascii="宋体" w:hAnsi="宋体" w:eastAsia="宋体"/>
        </w:rPr>
        <w:t xml:space="preserve">】 </w:t>
      </w:r>
      <w:r>
        <w:t>subcritical [sʌb'krɪtɪk(ə)l] adj. [</w:t>
      </w:r>
      <w:r>
        <w:rPr>
          <w:rFonts w:hint="eastAsia" w:ascii="宋体" w:hAnsi="宋体" w:eastAsia="宋体"/>
        </w:rPr>
        <w:t>核</w:t>
      </w:r>
      <w:r>
        <w:t xml:space="preserve">]  </w:t>
      </w:r>
      <w:r>
        <w:rPr>
          <w:rFonts w:hint="eastAsia" w:ascii="宋体" w:hAnsi="宋体" w:eastAsia="宋体"/>
        </w:rPr>
        <w:t>次临界的【词频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59268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self-critical [,self'kritikəl] adj.  </w:t>
      </w:r>
      <w:r>
        <w:rPr>
          <w:rFonts w:hint="eastAsia" w:ascii="宋体" w:hAnsi="宋体" w:eastAsia="宋体"/>
        </w:rPr>
        <w:t>律己严格的；自我批评的【词频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28682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19"/>
        <w:rPr>
          <w:rFonts w:hint="eastAsia" w:ascii="宋体" w:hAnsi="宋体" w:eastAsia="宋体"/>
        </w:rPr>
      </w:pPr>
      <w:r>
        <w:t xml:space="preserve">noncritical [nɒn-'krɪtɪk(ə)l] adj. </w:t>
      </w:r>
      <w:r>
        <w:rPr>
          <w:rFonts w:hint="eastAsia" w:ascii="宋体" w:hAnsi="宋体" w:eastAsia="宋体"/>
        </w:rPr>
        <w:t xml:space="preserve">非紧急的；非临界的；不加批评的；非关键【词频 </w:t>
      </w:r>
      <w:r>
        <w:t>38121</w:t>
      </w:r>
      <w:r>
        <w:rPr>
          <w:rFonts w:hint="eastAsia" w:ascii="宋体" w:hAnsi="宋体" w:eastAsia="宋体"/>
        </w:rPr>
        <w:t xml:space="preserve">】 </w:t>
      </w:r>
      <w:r>
        <w:t xml:space="preserve">overcritical [,ovɚ'krɪtɪkl] adj. </w:t>
      </w:r>
      <w:r>
        <w:rPr>
          <w:rFonts w:hint="eastAsia" w:ascii="宋体" w:hAnsi="宋体" w:eastAsia="宋体"/>
        </w:rPr>
        <w:t>过度指摘的；吹毛求疵的</w:t>
      </w:r>
    </w:p>
    <w:p>
      <w:pPr>
        <w:pStyle w:val="3"/>
        <w:spacing w:line="516" w:lineRule="auto"/>
        <w:ind w:right="2546"/>
        <w:rPr>
          <w:rFonts w:hint="eastAsia" w:ascii="宋体" w:hAnsi="宋体" w:eastAsia="宋体"/>
        </w:rPr>
      </w:pPr>
      <w:r>
        <w:t>supercritical [suːpə'krɪtɪk(ə)l] adj. [</w:t>
      </w:r>
      <w:r>
        <w:rPr>
          <w:rFonts w:hint="eastAsia" w:ascii="宋体" w:hAnsi="宋体" w:eastAsia="宋体"/>
        </w:rPr>
        <w:t>物</w:t>
      </w:r>
      <w:r>
        <w:t>][</w:t>
      </w:r>
      <w:r>
        <w:rPr>
          <w:rFonts w:hint="eastAsia" w:ascii="宋体" w:hAnsi="宋体" w:eastAsia="宋体"/>
        </w:rPr>
        <w:t>物化</w:t>
      </w:r>
      <w:r>
        <w:t xml:space="preserve">] </w:t>
      </w:r>
      <w:r>
        <w:rPr>
          <w:rFonts w:hint="eastAsia" w:ascii="宋体" w:hAnsi="宋体" w:eastAsia="宋体"/>
        </w:rPr>
        <w:t xml:space="preserve">超临界的；吹毛求疵的【词频 </w:t>
      </w:r>
      <w:r>
        <w:t>53289</w:t>
      </w:r>
      <w:r>
        <w:rPr>
          <w:rFonts w:hint="eastAsia" w:ascii="宋体" w:hAnsi="宋体" w:eastAsia="宋体"/>
        </w:rPr>
        <w:t xml:space="preserve">】 </w:t>
      </w:r>
      <w:r>
        <w:t xml:space="preserve">hypercritical [haɪpə'krɪtɪk(ə)l] adj.  </w:t>
      </w:r>
      <w:r>
        <w:rPr>
          <w:rFonts w:hint="eastAsia" w:ascii="宋体" w:hAnsi="宋体" w:eastAsia="宋体"/>
        </w:rPr>
        <w:t>吹毛求疵的，苛评的【词频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54292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6"/>
        <w:rPr>
          <w:rFonts w:hint="eastAsia" w:ascii="宋体" w:hAnsi="宋体" w:eastAsia="宋体"/>
        </w:rPr>
      </w:pPr>
      <w:r>
        <w:t xml:space="preserve">critical-thinking ['krɪtɪk(ə)l-ˈθɪŋkɪŋ] n. </w:t>
      </w:r>
      <w:r>
        <w:rPr>
          <w:rFonts w:hint="eastAsia" w:ascii="宋体" w:hAnsi="宋体" w:eastAsia="宋体"/>
        </w:rPr>
        <w:t xml:space="preserve">批判性思维，批判性的思考；批判思考能力，判断思维【词频 </w:t>
      </w:r>
      <w:r>
        <w:t>34150</w:t>
      </w:r>
      <w:r>
        <w:rPr>
          <w:rFonts w:hint="eastAsia" w:ascii="宋体" w:hAnsi="宋体" w:eastAsia="宋体"/>
        </w:rPr>
        <w:t xml:space="preserve">】 </w:t>
      </w:r>
      <w:r>
        <w:t xml:space="preserve">critical-care ['krɪtɪk(ə)l-keə(r)] n.  </w:t>
      </w:r>
      <w:r>
        <w:rPr>
          <w:rFonts w:hint="eastAsia" w:ascii="宋体" w:hAnsi="宋体" w:eastAsia="宋体"/>
        </w:rPr>
        <w:t>急救护理；特级护理【词频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50931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mission-critical [ˈmiʃən ˈkritikəl] n.  </w:t>
      </w:r>
      <w:r>
        <w:rPr>
          <w:rFonts w:hint="eastAsia" w:ascii="宋体" w:hAnsi="宋体" w:eastAsia="宋体"/>
        </w:rPr>
        <w:t>关键使命【词频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44207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self-criticism ['self'kritisizəm] n.  </w:t>
      </w:r>
      <w:r>
        <w:rPr>
          <w:rFonts w:hint="eastAsia" w:ascii="宋体" w:hAnsi="宋体" w:eastAsia="宋体"/>
        </w:rPr>
        <w:t>自我批评【词频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26641</w:t>
      </w:r>
      <w:r>
        <w:rPr>
          <w:rFonts w:hint="eastAsia" w:ascii="宋体" w:hAnsi="宋体" w:eastAsia="宋体"/>
        </w:rPr>
        <w:t>，</w:t>
      </w:r>
      <w:r>
        <w:t>50549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052"/>
        <w:rPr>
          <w:rFonts w:hint="eastAsia" w:ascii="宋体" w:hAnsi="宋体" w:eastAsia="宋体"/>
        </w:rPr>
      </w:pPr>
      <w:r>
        <w:pict>
          <v:group id="_x0000_s3212" o:spid="_x0000_s3212" o:spt="203" style="position:absolute;left:0pt;margin-left:63.2pt;margin-top:-1.55pt;height:80.25pt;width:77pt;mso-position-horizontal-relative:page;z-index:-204800;mso-width-relative:page;mso-height-relative:page;" coordorigin="1265,-31" coordsize="1540,1605">
            <o:lock v:ext="edit"/>
            <v:shape id="_x0000_s3213" o:spid="_x0000_s3213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214" o:spid="_x0000_s3214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r</w:t>
      </w:r>
      <w:r>
        <w:rPr>
          <w:spacing w:val="-2"/>
          <w:w w:val="100"/>
        </w:rPr>
        <w:t>ɪtɪ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批评；评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非</w:t>
      </w:r>
      <w:r>
        <w:rPr>
          <w:rFonts w:hint="eastAsia" w:ascii="宋体" w:hAnsi="宋体" w:eastAsia="宋体"/>
          <w:w w:val="100"/>
        </w:rPr>
        <w:t>难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批</w:t>
      </w:r>
      <w:r>
        <w:rPr>
          <w:rFonts w:hint="eastAsia" w:ascii="宋体" w:hAnsi="宋体" w:eastAsia="宋体"/>
          <w:spacing w:val="-3"/>
          <w:w w:val="100"/>
        </w:rPr>
        <w:t>评；</w:t>
      </w:r>
      <w:r>
        <w:rPr>
          <w:rFonts w:hint="eastAsia" w:ascii="宋体" w:hAnsi="宋体" w:eastAsia="宋体"/>
          <w:w w:val="100"/>
        </w:rPr>
        <w:t>评论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苛</w:t>
      </w:r>
      <w:r>
        <w:rPr>
          <w:rFonts w:hint="eastAsia" w:ascii="宋体" w:hAnsi="宋体" w:eastAsia="宋体"/>
          <w:spacing w:val="-3"/>
          <w:w w:val="100"/>
        </w:rPr>
        <w:t>求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56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much-criticized [mʌtʃ-'krɪtɪsaɪzd] adj.  </w:t>
      </w:r>
      <w:r>
        <w:rPr>
          <w:rFonts w:hint="eastAsia" w:ascii="宋体" w:hAnsi="宋体" w:eastAsia="宋体"/>
        </w:rPr>
        <w:t>广受批评的【词频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48434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89"/>
        <w:rPr>
          <w:rFonts w:hint="eastAsia" w:ascii="宋体" w:hAnsi="宋体" w:eastAsia="宋体"/>
        </w:rPr>
      </w:pPr>
      <w:r>
        <w:t xml:space="preserve">diacritic [,daɪə'krɪtɪk] adj. </w:t>
      </w:r>
      <w:r>
        <w:rPr>
          <w:rFonts w:hint="eastAsia" w:ascii="宋体" w:hAnsi="宋体" w:eastAsia="宋体"/>
        </w:rPr>
        <w:t xml:space="preserve">发音符号的；可区别的 </w:t>
      </w:r>
      <w:r>
        <w:t xml:space="preserve">n. </w:t>
      </w:r>
      <w:r>
        <w:rPr>
          <w:rFonts w:hint="eastAsia" w:ascii="宋体" w:hAnsi="宋体" w:eastAsia="宋体"/>
        </w:rPr>
        <w:t xml:space="preserve">区别发音符号 </w:t>
      </w:r>
      <w:r>
        <w:t xml:space="preserve">diacritical [,daɪə'krɪtɪkəl] adj. </w:t>
      </w:r>
      <w:r>
        <w:rPr>
          <w:rFonts w:hint="eastAsia" w:ascii="宋体" w:hAnsi="宋体" w:eastAsia="宋体"/>
        </w:rPr>
        <w:t xml:space="preserve">可区别的；为区别的【词频 </w:t>
      </w:r>
      <w:r>
        <w:t>59425</w:t>
      </w:r>
      <w:r>
        <w:rPr>
          <w:rFonts w:hint="eastAsia" w:ascii="宋体" w:hAnsi="宋体" w:eastAsia="宋体"/>
        </w:rPr>
        <w:t xml:space="preserve">】 </w:t>
      </w:r>
      <w:r>
        <w:t xml:space="preserve">hypocrite ['hɪpəkrɪt] n.  </w:t>
      </w:r>
      <w:r>
        <w:rPr>
          <w:rFonts w:hint="eastAsia" w:ascii="宋体" w:hAnsi="宋体" w:eastAsia="宋体"/>
        </w:rPr>
        <w:t>伪君子；伪善者【词频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16265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poc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cal</w:t>
      </w:r>
      <w:r>
        <w:rPr>
          <w:spacing w:val="-2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,h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虚</w:t>
      </w:r>
      <w:r>
        <w:rPr>
          <w:rFonts w:hint="eastAsia" w:ascii="宋体" w:hAnsi="宋体" w:eastAsia="宋体"/>
          <w:spacing w:val="-3"/>
          <w:w w:val="100"/>
        </w:rPr>
        <w:t>伪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伪</w:t>
      </w:r>
      <w:r>
        <w:rPr>
          <w:rFonts w:hint="eastAsia" w:ascii="宋体" w:hAnsi="宋体" w:eastAsia="宋体"/>
          <w:spacing w:val="-3"/>
          <w:w w:val="100"/>
        </w:rPr>
        <w:t>善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14506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hypocritically [,hipə'kritikəli]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伪善地【词频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45453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64"/>
        <w:rPr>
          <w:rFonts w:hint="eastAsia" w:ascii="宋体" w:hAnsi="宋体" w:eastAsia="宋体"/>
        </w:rPr>
      </w:pPr>
      <w:r>
        <w:pict>
          <v:group id="_x0000_s3215" o:spid="_x0000_s3215" o:spt="203" style="position:absolute;left:0pt;margin-left:144.8pt;margin-top:74.55pt;height:392.45pt;width:390.4pt;mso-position-horizontal-relative:page;z-index:-204800;mso-width-relative:page;mso-height-relative:page;" coordorigin="2896,1491" coordsize="7808,7849">
            <o:lock v:ext="edit"/>
            <v:shape id="_x0000_s3216" o:spid="_x0000_s3216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17" o:spid="_x0000_s3217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18" o:spid="_x0000_s3218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poc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w w:val="100"/>
        </w:rPr>
        <w:t>k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虚伪；</w:t>
      </w:r>
      <w:r>
        <w:rPr>
          <w:rFonts w:hint="eastAsia" w:ascii="宋体" w:hAnsi="宋体" w:eastAsia="宋体"/>
          <w:spacing w:val="-3"/>
          <w:w w:val="100"/>
        </w:rPr>
        <w:t>伪</w:t>
      </w:r>
      <w:r>
        <w:rPr>
          <w:rFonts w:hint="eastAsia" w:ascii="宋体" w:hAnsi="宋体" w:eastAsia="宋体"/>
          <w:w w:val="100"/>
        </w:rPr>
        <w:t>善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poc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ra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'tɪ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标准，条</w:t>
      </w:r>
      <w:r>
        <w:rPr>
          <w:rFonts w:hint="eastAsia" w:ascii="宋体" w:hAnsi="宋体" w:eastAsia="宋体"/>
          <w:spacing w:val="-3"/>
          <w:w w:val="100"/>
        </w:rPr>
        <w:t>件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criterial [krai'tiərəl] adj.  </w:t>
      </w:r>
      <w:r>
        <w:rPr>
          <w:rFonts w:hint="eastAsia" w:ascii="宋体" w:hAnsi="宋体" w:eastAsia="宋体"/>
        </w:rPr>
        <w:t>判别性的【词频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59872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47"/>
        <w:rPr>
          <w:rFonts w:hint="eastAsia" w:ascii="宋体" w:hAnsi="宋体" w:eastAsia="宋体"/>
        </w:rPr>
      </w:pPr>
      <w:r>
        <w:t>criterion [krai'tiəriən] n.</w:t>
      </w:r>
      <w:r>
        <w:rPr>
          <w:rFonts w:hint="eastAsia" w:ascii="宋体" w:hAnsi="宋体" w:eastAsia="宋体"/>
        </w:rPr>
        <w:t xml:space="preserve">（批评、判断的）标准，准则，尺度 </w:t>
      </w:r>
      <w:r>
        <w:t xml:space="preserve">criterion-based [krai'tiəriən-beɪst] adj.  </w:t>
      </w:r>
      <w:r>
        <w:rPr>
          <w:rFonts w:hint="eastAsia" w:ascii="宋体" w:hAnsi="宋体" w:eastAsia="宋体"/>
        </w:rPr>
        <w:t>基于准则的【词频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59876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hematocrit ['hemətəʊkrɪt] n.  </w:t>
      </w:r>
      <w:r>
        <w:rPr>
          <w:rFonts w:hint="eastAsia" w:ascii="宋体" w:hAnsi="宋体" w:eastAsia="宋体"/>
        </w:rPr>
        <w:t>分血器，血球容积（量）计【词频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48188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1800"/>
        </w:tabs>
        <w:spacing w:before="0" w:after="0" w:line="240" w:lineRule="auto"/>
        <w:ind w:left="1799" w:right="0" w:hanging="883"/>
        <w:jc w:val="left"/>
        <w:rPr>
          <w:rFonts w:hint="eastAsia" w:ascii="Microsoft JhengHei" w:eastAsia="Microsoft JhengHei"/>
        </w:rPr>
      </w:pPr>
      <w:bookmarkStart w:id="192" w:name="_bookmark64"/>
      <w:bookmarkEnd w:id="192"/>
      <w:bookmarkStart w:id="193" w:name="_bookmark64"/>
      <w:bookmarkEnd w:id="193"/>
      <w:bookmarkStart w:id="194" w:name="265. -sat(set)- = -satis- = -satur- 足，满，"/>
      <w:bookmarkEnd w:id="194"/>
      <w:r>
        <w:t xml:space="preserve">-sat(set)- = -satis- = </w:t>
      </w:r>
      <w:r>
        <w:rPr>
          <w:spacing w:val="-3"/>
        </w:rPr>
        <w:t>-satur-</w:t>
      </w:r>
      <w:r>
        <w:rPr>
          <w:spacing w:val="75"/>
        </w:rPr>
        <w:t xml:space="preserve"> </w:t>
      </w:r>
      <w:r>
        <w:rPr>
          <w:rFonts w:hint="eastAsia" w:ascii="Microsoft JhengHei" w:eastAsia="Microsoft JhengHei"/>
        </w:rPr>
        <w:t>足，满，饱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14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丁语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容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2"/>
          <w:w w:val="100"/>
        </w:rPr>
        <w:t>，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rFonts w:hint="eastAsia" w:ascii="宋体" w:hAnsi="宋体" w:eastAsia="宋体"/>
          <w:spacing w:val="-12"/>
          <w:w w:val="100"/>
        </w:rPr>
        <w:t>，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4"/>
          <w:w w:val="100"/>
        </w:rPr>
        <w:t>r</w:t>
      </w:r>
      <w:r>
        <w:rPr>
          <w:w w:val="100"/>
        </w:rPr>
        <w:t>u</w:t>
      </w:r>
      <w:r>
        <w:rPr>
          <w:spacing w:val="-16"/>
          <w:w w:val="100"/>
        </w:rPr>
        <w:t>m</w:t>
      </w:r>
      <w:r>
        <w:rPr>
          <w:rFonts w:hint="eastAsia" w:ascii="宋体" w:hAnsi="宋体" w:eastAsia="宋体"/>
          <w:w w:val="100"/>
        </w:rPr>
        <w:t>（满的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13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语副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spacing w:val="-13"/>
          <w:w w:val="100"/>
        </w:rPr>
        <w:t>s</w:t>
      </w:r>
      <w:r>
        <w:rPr>
          <w:rFonts w:hint="eastAsia" w:ascii="宋体" w:hAnsi="宋体" w:eastAsia="宋体"/>
          <w:w w:val="100"/>
        </w:rPr>
        <w:t>（足</w:t>
      </w:r>
      <w:r>
        <w:rPr>
          <w:rFonts w:hint="eastAsia" w:ascii="宋体" w:hAnsi="宋体" w:eastAsia="宋体"/>
          <w:spacing w:val="-3"/>
          <w:w w:val="100"/>
        </w:rPr>
        <w:t>够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15"/>
          <w:w w:val="100"/>
        </w:rPr>
        <w:t>）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语动</w:t>
      </w:r>
      <w:r>
        <w:rPr>
          <w:rFonts w:hint="eastAsia" w:ascii="宋体" w:hAnsi="宋体" w:eastAsia="宋体"/>
          <w:w w:val="100"/>
        </w:rPr>
        <w:t>词</w:t>
      </w:r>
    </w:p>
    <w:p>
      <w:pPr>
        <w:pStyle w:val="3"/>
        <w:spacing w:before="21" w:line="256" w:lineRule="auto"/>
        <w:ind w:left="1000" w:right="168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ro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e</w:t>
      </w:r>
      <w:r>
        <w:rPr>
          <w:rFonts w:hint="eastAsia" w:ascii="宋体" w:hAnsi="宋体" w:eastAsia="宋体"/>
          <w:spacing w:val="-15"/>
          <w:w w:val="100"/>
        </w:rPr>
        <w:t>，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i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6"/>
          <w:w w:val="100"/>
        </w:rPr>
        <w:t>s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充</w:t>
      </w:r>
      <w:r>
        <w:rPr>
          <w:rFonts w:hint="eastAsia" w:ascii="宋体" w:hAnsi="宋体" w:eastAsia="宋体"/>
          <w:spacing w:val="-3"/>
          <w:w w:val="100"/>
        </w:rPr>
        <w:t>满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15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源于</w:t>
      </w:r>
      <w:r>
        <w:rPr>
          <w:rFonts w:hint="eastAsia" w:ascii="宋体" w:hAnsi="宋体" w:eastAsia="宋体"/>
          <w:spacing w:val="-3"/>
          <w:w w:val="100"/>
        </w:rPr>
        <w:t>拉丁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/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/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</w:rPr>
        <w:t>意为</w:t>
      </w:r>
      <w:r>
        <w:t>enough</w:t>
      </w:r>
      <w:r>
        <w:rPr>
          <w:rFonts w:hint="eastAsia" w:ascii="宋体" w:hAnsi="宋体" w:eastAsia="宋体"/>
        </w:rPr>
        <w:t xml:space="preserve">，元音弱化后变成 </w:t>
      </w:r>
      <w:r>
        <w:t>set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【引申】足</w:t>
      </w:r>
      <w:r>
        <w:t>/</w:t>
      </w:r>
      <w:r>
        <w:rPr>
          <w:rFonts w:hint="eastAsia" w:ascii="宋体" w:eastAsia="宋体"/>
        </w:rPr>
        <w:t>饱</w:t>
      </w:r>
      <w:r>
        <w:t>/</w:t>
      </w:r>
      <w:r>
        <w:rPr>
          <w:rFonts w:hint="eastAsia" w:ascii="宋体" w:eastAsia="宋体"/>
        </w:rPr>
        <w:t>装满</w:t>
      </w:r>
      <w:r>
        <w:t>/</w:t>
      </w:r>
      <w:r>
        <w:rPr>
          <w:rFonts w:hint="eastAsia" w:ascii="宋体" w:eastAsia="宋体"/>
        </w:rPr>
        <w:t>满足</w:t>
      </w:r>
      <w:r>
        <w:t>/</w:t>
      </w:r>
      <w:r>
        <w:rPr>
          <w:rFonts w:hint="eastAsia" w:ascii="宋体" w:eastAsia="宋体"/>
        </w:rPr>
        <w:t>足够的</w:t>
      </w:r>
      <w:r>
        <w:t>/</w:t>
      </w:r>
      <w:r>
        <w:rPr>
          <w:rFonts w:hint="eastAsia" w:ascii="宋体" w:eastAsia="宋体"/>
        </w:rPr>
        <w:t>充满的</w:t>
      </w:r>
      <w:r>
        <w:t>/</w:t>
      </w:r>
      <w:r>
        <w:rPr>
          <w:rFonts w:hint="eastAsia" w:ascii="宋体" w:eastAsia="宋体"/>
        </w:rPr>
        <w:t>使充满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w w:val="100"/>
        </w:rPr>
        <w:t>&lt;</w:t>
      </w:r>
      <w:r>
        <w:rPr>
          <w:rFonts w:hint="eastAsia" w:ascii="宋体" w:hAnsi="宋体" w:eastAsia="宋体"/>
          <w:w w:val="100"/>
        </w:rPr>
        <w:t>正</w:t>
      </w:r>
      <w:r>
        <w:rPr>
          <w:spacing w:val="-2"/>
          <w:w w:val="100"/>
        </w:rPr>
        <w:t>&gt;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充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满</w:t>
      </w:r>
      <w:r>
        <w:rPr>
          <w:rFonts w:hint="eastAsia" w:ascii="宋体" w:hAnsi="宋体" w:eastAsia="宋体"/>
          <w:w w:val="100"/>
        </w:rPr>
        <w:t>足于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坏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餍足</w:t>
      </w:r>
      <w:r>
        <w:rPr>
          <w:rFonts w:hint="eastAsia" w:ascii="宋体" w:hAnsi="宋体" w:eastAsia="宋体"/>
          <w:w w:val="100"/>
        </w:rPr>
        <w:t>，使</w:t>
      </w:r>
      <w:r>
        <w:rPr>
          <w:rFonts w:hint="eastAsia" w:ascii="宋体" w:hAnsi="宋体" w:eastAsia="宋体"/>
          <w:spacing w:val="-3"/>
          <w:w w:val="100"/>
        </w:rPr>
        <w:t>厌</w:t>
      </w:r>
      <w:r>
        <w:rPr>
          <w:rFonts w:hint="eastAsia" w:ascii="宋体" w:hAnsi="宋体" w:eastAsia="宋体"/>
          <w:w w:val="100"/>
        </w:rPr>
        <w:t>腻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w w:val="100"/>
        </w:rPr>
        <w:t>5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充分</w:t>
      </w:r>
      <w:r>
        <w:rPr>
          <w:rFonts w:hint="eastAsia" w:ascii="宋体" w:hAnsi="宋体" w:eastAsia="宋体"/>
          <w:spacing w:val="-3"/>
          <w:w w:val="100"/>
        </w:rPr>
        <w:t>满足</w:t>
      </w:r>
      <w:r>
        <w:rPr>
          <w:rFonts w:hint="eastAsia" w:ascii="宋体" w:hAnsi="宋体" w:eastAsia="宋体"/>
          <w:w w:val="100"/>
        </w:rPr>
        <w:t>了的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饱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充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满</w:t>
      </w:r>
      <w:r>
        <w:rPr>
          <w:rFonts w:hint="eastAsia" w:ascii="宋体" w:hAnsi="宋体" w:eastAsia="宋体"/>
          <w:spacing w:val="-3"/>
          <w:w w:val="100"/>
        </w:rPr>
        <w:t>足</w:t>
      </w:r>
      <w:r>
        <w:rPr>
          <w:rFonts w:hint="eastAsia" w:ascii="宋体" w:hAnsi="宋体" w:eastAsia="宋体"/>
          <w:w w:val="100"/>
        </w:rPr>
        <w:t>；使</w:t>
      </w:r>
      <w:r>
        <w:rPr>
          <w:rFonts w:hint="eastAsia" w:ascii="宋体" w:hAnsi="宋体" w:eastAsia="宋体"/>
          <w:spacing w:val="-3"/>
          <w:w w:val="100"/>
        </w:rPr>
        <w:t>饱</w:t>
      </w:r>
      <w:r>
        <w:rPr>
          <w:rFonts w:hint="eastAsia" w:ascii="宋体" w:hAnsi="宋体" w:eastAsia="宋体"/>
          <w:w w:val="100"/>
        </w:rPr>
        <w:t>享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53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satiety [sə'taɪɪtɪ] n.  </w:t>
      </w:r>
      <w:r>
        <w:rPr>
          <w:rFonts w:hint="eastAsia" w:ascii="宋体" w:hAnsi="宋体" w:eastAsia="宋体"/>
        </w:rPr>
        <w:t>满足，饱足；过多【词频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35466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satiable ['seiʃiəbl] adj. </w:t>
      </w:r>
      <w:r>
        <w:rPr>
          <w:rFonts w:hint="eastAsia" w:ascii="宋体" w:hAnsi="宋体" w:eastAsia="宋体"/>
        </w:rPr>
        <w:t>可使满足的，可使饱的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706"/>
        <w:rPr>
          <w:rFonts w:hint="eastAsia" w:ascii="宋体" w:hAnsi="宋体" w:eastAsia="宋体"/>
        </w:rPr>
      </w:pPr>
      <w:r>
        <w:pict>
          <v:group id="_x0000_s3219" o:spid="_x0000_s3219" o:spt="203" style="position:absolute;left:0pt;margin-left:63.2pt;margin-top:27.35pt;height:80.25pt;width:77pt;mso-position-horizontal-relative:page;z-index:-204800;mso-width-relative:page;mso-height-relative:page;" coordorigin="1265,548" coordsize="1540,1605">
            <o:lock v:ext="edit"/>
            <v:shape id="_x0000_s3220" o:spid="_x0000_s3220" style="position:absolute;left:1265;top:782;height:1371;width:1299;" fillcolor="#C0C0C0" filled="t" stroked="f" coordorigin="1265,782" coordsize="1299,1371" path="m1646,1813l1638,1805,1579,1878,1543,1925,1511,1965,1506,1887,1497,1808,1492,1775,1485,1727,1469,1644,1474,1634,1479,1623,1484,1613,1414,1623,1429,1660,1440,1695,1448,1727,1454,1756,1400,1818,1360,1864,1354,1807,1346,1749,1337,1689,1324,1625,1327,1615,1331,1604,1334,1594,1265,1609,1280,1642,1295,1680,1308,1723,1322,1771,1333,1818,1337,1855,1334,1881,1326,1897,1387,1916,1388,1903,1393,1887,1401,1869,1404,1864,1412,1849,1424,1828,1436,1809,1448,1791,1461,1775,1470,1818,1476,1857,1481,1893,1484,1925,1486,1954,1484,1979,1479,1998,1471,2013,1530,2030,1535,2010,1544,1988,1554,1965,1555,1964,1568,1937,1581,1916,1605,1878,1624,1848,1646,1813m1724,1882l1712,1878,1685,1937,1662,1988,1642,2029,1625,2062,1611,2090,1598,2112,1588,2128,1581,2140,1644,2152,1647,2121,1661,2067,1687,1987,1724,1882m2011,1330l2009,1315,2004,1305,1992,1289,1974,1267,1950,1240,1946,1242,1943,1244,1939,1246,1950,1276,1958,1303,1961,1327,1960,1347,1958,1366,1960,1377,1962,1379,1964,1381,1973,1381,1984,1374,1992,1370,2000,1362,2007,1351,2011,1343,2011,1330m2088,1709l2087,1694,2083,1679,2083,1676,2071,1678,2060,1679,2050,1677,2040,1672,2029,1665,2012,1653,1991,1636,1965,1613,1961,1616,1958,1620,1954,1623,1980,1652,2001,1674,2016,1692,2026,1703,2032,1714,2034,1722,2035,1723,2033,1731,2028,1739,1891,1876,1874,1889,1857,1894,1841,1890,1825,1878,1765,1818,1709,1762,1722,1750,1815,1657,1872,1600,1881,1609,1899,1627,1903,1615,1908,1600,1910,1594,1914,1583,1897,1569,1871,1544,1859,1532,1859,1587,1790,1657,1764,1632,1764,1682,1697,1750,1608,1661,1596,1649,1606,1638,1663,1581,1714,1632,1764,1682,1764,1632,1714,1581,1688,1556,1705,1539,1758,1486,1859,1587,1859,1532,1836,1509,1813,1486,1792,1465,1796,1436,1745,1436,1745,1474,1680,1539,1674,1511,1669,1484,1667,1467,1667,1552,1583,1636,1572,1636,1562,1637,1551,1638,1545,1602,1539,1569,1532,1540,1526,1516,1543,1499,1590,1452,1623,1419,1634,1452,1656,1518,1667,1552,1667,1467,1666,1459,1665,1436,1665,1419,1665,1414,1666,1398,1670,1382,1678,1368,1608,1366,1608,1408,1564,1452,1518,1499,1514,1485,1510,1469,1505,1452,1499,1434,1502,1424,1504,1414,1507,1404,1438,1419,1455,1451,1471,1487,1487,1526,1503,1569,1516,1615,1524,1663,1529,1711,1530,1760,1543,1760,1548,1738,1551,1714,1553,1689,1554,1661,1710,1818,1809,1916,1832,1934,1855,1940,1877,1935,1899,1918,1924,1894,2000,1818,2061,1756,2070,1748,2080,1733,2085,1722,2088,1709m2093,1122l2093,1088,2089,1079,2072,1063,2064,1058,2054,1057,2036,1060,2011,1065,1977,1073,1977,1081,2000,1087,2022,1094,2041,1103,2059,1113,2076,1126,2087,1128,2093,1122m2255,786l2199,783,2180,782,2180,824,2049,955,2007,997,2006,985,2004,975,2000,966,1994,959,1990,955,1973,947,1964,946,1948,949,1926,955,1897,963,1897,972,1924,979,1948,988,1970,1000,1990,1014,1916,1088,1821,1183,1796,1162,1787,1170,1804,1197,1816,1222,1824,1244,1828,1265,1830,1284,1832,1294,1836,1299,1838,1301,1840,1299,1849,1299,1861,1286,1870,1269,1874,1261,1876,1250,1872,1242,1867,1234,1859,1223,1848,1210,1834,1195,1846,1183,2032,997,2194,835,2200,854,2212,894,2218,913,2221,912,2225,911,2228,911,2227,865,2231,835,2232,830,2242,803,2255,786m2325,1093l2324,1078,2323,1073,2310,1077,2298,1078,2288,1076,2279,1071,2269,1064,2258,1056,2246,1046,2232,1033,2224,1041,2238,1059,2250,1074,2260,1087,2266,1096,2274,1109,2272,1119,2266,1130,2163,1233,2147,1248,2136,1257,2129,1261,2127,1261,2132,1244,2139,1223,2149,1188,2157,1153,2163,1119,2167,1087,2172,1053,2176,1014,2180,972,2191,955,2197,947,2127,940,2132,981,2133,1023,2131,1064,2127,1105,2122,1146,2116,1182,2109,1215,2101,1244,2030,1172,2032,1160,2034,1148,2036,1136,1965,1166,1984,1183,2003,1201,2023,1221,2087,1284,2065,1336,2041,1386,2014,1435,1986,1482,1994,1486,2030,1437,2062,1390,2088,1345,2110,1303,2123,1311,2133,1309,2140,1303,2181,1261,2201,1242,2283,1159,2305,1136,2320,1114,2325,1093m2384,965l2378,955,2369,947,2361,942,2351,939,2339,937,2325,936,2308,939,2286,944,2258,953,2226,963,2227,967,2227,970,2228,974,2267,976,2300,980,2328,986,2350,995,2367,1004,2378,1006,2382,1001,2384,999,2384,965m2563,1246l2540,1225,2515,1201,2487,1174,2456,1143,2456,1132,2457,1122,2458,1111,2388,1134,2407,1151,2433,1175,2465,1207,2504,1246,2382,1368,2316,1303,2279,1265,2281,1253,2285,1229,2245,1244,2211,1256,2234,1277,2266,1308,2306,1347,2355,1395,2236,1514,2158,1436,2161,1425,2163,1415,2165,1404,2095,1431,2116,1450,2141,1473,2169,1501,2201,1533,2199,1541,2198,1549,2196,1558,2210,1557,2249,1556,2249,1526,2262,1514,2407,1368,2517,1258,2542,1284,2547,1274,2556,1258,2563,1246e">
              <v:path arrowok="t"/>
              <v:fill on="t" opacity="32896f" focussize="0,0"/>
              <v:stroke on="f"/>
              <v:imagedata o:title=""/>
              <o:lock v:ext="edit"/>
            </v:shape>
            <v:shape id="_x0000_s3221" o:spid="_x0000_s3221" o:spt="75" type="#_x0000_t75" style="position:absolute;left:2623;top:54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贪</w:t>
      </w:r>
      <w:r>
        <w:rPr>
          <w:rFonts w:hint="eastAsia" w:ascii="宋体" w:hAnsi="宋体" w:eastAsia="宋体"/>
          <w:spacing w:val="-3"/>
          <w:w w:val="100"/>
        </w:rPr>
        <w:t>得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知</w:t>
      </w:r>
      <w:r>
        <w:rPr>
          <w:rFonts w:hint="eastAsia" w:ascii="宋体" w:hAnsi="宋体" w:eastAsia="宋体"/>
          <w:w w:val="100"/>
        </w:rPr>
        <w:t>足</w:t>
      </w:r>
      <w:r>
        <w:rPr>
          <w:rFonts w:hint="eastAsia" w:ascii="宋体" w:hAnsi="宋体" w:eastAsia="宋体"/>
          <w:spacing w:val="-3"/>
          <w:w w:val="100"/>
        </w:rPr>
        <w:t>的，</w:t>
      </w:r>
      <w:r>
        <w:rPr>
          <w:rFonts w:hint="eastAsia" w:ascii="宋体" w:hAnsi="宋体" w:eastAsia="宋体"/>
          <w:w w:val="100"/>
        </w:rPr>
        <w:t>无法</w:t>
      </w:r>
      <w:r>
        <w:rPr>
          <w:rFonts w:hint="eastAsia" w:ascii="宋体" w:hAnsi="宋体" w:eastAsia="宋体"/>
          <w:spacing w:val="-3"/>
          <w:w w:val="100"/>
        </w:rPr>
        <w:t>满</w:t>
      </w:r>
      <w:r>
        <w:rPr>
          <w:rFonts w:hint="eastAsia" w:ascii="宋体" w:hAnsi="宋体" w:eastAsia="宋体"/>
          <w:w w:val="100"/>
        </w:rPr>
        <w:t>足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604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insatiably [ɪn'seʃɪəbli]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贪得无厌地；无法满足地【词频 </w:t>
      </w:r>
      <w:r>
        <w:t>51831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insatiability [in,seiʃjə'biləti] n. </w:t>
      </w:r>
      <w:r>
        <w:rPr>
          <w:rFonts w:hint="eastAsia" w:ascii="宋体" w:hAnsi="宋体" w:eastAsia="宋体"/>
        </w:rPr>
        <w:t>不能满足，贪得无厌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3"/>
        <w:rPr>
          <w:rFonts w:hint="eastAsia" w:ascii="宋体" w:hAnsi="宋体" w:eastAsia="宋体"/>
        </w:rPr>
      </w:pPr>
      <w:r>
        <w:t xml:space="preserve">satiate ['seɪʃɪeɪt] vt. </w:t>
      </w:r>
      <w:r>
        <w:rPr>
          <w:rFonts w:hint="eastAsia" w:ascii="宋体" w:hAnsi="宋体" w:eastAsia="宋体"/>
        </w:rPr>
        <w:t xml:space="preserve">充分满足；使厌腻 </w:t>
      </w:r>
      <w:r>
        <w:t xml:space="preserve">adj. </w:t>
      </w:r>
      <w:r>
        <w:rPr>
          <w:rFonts w:hint="eastAsia" w:ascii="宋体" w:hAnsi="宋体" w:eastAsia="宋体"/>
        </w:rPr>
        <w:t xml:space="preserve">饱足的；厌腻的【词频 </w:t>
      </w:r>
      <w:r>
        <w:t>32792</w:t>
      </w:r>
      <w:r>
        <w:rPr>
          <w:rFonts w:hint="eastAsia" w:ascii="宋体" w:hAnsi="宋体" w:eastAsia="宋体"/>
        </w:rPr>
        <w:t xml:space="preserve">】 </w:t>
      </w:r>
      <w:r>
        <w:t xml:space="preserve">satiated ['seiʃieitid] adj. </w:t>
      </w:r>
      <w:r>
        <w:rPr>
          <w:rFonts w:hint="eastAsia" w:ascii="宋体" w:hAnsi="宋体" w:eastAsia="宋体"/>
        </w:rPr>
        <w:t>对</w:t>
      </w:r>
      <w:r>
        <w:t>...</w:t>
      </w:r>
      <w:r>
        <w:rPr>
          <w:rFonts w:hint="eastAsia" w:ascii="宋体" w:hAnsi="宋体" w:eastAsia="宋体"/>
        </w:rPr>
        <w:t xml:space="preserve">厌倦的；充分满足的；生腻的【词频 </w:t>
      </w:r>
      <w:r>
        <w:t>58819</w:t>
      </w:r>
      <w:r>
        <w:rPr>
          <w:rFonts w:hint="eastAsia" w:ascii="宋体" w:hAnsi="宋体" w:eastAsia="宋体"/>
        </w:rPr>
        <w:t xml:space="preserve">】 </w:t>
      </w:r>
      <w:r>
        <w:t xml:space="preserve">satiation [,seʃɪ'eʃən] n.  </w:t>
      </w:r>
      <w:r>
        <w:rPr>
          <w:rFonts w:hint="eastAsia" w:ascii="宋体" w:hAnsi="宋体" w:eastAsia="宋体"/>
        </w:rPr>
        <w:t>饱满；饱食；满足；厌腻【词频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45230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insatiate [in'seiʃiət] adj. </w:t>
      </w:r>
      <w:r>
        <w:rPr>
          <w:rFonts w:hint="eastAsia" w:ascii="宋体" w:hAnsi="宋体" w:eastAsia="宋体"/>
        </w:rPr>
        <w:t>不满足的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561"/>
        <w:rPr>
          <w:rFonts w:hint="eastAsia" w:ascii="宋体" w:hAnsi="宋体" w:eastAsia="宋体"/>
        </w:rPr>
      </w:pPr>
      <w:r>
        <w:t xml:space="preserve">satisfy ['sætɪsfaɪ] vi. </w:t>
      </w:r>
      <w:r>
        <w:rPr>
          <w:rFonts w:hint="eastAsia" w:ascii="宋体" w:hAnsi="宋体" w:eastAsia="宋体"/>
        </w:rPr>
        <w:t xml:space="preserve">令人满意；令人满足 </w:t>
      </w:r>
      <w:r>
        <w:t xml:space="preserve">vt. </w:t>
      </w:r>
      <w:r>
        <w:rPr>
          <w:rFonts w:hint="eastAsia" w:ascii="宋体" w:hAnsi="宋体" w:eastAsia="宋体"/>
        </w:rPr>
        <w:t xml:space="preserve">满足；说服，使相信；使满意，使高兴【词频 </w:t>
      </w:r>
      <w:r>
        <w:t>3020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fi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æt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sfa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感到满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满意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515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610"/>
        <w:rPr>
          <w:rFonts w:hint="eastAsia" w:ascii="宋体" w:hAnsi="宋体" w:eastAsia="宋体"/>
        </w:rPr>
      </w:pPr>
      <w:r>
        <w:pict>
          <v:group id="_x0000_s3222" o:spid="_x0000_s3222" o:spt="203" style="position:absolute;left:0pt;margin-left:144.8pt;margin-top:46.65pt;height:392.45pt;width:390.4pt;mso-position-horizontal-relative:page;z-index:-204800;mso-width-relative:page;mso-height-relative:page;" coordorigin="2896,933" coordsize="7808,7849">
            <o:lock v:ext="edit"/>
            <v:shape id="_x0000_s3223" o:spid="_x0000_s322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24" o:spid="_x0000_s3224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25" o:spid="_x0000_s322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unsatisfied [ʌn'sætɪsfaɪd] adj. </w:t>
      </w:r>
      <w:r>
        <w:rPr>
          <w:rFonts w:hint="eastAsia" w:ascii="宋体" w:hAnsi="宋体" w:eastAsia="宋体"/>
        </w:rPr>
        <w:t xml:space="preserve">不满意的；未得到满足的【词频 </w:t>
      </w:r>
      <w:r>
        <w:t>22716</w:t>
      </w:r>
      <w:r>
        <w:rPr>
          <w:rFonts w:hint="eastAsia" w:ascii="宋体" w:hAnsi="宋体" w:eastAsia="宋体"/>
        </w:rPr>
        <w:t xml:space="preserve">】 </w:t>
      </w:r>
      <w:r>
        <w:t xml:space="preserve">self-satisfied ['self'sætisfaid] adj.  </w:t>
      </w:r>
      <w:r>
        <w:rPr>
          <w:rFonts w:hint="eastAsia" w:ascii="宋体" w:hAnsi="宋体" w:eastAsia="宋体"/>
        </w:rPr>
        <w:t>自满的；自鸣得意的【词频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27972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æt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sfa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令人</w:t>
      </w:r>
      <w:r>
        <w:rPr>
          <w:rFonts w:hint="eastAsia" w:ascii="宋体" w:hAnsi="宋体" w:eastAsia="宋体"/>
          <w:spacing w:val="-3"/>
          <w:w w:val="100"/>
        </w:rPr>
        <w:t>满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令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满</w:t>
      </w:r>
      <w:r>
        <w:rPr>
          <w:rFonts w:hint="eastAsia" w:ascii="宋体" w:hAnsi="宋体" w:eastAsia="宋体"/>
          <w:w w:val="100"/>
        </w:rPr>
        <w:t>足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96"/>
        <w:rPr>
          <w:rFonts w:hint="eastAsia" w:ascii="宋体" w:hAnsi="宋体" w:eastAsia="宋体"/>
        </w:rPr>
      </w:pPr>
      <w:r>
        <w:rPr>
          <w:w w:val="100"/>
        </w:rPr>
        <w:t>uns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sf</w:t>
      </w:r>
      <w:r>
        <w:rPr>
          <w:spacing w:val="-5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æt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sfa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满</w:t>
      </w:r>
      <w:r>
        <w:rPr>
          <w:rFonts w:hint="eastAsia" w:ascii="宋体" w:hAnsi="宋体" w:eastAsia="宋体"/>
          <w:spacing w:val="-3"/>
          <w:w w:val="100"/>
        </w:rPr>
        <w:t>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满意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安</w:t>
      </w:r>
      <w:r>
        <w:rPr>
          <w:rFonts w:hint="eastAsia" w:ascii="宋体" w:hAnsi="宋体" w:eastAsia="宋体"/>
          <w:w w:val="100"/>
        </w:rPr>
        <w:t>心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soul-satisfying [səʊl-'sætɪsfaɪɪŋ] adj.  </w:t>
      </w:r>
      <w:r>
        <w:rPr>
          <w:rFonts w:hint="eastAsia" w:ascii="宋体" w:hAnsi="宋体" w:eastAsia="宋体"/>
        </w:rPr>
        <w:t>心满意足的【词频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57805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satisfyingly ['sætis,faiiŋli] adv.  </w:t>
      </w:r>
      <w:r>
        <w:rPr>
          <w:rFonts w:hint="eastAsia" w:ascii="宋体" w:hAnsi="宋体" w:eastAsia="宋体"/>
        </w:rPr>
        <w:t xml:space="preserve">使人满意地【词频 </w:t>
      </w:r>
      <w:r>
        <w:t>38393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03"/>
        <w:rPr>
          <w:rFonts w:hint="eastAsia" w:ascii="宋体" w:hAnsi="宋体" w:eastAsia="宋体"/>
        </w:rPr>
      </w:pPr>
      <w:r>
        <w:t xml:space="preserve">satisfaction [sætɪs'fækʃ(ə)n] n. </w:t>
      </w:r>
      <w:r>
        <w:rPr>
          <w:rFonts w:hint="eastAsia" w:ascii="宋体" w:hAnsi="宋体" w:eastAsia="宋体"/>
        </w:rPr>
        <w:t xml:space="preserve">满意，满足；赔偿；乐事；赎罪【词频 </w:t>
      </w:r>
      <w:r>
        <w:t>2796</w:t>
      </w:r>
      <w:r>
        <w:rPr>
          <w:rFonts w:hint="eastAsia" w:ascii="宋体" w:hAnsi="宋体" w:eastAsia="宋体"/>
        </w:rPr>
        <w:t xml:space="preserve">】 </w:t>
      </w:r>
      <w:r>
        <w:t xml:space="preserve">self-satisfaction ['self,sætis'feikʃən] n. </w:t>
      </w:r>
      <w:r>
        <w:rPr>
          <w:rFonts w:hint="eastAsia" w:ascii="宋体" w:hAnsi="宋体" w:eastAsia="宋体"/>
        </w:rPr>
        <w:t xml:space="preserve">自满；自鸣得意【词频 </w:t>
      </w:r>
      <w:r>
        <w:t>32098</w:t>
      </w:r>
      <w:r>
        <w:rPr>
          <w:rFonts w:hint="eastAsia" w:ascii="宋体" w:hAnsi="宋体" w:eastAsia="宋体"/>
        </w:rPr>
        <w:t xml:space="preserve">】 </w:t>
      </w:r>
      <w:r>
        <w:t xml:space="preserve">satisfiable ['sætisfaiəbl] adj. </w:t>
      </w:r>
      <w:r>
        <w:rPr>
          <w:rFonts w:hint="eastAsia" w:ascii="宋体" w:hAnsi="宋体" w:eastAsia="宋体"/>
        </w:rPr>
        <w:t>能满足的</w:t>
      </w:r>
    </w:p>
    <w:p>
      <w:pPr>
        <w:pStyle w:val="3"/>
        <w:spacing w:line="516" w:lineRule="auto"/>
        <w:ind w:right="3027"/>
        <w:rPr>
          <w:rFonts w:hint="eastAsia" w:ascii="宋体" w:hAnsi="宋体" w:eastAsia="宋体"/>
        </w:rPr>
      </w:pPr>
      <w:r>
        <w:t xml:space="preserve">satisfactory [sætɪs'fækt(ə)rɪ] adj. </w:t>
      </w:r>
      <w:r>
        <w:rPr>
          <w:rFonts w:hint="eastAsia" w:ascii="宋体" w:hAnsi="宋体" w:eastAsia="宋体"/>
        </w:rPr>
        <w:t xml:space="preserve">满意的；符合要求的；赎罪的【词频 </w:t>
      </w:r>
      <w:r>
        <w:t>8454</w:t>
      </w:r>
      <w:r>
        <w:rPr>
          <w:rFonts w:hint="eastAsia" w:ascii="宋体" w:hAnsi="宋体" w:eastAsia="宋体"/>
        </w:rPr>
        <w:t xml:space="preserve">】 </w:t>
      </w:r>
      <w:r>
        <w:t xml:space="preserve">satisfactorily [,sætɪs'fæktərəlɪ]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令人满意地【词频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18671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06"/>
        <w:rPr>
          <w:rFonts w:hint="eastAsia" w:ascii="宋体" w:hAnsi="宋体" w:eastAsia="宋体"/>
        </w:rPr>
      </w:pPr>
      <w:r>
        <w:t xml:space="preserve">unsatisfactory [,ʌnsætɪs'fækt(ə)rɪ] adj. </w:t>
      </w:r>
      <w:r>
        <w:rPr>
          <w:rFonts w:hint="eastAsia" w:ascii="宋体" w:hAnsi="宋体" w:eastAsia="宋体"/>
        </w:rPr>
        <w:t xml:space="preserve">不令人满意的；不满足的；不符合要求的【词频 </w:t>
      </w:r>
      <w:r>
        <w:t>15423</w:t>
      </w:r>
      <w:r>
        <w:rPr>
          <w:rFonts w:hint="eastAsia" w:ascii="宋体" w:hAnsi="宋体" w:eastAsia="宋体"/>
        </w:rPr>
        <w:t xml:space="preserve">】 </w:t>
      </w:r>
      <w:r>
        <w:t xml:space="preserve">dissatisfy [dɪs'sætɪsfaɪ] vt. </w:t>
      </w:r>
      <w:r>
        <w:rPr>
          <w:rFonts w:hint="eastAsia" w:ascii="宋体" w:hAnsi="宋体" w:eastAsia="宋体"/>
        </w:rPr>
        <w:t>使不满意，使不满足；使失望</w:t>
      </w:r>
    </w:p>
    <w:p>
      <w:pPr>
        <w:pStyle w:val="3"/>
        <w:rPr>
          <w:rFonts w:hint="eastAsia" w:ascii="宋体" w:hAnsi="宋体" w:eastAsia="宋体"/>
        </w:rPr>
      </w:pPr>
      <w:r>
        <w:t xml:space="preserve">dissatisfied [dɪs'sætɪsfaɪd] adj. </w:t>
      </w:r>
      <w:r>
        <w:rPr>
          <w:rFonts w:hint="eastAsia" w:ascii="宋体" w:hAnsi="宋体" w:eastAsia="宋体"/>
        </w:rPr>
        <w:t>不满意的；不高兴的；流露不满的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2"/>
          <w:numId w:val="21"/>
        </w:numPr>
        <w:tabs>
          <w:tab w:val="left" w:pos="2929"/>
        </w:tabs>
        <w:spacing w:before="0" w:after="0" w:line="516" w:lineRule="auto"/>
        <w:ind w:left="160" w:right="2126" w:firstLine="2521"/>
        <w:jc w:val="left"/>
        <w:rPr>
          <w:rFonts w:hint="eastAsia" w:ascii="宋体" w:hAnsi="宋体" w:eastAsia="宋体"/>
          <w:sz w:val="21"/>
        </w:rPr>
      </w:pPr>
      <w:r>
        <w:pict>
          <v:group id="_x0000_s3226" o:spid="_x0000_s3226" o:spt="203" style="position:absolute;left:0pt;margin-left:63.2pt;margin-top:-1.55pt;height:80.25pt;width:77pt;mso-position-horizontal-relative:page;z-index:-204800;mso-width-relative:page;mso-height-relative:page;" coordorigin="1265,-31" coordsize="1540,1605">
            <o:lock v:ext="edit"/>
            <v:shape id="_x0000_s3227" o:spid="_x0000_s3227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228" o:spid="_x0000_s3228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hAnsi="宋体" w:eastAsia="宋体"/>
          <w:w w:val="100"/>
          <w:sz w:val="21"/>
        </w:rPr>
        <w:t>使不满</w:t>
      </w:r>
      <w:r>
        <w:rPr>
          <w:rFonts w:hint="eastAsia" w:ascii="宋体" w:hAnsi="宋体" w:eastAsia="宋体"/>
          <w:spacing w:val="-3"/>
          <w:w w:val="100"/>
          <w:sz w:val="21"/>
        </w:rPr>
        <w:t>（</w:t>
      </w:r>
      <w:r>
        <w:rPr>
          <w:rFonts w:hint="eastAsia" w:ascii="宋体" w:hAnsi="宋体" w:eastAsia="宋体"/>
          <w:w w:val="100"/>
          <w:sz w:val="21"/>
        </w:rPr>
        <w:t>过</w:t>
      </w:r>
      <w:r>
        <w:rPr>
          <w:rFonts w:hint="eastAsia" w:ascii="宋体" w:hAnsi="宋体" w:eastAsia="宋体"/>
          <w:spacing w:val="-3"/>
          <w:w w:val="100"/>
          <w:sz w:val="21"/>
        </w:rPr>
        <w:t>去</w:t>
      </w:r>
      <w:r>
        <w:rPr>
          <w:rFonts w:hint="eastAsia" w:ascii="宋体" w:hAnsi="宋体" w:eastAsia="宋体"/>
          <w:w w:val="100"/>
          <w:sz w:val="21"/>
        </w:rPr>
        <w:t>式</w:t>
      </w:r>
      <w:r>
        <w:rPr>
          <w:rFonts w:hint="eastAsia" w:ascii="宋体" w:hAnsi="宋体" w:eastAsia="宋体"/>
          <w:spacing w:val="-3"/>
          <w:w w:val="100"/>
          <w:sz w:val="21"/>
        </w:rPr>
        <w:t>和</w:t>
      </w:r>
      <w:r>
        <w:rPr>
          <w:rFonts w:hint="eastAsia" w:ascii="宋体" w:hAnsi="宋体" w:eastAsia="宋体"/>
          <w:w w:val="100"/>
          <w:sz w:val="21"/>
        </w:rPr>
        <w:t>过</w:t>
      </w:r>
      <w:r>
        <w:rPr>
          <w:rFonts w:hint="eastAsia" w:ascii="宋体" w:hAnsi="宋体" w:eastAsia="宋体"/>
          <w:spacing w:val="-3"/>
          <w:w w:val="100"/>
          <w:sz w:val="21"/>
        </w:rPr>
        <w:t>去</w:t>
      </w:r>
      <w:r>
        <w:rPr>
          <w:rFonts w:hint="eastAsia" w:ascii="宋体" w:hAnsi="宋体" w:eastAsia="宋体"/>
          <w:w w:val="100"/>
          <w:sz w:val="21"/>
        </w:rPr>
        <w:t>分词</w:t>
      </w:r>
      <w:r>
        <w:rPr>
          <w:rFonts w:hint="eastAsia" w:ascii="宋体" w:hAnsi="宋体" w:eastAsia="宋体"/>
          <w:spacing w:val="-108"/>
          <w:w w:val="100"/>
          <w:sz w:val="21"/>
        </w:rPr>
        <w:t>）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1</w:t>
      </w:r>
      <w:r>
        <w:rPr>
          <w:spacing w:val="-3"/>
          <w:w w:val="100"/>
          <w:sz w:val="21"/>
        </w:rPr>
        <w:t>0</w:t>
      </w:r>
      <w:r>
        <w:rPr>
          <w:w w:val="100"/>
          <w:sz w:val="21"/>
        </w:rPr>
        <w:t>51</w:t>
      </w:r>
      <w:r>
        <w:rPr>
          <w:spacing w:val="-1"/>
          <w:w w:val="100"/>
          <w:sz w:val="21"/>
        </w:rPr>
        <w:t>4</w:t>
      </w:r>
      <w:r>
        <w:rPr>
          <w:rFonts w:hint="eastAsia" w:ascii="宋体" w:hAnsi="宋体" w:eastAsia="宋体"/>
          <w:spacing w:val="-108"/>
          <w:w w:val="100"/>
          <w:sz w:val="21"/>
        </w:rPr>
        <w:t>】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w w:val="100"/>
          <w:sz w:val="21"/>
        </w:rPr>
        <w:t>X</w:t>
      </w:r>
      <w:r>
        <w:rPr>
          <w:spacing w:val="-8"/>
          <w:w w:val="100"/>
          <w:sz w:val="21"/>
        </w:rPr>
        <w:t>1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M1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dissatisfaction [dɪssætɪs'fækʃn] n.  </w:t>
      </w:r>
      <w:r>
        <w:rPr>
          <w:rFonts w:hint="eastAsia" w:ascii="宋体" w:hAnsi="宋体" w:eastAsia="宋体"/>
          <w:sz w:val="21"/>
        </w:rPr>
        <w:t>不满；令人不满的事物【词频</w:t>
      </w:r>
      <w:r>
        <w:rPr>
          <w:rFonts w:hint="eastAsia" w:ascii="宋体" w:hAnsi="宋体" w:eastAsia="宋体"/>
          <w:spacing w:val="-69"/>
          <w:sz w:val="21"/>
        </w:rPr>
        <w:t xml:space="preserve"> </w:t>
      </w:r>
      <w:r>
        <w:rPr>
          <w:sz w:val="21"/>
        </w:rPr>
        <w:t>8687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4332"/>
        <w:rPr>
          <w:rFonts w:hint="eastAsia" w:ascii="宋体" w:hAnsi="宋体" w:eastAsia="宋体"/>
        </w:rPr>
      </w:pPr>
      <w:r>
        <w:t xml:space="preserve">dissatisfactory ['dis,sætis'fæktəri] </w:t>
      </w:r>
      <w:r>
        <w:rPr>
          <w:rFonts w:hint="eastAsia" w:ascii="宋体" w:hAnsi="宋体" w:eastAsia="宋体"/>
        </w:rPr>
        <w:t xml:space="preserve">令人不满的，使人不平的 </w:t>
      </w:r>
      <w:r>
        <w:t xml:space="preserve">adj. saturant ['sætʃərənt] adj.  </w:t>
      </w:r>
      <w:r>
        <w:rPr>
          <w:rFonts w:hint="eastAsia" w:ascii="宋体" w:hAnsi="宋体" w:eastAsia="宋体"/>
        </w:rPr>
        <w:t xml:space="preserve">饱和的 </w:t>
      </w:r>
      <w:r>
        <w:t xml:space="preserve">n. </w:t>
      </w:r>
      <w:r>
        <w:rPr>
          <w:rFonts w:hint="eastAsia" w:ascii="宋体" w:hAnsi="宋体" w:eastAsia="宋体"/>
        </w:rPr>
        <w:t>饱和剂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drawing>
          <wp:anchor distT="0" distB="0" distL="0" distR="0" simplePos="0" relativeHeight="9216" behindDoc="0" locked="0" layoutInCell="1" allowOverlap="1">
            <wp:simplePos x="0" y="0"/>
            <wp:positionH relativeFrom="page">
              <wp:posOffset>2952115</wp:posOffset>
            </wp:positionH>
            <wp:positionV relativeFrom="paragraph">
              <wp:posOffset>848360</wp:posOffset>
            </wp:positionV>
            <wp:extent cx="2090420" cy="400050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121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saturate ['sætʃəreɪt] vt. </w:t>
      </w:r>
      <w:r>
        <w:rPr>
          <w:rFonts w:hint="eastAsia" w:ascii="宋体" w:hAnsi="宋体" w:eastAsia="宋体"/>
        </w:rPr>
        <w:t xml:space="preserve">浸透，使湿透；使饱和，使充满 </w:t>
      </w:r>
      <w:r>
        <w:t xml:space="preserve">adj. </w:t>
      </w:r>
      <w:r>
        <w:rPr>
          <w:rFonts w:hint="eastAsia" w:ascii="宋体" w:hAnsi="宋体" w:eastAsia="宋体"/>
        </w:rPr>
        <w:t xml:space="preserve">浸透的，饱和的；深颜色的【词频 </w:t>
      </w:r>
      <w:r>
        <w:rPr>
          <w:spacing w:val="-3"/>
        </w:rPr>
        <w:t>11445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saturation [sætʃə'reɪʃ(ə)n] n.  </w:t>
      </w:r>
      <w:r>
        <w:rPr>
          <w:rFonts w:hint="eastAsia" w:ascii="宋体" w:hAnsi="宋体" w:eastAsia="宋体"/>
        </w:rPr>
        <w:t>饱和；色饱和度；浸透；磁化饱和【词频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14048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saturable ['sætʃərəbl] adj. </w:t>
      </w:r>
      <w:r>
        <w:rPr>
          <w:rFonts w:hint="eastAsia" w:ascii="宋体" w:hAnsi="宋体" w:eastAsia="宋体"/>
        </w:rPr>
        <w:t>可饱和的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ætʃəre</w:t>
      </w:r>
      <w:r>
        <w:rPr>
          <w:spacing w:val="-2"/>
          <w:w w:val="100"/>
        </w:rPr>
        <w:t>ɪtɪ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饱和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渗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深</w:t>
      </w:r>
      <w:r>
        <w:rPr>
          <w:rFonts w:hint="eastAsia" w:ascii="宋体" w:hAnsi="宋体" w:eastAsia="宋体"/>
          <w:w w:val="100"/>
        </w:rPr>
        <w:t>颜</w:t>
      </w:r>
      <w:r>
        <w:rPr>
          <w:rFonts w:hint="eastAsia" w:ascii="宋体" w:hAnsi="宋体" w:eastAsia="宋体"/>
          <w:spacing w:val="-3"/>
          <w:w w:val="100"/>
        </w:rPr>
        <w:t>色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渗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使饱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unsaturated [ʌnˈsætʃəˌreɪtɪd] adj.  </w:t>
      </w:r>
      <w:r>
        <w:rPr>
          <w:rFonts w:hint="eastAsia" w:ascii="宋体" w:hAnsi="宋体" w:eastAsia="宋体"/>
        </w:rPr>
        <w:t>不饱和的，未饱和的，非饱和的【词频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32496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229" o:spid="_x0000_s3229" o:spt="203" style="position:absolute;left:0pt;margin-left:144.8pt;margin-top:15.45pt;height:392.45pt;width:390.4pt;mso-position-horizontal-relative:page;z-index:-204800;mso-width-relative:page;mso-height-relative:page;" coordorigin="2896,309" coordsize="7808,7849">
            <o:lock v:ext="edit"/>
            <v:shape id="_x0000_s3230" o:spid="_x0000_s323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31" o:spid="_x0000_s323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32" o:spid="_x0000_s323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supersaturate [,sju:pə'sætʃəreit] v.  </w:t>
      </w:r>
      <w:r>
        <w:rPr>
          <w:rFonts w:hint="eastAsia" w:ascii="宋体" w:hAnsi="宋体" w:eastAsia="宋体"/>
        </w:rPr>
        <w:t>使过度饱和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t xml:space="preserve">desaturation [di:,sætʃə'reiʃən] n. </w:t>
      </w:r>
      <w:r>
        <w:rPr>
          <w:rFonts w:hint="eastAsia" w:ascii="宋体" w:hAnsi="宋体" w:eastAsia="宋体"/>
        </w:rPr>
        <w:t xml:space="preserve">减饱和，去饱和作用；稀释，冲淡颜色【词频 </w:t>
      </w:r>
      <w:r>
        <w:t>51453</w:t>
      </w:r>
      <w:r>
        <w:rPr>
          <w:rFonts w:hint="eastAsia" w:ascii="宋体" w:hAnsi="宋体" w:eastAsia="宋体"/>
        </w:rPr>
        <w:t xml:space="preserve">】 </w:t>
      </w:r>
      <w:r>
        <w:t xml:space="preserve">polyunsaturated [,pɒlɪʌn'sætʃʊreɪtɪd] adj.  </w:t>
      </w:r>
      <w:r>
        <w:rPr>
          <w:rFonts w:hint="eastAsia" w:ascii="宋体" w:hAnsi="宋体" w:eastAsia="宋体"/>
        </w:rPr>
        <w:t>多元未饱和的【词频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35414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media-saturated [ˈmi:diə-'sætʃəreɪtɪd] adj.  </w:t>
      </w:r>
      <w:r>
        <w:rPr>
          <w:rFonts w:hint="eastAsia" w:ascii="宋体" w:hAnsi="宋体" w:eastAsia="宋体"/>
        </w:rPr>
        <w:t>媒体饱和的【词频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57652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88"/>
        <w:rPr>
          <w:rFonts w:hint="eastAsia" w:ascii="宋体" w:hAnsi="宋体" w:eastAsia="宋体"/>
        </w:rPr>
      </w:pPr>
      <w:r>
        <w:t xml:space="preserve">asset ['æset] n. </w:t>
      </w:r>
      <w:r>
        <w:rPr>
          <w:rFonts w:hint="eastAsia" w:ascii="宋体" w:hAnsi="宋体" w:eastAsia="宋体"/>
        </w:rPr>
        <w:t xml:space="preserve">资产；优点；有用的东西；有利条件；财产；有价值的人或物【词频 </w:t>
      </w:r>
      <w:r>
        <w:t>2106</w:t>
      </w:r>
      <w:r>
        <w:rPr>
          <w:rFonts w:hint="eastAsia" w:ascii="宋体" w:hAnsi="宋体" w:eastAsia="宋体"/>
        </w:rPr>
        <w:t xml:space="preserve">】 </w:t>
      </w:r>
      <w:r>
        <w:t xml:space="preserve">asset-based ['æset-beɪst] adj.  </w:t>
      </w:r>
      <w:r>
        <w:rPr>
          <w:rFonts w:hint="eastAsia" w:ascii="宋体" w:hAnsi="宋体" w:eastAsia="宋体"/>
        </w:rPr>
        <w:t>基于资产的【词频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58634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81"/>
        <w:rPr>
          <w:rFonts w:hint="eastAsia" w:ascii="宋体" w:hAnsi="宋体" w:eastAsia="宋体"/>
        </w:rPr>
      </w:pPr>
      <w:r>
        <w:t xml:space="preserve">asset-backed ['æset-bækt] adj. </w:t>
      </w:r>
      <w:r>
        <w:rPr>
          <w:rFonts w:hint="eastAsia" w:ascii="宋体" w:hAnsi="宋体" w:eastAsia="宋体"/>
        </w:rPr>
        <w:t xml:space="preserve">具有资产作保证的【词频 </w:t>
      </w:r>
      <w:r>
        <w:t>49727</w:t>
      </w:r>
      <w:r>
        <w:rPr>
          <w:rFonts w:hint="eastAsia" w:ascii="宋体" w:hAnsi="宋体" w:eastAsia="宋体"/>
        </w:rPr>
        <w:t xml:space="preserve">】 </w:t>
      </w:r>
      <w:r>
        <w:t xml:space="preserve">asset-building ['æset-ˈbɪldɪŋ] n.  </w:t>
      </w:r>
      <w:r>
        <w:rPr>
          <w:rFonts w:hint="eastAsia" w:ascii="宋体" w:hAnsi="宋体" w:eastAsia="宋体"/>
        </w:rPr>
        <w:t>资产建设【词频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59113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2"/>
        <w:numPr>
          <w:ilvl w:val="1"/>
          <w:numId w:val="13"/>
        </w:numPr>
        <w:tabs>
          <w:tab w:val="left" w:pos="2871"/>
        </w:tabs>
        <w:spacing w:before="77" w:after="0" w:line="240" w:lineRule="auto"/>
        <w:ind w:left="2870" w:right="0" w:hanging="884"/>
        <w:jc w:val="left"/>
        <w:rPr>
          <w:rFonts w:hint="eastAsia" w:ascii="Microsoft JhengHei" w:eastAsia="Microsoft JhengHei"/>
        </w:rPr>
      </w:pPr>
      <w:bookmarkStart w:id="195" w:name="266. -vol- = -volunt- 意志，意愿"/>
      <w:bookmarkEnd w:id="195"/>
      <w:bookmarkStart w:id="196" w:name="_bookmark65"/>
      <w:bookmarkEnd w:id="196"/>
      <w:bookmarkStart w:id="197" w:name="_bookmark65"/>
      <w:bookmarkEnd w:id="197"/>
      <w:r>
        <w:t>-vol- = -volunt-</w:t>
      </w:r>
      <w:r>
        <w:rPr>
          <w:spacing w:val="75"/>
        </w:rPr>
        <w:t xml:space="preserve"> </w:t>
      </w:r>
      <w:r>
        <w:rPr>
          <w:rFonts w:hint="eastAsia" w:ascii="Microsoft JhengHei" w:eastAsia="Microsoft JhengHei"/>
        </w:rPr>
        <w:t>意志，意愿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【词源】分别来源于拉丁语</w:t>
      </w:r>
      <w:r>
        <w:rPr>
          <w:rFonts w:hint="eastAsia" w:ascii="宋体" w:eastAsia="宋体"/>
          <w:spacing w:val="-58"/>
        </w:rPr>
        <w:t xml:space="preserve"> </w:t>
      </w:r>
      <w:r>
        <w:t xml:space="preserve">velle/voluntas </w:t>
      </w:r>
      <w:r>
        <w:rPr>
          <w:rFonts w:hint="eastAsia" w:ascii="宋体" w:eastAsia="宋体"/>
        </w:rPr>
        <w:t>意志</w:t>
      </w:r>
      <w:r>
        <w:t>/</w:t>
      </w:r>
      <w:r>
        <w:rPr>
          <w:rFonts w:hint="eastAsia" w:ascii="宋体" w:eastAsia="宋体"/>
        </w:rPr>
        <w:t>选择自由。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【引申】意愿</w:t>
      </w:r>
      <w:r>
        <w:t>/</w:t>
      </w:r>
      <w:r>
        <w:rPr>
          <w:rFonts w:hint="eastAsia" w:ascii="宋体" w:eastAsia="宋体"/>
        </w:rPr>
        <w:t>希望</w:t>
      </w:r>
      <w:r>
        <w:t>/</w:t>
      </w:r>
      <w:r>
        <w:rPr>
          <w:rFonts w:hint="eastAsia" w:ascii="宋体" w:eastAsia="宋体"/>
        </w:rPr>
        <w:t>愿望</w:t>
      </w:r>
      <w:r>
        <w:t>/</w:t>
      </w:r>
      <w:r>
        <w:rPr>
          <w:rFonts w:hint="eastAsia" w:ascii="宋体" w:eastAsia="宋体"/>
        </w:rPr>
        <w:t>自由</w:t>
      </w:r>
    </w:p>
    <w:p>
      <w:pPr>
        <w:pStyle w:val="3"/>
        <w:spacing w:before="177" w:line="516" w:lineRule="auto"/>
        <w:ind w:right="722"/>
        <w:rPr>
          <w:rFonts w:hint="eastAsia" w:ascii="宋体" w:hAnsi="宋体" w:eastAsia="宋体"/>
        </w:rPr>
      </w:pPr>
      <w:r>
        <w:pict>
          <v:group id="_x0000_s3233" o:spid="_x0000_s3233" o:spt="203" style="position:absolute;left:0pt;margin-left:63.2pt;margin-top:67.4pt;height:80.25pt;width:77pt;mso-position-horizontal-relative:page;z-index:-204800;mso-width-relative:page;mso-height-relative:page;" coordorigin="1265,1349" coordsize="1540,1605">
            <o:lock v:ext="edit"/>
            <v:shape id="_x0000_s3234" o:spid="_x0000_s3234" style="position:absolute;left:1265;top:1583;height:1371;width:1299;" fillcolor="#C0C0C0" filled="t" stroked="f" coordorigin="1265,1583" coordsize="1299,1371" path="m1646,2614l1638,2606,1579,2679,1543,2726,1511,2766,1506,2688,1497,2609,1492,2576,1485,2528,1469,2445,1474,2435,1479,2424,1484,2414,1414,2424,1429,2461,1440,2496,1448,2528,1454,2557,1400,2619,1360,2665,1354,2608,1346,2550,1337,2490,1324,2426,1327,2416,1331,2405,1334,2395,1265,2410,1280,2443,1295,2481,1308,2524,1322,2572,1333,2619,1337,2656,1334,2682,1326,2698,1387,2717,1388,2704,1393,2688,1401,2670,1404,2665,1412,2650,1424,2629,1436,2610,1448,2592,1461,2576,1470,2619,1476,2658,1481,2694,1484,2726,1486,2755,1484,2780,1479,2799,1471,2814,1530,2831,1535,2811,1544,2789,1554,2766,1555,2765,1568,2738,1581,2717,1605,2679,1624,2649,1646,2614m1724,2683l1712,2679,1685,2738,1662,2789,1642,2830,1625,2863,1611,2891,1598,2913,1588,2929,1581,2941,1644,2953,1647,2922,1661,2868,1687,2788,1724,2683m2011,2131l2009,2116,2004,2106,1992,2090,1974,2068,1950,2041,1946,2043,1943,2045,1939,2047,1950,2077,1958,2104,1961,2128,1960,2148,1958,2167,1960,2178,1962,2180,1964,2182,1973,2182,1984,2175,1992,2171,2000,2163,2007,2152,2011,2144,2011,2131m2088,2510l2087,2495,2083,2480,2083,2477,2071,2479,2060,2480,2050,2478,2040,2473,2029,2466,2012,2454,1991,2437,1965,2414,1961,2417,1958,2421,1954,2424,1980,2453,2001,2475,2016,2493,2026,2504,2032,2515,2034,2523,2035,2524,2033,2532,2028,2540,1891,2677,1874,2690,1857,2695,1841,2691,1825,2679,1765,2619,1709,2563,1722,2551,1815,2458,1872,2401,1881,2410,1899,2428,1903,2416,1908,2401,1910,2395,1914,2384,1897,2370,1871,2345,1859,2333,1859,2388,1790,2458,1764,2433,1764,2483,1697,2551,1608,2462,1596,2450,1606,2439,1663,2382,1714,2433,1764,2483,1764,2433,1714,2382,1688,2357,1705,2340,1758,2287,1859,2388,1859,2333,1836,2310,1813,2287,1792,2266,1796,2237,1745,2237,1745,2275,1680,2340,1674,2312,1669,2285,1667,2268,1667,2353,1583,2437,1572,2437,1562,2438,1551,2439,1545,2403,1539,2370,1532,2341,1526,2317,1543,2300,1590,2253,1623,2220,1634,2253,1656,2319,1667,2353,1667,2268,1666,2260,1665,2237,1665,2220,1665,2215,1666,2199,1670,2183,1678,2169,1608,2167,1608,2209,1564,2253,1518,2300,1514,2286,1510,2270,1505,2253,1499,2235,1502,2225,1504,2215,1507,2205,1438,2220,1455,2252,1471,2288,1487,2327,1503,2370,1516,2416,1524,2464,1529,2512,1530,2561,1543,2561,1548,2539,1551,2515,1553,2490,1554,2462,1710,2619,1809,2717,1832,2735,1855,2741,1877,2736,1899,2719,1924,2695,2000,2619,2061,2557,2070,2549,2080,2534,2085,2523,2088,2510m2093,1923l2093,1889,2089,1880,2072,1864,2064,1859,2054,1858,2036,1861,2011,1866,1977,1874,1977,1882,2000,1888,2022,1895,2041,1904,2059,1914,2076,1927,2087,1929,2093,1923m2255,1587l2199,1584,2180,1583,2180,1625,2049,1756,2007,1798,2006,1786,2004,1776,2000,1767,1994,1760,1990,1756,1973,1748,1964,1747,1948,1750,1926,1756,1897,1764,1897,1773,1924,1780,1948,1789,1970,1801,1990,1815,1916,1889,1821,1984,1796,1963,1787,1971,1804,1998,1816,2023,1824,2045,1828,2066,1830,2085,1832,2095,1836,2100,1838,2102,1840,2100,1849,2100,1861,2087,1870,2070,1874,2062,1876,2051,1872,2043,1867,2035,1859,2024,1848,2011,1834,1996,1846,1984,2032,1798,2194,1636,2200,1655,2212,1695,2218,1714,2221,1713,2225,1712,2228,1712,2227,1666,2231,1636,2232,1631,2242,1604,2255,1587m2325,1894l2324,1879,2323,1874,2310,1878,2298,1879,2288,1877,2279,1872,2269,1865,2258,1857,2246,1847,2232,1834,2224,1842,2238,1860,2250,1875,2260,1888,2266,1897,2274,1910,2272,1920,2266,1931,2163,2034,2147,2049,2136,2058,2129,2062,2127,2062,2132,2045,2139,2024,2149,1989,2157,1954,2163,1920,2167,1888,2172,1854,2176,1815,2180,1773,2191,1756,2197,1748,2127,1741,2132,1782,2133,1824,2131,1865,2127,1906,2122,1947,2116,1983,2109,2016,2101,2045,2030,1973,2032,1961,2034,1949,2036,1937,1965,1967,1984,1984,2003,2002,2023,2022,2087,2085,2065,2137,2041,2187,2014,2236,1986,2283,1994,2287,2030,2238,2062,2191,2088,2146,2110,2104,2123,2112,2133,2110,2140,2104,2181,2062,2201,2043,2283,1960,2305,1937,2320,1915,2325,1894m2384,1766l2378,1756,2369,1748,2361,1743,2351,1740,2339,1738,2325,1737,2308,1740,2286,1745,2258,1754,2226,1764,2227,1768,2227,1771,2228,1775,2267,1777,2300,1781,2328,1787,2350,1796,2367,1805,2378,1807,2382,1802,2384,1800,2384,1766m2563,2047l2540,2026,2515,2002,2487,1975,2456,1944,2456,1933,2457,1923,2458,1912,2388,1935,2407,1952,2433,1976,2465,2008,2504,2047,2382,2169,2316,2104,2279,2066,2281,2054,2285,2030,2245,2045,2211,2057,2234,2078,2266,2109,2306,2148,2355,2196,2236,2315,2158,2237,2161,2226,2163,2216,2165,2205,2095,2232,2116,2251,2141,2274,2169,2302,2201,2334,2199,2342,2198,2350,2196,2359,2210,2358,2249,2357,2249,2327,2262,2315,2407,2169,2517,2059,2542,2085,2547,2075,2556,2059,2563,2047e">
              <v:path arrowok="t"/>
              <v:fill on="t" opacity="32896f" focussize="0,0"/>
              <v:stroke on="f"/>
              <v:imagedata o:title=""/>
              <o:lock v:ext="edit"/>
            </v:shape>
            <v:shape id="_x0000_s3235" o:spid="_x0000_s3235" o:spt="75" type="#_x0000_t75" style="position:absolute;left:2623;top:134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eer</w:t>
      </w:r>
      <w:r>
        <w:t xml:space="preserve"> </w:t>
      </w:r>
      <w:r>
        <w:rPr>
          <w:w w:val="100"/>
        </w:rPr>
        <w:t>[,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志愿者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志</w:t>
      </w:r>
      <w:r>
        <w:rPr>
          <w:rFonts w:hint="eastAsia" w:ascii="宋体" w:hAnsi="宋体" w:eastAsia="宋体"/>
          <w:spacing w:val="-3"/>
          <w:w w:val="100"/>
        </w:rPr>
        <w:t>愿</w:t>
      </w:r>
      <w:r>
        <w:rPr>
          <w:rFonts w:hint="eastAsia" w:ascii="宋体" w:hAnsi="宋体" w:eastAsia="宋体"/>
          <w:w w:val="100"/>
        </w:rPr>
        <w:t>兵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志</w:t>
      </w:r>
      <w:r>
        <w:rPr>
          <w:rFonts w:hint="eastAsia" w:ascii="宋体" w:hAnsi="宋体" w:eastAsia="宋体"/>
          <w:w w:val="100"/>
        </w:rPr>
        <w:t>愿的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自愿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愿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2298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393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volunteerism [,vɒlən'tɪərɪz(ə)m] n.  </w:t>
      </w:r>
      <w:r>
        <w:rPr>
          <w:rFonts w:hint="eastAsia" w:ascii="宋体" w:hAnsi="宋体" w:eastAsia="宋体"/>
        </w:rPr>
        <w:t>志愿精神；志愿服务【词频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21585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1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o</w:t>
      </w:r>
      <w:r>
        <w:rPr>
          <w:spacing w:val="-2"/>
          <w:w w:val="100"/>
        </w:rPr>
        <w:t>l</w:t>
      </w:r>
      <w:r>
        <w:rPr>
          <w:w w:val="100"/>
        </w:rPr>
        <w:t>un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v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自愿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志</w:t>
      </w:r>
      <w:r>
        <w:rPr>
          <w:rFonts w:hint="eastAsia" w:ascii="宋体" w:hAnsi="宋体" w:eastAsia="宋体"/>
          <w:w w:val="100"/>
        </w:rPr>
        <w:t>愿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；故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志</w:t>
      </w:r>
      <w:r>
        <w:rPr>
          <w:rFonts w:hint="eastAsia" w:ascii="宋体" w:hAnsi="宋体" w:eastAsia="宋体"/>
          <w:w w:val="100"/>
        </w:rPr>
        <w:t>愿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愿行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voluntarily ['vɒl(ə)ntærɪlɪ]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自动地；以自由意志【词频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7461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11"/>
        <w:rPr>
          <w:rFonts w:hint="eastAsia" w:ascii="宋体" w:hAnsi="宋体" w:eastAsia="宋体"/>
        </w:rPr>
      </w:pPr>
      <w:r>
        <w:t xml:space="preserve">involuntary [ɪn'vɒlənt(ə)rɪ] adj. </w:t>
      </w:r>
      <w:r>
        <w:rPr>
          <w:rFonts w:hint="eastAsia" w:ascii="宋体" w:hAnsi="宋体" w:eastAsia="宋体"/>
        </w:rPr>
        <w:t xml:space="preserve">无意识的；自然而然的；不知不觉的【词频 </w:t>
      </w:r>
      <w:r>
        <w:rPr>
          <w:spacing w:val="-3"/>
        </w:rPr>
        <w:t>11325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involuntarily [ɪn'vɑlən,tɛrəli]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无心地；不自觉地；偶然地【词频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16054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83"/>
        <w:rPr>
          <w:rFonts w:hint="eastAsia" w:ascii="宋体" w:hAnsi="宋体" w:eastAsia="宋体"/>
        </w:rPr>
      </w:pPr>
      <w:r>
        <w:t xml:space="preserve">voluntarism ['vɒləntərɪz(ə)m] n. </w:t>
      </w:r>
      <w:r>
        <w:rPr>
          <w:rFonts w:hint="eastAsia" w:ascii="宋体" w:hAnsi="宋体" w:eastAsia="宋体"/>
        </w:rPr>
        <w:t xml:space="preserve">唯意志论；志愿主义；实行志愿兵役制的主张【词频 </w:t>
      </w:r>
      <w:r>
        <w:t>41039</w:t>
      </w:r>
      <w:r>
        <w:rPr>
          <w:rFonts w:hint="eastAsia" w:ascii="宋体" w:hAnsi="宋体" w:eastAsia="宋体"/>
        </w:rPr>
        <w:t xml:space="preserve">】 </w:t>
      </w:r>
      <w:r>
        <w:t xml:space="preserve">voluntariness ['vɑlən,tɛrɪnɪs] n.  </w:t>
      </w:r>
      <w:r>
        <w:rPr>
          <w:rFonts w:hint="eastAsia" w:ascii="宋体" w:hAnsi="宋体" w:eastAsia="宋体"/>
        </w:rPr>
        <w:t>自愿；志愿；任意【词频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40946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voluntaristic ['vɒləntərɪsdɪk] adj.  </w:t>
      </w:r>
      <w:r>
        <w:rPr>
          <w:rFonts w:hint="eastAsia" w:ascii="宋体" w:hAnsi="宋体" w:eastAsia="宋体"/>
        </w:rPr>
        <w:t>唯意志论的【词频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54258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57"/>
        <w:rPr>
          <w:rFonts w:hint="eastAsia" w:ascii="宋体" w:hAnsi="宋体" w:eastAsia="宋体"/>
        </w:rPr>
      </w:pPr>
      <w:r>
        <w:pict>
          <v:group id="_x0000_s3236" o:spid="_x0000_s3236" o:spt="203" style="position:absolute;left:0pt;margin-left:144.8pt;margin-top:74.55pt;height:392.45pt;width:390.4pt;mso-position-horizontal-relative:page;z-index:-204800;mso-width-relative:page;mso-height-relative:page;" coordorigin="2896,1491" coordsize="7808,7849">
            <o:lock v:ext="edit"/>
            <v:shape id="_x0000_s3237" o:spid="_x0000_s3237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38" o:spid="_x0000_s3238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39" o:spid="_x0000_s3239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all-volunteer ['ɔ:l,vɔlən'tiə] adj. </w:t>
      </w:r>
      <w:r>
        <w:rPr>
          <w:rFonts w:hint="eastAsia" w:ascii="宋体" w:hAnsi="宋体" w:eastAsia="宋体"/>
        </w:rPr>
        <w:t xml:space="preserve">纯志愿（兵役制）的【词频 </w:t>
      </w:r>
      <w:r>
        <w:t>25291</w:t>
      </w:r>
      <w:r>
        <w:rPr>
          <w:rFonts w:hint="eastAsia" w:ascii="宋体" w:hAnsi="宋体" w:eastAsia="宋体"/>
        </w:rPr>
        <w:t xml:space="preserve">】 </w:t>
      </w:r>
      <w:r>
        <w:t xml:space="preserve">volition [vəˈlɪʃ(ə)n] n. </w:t>
      </w:r>
      <w:r>
        <w:rPr>
          <w:rFonts w:hint="eastAsia" w:ascii="宋体" w:hAnsi="宋体" w:eastAsia="宋体"/>
        </w:rPr>
        <w:t xml:space="preserve">意志，意志力；决断力【词频 </w:t>
      </w:r>
      <w:r>
        <w:t>21133</w:t>
      </w:r>
      <w:r>
        <w:rPr>
          <w:rFonts w:hint="eastAsia" w:ascii="宋体" w:hAnsi="宋体" w:eastAsia="宋体"/>
        </w:rPr>
        <w:t xml:space="preserve">】 </w:t>
      </w:r>
      <w:r>
        <w:t xml:space="preserve">volitional [vəu'lɪʃənl] adj.  </w:t>
      </w:r>
      <w:r>
        <w:rPr>
          <w:rFonts w:hint="eastAsia" w:ascii="宋体" w:hAnsi="宋体" w:eastAsia="宋体"/>
        </w:rPr>
        <w:t xml:space="preserve">意志的；凭意志的【词频 </w:t>
      </w:r>
      <w:r>
        <w:t>36843</w:t>
      </w:r>
      <w:r>
        <w:rPr>
          <w:rFonts w:hint="eastAsia" w:ascii="宋体" w:hAnsi="宋体" w:eastAsia="宋体"/>
        </w:rPr>
        <w:t xml:space="preserve">】 </w:t>
      </w:r>
      <w:r>
        <w:t>volitive ['vɔlitiv] adj.</w:t>
      </w:r>
      <w:r>
        <w:rPr>
          <w:spacing w:val="42"/>
        </w:rPr>
        <w:t xml:space="preserve"> </w:t>
      </w:r>
      <w:r>
        <w:rPr>
          <w:rFonts w:hint="eastAsia" w:ascii="宋体" w:hAnsi="宋体" w:eastAsia="宋体"/>
        </w:rPr>
        <w:t>意志的，表示愿望的</w:t>
      </w:r>
    </w:p>
    <w:p>
      <w:pPr>
        <w:pStyle w:val="3"/>
        <w:rPr>
          <w:rFonts w:hint="eastAsia" w:ascii="宋体" w:hAnsi="宋体" w:eastAsia="宋体"/>
        </w:rPr>
      </w:pPr>
      <w:r>
        <w:t xml:space="preserve">benevolence [bɪ'nev(ə)l(ə)ns] n.  </w:t>
      </w:r>
      <w:r>
        <w:rPr>
          <w:rFonts w:hint="eastAsia" w:ascii="宋体" w:hAnsi="宋体" w:eastAsia="宋体"/>
        </w:rPr>
        <w:t>仁慈；善行【词频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19662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02"/>
        <w:rPr>
          <w:rFonts w:hint="eastAsia" w:ascii="宋体" w:hAnsi="宋体" w:eastAsia="宋体"/>
        </w:rPr>
      </w:pPr>
      <w:r>
        <w:t xml:space="preserve">benevolent [bɪ'nev(ə)l(ə)nt] adj. </w:t>
      </w:r>
      <w:r>
        <w:rPr>
          <w:rFonts w:hint="eastAsia" w:ascii="宋体" w:hAnsi="宋体" w:eastAsia="宋体"/>
        </w:rPr>
        <w:t xml:space="preserve">仁慈的；慈善的；亲切的【词频 </w:t>
      </w:r>
      <w:r>
        <w:rPr>
          <w:spacing w:val="-2"/>
        </w:rPr>
        <w:t>11778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benevolently [bi'nevələntli]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仁慈地；慷慨地【词频 </w:t>
      </w:r>
      <w:r>
        <w:t>37863</w:t>
      </w:r>
      <w:r>
        <w:rPr>
          <w:rFonts w:hint="eastAsia" w:ascii="宋体" w:hAnsi="宋体" w:eastAsia="宋体"/>
        </w:rPr>
        <w:t xml:space="preserve">】 </w:t>
      </w:r>
      <w:r>
        <w:t xml:space="preserve">malevolence [mə'lev(ə)l(ə)ns] n.  </w:t>
      </w:r>
      <w:r>
        <w:rPr>
          <w:rFonts w:hint="eastAsia" w:ascii="宋体" w:hAnsi="宋体" w:eastAsia="宋体"/>
        </w:rPr>
        <w:t>恶意，怨恨；狠毒【词频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30803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11"/>
        <w:rPr>
          <w:rFonts w:hint="eastAsia" w:ascii="宋体" w:hAnsi="宋体" w:eastAsia="宋体"/>
        </w:rPr>
      </w:pPr>
      <w:r>
        <w:t xml:space="preserve">malevolent [mə'lev(ə)l(ə)nt] adj. </w:t>
      </w:r>
      <w:r>
        <w:rPr>
          <w:rFonts w:hint="eastAsia" w:ascii="宋体" w:hAnsi="宋体" w:eastAsia="宋体"/>
        </w:rPr>
        <w:t xml:space="preserve">恶毒的；有恶意的；坏心肠的【词频 </w:t>
      </w:r>
      <w:r>
        <w:t>17449</w:t>
      </w:r>
      <w:r>
        <w:rPr>
          <w:rFonts w:hint="eastAsia" w:ascii="宋体" w:hAnsi="宋体" w:eastAsia="宋体"/>
        </w:rPr>
        <w:t xml:space="preserve">】 </w:t>
      </w:r>
      <w:r>
        <w:t xml:space="preserve">malevolently [mə'levələntli]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恶意地；伤害地【词频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45144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15"/>
        <w:rPr>
          <w:rFonts w:hint="eastAsia" w:ascii="宋体" w:hAnsi="宋体" w:eastAsia="宋体"/>
        </w:rPr>
      </w:pPr>
      <w:r>
        <w:t xml:space="preserve">voluptuous [və'lʌptʃʊəs] adj. </w:t>
      </w:r>
      <w:r>
        <w:rPr>
          <w:rFonts w:hint="eastAsia" w:ascii="宋体" w:hAnsi="宋体" w:eastAsia="宋体"/>
        </w:rPr>
        <w:t xml:space="preserve">撩人的；骄奢淫逸的；沉溺酒色的【词频 </w:t>
      </w:r>
      <w:r>
        <w:t>18604</w:t>
      </w:r>
      <w:r>
        <w:rPr>
          <w:rFonts w:hint="eastAsia" w:ascii="宋体" w:hAnsi="宋体" w:eastAsia="宋体"/>
        </w:rPr>
        <w:t xml:space="preserve">】 </w:t>
      </w:r>
      <w:r>
        <w:t xml:space="preserve">voluptuously [və'lʌptʃʊəsli] </w:t>
      </w:r>
      <w:r>
        <w:rPr>
          <w:spacing w:val="-5"/>
        </w:rPr>
        <w:t xml:space="preserve">adv.   </w:t>
      </w:r>
      <w:r>
        <w:rPr>
          <w:rFonts w:hint="eastAsia" w:ascii="宋体" w:hAnsi="宋体" w:eastAsia="宋体"/>
        </w:rPr>
        <w:t xml:space="preserve">肉感地；艳丽地【词频 </w:t>
      </w:r>
      <w:r>
        <w:t>47764</w:t>
      </w:r>
      <w:r>
        <w:rPr>
          <w:rFonts w:hint="eastAsia" w:ascii="宋体" w:hAnsi="宋体" w:eastAsia="宋体"/>
        </w:rPr>
        <w:t xml:space="preserve">】 </w:t>
      </w:r>
      <w:r>
        <w:t xml:space="preserve">voluptuousness [və'lʌptʃʊəsnɪs] n.  </w:t>
      </w:r>
      <w:r>
        <w:rPr>
          <w:rFonts w:hint="eastAsia" w:ascii="宋体" w:hAnsi="宋体" w:eastAsia="宋体"/>
        </w:rPr>
        <w:t>性感；淫乐；感官享受【词频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45664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521"/>
        </w:tabs>
        <w:spacing w:before="77" w:after="0" w:line="240" w:lineRule="auto"/>
        <w:ind w:left="3521" w:right="0" w:hanging="884"/>
        <w:jc w:val="left"/>
        <w:rPr>
          <w:rFonts w:hint="eastAsia" w:ascii="Microsoft JhengHei" w:eastAsia="Microsoft JhengHei"/>
        </w:rPr>
      </w:pPr>
      <w:bookmarkStart w:id="198" w:name="_bookmark66"/>
      <w:bookmarkEnd w:id="198"/>
      <w:bookmarkStart w:id="199" w:name="267. -main- = -man- 停驻"/>
      <w:bookmarkEnd w:id="199"/>
      <w:bookmarkStart w:id="200" w:name="_bookmark66"/>
      <w:bookmarkEnd w:id="200"/>
      <w:r>
        <w:t>-main- = -man-</w:t>
      </w:r>
      <w:r>
        <w:rPr>
          <w:spacing w:val="69"/>
        </w:rPr>
        <w:t xml:space="preserve"> </w:t>
      </w:r>
      <w:r>
        <w:rPr>
          <w:rFonts w:hint="eastAsia" w:ascii="Microsoft JhengHei" w:eastAsia="Microsoft JhengHei"/>
          <w:spacing w:val="4"/>
        </w:rPr>
        <w:t>停驻</w:t>
      </w:r>
    </w:p>
    <w:p>
      <w:pPr>
        <w:pStyle w:val="3"/>
        <w:spacing w:before="361"/>
        <w:rPr>
          <w:rFonts w:hint="eastAsia" w:ascii="宋体" w:eastAsia="宋体"/>
        </w:rPr>
      </w:pPr>
      <w:r>
        <w:pict>
          <v:group id="_x0000_s3240" o:spid="_x0000_s3240" o:spt="203" style="position:absolute;left:0pt;margin-left:63.2pt;margin-top:22pt;height:80.25pt;width:77pt;mso-position-horizontal-relative:page;z-index:-204800;mso-width-relative:page;mso-height-relative:page;" coordorigin="1265,440" coordsize="1540,1605">
            <o:lock v:ext="edit"/>
            <v:shape id="_x0000_s3241" o:spid="_x0000_s3241" style="position:absolute;left:1265;top:674;height:1371;width:1299;" fillcolor="#C0C0C0" filled="t" stroked="f" coordorigin="1265,674" coordsize="1299,1371" path="m1646,1705l1638,1697,1579,1771,1543,1817,1511,1857,1506,1780,1497,1701,1492,1667,1485,1620,1469,1537,1474,1526,1479,1516,1484,1505,1414,1516,1429,1553,1440,1588,1448,1620,1454,1648,1400,1710,1360,1756,1354,1700,1346,1642,1337,1581,1324,1518,1327,1507,1331,1497,1334,1486,1265,1501,1280,1535,1295,1573,1308,1615,1322,1663,1333,1710,1337,1747,1334,1774,1326,1790,1387,1809,1388,1795,1393,1780,1401,1762,1404,1756,1412,1741,1424,1720,1436,1701,1448,1684,1461,1667,1470,1710,1476,1749,1481,1785,1484,1817,1486,1846,1484,1871,1479,1891,1471,1906,1530,1922,1535,1902,1544,1880,1554,1857,1555,1856,1568,1830,1581,1808,1605,1771,1624,1741,1646,1705m1724,1775l1712,1771,1685,1830,1662,1880,1642,1921,1625,1954,1611,1982,1598,2004,1588,2021,1581,2032,1644,2045,1647,2014,1661,1959,1687,1879,1724,1775m2011,1223l2009,1208,2004,1197,1992,1181,1974,1159,1950,1132,1946,1134,1943,1136,1939,1138,1950,1168,1958,1195,1961,1219,1960,1240,1958,1258,1960,1269,1962,1271,1964,1273,1973,1273,1984,1267,1992,1263,2000,1254,2007,1244,2011,1235,2011,1223m2088,1602l2087,1586,2083,1571,2083,1568,2071,1571,2060,1571,2050,1569,2040,1564,2029,1558,2012,1546,1991,1528,1965,1505,1961,1509,1958,1512,1954,1516,1980,1544,2001,1567,2016,1584,2026,1596,2032,1606,2034,1615,2035,1615,2033,1624,2028,1632,1891,1769,1874,1782,1857,1786,1841,1783,1825,1771,1765,1710,1709,1655,1722,1642,1815,1549,1872,1492,1881,1502,1899,1520,1903,1507,1908,1492,1910,1486,1914,1475,1897,1461,1871,1436,1859,1425,1859,1480,1790,1549,1764,1524,1764,1575,1697,1642,1608,1554,1596,1541,1606,1530,1663,1474,1714,1524,1764,1575,1764,1524,1714,1474,1688,1448,1705,1431,1758,1379,1859,1480,1859,1425,1836,1402,1813,1379,1792,1357,1796,1328,1745,1328,1745,1366,1680,1431,1674,1403,1669,1377,1667,1360,1667,1444,1583,1528,1572,1529,1562,1530,1551,1530,1545,1494,1539,1461,1532,1433,1526,1408,1543,1391,1590,1344,1623,1311,1634,1345,1656,1411,1667,1444,1667,1360,1666,1351,1665,1328,1665,1311,1665,1306,1666,1290,1670,1275,1678,1261,1608,1258,1608,1301,1564,1345,1518,1391,1514,1378,1510,1362,1505,1344,1499,1326,1502,1316,1504,1306,1507,1296,1438,1311,1455,1343,1471,1379,1487,1418,1503,1461,1516,1507,1524,1555,1529,1604,1530,1653,1543,1653,1548,1630,1551,1606,1553,1581,1554,1554,1710,1710,1809,1808,1832,1826,1855,1833,1877,1827,1899,1811,1924,1786,2000,1710,2061,1648,2070,1640,2080,1625,2085,1615,2088,1602m2093,1014l2093,980,2089,972,2072,955,2064,951,2054,950,2036,952,2011,958,1977,965,1977,974,2000,980,2022,987,2041,995,2059,1006,2076,1018,2087,1020,2093,1014m2255,679l2199,676,2180,674,2180,717,2049,848,2007,890,2006,878,2004,867,2000,859,1994,852,1990,847,1973,839,1964,838,1948,841,1926,848,1897,856,1897,864,1924,872,1948,881,1970,892,1990,906,1916,980,1821,1075,1796,1054,1787,1062,1804,1089,1816,1114,1824,1136,1828,1157,1830,1176,1832,1187,1836,1191,1838,1193,1840,1191,1849,1191,1861,1178,1870,1161,1874,1153,1876,1143,1872,1134,1867,1126,1859,1116,1848,1103,1834,1088,1846,1075,2032,890,2194,727,2200,747,2212,786,2218,805,2221,805,2225,804,2228,803,2227,758,2231,727,2232,722,2242,696,2255,679m2325,985l2324,970,2323,965,2310,969,2298,970,2288,968,2279,963,2269,957,2258,948,2246,938,2232,925,2224,934,2238,952,2250,967,2260,980,2266,989,2274,1001,2272,1012,2266,1022,2163,1126,2147,1140,2136,1150,2129,1154,2127,1153,2132,1136,2139,1116,2149,1080,2157,1046,2163,1012,2167,979,2172,945,2176,906,2180,864,2191,847,2197,839,2127,833,2132,874,2133,915,2131,956,2127,997,2122,1038,2116,1075,2109,1107,2101,1136,2030,1065,2032,1053,2034,1041,2036,1029,1965,1058,1984,1075,2003,1093,2023,1113,2087,1176,2065,1228,2041,1279,2014,1327,1986,1374,1994,1379,2030,1329,2062,1282,2088,1238,2110,1195,2123,1204,2133,1202,2140,1195,2181,1154,2201,1134,2283,1052,2305,1029,2320,1006,2325,985m2384,858l2378,847,2369,839,2361,835,2351,831,2339,829,2325,828,2308,831,2286,837,2258,845,2226,856,2227,859,2227,863,2228,866,2267,868,2300,872,2328,879,2350,887,2367,896,2378,898,2382,894,2384,892,2384,858m2563,1138l2540,1118,2515,1094,2487,1066,2456,1035,2456,1024,2457,1014,2458,1003,2388,1027,2407,1043,2433,1067,2465,1099,2504,1138,2382,1261,2316,1195,2279,1157,2281,1145,2285,1121,2245,1136,2211,1149,2234,1170,2266,1200,2306,1240,2355,1288,2236,1406,2158,1328,2161,1317,2163,1307,2165,1296,2095,1324,2116,1342,2141,1366,2169,1394,2201,1425,2199,1433,2198,1442,2196,1450,2210,1450,2249,1448,2249,1419,2262,1406,2407,1261,2517,1151,2542,1176,2547,1167,2556,1151,2563,1138e">
              <v:path arrowok="t"/>
              <v:fill on="t" opacity="32896f" focussize="0,0"/>
              <v:stroke on="f"/>
              <v:imagedata o:title=""/>
              <o:lock v:ext="edit"/>
            </v:shape>
            <v:shape id="_x0000_s3242" o:spid="_x0000_s3242" o:spt="75" type="#_x0000_t75" style="position:absolute;left:2623;top:44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ane</w:t>
      </w:r>
      <w:r>
        <w:rPr>
          <w:spacing w:val="-1"/>
          <w:w w:val="100"/>
        </w:rPr>
        <w:t>o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ane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e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（居</w:t>
      </w:r>
      <w:r>
        <w:rPr>
          <w:rFonts w:hint="eastAsia" w:ascii="宋体" w:eastAsia="宋体"/>
          <w:spacing w:val="-3"/>
          <w:w w:val="100"/>
        </w:rPr>
        <w:t>住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留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【引申】主要</w:t>
      </w:r>
      <w:r>
        <w:t>/</w:t>
      </w:r>
      <w:r>
        <w:rPr>
          <w:rFonts w:hint="eastAsia" w:ascii="宋体" w:eastAsia="宋体"/>
        </w:rPr>
        <w:t>留下</w:t>
      </w:r>
      <w:r>
        <w:t>/</w:t>
      </w:r>
      <w:r>
        <w:rPr>
          <w:rFonts w:hint="eastAsia" w:ascii="宋体" w:eastAsia="宋体"/>
        </w:rPr>
        <w:t>停住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manse [mæns] n.  </w:t>
      </w:r>
      <w:r>
        <w:rPr>
          <w:rFonts w:hint="eastAsia" w:ascii="宋体" w:hAnsi="宋体" w:eastAsia="宋体"/>
        </w:rPr>
        <w:t>牧师住宅【词频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32623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12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厦；</w:t>
      </w:r>
      <w:r>
        <w:rPr>
          <w:rFonts w:hint="eastAsia" w:ascii="宋体" w:hAnsi="宋体" w:eastAsia="宋体"/>
          <w:spacing w:val="-3"/>
          <w:w w:val="100"/>
        </w:rPr>
        <w:t>宅</w:t>
      </w:r>
      <w:r>
        <w:rPr>
          <w:rFonts w:hint="eastAsia" w:ascii="宋体" w:hAnsi="宋体" w:eastAsia="宋体"/>
          <w:w w:val="100"/>
        </w:rPr>
        <w:t>邸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宅</w:t>
      </w:r>
      <w:r>
        <w:rPr>
          <w:rFonts w:hint="eastAsia" w:ascii="宋体" w:hAnsi="宋体" w:eastAsia="宋体"/>
          <w:spacing w:val="-3"/>
          <w:w w:val="100"/>
        </w:rPr>
        <w:t>第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楼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大厦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anor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庄</w:t>
      </w:r>
      <w:r>
        <w:rPr>
          <w:rFonts w:hint="eastAsia" w:ascii="宋体" w:hAnsi="宋体" w:eastAsia="宋体"/>
          <w:spacing w:val="-3"/>
          <w:w w:val="100"/>
        </w:rPr>
        <w:t>园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领</w:t>
      </w:r>
      <w:r>
        <w:rPr>
          <w:rFonts w:hint="eastAsia" w:ascii="宋体" w:hAnsi="宋体" w:eastAsia="宋体"/>
          <w:w w:val="100"/>
        </w:rPr>
        <w:t>地；</w:t>
      </w:r>
      <w:r>
        <w:rPr>
          <w:rFonts w:hint="eastAsia" w:ascii="宋体" w:hAnsi="宋体" w:eastAsia="宋体"/>
          <w:spacing w:val="-3"/>
          <w:w w:val="100"/>
        </w:rPr>
        <w:t>采</w:t>
      </w:r>
      <w:r>
        <w:rPr>
          <w:rFonts w:hint="eastAsia" w:ascii="宋体" w:hAnsi="宋体" w:eastAsia="宋体"/>
          <w:w w:val="100"/>
        </w:rPr>
        <w:t>邑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采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16</w:t>
      </w:r>
      <w:r>
        <w:rPr>
          <w:w w:val="100"/>
        </w:rPr>
        <w:t>659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836"/>
        <w:rPr>
          <w:rFonts w:hint="eastAsia" w:ascii="宋体" w:hAnsi="宋体" w:eastAsia="宋体"/>
        </w:rPr>
      </w:pPr>
      <w:r>
        <w:t xml:space="preserve">manorial [mə'nɔrɪəl] adj. </w:t>
      </w:r>
      <w:r>
        <w:rPr>
          <w:rFonts w:hint="eastAsia" w:ascii="宋体" w:hAnsi="宋体" w:eastAsia="宋体"/>
        </w:rPr>
        <w:t xml:space="preserve">庄园的；采邑的【词频 </w:t>
      </w:r>
      <w:r>
        <w:t>59866</w:t>
      </w:r>
      <w:r>
        <w:rPr>
          <w:rFonts w:hint="eastAsia" w:ascii="宋体" w:hAnsi="宋体" w:eastAsia="宋体"/>
        </w:rPr>
        <w:t xml:space="preserve">】 </w:t>
      </w:r>
      <w:r>
        <w:t xml:space="preserve">permanent ['pɜːm(ə)nənt] adj. </w:t>
      </w:r>
      <w:r>
        <w:rPr>
          <w:rFonts w:hint="eastAsia" w:ascii="宋体" w:hAnsi="宋体" w:eastAsia="宋体"/>
        </w:rPr>
        <w:t>永久的，永恒的；不变的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627" w:firstLine="2521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烫</w:t>
      </w:r>
      <w:r>
        <w:rPr>
          <w:rFonts w:hint="eastAsia" w:ascii="宋体" w:hAnsi="宋体" w:eastAsia="宋体"/>
          <w:w w:val="100"/>
        </w:rPr>
        <w:t>发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p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anent</w:t>
      </w:r>
      <w:r>
        <w:t xml:space="preserve"> </w:t>
      </w:r>
      <w:r>
        <w:rPr>
          <w:w w:val="100"/>
        </w:rPr>
        <w:t>wa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248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</w:t>
      </w:r>
      <w:r>
        <w:rPr>
          <w:spacing w:val="-3"/>
          <w:w w:val="100"/>
        </w:rPr>
        <w:t>5</w:t>
      </w:r>
      <w:r>
        <w:rPr>
          <w:w w:val="100"/>
        </w:rPr>
        <w:t>428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permanently ['pɜːm(ə)nəntlɪ]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永久地，长期不变地【词频 </w:t>
      </w:r>
      <w:r>
        <w:t>5747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permanence ['pɜːmənəns] n.  </w:t>
      </w:r>
      <w:r>
        <w:rPr>
          <w:rFonts w:hint="eastAsia" w:ascii="宋体" w:hAnsi="宋体" w:eastAsia="宋体"/>
        </w:rPr>
        <w:t>持久；永久【词频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16456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29"/>
        <w:rPr>
          <w:rFonts w:hint="eastAsia" w:ascii="宋体" w:hAnsi="宋体" w:eastAsia="宋体"/>
        </w:rPr>
      </w:pPr>
      <w:r>
        <w:pict>
          <v:group id="_x0000_s3243" o:spid="_x0000_s3243" o:spt="203" style="position:absolute;left:0pt;margin-left:144.8pt;margin-top:12.15pt;height:392.45pt;width:390.4pt;mso-position-horizontal-relative:page;z-index:-204800;mso-width-relative:page;mso-height-relative:page;" coordorigin="2896,243" coordsize="7808,7849">
            <o:lock v:ext="edit"/>
            <v:shape id="_x0000_s3244" o:spid="_x0000_s3244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45" o:spid="_x0000_s3245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46" o:spid="_x0000_s3246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permanency ['pɜːmənənsɪ] n. </w:t>
      </w:r>
      <w:r>
        <w:rPr>
          <w:rFonts w:hint="eastAsia" w:ascii="宋体" w:hAnsi="宋体" w:eastAsia="宋体"/>
        </w:rPr>
        <w:t xml:space="preserve">永久；耐久性；永久的事物【词频 </w:t>
      </w:r>
      <w:r>
        <w:t>32946</w:t>
      </w:r>
      <w:r>
        <w:rPr>
          <w:rFonts w:hint="eastAsia" w:ascii="宋体" w:hAnsi="宋体" w:eastAsia="宋体"/>
        </w:rPr>
        <w:t xml:space="preserve">】 </w:t>
      </w:r>
      <w:r>
        <w:t xml:space="preserve">impermanent [ɪm'pɜːmənənt] adj. </w:t>
      </w:r>
      <w:r>
        <w:rPr>
          <w:rFonts w:hint="eastAsia" w:ascii="宋体" w:hAnsi="宋体" w:eastAsia="宋体"/>
        </w:rPr>
        <w:t xml:space="preserve">暂时的；非永久的【词频 </w:t>
      </w:r>
      <w:r>
        <w:t>41976</w:t>
      </w:r>
      <w:r>
        <w:rPr>
          <w:rFonts w:hint="eastAsia" w:ascii="宋体" w:hAnsi="宋体" w:eastAsia="宋体"/>
        </w:rPr>
        <w:t xml:space="preserve">】 </w:t>
      </w:r>
      <w:r>
        <w:t xml:space="preserve">impermanence [ɪm'pɝmənəns] n.  </w:t>
      </w:r>
      <w:r>
        <w:rPr>
          <w:rFonts w:hint="eastAsia" w:ascii="宋体" w:hAnsi="宋体" w:eastAsia="宋体"/>
        </w:rPr>
        <w:t>无常；暂时性【词频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32897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95"/>
        <w:rPr>
          <w:rFonts w:hint="eastAsia" w:ascii="宋体" w:hAnsi="宋体" w:eastAsia="宋体"/>
        </w:rPr>
      </w:pPr>
      <w:r>
        <w:t xml:space="preserve">semi-permanent [ˈsemi-'pɜːm(ə)nənt] adj. </w:t>
      </w:r>
      <w:r>
        <w:rPr>
          <w:rFonts w:hint="eastAsia" w:ascii="宋体" w:hAnsi="宋体" w:eastAsia="宋体"/>
        </w:rPr>
        <w:t xml:space="preserve">半永久的；半永久式【词频 </w:t>
      </w:r>
      <w:r>
        <w:t>32886</w:t>
      </w:r>
      <w:r>
        <w:rPr>
          <w:rFonts w:hint="eastAsia" w:ascii="宋体" w:hAnsi="宋体" w:eastAsia="宋体"/>
        </w:rPr>
        <w:t xml:space="preserve">】 </w:t>
      </w:r>
      <w:r>
        <w:t xml:space="preserve">non-permanent [nɒn-'pɜːm(ə)nənt] adj.  </w:t>
      </w:r>
      <w:r>
        <w:rPr>
          <w:rFonts w:hint="eastAsia" w:ascii="宋体" w:hAnsi="宋体" w:eastAsia="宋体"/>
        </w:rPr>
        <w:t>非永久性的【词频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49031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t xml:space="preserve">remain [rɪ'meɪn] vi. </w:t>
      </w:r>
      <w:r>
        <w:rPr>
          <w:rFonts w:hint="eastAsia" w:ascii="宋体" w:hAnsi="宋体" w:eastAsia="宋体"/>
        </w:rPr>
        <w:t xml:space="preserve">保持；依然；留下；剩余；逗留；残存 </w:t>
      </w:r>
      <w:r>
        <w:t xml:space="preserve">n. </w:t>
      </w:r>
      <w:r>
        <w:rPr>
          <w:rFonts w:hint="eastAsia" w:ascii="宋体" w:hAnsi="宋体" w:eastAsia="宋体"/>
        </w:rPr>
        <w:t xml:space="preserve">遗迹；剩余物，残骸【词频 </w:t>
      </w:r>
      <w:r>
        <w:t>426</w:t>
      </w:r>
      <w:r>
        <w:rPr>
          <w:rFonts w:hint="eastAsia" w:ascii="宋体" w:hAnsi="宋体" w:eastAsia="宋体"/>
        </w:rPr>
        <w:t xml:space="preserve">】 </w:t>
      </w:r>
      <w:r>
        <w:t xml:space="preserve">remains [rɪ'meɪnz] n.  </w:t>
      </w:r>
      <w:r>
        <w:rPr>
          <w:rFonts w:hint="eastAsia" w:ascii="宋体" w:hAnsi="宋体" w:eastAsia="宋体"/>
        </w:rPr>
        <w:t>残余；遗骸【词频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5375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remaining [rɪ'meɪnɪŋ] adj.  </w:t>
      </w:r>
      <w:r>
        <w:rPr>
          <w:rFonts w:hint="eastAsia" w:ascii="宋体" w:hAnsi="宋体" w:eastAsia="宋体"/>
        </w:rPr>
        <w:t>剩下的，剩余的【词频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remainder [rɪ'meɪndə]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 xml:space="preserve">余数，残余；剩余物；其余的人 </w:t>
      </w:r>
      <w:r>
        <w:t xml:space="preserve">adj.  </w:t>
      </w:r>
      <w:r>
        <w:rPr>
          <w:rFonts w:hint="eastAsia" w:ascii="宋体" w:hAnsi="宋体" w:eastAsia="宋体"/>
        </w:rPr>
        <w:t xml:space="preserve">剩余的；吃剩的 </w:t>
      </w:r>
      <w:r>
        <w:t xml:space="preserve">vt.  </w:t>
      </w:r>
      <w:r>
        <w:rPr>
          <w:rFonts w:hint="eastAsia" w:ascii="宋体" w:hAnsi="宋体" w:eastAsia="宋体"/>
        </w:rPr>
        <w:t>廉价出售；削价出售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2"/>
          <w:numId w:val="21"/>
        </w:numPr>
        <w:tabs>
          <w:tab w:val="left" w:pos="2581"/>
        </w:tabs>
        <w:spacing w:before="0" w:after="0" w:line="516" w:lineRule="auto"/>
        <w:ind w:left="160" w:right="4277" w:firstLine="210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廉价出售；削价出售【词频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sz w:val="21"/>
        </w:rPr>
        <w:t>6904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 xml:space="preserve">immanent ['ɪmənənt] adj.  </w:t>
      </w:r>
      <w:r>
        <w:rPr>
          <w:rFonts w:hint="eastAsia" w:ascii="宋体" w:hAnsi="宋体" w:eastAsia="宋体"/>
          <w:sz w:val="21"/>
        </w:rPr>
        <w:t>内在的；固有的【词频</w:t>
      </w:r>
      <w:r>
        <w:rPr>
          <w:rFonts w:hint="eastAsia" w:ascii="宋体" w:hAnsi="宋体" w:eastAsia="宋体"/>
          <w:spacing w:val="-64"/>
          <w:sz w:val="21"/>
        </w:rPr>
        <w:t xml:space="preserve"> </w:t>
      </w:r>
      <w:r>
        <w:rPr>
          <w:sz w:val="21"/>
        </w:rPr>
        <w:t>21858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3529"/>
        <w:rPr>
          <w:rFonts w:hint="eastAsia" w:ascii="宋体" w:hAnsi="宋体" w:eastAsia="宋体"/>
        </w:rPr>
      </w:pPr>
      <w:r>
        <w:t xml:space="preserve">immanence ['ɪmənəns] n. </w:t>
      </w:r>
      <w:r>
        <w:rPr>
          <w:rFonts w:hint="eastAsia" w:ascii="宋体" w:hAnsi="宋体" w:eastAsia="宋体"/>
        </w:rPr>
        <w:t xml:space="preserve">内在；无所不在；固有；含蓄【词频 </w:t>
      </w:r>
      <w:r>
        <w:t>33155</w:t>
      </w:r>
      <w:r>
        <w:rPr>
          <w:rFonts w:hint="eastAsia" w:ascii="宋体" w:hAnsi="宋体" w:eastAsia="宋体"/>
        </w:rPr>
        <w:t xml:space="preserve">】 </w:t>
      </w:r>
      <w:r>
        <w:t xml:space="preserve">remnant ['remnənt] n.  </w:t>
      </w:r>
      <w:r>
        <w:rPr>
          <w:rFonts w:hint="eastAsia" w:ascii="宋体" w:hAnsi="宋体" w:eastAsia="宋体"/>
        </w:rPr>
        <w:t xml:space="preserve">剩余 </w:t>
      </w:r>
      <w:r>
        <w:t xml:space="preserve">adj.  </w:t>
      </w:r>
      <w:r>
        <w:rPr>
          <w:rFonts w:hint="eastAsia" w:ascii="宋体" w:hAnsi="宋体" w:eastAsia="宋体"/>
        </w:rPr>
        <w:t>剩余的【词频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6483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247" o:spid="_x0000_s3247" o:spt="203" style="position:absolute;left:0pt;margin-left:63.2pt;margin-top:1.7pt;height:80.25pt;width:77pt;mso-position-horizontal-relative:page;z-index:-204800;mso-width-relative:page;mso-height-relative:page;" coordorigin="1265,35" coordsize="1540,1605">
            <o:lock v:ext="edit"/>
            <v:shape id="_x0000_s3248" o:spid="_x0000_s324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249" o:spid="_x0000_s324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remanent ['remənənt] adj. </w:t>
      </w:r>
      <w:r>
        <w:rPr>
          <w:rFonts w:hint="eastAsia" w:ascii="宋体" w:hAnsi="宋体" w:eastAsia="宋体"/>
        </w:rPr>
        <w:t>留下的，剩余的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047"/>
        </w:tabs>
        <w:spacing w:before="0" w:after="0" w:line="240" w:lineRule="auto"/>
        <w:ind w:left="4046" w:right="0" w:hanging="883"/>
        <w:jc w:val="left"/>
        <w:rPr>
          <w:rFonts w:hint="eastAsia" w:ascii="Microsoft JhengHei" w:eastAsia="Microsoft JhengHei"/>
        </w:rPr>
      </w:pPr>
      <w:bookmarkStart w:id="201" w:name="268. -sal- = -salt- 盐"/>
      <w:bookmarkEnd w:id="201"/>
      <w:bookmarkStart w:id="202" w:name="_bookmark67"/>
      <w:bookmarkEnd w:id="202"/>
      <w:bookmarkStart w:id="203" w:name="_bookmark67"/>
      <w:bookmarkEnd w:id="203"/>
      <w:r>
        <w:t>-sal- = -salt-</w:t>
      </w:r>
      <w:r>
        <w:rPr>
          <w:spacing w:val="70"/>
        </w:rPr>
        <w:t xml:space="preserve"> </w:t>
      </w:r>
      <w:r>
        <w:rPr>
          <w:rFonts w:hint="eastAsia" w:ascii="Microsoft JhengHei" w:eastAsia="Microsoft JhengHei"/>
        </w:rPr>
        <w:t>盐</w:t>
      </w:r>
    </w:p>
    <w:p>
      <w:pPr>
        <w:pStyle w:val="3"/>
        <w:spacing w:before="360" w:line="256" w:lineRule="auto"/>
        <w:ind w:left="1000" w:right="117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来源于拉丁语 </w:t>
      </w:r>
      <w:r>
        <w:t>sal</w:t>
      </w:r>
      <w:r>
        <w:rPr>
          <w:rFonts w:hint="eastAsia" w:ascii="宋体" w:hAnsi="宋体" w:eastAsia="宋体"/>
        </w:rPr>
        <w:t>，</w:t>
      </w:r>
      <w:r>
        <w:t>salism</w:t>
      </w:r>
      <w:r>
        <w:rPr>
          <w:rFonts w:hint="eastAsia" w:ascii="宋体" w:hAnsi="宋体" w:eastAsia="宋体"/>
        </w:rPr>
        <w:t>（盐）及其在日耳曼语中的派生词根</w:t>
      </w:r>
      <w:r>
        <w:t>-salt-</w:t>
      </w:r>
      <w:r>
        <w:rPr>
          <w:rFonts w:hint="eastAsia" w:ascii="宋体" w:hAnsi="宋体" w:eastAsia="宋体"/>
        </w:rPr>
        <w:t xml:space="preserve">。② 来源于拉丁语 </w:t>
      </w:r>
      <w:r>
        <w:t xml:space="preserve">sal </w:t>
      </w:r>
      <w:r>
        <w:rPr>
          <w:rFonts w:hint="eastAsia" w:ascii="宋体" w:hAnsi="宋体" w:eastAsia="宋体"/>
        </w:rPr>
        <w:t>盐。词根</w:t>
      </w:r>
      <w:r>
        <w:t>-sal-</w:t>
      </w:r>
      <w:r>
        <w:rPr>
          <w:rFonts w:hint="eastAsia" w:ascii="宋体" w:hAnsi="宋体" w:eastAsia="宋体"/>
        </w:rPr>
        <w:t xml:space="preserve">与另一个意为 </w:t>
      </w:r>
      <w:r>
        <w:t xml:space="preserve">leap </w:t>
      </w:r>
      <w:r>
        <w:rPr>
          <w:rFonts w:hint="eastAsia" w:ascii="宋体" w:hAnsi="宋体" w:eastAsia="宋体"/>
        </w:rPr>
        <w:t>的词根</w:t>
      </w:r>
      <w:r>
        <w:t>-sal-</w:t>
      </w:r>
      <w:r>
        <w:rPr>
          <w:rFonts w:hint="eastAsia" w:ascii="宋体" w:hAnsi="宋体" w:eastAsia="宋体"/>
        </w:rPr>
        <w:t>是同形异源词根。注意二者区别。③ 词根</w:t>
      </w:r>
      <w:r>
        <w:t>-salin-</w:t>
      </w:r>
      <w:r>
        <w:rPr>
          <w:rFonts w:hint="eastAsia" w:ascii="宋体" w:hAnsi="宋体" w:eastAsia="宋体"/>
        </w:rPr>
        <w:t>是词根</w:t>
      </w:r>
      <w:r>
        <w:t>-sal-</w:t>
      </w:r>
      <w:r>
        <w:rPr>
          <w:rFonts w:hint="eastAsia" w:ascii="宋体" w:hAnsi="宋体" w:eastAsia="宋体"/>
        </w:rPr>
        <w:t>的变体，有同形异义词根：</w:t>
      </w:r>
      <w:r>
        <w:t xml:space="preserve">-sal- </w:t>
      </w:r>
      <w:r>
        <w:rPr>
          <w:rFonts w:hint="eastAsia" w:ascii="宋体" w:hAnsi="宋体" w:eastAsia="宋体"/>
        </w:rPr>
        <w:t>跳</w:t>
      </w:r>
      <w:r>
        <w:t>/</w:t>
      </w:r>
      <w:r>
        <w:rPr>
          <w:rFonts w:hint="eastAsia" w:ascii="宋体" w:hAnsi="宋体" w:eastAsia="宋体"/>
        </w:rPr>
        <w:t>健康</w:t>
      </w:r>
      <w:r>
        <w:t>/</w:t>
      </w:r>
      <w:r>
        <w:rPr>
          <w:rFonts w:hint="eastAsia" w:ascii="宋体" w:hAnsi="宋体" w:eastAsia="宋体"/>
        </w:rPr>
        <w:t>健康的；④ 它相应的希腊语词根为：</w:t>
      </w:r>
      <w:r>
        <w:t xml:space="preserve">halo   </w:t>
      </w:r>
      <w:r>
        <w:rPr>
          <w:rFonts w:hint="eastAsia" w:ascii="宋体" w:hAnsi="宋体" w:eastAsia="宋体"/>
        </w:rPr>
        <w:t>盐，如：</w:t>
      </w:r>
      <w:r>
        <w:t>halogen</w:t>
      </w:r>
      <w:r>
        <w:rPr>
          <w:rFonts w:hint="eastAsia" w:ascii="宋体" w:hAnsi="宋体" w:eastAsia="宋体"/>
        </w:rPr>
        <w:t>卤素、</w:t>
      </w:r>
      <w:r>
        <w:t xml:space="preserve">halophytes  </w:t>
      </w:r>
      <w:r>
        <w:rPr>
          <w:rFonts w:hint="eastAsia" w:ascii="宋体" w:hAnsi="宋体" w:eastAsia="宋体"/>
        </w:rPr>
        <w:t>盐生植物。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【引申】盐类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salt [sɔːlt] n.  </w:t>
      </w:r>
      <w:r>
        <w:rPr>
          <w:rFonts w:hint="eastAsia" w:ascii="宋体" w:hAnsi="宋体" w:eastAsia="宋体"/>
        </w:rPr>
        <w:t xml:space="preserve">盐；风趣，刺激性 </w:t>
      </w:r>
      <w:r>
        <w:t xml:space="preserve">adj. </w:t>
      </w:r>
      <w:r>
        <w:rPr>
          <w:rFonts w:hint="eastAsia" w:ascii="宋体" w:hAnsi="宋体" w:eastAsia="宋体"/>
        </w:rPr>
        <w:t>咸水的；含盐的，咸味的；盐腌的；猥亵的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394" w:firstLine="840"/>
        <w:rPr>
          <w:rFonts w:hint="eastAsia" w:ascii="宋体" w:hAnsi="宋体" w:eastAsia="宋体"/>
        </w:rPr>
      </w:pPr>
      <w:r>
        <w:t xml:space="preserve">vt. </w:t>
      </w:r>
      <w:r>
        <w:rPr>
          <w:rFonts w:hint="eastAsia" w:ascii="宋体" w:hAnsi="宋体" w:eastAsia="宋体"/>
        </w:rPr>
        <w:t>用盐腌；给</w:t>
      </w:r>
      <w:r>
        <w:t>…</w:t>
      </w:r>
      <w:r>
        <w:rPr>
          <w:rFonts w:hint="eastAsia" w:ascii="宋体" w:hAnsi="宋体" w:eastAsia="宋体"/>
        </w:rPr>
        <w:t xml:space="preserve">加盐；将盐撒在道路上使冰或雪融化【词频 </w:t>
      </w:r>
      <w:r>
        <w:t>1576</w:t>
      </w:r>
      <w:r>
        <w:rPr>
          <w:rFonts w:hint="eastAsia" w:ascii="宋体" w:hAnsi="宋体" w:eastAsia="宋体"/>
        </w:rPr>
        <w:t>，</w:t>
      </w:r>
      <w:r>
        <w:t>22704</w:t>
      </w:r>
      <w:r>
        <w:rPr>
          <w:rFonts w:hint="eastAsia" w:ascii="宋体" w:hAnsi="宋体" w:eastAsia="宋体"/>
        </w:rPr>
        <w:t>，</w:t>
      </w:r>
      <w:r>
        <w:t>46578</w:t>
      </w:r>
      <w:r>
        <w:rPr>
          <w:rFonts w:hint="eastAsia" w:ascii="宋体" w:hAnsi="宋体" w:eastAsia="宋体"/>
        </w:rPr>
        <w:t xml:space="preserve">】 </w:t>
      </w:r>
      <w:r>
        <w:t xml:space="preserve">desalt [diː'sɔːlt] vt. </w:t>
      </w:r>
      <w:r>
        <w:rPr>
          <w:rFonts w:hint="eastAsia" w:ascii="宋体" w:hAnsi="宋体" w:eastAsia="宋体"/>
        </w:rPr>
        <w:t>除去盐分，脱盐</w:t>
      </w:r>
    </w:p>
    <w:p>
      <w:pPr>
        <w:pStyle w:val="3"/>
        <w:rPr>
          <w:rFonts w:hint="eastAsia" w:ascii="宋体" w:hAnsi="宋体" w:eastAsia="宋体"/>
        </w:rPr>
      </w:pPr>
      <w:r>
        <w:t xml:space="preserve">salter ['sɔːltə] n. </w:t>
      </w:r>
      <w:r>
        <w:rPr>
          <w:rFonts w:hint="eastAsia" w:ascii="宋体" w:hAnsi="宋体" w:eastAsia="宋体"/>
        </w:rPr>
        <w:t>腌制者；制盐者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250" o:spid="_x0000_s3250" o:spt="203" style="position:absolute;left:0pt;margin-left:144.8pt;margin-top:12.15pt;height:392.45pt;width:390.4pt;mso-position-horizontal-relative:page;z-index:-204800;mso-width-relative:page;mso-height-relative:page;" coordorigin="2896,243" coordsize="7808,7849">
            <o:lock v:ext="edit"/>
            <v:shape id="_x0000_s3251" o:spid="_x0000_s3251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52" o:spid="_x0000_s3252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53" o:spid="_x0000_s3253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salty ['sɔːltɪ] adj.  </w:t>
      </w:r>
      <w:r>
        <w:rPr>
          <w:rFonts w:hint="eastAsia" w:ascii="宋体" w:hAnsi="宋体" w:eastAsia="宋体"/>
        </w:rPr>
        <w:t>咸的；含盐的【词频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9580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盐的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w w:val="100"/>
        </w:rPr>
        <w:t>盐腌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经</w:t>
      </w:r>
      <w:r>
        <w:rPr>
          <w:rFonts w:hint="eastAsia" w:ascii="宋体" w:hAnsi="宋体" w:eastAsia="宋体"/>
          <w:w w:val="100"/>
        </w:rPr>
        <w:t>验的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增</w:t>
      </w:r>
      <w:r>
        <w:rPr>
          <w:rFonts w:hint="eastAsia" w:ascii="宋体" w:hAnsi="宋体" w:eastAsia="宋体"/>
          <w:spacing w:val="-3"/>
          <w:w w:val="100"/>
        </w:rPr>
        <w:t>添</w:t>
      </w:r>
      <w:r>
        <w:rPr>
          <w:rFonts w:hint="eastAsia" w:ascii="宋体" w:hAnsi="宋体" w:eastAsia="宋体"/>
          <w:w w:val="100"/>
        </w:rPr>
        <w:t>兴</w:t>
      </w:r>
      <w:r>
        <w:rPr>
          <w:rFonts w:hint="eastAsia" w:ascii="宋体" w:hAnsi="宋体" w:eastAsia="宋体"/>
          <w:spacing w:val="-3"/>
          <w:w w:val="100"/>
        </w:rPr>
        <w:t>趣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盐腌</w:t>
      </w:r>
      <w:r>
        <w:rPr>
          <w:rFonts w:hint="eastAsia" w:ascii="宋体" w:hAnsi="宋体" w:eastAsia="宋体"/>
          <w:spacing w:val="-39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45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133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unsalted [ʌn'sɔːltɪd] adj.  </w:t>
      </w:r>
      <w:r>
        <w:rPr>
          <w:rFonts w:hint="eastAsia" w:ascii="宋体" w:hAnsi="宋体" w:eastAsia="宋体"/>
        </w:rPr>
        <w:t>新鲜的；未腌渍过的；未加盐的【词频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12610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12"/>
        <w:rPr>
          <w:rFonts w:hint="eastAsia" w:ascii="宋体" w:hAnsi="宋体" w:eastAsia="宋体"/>
        </w:rPr>
      </w:pPr>
      <w:r>
        <w:t xml:space="preserve">saltine [sɔːl'tiːn] n. </w:t>
      </w:r>
      <w:r>
        <w:rPr>
          <w:rFonts w:hint="eastAsia" w:ascii="宋体" w:hAnsi="宋体" w:eastAsia="宋体"/>
        </w:rPr>
        <w:t xml:space="preserve">撒盐饼干【词频 </w:t>
      </w:r>
      <w:r>
        <w:t>40087</w:t>
      </w:r>
      <w:r>
        <w:rPr>
          <w:rFonts w:hint="eastAsia" w:ascii="宋体" w:hAnsi="宋体" w:eastAsia="宋体"/>
        </w:rPr>
        <w:t>，</w:t>
      </w:r>
      <w:r>
        <w:t>51842</w:t>
      </w:r>
      <w:r>
        <w:rPr>
          <w:rFonts w:hint="eastAsia" w:ascii="宋体" w:hAnsi="宋体" w:eastAsia="宋体"/>
        </w:rPr>
        <w:t xml:space="preserve">】 </w:t>
      </w:r>
      <w:r>
        <w:t xml:space="preserve">saltiness ['sɔltɪnɪs] n. </w:t>
      </w:r>
      <w:r>
        <w:rPr>
          <w:rFonts w:hint="eastAsia" w:ascii="宋体" w:hAnsi="宋体" w:eastAsia="宋体"/>
        </w:rPr>
        <w:t xml:space="preserve">咸性；尖酸；碱度【词频 </w:t>
      </w:r>
      <w:r>
        <w:t>39855</w:t>
      </w:r>
      <w:r>
        <w:rPr>
          <w:rFonts w:hint="eastAsia" w:ascii="宋体" w:hAnsi="宋体" w:eastAsia="宋体"/>
        </w:rPr>
        <w:t xml:space="preserve">】 </w:t>
      </w:r>
      <w:r>
        <w:t xml:space="preserve">saltish ['sɔ:ltiʃ] adj. </w:t>
      </w:r>
      <w:r>
        <w:rPr>
          <w:rFonts w:hint="eastAsia" w:ascii="宋体" w:hAnsi="宋体" w:eastAsia="宋体"/>
        </w:rPr>
        <w:t>略有咸味的</w:t>
      </w:r>
    </w:p>
    <w:p>
      <w:pPr>
        <w:pStyle w:val="3"/>
        <w:rPr>
          <w:rFonts w:hint="eastAsia" w:ascii="宋体" w:hAnsi="宋体" w:eastAsia="宋体"/>
        </w:rPr>
      </w:pPr>
      <w:r>
        <w:t xml:space="preserve">saltern [ˈsɔ:lti] adj.  </w:t>
      </w:r>
      <w:r>
        <w:rPr>
          <w:rFonts w:hint="eastAsia" w:ascii="宋体" w:hAnsi="宋体" w:eastAsia="宋体"/>
        </w:rPr>
        <w:t>含盐的</w:t>
      </w:r>
      <w:r>
        <w:t xml:space="preserve">;  </w:t>
      </w:r>
      <w:r>
        <w:rPr>
          <w:rFonts w:hint="eastAsia" w:ascii="宋体" w:hAnsi="宋体" w:eastAsia="宋体"/>
        </w:rPr>
        <w:t>咸的</w:t>
      </w:r>
      <w:r>
        <w:t xml:space="preserve">; </w:t>
      </w:r>
      <w:r>
        <w:rPr>
          <w:rFonts w:hint="eastAsia" w:ascii="宋体" w:hAnsi="宋体" w:eastAsia="宋体"/>
        </w:rPr>
        <w:t>辛辣的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saltern ['sɔ:ltən] n. </w:t>
      </w:r>
      <w:r>
        <w:rPr>
          <w:rFonts w:hint="eastAsia" w:ascii="宋体" w:hAnsi="宋体" w:eastAsia="宋体"/>
        </w:rPr>
        <w:t>（制）盐场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72"/>
        <w:rPr>
          <w:rFonts w:hint="eastAsia" w:ascii="宋体" w:hAnsi="宋体" w:eastAsia="宋体"/>
        </w:rPr>
      </w:pPr>
      <w:r>
        <w:t xml:space="preserve">saltbox [ˈsɔ:ltbɒks] n. </w:t>
      </w:r>
      <w:r>
        <w:rPr>
          <w:rFonts w:hint="eastAsia" w:ascii="宋体" w:hAnsi="宋体" w:eastAsia="宋体"/>
        </w:rPr>
        <w:t>盐盒式建筑，不对称双坡顶房屋【词频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51166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saltwater ['sɔːlt'wɔːtə] adj. </w:t>
      </w:r>
      <w:r>
        <w:rPr>
          <w:rFonts w:hint="eastAsia" w:ascii="宋体" w:hAnsi="宋体" w:eastAsia="宋体"/>
        </w:rPr>
        <w:t xml:space="preserve">盐水的；海产的【词频 </w:t>
      </w:r>
      <w:r>
        <w:t>18630</w:t>
      </w:r>
      <w:r>
        <w:rPr>
          <w:rFonts w:hint="eastAsia" w:ascii="宋体" w:hAnsi="宋体" w:eastAsia="宋体"/>
        </w:rPr>
        <w:t>，</w:t>
      </w:r>
      <w:r>
        <w:t>22031</w:t>
      </w:r>
      <w:r>
        <w:rPr>
          <w:rFonts w:hint="eastAsia" w:ascii="宋体" w:hAnsi="宋体" w:eastAsia="宋体"/>
        </w:rPr>
        <w:t xml:space="preserve">】 </w:t>
      </w:r>
      <w:r>
        <w:t xml:space="preserve">saltpeter ['sɔːlt'piːtə] n.  </w:t>
      </w:r>
      <w:r>
        <w:rPr>
          <w:rFonts w:hint="eastAsia" w:ascii="宋体" w:hAnsi="宋体" w:eastAsia="宋体"/>
        </w:rPr>
        <w:t>硝石；硝酸钾【词频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43578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39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lt</w:t>
      </w:r>
      <w:r>
        <w:rPr>
          <w:w w:val="100"/>
        </w:rPr>
        <w:t>sh</w:t>
      </w:r>
      <w:r>
        <w:rPr>
          <w:spacing w:val="-1"/>
          <w:w w:val="100"/>
        </w:rPr>
        <w:t>a</w:t>
      </w:r>
      <w:r>
        <w:rPr>
          <w:w w:val="100"/>
        </w:rPr>
        <w:t>ker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sɔ</w:t>
      </w:r>
      <w:r>
        <w:rPr>
          <w:spacing w:val="-2"/>
          <w:w w:val="100"/>
        </w:rPr>
        <w:t>: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t</w:t>
      </w:r>
      <w:r>
        <w:rPr>
          <w:w w:val="100"/>
        </w:rPr>
        <w:t>,</w:t>
      </w:r>
      <w:r>
        <w:rPr>
          <w:spacing w:val="-1"/>
          <w:w w:val="100"/>
        </w:rPr>
        <w:t>ʃ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盐</w:t>
      </w:r>
      <w:r>
        <w:rPr>
          <w:rFonts w:hint="eastAsia" w:ascii="宋体" w:hAnsi="宋体" w:eastAsia="宋体"/>
          <w:w w:val="100"/>
        </w:rPr>
        <w:t>瓶（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见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餐</w:t>
      </w:r>
      <w:r>
        <w:rPr>
          <w:rFonts w:hint="eastAsia" w:ascii="宋体" w:hAnsi="宋体" w:eastAsia="宋体"/>
          <w:spacing w:val="-3"/>
          <w:w w:val="100"/>
        </w:rPr>
        <w:t>桌</w:t>
      </w:r>
      <w:r>
        <w:rPr>
          <w:rFonts w:hint="eastAsia" w:ascii="宋体" w:hAnsi="宋体" w:eastAsia="宋体"/>
          <w:w w:val="100"/>
        </w:rPr>
        <w:t>上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7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salt-free ['sɔ:ltfr'i:] adj.  </w:t>
      </w:r>
      <w:r>
        <w:rPr>
          <w:rFonts w:hint="eastAsia" w:ascii="宋体" w:hAnsi="宋体" w:eastAsia="宋体"/>
        </w:rPr>
        <w:t>无盐的【词频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44217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34"/>
        <w:rPr>
          <w:rFonts w:hint="eastAsia" w:ascii="宋体" w:hAnsi="宋体" w:eastAsia="宋体"/>
        </w:rPr>
      </w:pPr>
      <w:r>
        <w:pict>
          <v:group id="_x0000_s3254" o:spid="_x0000_s3254" o:spt="203" style="position:absolute;left:0pt;margin-left:63.2pt;margin-top:1.7pt;height:80.25pt;width:77pt;mso-position-horizontal-relative:page;z-index:-204800;mso-width-relative:page;mso-height-relative:page;" coordorigin="1265,35" coordsize="1540,1605">
            <o:lock v:ext="edit"/>
            <v:shape id="_x0000_s3255" o:spid="_x0000_s325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256" o:spid="_x0000_s325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salt-glazed [sɔːlt-gleɪzd] n. [</w:t>
      </w:r>
      <w:r>
        <w:rPr>
          <w:rFonts w:hint="eastAsia" w:ascii="宋体" w:hAnsi="宋体" w:eastAsia="宋体"/>
        </w:rPr>
        <w:t>陶瓷</w:t>
      </w:r>
      <w:r>
        <w:t xml:space="preserve">] </w:t>
      </w:r>
      <w:r>
        <w:rPr>
          <w:rFonts w:hint="eastAsia" w:ascii="宋体" w:hAnsi="宋体" w:eastAsia="宋体"/>
        </w:rPr>
        <w:t xml:space="preserve">盐釉；盐岫【词频 </w:t>
      </w:r>
      <w:r>
        <w:t>51557</w:t>
      </w:r>
      <w:r>
        <w:rPr>
          <w:rFonts w:hint="eastAsia" w:ascii="宋体" w:hAnsi="宋体" w:eastAsia="宋体"/>
        </w:rPr>
        <w:t xml:space="preserve">】 </w:t>
      </w:r>
      <w:r>
        <w:t xml:space="preserve">salt-tolerant ['sɔ:ltt'ɒlərənt] adj.  </w:t>
      </w:r>
      <w:r>
        <w:rPr>
          <w:rFonts w:hint="eastAsia" w:ascii="宋体" w:hAnsi="宋体" w:eastAsia="宋体"/>
        </w:rPr>
        <w:t>耐盐性的 耐盐的【词频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50270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40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w w:val="100"/>
        </w:rPr>
        <w:t>pepper</w:t>
      </w:r>
      <w:r>
        <w:t xml:space="preserve"> </w:t>
      </w:r>
      <w:r>
        <w:rPr>
          <w:w w:val="100"/>
        </w:rPr>
        <w:t>[sɔ</w:t>
      </w:r>
      <w:r>
        <w:rPr>
          <w:spacing w:val="-2"/>
          <w:w w:val="100"/>
        </w:rPr>
        <w:t>ːl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ˈ</w:t>
      </w:r>
      <w:r>
        <w:rPr>
          <w:spacing w:val="2"/>
          <w:w w:val="100"/>
        </w:rPr>
        <w:t>p</w:t>
      </w:r>
      <w:r>
        <w:rPr>
          <w:w w:val="100"/>
        </w:rPr>
        <w:t>ep</w:t>
      </w:r>
      <w:r>
        <w:rPr>
          <w:spacing w:val="-1"/>
          <w:w w:val="100"/>
        </w:rPr>
        <w:t>ə(r)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盐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胡</w:t>
      </w:r>
      <w:r>
        <w:rPr>
          <w:rFonts w:hint="eastAsia" w:ascii="宋体" w:hAnsi="宋体" w:eastAsia="宋体"/>
          <w:w w:val="100"/>
        </w:rPr>
        <w:t>椒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</w:t>
      </w:r>
      <w:r>
        <w:rPr>
          <w:spacing w:val="-3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口</w:t>
      </w:r>
      <w:r>
        <w:rPr>
          <w:rFonts w:hint="eastAsia" w:ascii="宋体" w:hAnsi="宋体" w:eastAsia="宋体"/>
          <w:w w:val="100"/>
        </w:rPr>
        <w:t>语）</w:t>
      </w:r>
      <w:r>
        <w:rPr>
          <w:rFonts w:hint="eastAsia" w:ascii="宋体" w:hAnsi="宋体" w:eastAsia="宋体"/>
          <w:spacing w:val="-3"/>
          <w:w w:val="100"/>
        </w:rPr>
        <w:t>花</w:t>
      </w:r>
      <w:r>
        <w:rPr>
          <w:rFonts w:hint="eastAsia" w:ascii="宋体" w:hAnsi="宋体" w:eastAsia="宋体"/>
          <w:w w:val="100"/>
        </w:rPr>
        <w:t>白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毛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颜</w:t>
      </w:r>
      <w:r>
        <w:rPr>
          <w:rFonts w:hint="eastAsia" w:ascii="宋体" w:hAnsi="宋体" w:eastAsia="宋体"/>
          <w:spacing w:val="-3"/>
          <w:w w:val="100"/>
        </w:rPr>
        <w:t>色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4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salt-of-the-earth [sɔːlt-əv-ðə-ɜ:θ] n.  </w:t>
      </w:r>
      <w:r>
        <w:rPr>
          <w:rFonts w:hint="eastAsia" w:ascii="宋体" w:hAnsi="宋体" w:eastAsia="宋体"/>
        </w:rPr>
        <w:t>社会中坚，非常正派【词频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49179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9"/>
        <w:rPr>
          <w:rFonts w:hint="eastAsia" w:ascii="宋体" w:hAnsi="宋体" w:eastAsia="宋体"/>
        </w:rPr>
      </w:pPr>
      <w:r>
        <w:t xml:space="preserve">saline ['seɪlaɪn] adj. </w:t>
      </w:r>
      <w:r>
        <w:rPr>
          <w:rFonts w:hint="eastAsia" w:ascii="宋体" w:hAnsi="宋体" w:eastAsia="宋体"/>
        </w:rPr>
        <w:t xml:space="preserve">盐的；含盐分的 </w:t>
      </w:r>
      <w:r>
        <w:t xml:space="preserve">n. </w:t>
      </w:r>
      <w:r>
        <w:rPr>
          <w:rFonts w:hint="eastAsia" w:ascii="宋体" w:hAnsi="宋体" w:eastAsia="宋体"/>
        </w:rPr>
        <w:t xml:space="preserve">盐湖；碱盐泻药【词频 </w:t>
      </w:r>
      <w:r>
        <w:t>14941</w:t>
      </w:r>
      <w:r>
        <w:rPr>
          <w:rFonts w:hint="eastAsia" w:ascii="宋体" w:hAnsi="宋体" w:eastAsia="宋体"/>
        </w:rPr>
        <w:t xml:space="preserve">】 </w:t>
      </w:r>
      <w:r>
        <w:t xml:space="preserve">salina [sə'laɪnə] n.  </w:t>
      </w:r>
      <w:r>
        <w:rPr>
          <w:rFonts w:hint="eastAsia" w:ascii="宋体" w:hAnsi="宋体" w:eastAsia="宋体"/>
        </w:rPr>
        <w:t>盐沼；盐水湖【词频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58675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8" w:type="default"/>
          <w:pgSz w:w="11910" w:h="16840"/>
          <w:pgMar w:top="860" w:right="860" w:bottom="740" w:left="920" w:header="350" w:footer="554" w:gutter="0"/>
          <w:pgNumType w:start="17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949"/>
        <w:rPr>
          <w:rFonts w:hint="eastAsia" w:ascii="宋体" w:hAnsi="宋体" w:eastAsia="宋体"/>
        </w:rPr>
      </w:pPr>
      <w:r>
        <w:t xml:space="preserve">salinity [səˈlɪnətɪ] n. </w:t>
      </w:r>
      <w:r>
        <w:rPr>
          <w:rFonts w:hint="eastAsia" w:ascii="宋体" w:hAnsi="宋体" w:eastAsia="宋体"/>
        </w:rPr>
        <w:t xml:space="preserve">盐度；盐分；盐性【词频 </w:t>
      </w:r>
      <w:r>
        <w:t>18987.</w:t>
      </w:r>
      <w:r>
        <w:rPr>
          <w:rFonts w:hint="eastAsia" w:ascii="宋体" w:hAnsi="宋体" w:eastAsia="宋体"/>
        </w:rPr>
        <w:t xml:space="preserve">】 </w:t>
      </w:r>
      <w:r>
        <w:t xml:space="preserve">desalinate [ˌdi:'sæləneɪt] v.  </w:t>
      </w:r>
      <w:r>
        <w:rPr>
          <w:rFonts w:hint="eastAsia" w:ascii="宋体" w:hAnsi="宋体" w:eastAsia="宋体"/>
        </w:rPr>
        <w:t>除去盐分，淡化海水</w:t>
      </w:r>
      <w:r>
        <w:t xml:space="preserve">;  </w:t>
      </w:r>
      <w:r>
        <w:rPr>
          <w:rFonts w:hint="eastAsia" w:ascii="宋体" w:hAnsi="宋体" w:eastAsia="宋体"/>
        </w:rPr>
        <w:t>脱盐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pict>
          <v:group id="_x0000_s3257" o:spid="_x0000_s3257" o:spt="203" style="position:absolute;left:0pt;margin-left:144.8pt;margin-top:46.65pt;height:392.45pt;width:390.4pt;mso-position-horizontal-relative:page;z-index:-204800;mso-width-relative:page;mso-height-relative:page;" coordorigin="2896,933" coordsize="7808,7849">
            <o:lock v:ext="edit"/>
            <v:shape id="_x0000_s3258" o:spid="_x0000_s325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59" o:spid="_x0000_s325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60" o:spid="_x0000_s326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de</w:t>
      </w:r>
      <w:r>
        <w:rPr>
          <w:spacing w:val="-1"/>
          <w:w w:val="100"/>
        </w:rPr>
        <w:t>s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[ˌ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5"/>
          <w:w w:val="100"/>
        </w:rPr>
        <w:t>'</w:t>
      </w:r>
      <w:r>
        <w:rPr>
          <w:w w:val="100"/>
        </w:rPr>
        <w:t>sæ</w:t>
      </w:r>
      <w:r>
        <w:rPr>
          <w:spacing w:val="-1"/>
          <w:w w:val="100"/>
        </w:rPr>
        <w:t>lə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除去盐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淡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海</w:t>
      </w:r>
      <w:r>
        <w:rPr>
          <w:rFonts w:hint="eastAsia" w:ascii="宋体" w:hAnsi="宋体" w:eastAsia="宋体"/>
          <w:w w:val="100"/>
        </w:rPr>
        <w:t>水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脱盐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57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desalination [diː,sælɪ'neɪʃən] n.  </w:t>
      </w:r>
      <w:r>
        <w:rPr>
          <w:rFonts w:hint="eastAsia" w:ascii="宋体" w:hAnsi="宋体" w:eastAsia="宋体"/>
        </w:rPr>
        <w:t>脱盐作用；减少盐分【词频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26274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desalinization [di,sælɪnɪ'zeʃən] n. [</w:t>
      </w:r>
      <w:r>
        <w:rPr>
          <w:rFonts w:hint="eastAsia" w:ascii="宋体" w:hAnsi="宋体" w:eastAsia="宋体"/>
        </w:rPr>
        <w:t>化工</w:t>
      </w:r>
      <w:r>
        <w:t>][</w:t>
      </w:r>
      <w:r>
        <w:rPr>
          <w:rFonts w:hint="eastAsia" w:ascii="宋体" w:hAnsi="宋体" w:eastAsia="宋体"/>
        </w:rPr>
        <w:t>土壤</w:t>
      </w:r>
      <w:r>
        <w:t xml:space="preserve">]  </w:t>
      </w:r>
      <w:r>
        <w:rPr>
          <w:rFonts w:hint="eastAsia" w:ascii="宋体" w:hAnsi="宋体" w:eastAsia="宋体"/>
        </w:rPr>
        <w:t>脱盐【词频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44332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47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ælər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给</w:t>
      </w:r>
      <w:r>
        <w:rPr>
          <w:w w:val="100"/>
        </w:rPr>
        <w:t>...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薪</w:t>
      </w:r>
      <w:r>
        <w:rPr>
          <w:rFonts w:hint="eastAsia" w:ascii="宋体" w:hAnsi="宋体" w:eastAsia="宋体"/>
          <w:w w:val="100"/>
        </w:rPr>
        <w:t>；给</w:t>
      </w:r>
      <w:r>
        <w:rPr>
          <w:w w:val="100"/>
        </w:rPr>
        <w:t>..</w:t>
      </w:r>
      <w:r>
        <w:rPr>
          <w:spacing w:val="-3"/>
          <w:w w:val="100"/>
        </w:rPr>
        <w:t>.</w:t>
      </w:r>
      <w:r>
        <w:rPr>
          <w:rFonts w:hint="eastAsia" w:ascii="宋体" w:hAnsi="宋体" w:eastAsia="宋体"/>
          <w:w w:val="100"/>
        </w:rPr>
        <w:t>薪水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薪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47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ælər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薪</w:t>
      </w:r>
      <w:r>
        <w:rPr>
          <w:rFonts w:hint="eastAsia" w:ascii="宋体" w:hAnsi="宋体" w:eastAsia="宋体"/>
          <w:w w:val="100"/>
        </w:rPr>
        <w:t>水的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领</w:t>
      </w:r>
      <w:r>
        <w:rPr>
          <w:rFonts w:hint="eastAsia" w:ascii="宋体" w:hAnsi="宋体" w:eastAsia="宋体"/>
          <w:spacing w:val="-3"/>
          <w:w w:val="100"/>
        </w:rPr>
        <w:t>薪</w:t>
      </w:r>
      <w:r>
        <w:rPr>
          <w:rFonts w:hint="eastAsia" w:ascii="宋体" w:hAnsi="宋体" w:eastAsia="宋体"/>
          <w:w w:val="100"/>
        </w:rPr>
        <w:t>水的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给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薪</w:t>
      </w:r>
      <w:r>
        <w:rPr>
          <w:rFonts w:hint="eastAsia" w:ascii="宋体" w:hAnsi="宋体" w:eastAsia="宋体"/>
          <w:w w:val="100"/>
        </w:rPr>
        <w:t>水（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022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salaryman ['sælərimæn] n.  </w:t>
      </w:r>
      <w:r>
        <w:rPr>
          <w:rFonts w:hint="eastAsia" w:ascii="宋体" w:hAnsi="宋体" w:eastAsia="宋体"/>
        </w:rPr>
        <w:t>工薪族【词频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40215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127"/>
        <w:rPr>
          <w:rFonts w:hint="eastAsia" w:ascii="宋体" w:hAnsi="宋体" w:eastAsia="宋体"/>
        </w:rPr>
      </w:pPr>
      <w:r>
        <w:t xml:space="preserve">high-salaried [haɪ-'sælərɪd] adj. </w:t>
      </w:r>
      <w:r>
        <w:rPr>
          <w:rFonts w:hint="eastAsia" w:ascii="宋体" w:hAnsi="宋体" w:eastAsia="宋体"/>
        </w:rPr>
        <w:t xml:space="preserve">高新的【词频 </w:t>
      </w:r>
      <w:r>
        <w:t>54754</w:t>
      </w:r>
      <w:r>
        <w:rPr>
          <w:rFonts w:hint="eastAsia" w:ascii="宋体" w:hAnsi="宋体" w:eastAsia="宋体"/>
        </w:rPr>
        <w:t xml:space="preserve">】 </w:t>
      </w:r>
      <w:r>
        <w:t xml:space="preserve">salify ['sælɪfaɪ] vt. </w:t>
      </w:r>
      <w:r>
        <w:rPr>
          <w:rFonts w:hint="eastAsia" w:ascii="宋体" w:hAnsi="宋体" w:eastAsia="宋体"/>
        </w:rPr>
        <w:t>使成盐；使与盐结合</w:t>
      </w:r>
    </w:p>
    <w:p>
      <w:pPr>
        <w:pStyle w:val="3"/>
        <w:rPr>
          <w:rFonts w:hint="eastAsia" w:ascii="宋体" w:hAnsi="宋体" w:eastAsia="宋体"/>
        </w:rPr>
      </w:pPr>
      <w:r>
        <w:t>salification [,sælifi'keiʃən] n.</w:t>
      </w:r>
      <w:r>
        <w:rPr>
          <w:rFonts w:hint="eastAsia" w:ascii="宋体" w:hAnsi="宋体" w:eastAsia="宋体"/>
        </w:rPr>
        <w:t>（化学）成盐作用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2"/>
        <w:rPr>
          <w:rFonts w:hint="eastAsia" w:ascii="宋体" w:hAnsi="宋体" w:eastAsia="宋体"/>
        </w:rPr>
      </w:pPr>
      <w:r>
        <w:t xml:space="preserve">salad ['sæləd] n. </w:t>
      </w:r>
      <w:r>
        <w:rPr>
          <w:rFonts w:hint="eastAsia" w:ascii="宋体" w:hAnsi="宋体" w:eastAsia="宋体"/>
        </w:rPr>
        <w:t xml:space="preserve">色拉；尤指莴苣，沙拉，一种用盐调拌的凉菜【词频 </w:t>
      </w:r>
      <w:r>
        <w:t>2790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ence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ɪlj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著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enc</w:t>
      </w:r>
      <w:r>
        <w:rPr>
          <w:spacing w:val="-6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；突出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卓越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>salicylate [sə'lɪsɪlət] n. [</w:t>
      </w:r>
      <w:r>
        <w:rPr>
          <w:rFonts w:hint="eastAsia" w:ascii="宋体" w:hAnsi="宋体" w:eastAsia="宋体"/>
        </w:rPr>
        <w:t>有化</w:t>
      </w:r>
      <w:r>
        <w:t xml:space="preserve">]  </w:t>
      </w:r>
      <w:r>
        <w:rPr>
          <w:rFonts w:hint="eastAsia" w:ascii="宋体" w:hAnsi="宋体" w:eastAsia="宋体"/>
        </w:rPr>
        <w:t>水杨酸盐【词频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49820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saliferous [sə'lɪf(ə)rəs] adj. </w:t>
      </w:r>
      <w:r>
        <w:rPr>
          <w:rFonts w:hint="eastAsia" w:ascii="宋体" w:hAnsi="宋体" w:eastAsia="宋体"/>
        </w:rPr>
        <w:t>含盐的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salsa ['sælsə] n.  </w:t>
      </w:r>
      <w:r>
        <w:rPr>
          <w:rFonts w:hint="eastAsia" w:ascii="宋体" w:hAnsi="宋体" w:eastAsia="宋体"/>
        </w:rPr>
        <w:t xml:space="preserve">洋葱做的辣调味汁；萨尔萨舞曲 </w:t>
      </w:r>
      <w:r>
        <w:t xml:space="preserve">vi.  </w:t>
      </w:r>
      <w:r>
        <w:rPr>
          <w:rFonts w:hint="eastAsia" w:ascii="宋体" w:hAnsi="宋体" w:eastAsia="宋体"/>
        </w:rPr>
        <w:t>跳萨尔萨舞【词频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8739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5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2809"/>
        </w:tabs>
        <w:spacing w:before="0" w:after="0" w:line="240" w:lineRule="auto"/>
        <w:ind w:left="2808" w:right="0" w:hanging="884"/>
        <w:jc w:val="left"/>
        <w:rPr>
          <w:rFonts w:hint="eastAsia" w:ascii="Microsoft JhengHei" w:eastAsia="Microsoft JhengHei"/>
        </w:rPr>
      </w:pPr>
      <w:r>
        <w:pict>
          <v:group id="_x0000_s3261" o:spid="_x0000_s3261" o:spt="203" style="position:absolute;left:0pt;margin-left:63.2pt;margin-top:-2.1pt;height:80.25pt;width:77pt;mso-position-horizontal-relative:page;z-index:-204800;mso-width-relative:page;mso-height-relative:page;" coordorigin="1265,-43" coordsize="1540,1605">
            <o:lock v:ext="edit"/>
            <v:shape id="_x0000_s3262" o:spid="_x0000_s3262" style="position:absolute;left:1265;top:192;height:1371;width:1299;" fillcolor="#C0C0C0" filled="t" stroked="f" coordorigin="1265,192" coordsize="1299,1371" path="m1646,1223l1638,1214,1579,1288,1543,1334,1511,1374,1506,1297,1497,1218,1492,1185,1485,1137,1469,1054,1474,1044,1479,1033,1484,1023,1414,1033,1429,1070,1440,1105,1448,1137,1454,1166,1400,1227,1360,1273,1354,1217,1346,1159,1337,1098,1324,1035,1327,1025,1331,1014,1334,1003,1265,1018,1280,1052,1295,1090,1308,1133,1322,1181,1333,1227,1337,1264,1334,1291,1326,1307,1387,1326,1388,1312,1393,1297,1401,1279,1404,1273,1412,1259,1424,1237,1436,1218,1448,1201,1461,1185,1470,1227,1476,1267,1481,1302,1484,1334,1486,1364,1484,1388,1479,1408,1471,1423,1530,1440,1535,1420,1544,1397,1554,1374,1555,1373,1568,1347,1581,1326,1605,1288,1624,1258,1646,1223m1724,1292l1712,1288,1685,1347,1662,1397,1642,1439,1625,1471,1611,1500,1598,1521,1588,1538,1581,1549,1644,1562,1647,1531,1661,1476,1687,1397,1724,1292m2011,740l2009,725,2004,715,1992,698,1974,677,1950,649,1946,651,1943,654,1939,656,1950,686,1958,713,1961,736,1960,757,1958,776,1960,786,1962,788,1964,791,1973,790,1984,784,1992,780,2000,772,2007,761,2011,753,2011,740m2088,1119l2087,1103,2083,1088,2083,1086,2071,1088,2060,1088,2050,1086,2040,1081,2029,1075,2012,1063,1991,1045,1965,1023,1961,1026,1958,1030,1954,1033,1980,1061,2001,1084,2016,1101,2026,1113,2032,1123,2034,1132,2035,1133,2033,1141,2028,1149,1891,1286,1874,1299,1857,1304,1841,1300,1825,1288,1765,1227,1709,1172,1722,1160,1815,1067,1872,1010,1881,1019,1899,1037,1903,1025,1908,1010,1910,1003,1914,993,1897,978,1871,954,1859,942,1859,997,1790,1067,1764,1041,1764,1092,1697,1160,1608,1071,1596,1058,1606,1048,1663,991,1714,1041,1764,1092,1764,1041,1714,991,1688,966,1705,949,1758,896,1859,997,1859,942,1836,919,1813,896,1792,875,1796,845,1745,845,1745,883,1680,949,1674,921,1669,894,1667,877,1667,961,1583,1046,1572,1046,1562,1047,1551,1048,1545,1011,1539,978,1532,950,1526,926,1543,909,1590,862,1623,829,1634,862,1656,928,1667,961,1667,877,1666,869,1665,845,1665,829,1665,824,1666,808,1670,792,1678,778,1608,776,1608,818,1564,862,1518,909,1514,895,1510,879,1505,862,1499,843,1502,834,1504,824,1507,814,1438,829,1455,861,1471,896,1487,936,1503,978,1516,1025,1524,1072,1529,1121,1530,1170,1543,1170,1548,1147,1551,1124,1553,1098,1554,1071,1710,1227,1809,1326,1832,1344,1855,1350,1877,1345,1899,1328,1924,1304,2000,1227,2061,1166,2070,1157,2080,1143,2085,1132,2088,1119m2093,531l2093,498,2089,489,2072,472,2064,468,2054,467,2036,469,2011,475,1977,483,1977,491,2000,497,2022,504,2041,513,2059,523,2076,536,2087,538,2093,531m2255,196l2199,193,2180,192,2180,234,2049,365,2007,407,2006,395,2004,385,2000,376,1994,369,1990,365,1973,356,1964,355,1948,359,1926,365,1897,373,1897,382,1924,389,1948,398,1970,409,1990,424,1916,498,1821,593,1796,571,1787,580,1804,607,1816,631,1824,654,1828,675,1830,694,1832,704,1836,708,1838,711,1840,708,1849,708,1861,696,1870,679,1874,670,1876,660,1872,651,1867,644,1859,633,1848,620,1834,605,1846,593,2032,407,2194,245,2200,264,2212,303,2218,323,2221,322,2225,321,2228,321,2227,275,2231,245,2232,239,2242,213,2255,196m2325,502l2324,487,2323,483,2310,486,2298,487,2288,485,2279,481,2269,474,2258,466,2246,455,2232,443,2224,451,2238,469,2250,484,2260,497,2266,506,2274,519,2272,529,2266,540,2163,643,2147,658,2136,667,2129,671,2127,670,2132,654,2139,633,2149,597,2157,563,2163,529,2167,497,2172,463,2176,424,2180,382,2191,365,2197,356,2127,350,2132,391,2133,432,2131,473,2127,515,2122,555,2116,592,2109,625,2101,654,2030,582,2032,570,2034,558,2036,546,1965,576,1984,592,2003,610,2023,630,2087,694,2065,745,2041,796,2014,845,1986,892,1994,896,2030,846,2062,799,2088,755,2110,713,2123,721,2133,719,2140,713,2181,671,2201,651,2283,569,2305,546,2320,524,2325,502m2384,375l2378,365,2369,356,2361,352,2351,349,2339,347,2325,346,2308,348,2286,354,2258,362,2226,373,2227,377,2227,380,2228,384,2267,385,2300,390,2328,396,2350,405,2367,413,2378,415,2382,411,2384,409,2384,375m2563,656l2540,635,2515,611,2487,584,2456,552,2456,542,2457,531,2458,521,2388,544,2407,560,2433,585,2465,616,2504,656,2382,778,2316,712,2279,675,2281,663,2285,639,2245,654,2211,666,2234,687,2266,718,2306,757,2355,805,2236,923,2158,845,2161,834,2163,824,2165,814,2095,841,2116,860,2141,883,2169,911,2201,942,2199,951,2198,959,2196,968,2210,967,2249,966,2249,936,2262,923,2407,778,2517,668,2542,694,2547,684,2556,668,2563,656e">
              <v:path arrowok="t"/>
              <v:fill on="t" opacity="32896f" focussize="0,0"/>
              <v:stroke on="f"/>
              <v:imagedata o:title=""/>
              <o:lock v:ext="edit"/>
            </v:shape>
            <v:shape id="_x0000_s3263" o:spid="_x0000_s3263" o:spt="75" type="#_x0000_t75" style="position:absolute;left:2623;top:-4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bookmarkStart w:id="204" w:name="_bookmark68"/>
      <w:bookmarkEnd w:id="204"/>
      <w:bookmarkStart w:id="205" w:name="_bookmark68"/>
      <w:bookmarkEnd w:id="205"/>
      <w:bookmarkStart w:id="206" w:name="269. -lys- = -lyt- 分，解，溶，散"/>
      <w:bookmarkEnd w:id="206"/>
      <w:r>
        <w:t>-lys- = -lyt-</w:t>
      </w:r>
      <w:r>
        <w:rPr>
          <w:spacing w:val="77"/>
        </w:rPr>
        <w:t xml:space="preserve"> </w:t>
      </w:r>
      <w:r>
        <w:rPr>
          <w:rFonts w:hint="eastAsia" w:ascii="Microsoft JhengHei" w:eastAsia="Microsoft JhengHei"/>
        </w:rPr>
        <w:t>分，解，溶，散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【词源】来源于希腊语</w:t>
      </w:r>
      <w:r>
        <w:rPr>
          <w:rFonts w:hint="eastAsia" w:ascii="宋体" w:eastAsia="宋体"/>
          <w:spacing w:val="-57"/>
        </w:rPr>
        <w:t xml:space="preserve"> </w:t>
      </w:r>
      <w:r>
        <w:t xml:space="preserve">lyein </w:t>
      </w:r>
      <w:r>
        <w:rPr>
          <w:rFonts w:hint="eastAsia" w:ascii="宋体" w:eastAsia="宋体"/>
        </w:rPr>
        <w:t>溶解，分散。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【引申】分析</w:t>
      </w:r>
      <w:r>
        <w:t>/</w:t>
      </w:r>
      <w:r>
        <w:rPr>
          <w:rFonts w:hint="eastAsia" w:ascii="宋体" w:eastAsia="宋体"/>
        </w:rPr>
        <w:t>解析</w:t>
      </w:r>
      <w:r>
        <w:t>/</w:t>
      </w:r>
      <w:r>
        <w:rPr>
          <w:rFonts w:hint="eastAsia" w:ascii="宋体" w:eastAsia="宋体"/>
        </w:rPr>
        <w:t>观察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se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析</w:t>
      </w:r>
      <w:r>
        <w:rPr>
          <w:rFonts w:hint="eastAsia" w:ascii="宋体" w:hAnsi="宋体" w:eastAsia="宋体"/>
          <w:w w:val="100"/>
        </w:rPr>
        <w:t>；分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细</w:t>
      </w:r>
      <w:r>
        <w:rPr>
          <w:rFonts w:hint="eastAsia" w:ascii="宋体" w:hAnsi="宋体" w:eastAsia="宋体"/>
          <w:w w:val="100"/>
        </w:rPr>
        <w:t>察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18</w:t>
      </w:r>
      <w:r>
        <w:rPr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21"/>
        <w:rPr>
          <w:rFonts w:hint="eastAsia" w:ascii="宋体" w:hAnsi="宋体" w:eastAsia="宋体"/>
        </w:rPr>
      </w:pP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析</w:t>
      </w:r>
      <w:r>
        <w:rPr>
          <w:rFonts w:hint="eastAsia" w:ascii="宋体" w:hAnsi="宋体" w:eastAsia="宋体"/>
          <w:w w:val="100"/>
        </w:rPr>
        <w:t>者；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析</w:t>
      </w:r>
      <w:r>
        <w:rPr>
          <w:rFonts w:hint="eastAsia" w:ascii="宋体" w:hAnsi="宋体" w:eastAsia="宋体"/>
          <w:spacing w:val="-3"/>
          <w:w w:val="100"/>
        </w:rPr>
        <w:t>医</w:t>
      </w:r>
      <w:r>
        <w:rPr>
          <w:rFonts w:hint="eastAsia" w:ascii="宋体" w:hAnsi="宋体" w:eastAsia="宋体"/>
          <w:w w:val="100"/>
        </w:rPr>
        <w:t>师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者【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analyser ['ænəlaɪzɚ] n. </w:t>
      </w:r>
      <w:r>
        <w:rPr>
          <w:rFonts w:hint="eastAsia" w:ascii="宋体" w:hAnsi="宋体" w:eastAsia="宋体"/>
        </w:rPr>
        <w:t>分析器，分析仪</w:t>
      </w:r>
    </w:p>
    <w:p>
      <w:pPr>
        <w:pStyle w:val="3"/>
        <w:spacing w:before="0"/>
        <w:ind w:left="3484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2189480" cy="419100"/>
            <wp:effectExtent l="0" t="0" r="0" b="0"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649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宋体"/>
          <w:sz w:val="20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15"/>
        <w:rPr>
          <w:rFonts w:hint="eastAsia" w:ascii="宋体" w:hAnsi="宋体" w:eastAsia="宋体"/>
        </w:rPr>
      </w:pP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lɪ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析</w:t>
      </w:r>
      <w:r>
        <w:rPr>
          <w:rFonts w:hint="eastAsia" w:ascii="宋体" w:hAnsi="宋体" w:eastAsia="宋体"/>
          <w:w w:val="100"/>
        </w:rPr>
        <w:t>；分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验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self-analysis ['selfə'nælisis] n.  </w:t>
      </w:r>
      <w:r>
        <w:rPr>
          <w:rFonts w:hint="eastAsia" w:ascii="宋体" w:hAnsi="宋体" w:eastAsia="宋体"/>
        </w:rPr>
        <w:t>自我心理分析【词频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32566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9"/>
        <w:rPr>
          <w:rFonts w:hint="eastAsia" w:ascii="宋体" w:hAnsi="宋体" w:eastAsia="宋体"/>
        </w:rPr>
      </w:pPr>
      <w:r>
        <w:pict>
          <v:group id="_x0000_s3264" o:spid="_x0000_s3264" o:spt="203" style="position:absolute;left:0pt;margin-left:144.8pt;margin-top:46.65pt;height:392.45pt;width:390.4pt;mso-position-horizontal-relative:page;z-index:-204800;mso-width-relative:page;mso-height-relative:page;" coordorigin="2896,933" coordsize="7808,7849">
            <o:lock v:ext="edit"/>
            <v:shape id="_x0000_s3265" o:spid="_x0000_s326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66" o:spid="_x0000_s3266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67" o:spid="_x0000_s326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meta-analysis [,metəə'nælisis] n. </w:t>
      </w:r>
      <w:r>
        <w:rPr>
          <w:rFonts w:hint="eastAsia" w:ascii="宋体" w:hAnsi="宋体" w:eastAsia="宋体"/>
        </w:rPr>
        <w:t xml:space="preserve">荟萃分析；元分析【词频 </w:t>
      </w:r>
      <w:r>
        <w:t>19643</w:t>
      </w:r>
      <w:r>
        <w:rPr>
          <w:rFonts w:hint="eastAsia" w:ascii="宋体" w:hAnsi="宋体" w:eastAsia="宋体"/>
        </w:rPr>
        <w:t xml:space="preserve">】 </w:t>
      </w:r>
      <w:r>
        <w:t>reanalysis ['ri:nələsɪs] vt. [</w:t>
      </w:r>
      <w:r>
        <w:rPr>
          <w:rFonts w:hint="eastAsia" w:ascii="宋体" w:hAnsi="宋体" w:eastAsia="宋体"/>
        </w:rPr>
        <w:t>计</w:t>
      </w:r>
      <w:r>
        <w:t>]</w:t>
      </w:r>
      <w:r>
        <w:rPr>
          <w:rFonts w:hint="eastAsia" w:ascii="宋体" w:hAnsi="宋体" w:eastAsia="宋体"/>
        </w:rPr>
        <w:t>再分析，重新分析重新分析【词频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37439</w:t>
      </w:r>
      <w:r>
        <w:rPr>
          <w:rFonts w:hint="eastAsia" w:ascii="宋体" w:hAnsi="宋体" w:eastAsia="宋体"/>
        </w:rPr>
        <w:t xml:space="preserve">】 </w:t>
      </w:r>
      <w:r>
        <w:t xml:space="preserve">analysand [ə'nælɪzænd] n.  </w:t>
      </w:r>
      <w:r>
        <w:rPr>
          <w:rFonts w:hint="eastAsia" w:ascii="宋体" w:hAnsi="宋体" w:eastAsia="宋体"/>
        </w:rPr>
        <w:t>接受精神分析的人【词频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52375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analyzable ['ænə,laɪzəbl] adj. </w:t>
      </w:r>
      <w:r>
        <w:rPr>
          <w:rFonts w:hint="eastAsia" w:ascii="宋体" w:hAnsi="宋体" w:eastAsia="宋体"/>
        </w:rPr>
        <w:t>可分析的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3"/>
        <w:rPr>
          <w:rFonts w:hint="eastAsia" w:ascii="宋体" w:hAnsi="宋体" w:eastAsia="宋体"/>
        </w:rPr>
      </w:pPr>
      <w:r>
        <w:t xml:space="preserve">cryptanalyst [krip'tænəlist] n. </w:t>
      </w:r>
      <w:r>
        <w:rPr>
          <w:rFonts w:hint="eastAsia" w:ascii="宋体" w:hAnsi="宋体" w:eastAsia="宋体"/>
        </w:rPr>
        <w:t xml:space="preserve">密码专家；密码破译者【词频 </w:t>
      </w:r>
      <w:r>
        <w:t>59925</w:t>
      </w:r>
      <w:r>
        <w:rPr>
          <w:rFonts w:hint="eastAsia" w:ascii="宋体" w:hAnsi="宋体" w:eastAsia="宋体"/>
        </w:rPr>
        <w:t xml:space="preserve">】 </w:t>
      </w:r>
      <w:r>
        <w:t xml:space="preserve">psychoanalyst [saɪkəʊ'ænəlɪst] n.  </w:t>
      </w:r>
      <w:r>
        <w:rPr>
          <w:rFonts w:hint="eastAsia" w:ascii="宋体" w:hAnsi="宋体" w:eastAsia="宋体"/>
        </w:rPr>
        <w:t>精神分析学家；心理分析学家【词频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21266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y</w:t>
      </w:r>
      <w:r>
        <w:rPr>
          <w:w w:val="100"/>
        </w:rPr>
        <w:t>choana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,sa</w:t>
      </w:r>
      <w:r>
        <w:rPr>
          <w:spacing w:val="-2"/>
          <w:w w:val="100"/>
        </w:rPr>
        <w:t>ɪ</w:t>
      </w:r>
      <w:r>
        <w:rPr>
          <w:w w:val="100"/>
        </w:rPr>
        <w:t>kə</w:t>
      </w:r>
      <w:r>
        <w:rPr>
          <w:spacing w:val="-1"/>
          <w:w w:val="100"/>
        </w:rPr>
        <w:t>ʊ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</w:t>
      </w:r>
      <w:r>
        <w:rPr>
          <w:spacing w:val="2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精神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心</w:t>
      </w:r>
      <w:r>
        <w:rPr>
          <w:rFonts w:hint="eastAsia" w:ascii="宋体" w:hAnsi="宋体" w:eastAsia="宋体"/>
          <w:spacing w:val="-3"/>
          <w:w w:val="100"/>
        </w:rPr>
        <w:t>理分</w:t>
      </w:r>
      <w:r>
        <w:rPr>
          <w:rFonts w:hint="eastAsia" w:ascii="宋体" w:hAnsi="宋体" w:eastAsia="宋体"/>
          <w:w w:val="100"/>
        </w:rPr>
        <w:t>析（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ps</w:t>
      </w:r>
      <w:r>
        <w:rPr>
          <w:spacing w:val="-6"/>
          <w:w w:val="100"/>
        </w:rPr>
        <w:t>y</w:t>
      </w:r>
      <w:r>
        <w:rPr>
          <w:w w:val="100"/>
        </w:rPr>
        <w:t>choana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4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6</w:t>
      </w:r>
      <w:r>
        <w:rPr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>analyte ['ænəlait] n. [</w:t>
      </w:r>
      <w:r>
        <w:rPr>
          <w:rFonts w:hint="eastAsia" w:ascii="宋体" w:hAnsi="宋体" w:eastAsia="宋体"/>
        </w:rPr>
        <w:t>分化</w:t>
      </w:r>
      <w:r>
        <w:t xml:space="preserve">]  </w:t>
      </w:r>
      <w:r>
        <w:rPr>
          <w:rFonts w:hint="eastAsia" w:ascii="宋体" w:hAnsi="宋体" w:eastAsia="宋体"/>
        </w:rPr>
        <w:t>分析物；被分析物【词频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50378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01"/>
        <w:rPr>
          <w:rFonts w:hint="eastAsia" w:ascii="宋体" w:hAnsi="宋体" w:eastAsia="宋体"/>
        </w:rPr>
      </w:pPr>
      <w:r>
        <w:t xml:space="preserve">analytic [ænə'lɪtɪk] adj. </w:t>
      </w:r>
      <w:r>
        <w:rPr>
          <w:rFonts w:hint="eastAsia" w:ascii="宋体" w:hAnsi="宋体" w:eastAsia="宋体"/>
        </w:rPr>
        <w:t xml:space="preserve">分析的；解析的；善于分析的【词频 </w:t>
      </w:r>
      <w:r>
        <w:t>12400</w:t>
      </w:r>
      <w:r>
        <w:rPr>
          <w:rFonts w:hint="eastAsia" w:ascii="宋体" w:hAnsi="宋体" w:eastAsia="宋体"/>
        </w:rPr>
        <w:t xml:space="preserve">】 </w:t>
      </w:r>
      <w:r>
        <w:t>analytics [ænə'lɪtɪks] n. [</w:t>
      </w:r>
      <w:r>
        <w:rPr>
          <w:rFonts w:hint="eastAsia" w:ascii="宋体" w:hAnsi="宋体" w:eastAsia="宋体"/>
        </w:rPr>
        <w:t>化学</w:t>
      </w:r>
      <w:r>
        <w:t>][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 xml:space="preserve">分析学；解析学【词频 </w:t>
      </w:r>
      <w:r>
        <w:t>36451</w:t>
      </w:r>
      <w:r>
        <w:rPr>
          <w:rFonts w:hint="eastAsia" w:ascii="宋体" w:hAnsi="宋体" w:eastAsia="宋体"/>
        </w:rPr>
        <w:t xml:space="preserve">】 </w:t>
      </w:r>
      <w:r>
        <w:t xml:space="preserve">analytical [ænə'lɪtɪk(ə)l] adj. </w:t>
      </w:r>
      <w:r>
        <w:rPr>
          <w:rFonts w:hint="eastAsia" w:ascii="宋体" w:hAnsi="宋体" w:eastAsia="宋体"/>
        </w:rPr>
        <w:t xml:space="preserve">分析的；解析的；善于分析的【词频 </w:t>
      </w:r>
      <w:r>
        <w:t>7458</w:t>
      </w:r>
      <w:r>
        <w:rPr>
          <w:rFonts w:hint="eastAsia" w:ascii="宋体" w:hAnsi="宋体" w:eastAsia="宋体"/>
        </w:rPr>
        <w:t xml:space="preserve">】 </w:t>
      </w:r>
      <w:r>
        <w:t xml:space="preserve">analytically [,ænə'lɪtɪkəli]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分析地；解析地【词频 </w:t>
      </w:r>
      <w:r>
        <w:t>24387</w:t>
      </w:r>
      <w:r>
        <w:rPr>
          <w:rFonts w:hint="eastAsia" w:ascii="宋体" w:hAnsi="宋体" w:eastAsia="宋体"/>
        </w:rPr>
        <w:t xml:space="preserve">】 </w:t>
      </w:r>
      <w:r>
        <w:t xml:space="preserve">psychoanalytic ['saɪko,ænl'ɪtɪk] adj. </w:t>
      </w:r>
      <w:r>
        <w:rPr>
          <w:rFonts w:hint="eastAsia" w:ascii="宋体" w:hAnsi="宋体" w:eastAsia="宋体"/>
        </w:rPr>
        <w:t xml:space="preserve">精神分析的；心理分析的【词频 </w:t>
      </w:r>
      <w:r>
        <w:t>16604</w:t>
      </w:r>
      <w:r>
        <w:rPr>
          <w:rFonts w:hint="eastAsia" w:ascii="宋体" w:hAnsi="宋体" w:eastAsia="宋体"/>
        </w:rPr>
        <w:t xml:space="preserve">】 </w:t>
      </w:r>
      <w:r>
        <w:t xml:space="preserve">psychoanalytical ['saɪko,ænl'ɪtɪk(ə)l] adj.  </w:t>
      </w:r>
      <w:r>
        <w:rPr>
          <w:rFonts w:hint="eastAsia" w:ascii="宋体" w:hAnsi="宋体" w:eastAsia="宋体"/>
        </w:rPr>
        <w:t>精神分析的【词频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38337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18"/>
        <w:rPr>
          <w:rFonts w:hint="eastAsia" w:ascii="宋体" w:hAnsi="宋体" w:eastAsia="宋体"/>
        </w:rPr>
      </w:pPr>
      <w:r>
        <w:pict>
          <v:group id="_x0000_s3268" o:spid="_x0000_s3268" o:spt="203" style="position:absolute;left:0pt;margin-left:63.2pt;margin-top:1.7pt;height:80.25pt;width:77pt;mso-position-horizontal-relative:page;z-index:-204800;mso-width-relative:page;mso-height-relative:page;" coordorigin="1265,35" coordsize="1540,1605">
            <o:lock v:ext="edit"/>
            <v:shape id="_x0000_s3269" o:spid="_x0000_s3269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270" o:spid="_x0000_s3270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meta-analytic [,metəə'lɪtɪk] adj. </w:t>
      </w:r>
      <w:r>
        <w:rPr>
          <w:rFonts w:hint="eastAsia" w:ascii="宋体" w:hAnsi="宋体" w:eastAsia="宋体"/>
        </w:rPr>
        <w:t xml:space="preserve">元分析的【词频 </w:t>
      </w:r>
      <w:r>
        <w:t>37750</w:t>
      </w:r>
      <w:r>
        <w:rPr>
          <w:rFonts w:hint="eastAsia" w:ascii="宋体" w:hAnsi="宋体" w:eastAsia="宋体"/>
        </w:rPr>
        <w:t xml:space="preserve">】 </w:t>
      </w:r>
      <w:r>
        <w:t xml:space="preserve">paralyse ['pærəlaɪz] vt. </w:t>
      </w:r>
      <w:r>
        <w:rPr>
          <w:rFonts w:hint="eastAsia" w:ascii="宋体" w:hAnsi="宋体" w:eastAsia="宋体"/>
        </w:rPr>
        <w:t>使</w:t>
      </w:r>
      <w:r>
        <w:t>……</w:t>
      </w:r>
      <w:r>
        <w:rPr>
          <w:rFonts w:hint="eastAsia" w:ascii="宋体" w:hAnsi="宋体" w:eastAsia="宋体"/>
        </w:rPr>
        <w:t>无力；使</w:t>
      </w:r>
      <w:r>
        <w:t>……</w:t>
      </w:r>
      <w:r>
        <w:rPr>
          <w:rFonts w:hint="eastAsia" w:ascii="宋体" w:hAnsi="宋体" w:eastAsia="宋体"/>
        </w:rPr>
        <w:t>麻痹；使</w:t>
      </w:r>
      <w:r>
        <w:t>……</w:t>
      </w:r>
      <w:r>
        <w:rPr>
          <w:rFonts w:hint="eastAsia" w:ascii="宋体" w:hAnsi="宋体" w:eastAsia="宋体"/>
        </w:rPr>
        <w:t>瘫痪</w:t>
      </w:r>
    </w:p>
    <w:p>
      <w:pPr>
        <w:pStyle w:val="3"/>
        <w:spacing w:line="516" w:lineRule="auto"/>
        <w:ind w:right="3195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r</w:t>
      </w:r>
      <w:r>
        <w:rPr>
          <w:spacing w:val="-1"/>
          <w:w w:val="100"/>
        </w:rPr>
        <w:t>æl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麻痹；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停</w:t>
      </w:r>
      <w:r>
        <w:rPr>
          <w:rFonts w:hint="eastAsia" w:ascii="宋体" w:hAnsi="宋体" w:eastAsia="宋体"/>
          <w:spacing w:val="-3"/>
          <w:w w:val="100"/>
        </w:rPr>
        <w:t>顿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pa</w:t>
      </w:r>
      <w:r>
        <w:rPr>
          <w:spacing w:val="-4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22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paralysation ['pærəlaɪzeɪʃən] n. </w:t>
      </w:r>
      <w:r>
        <w:rPr>
          <w:rFonts w:hint="eastAsia" w:ascii="宋体" w:hAnsi="宋体" w:eastAsia="宋体"/>
        </w:rPr>
        <w:t>麻痹；瘫痪；无能为力</w:t>
      </w:r>
    </w:p>
    <w:p>
      <w:pPr>
        <w:pStyle w:val="3"/>
        <w:spacing w:line="516" w:lineRule="auto"/>
        <w:ind w:right="1737"/>
        <w:rPr>
          <w:rFonts w:hint="eastAsia" w:ascii="宋体" w:hAnsi="宋体" w:eastAsia="宋体"/>
        </w:rPr>
      </w:pPr>
      <w:r>
        <w:t xml:space="preserve">paralytic [pærə'lɪtɪk] adj. </w:t>
      </w:r>
      <w:r>
        <w:rPr>
          <w:rFonts w:hint="eastAsia" w:ascii="宋体" w:hAnsi="宋体" w:eastAsia="宋体"/>
        </w:rPr>
        <w:t xml:space="preserve">麻痹的；瘫痪的；中风的 </w:t>
      </w:r>
      <w:r>
        <w:t xml:space="preserve">n. </w:t>
      </w:r>
      <w:r>
        <w:rPr>
          <w:rFonts w:hint="eastAsia" w:ascii="宋体" w:hAnsi="宋体" w:eastAsia="宋体"/>
        </w:rPr>
        <w:t xml:space="preserve">中风患者；麻痹患者【词频 </w:t>
      </w:r>
      <w:r>
        <w:t>38308</w:t>
      </w:r>
      <w:r>
        <w:rPr>
          <w:rFonts w:hint="eastAsia" w:ascii="宋体" w:hAnsi="宋体" w:eastAsia="宋体"/>
        </w:rPr>
        <w:t xml:space="preserve">】 </w:t>
      </w:r>
      <w:r>
        <w:t xml:space="preserve">electrolyse [i'lektrəlaiz] vt. </w:t>
      </w:r>
      <w:r>
        <w:rPr>
          <w:rFonts w:hint="eastAsia" w:ascii="宋体" w:hAnsi="宋体" w:eastAsia="宋体"/>
        </w:rPr>
        <w:t>电解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electrolyte [ɪ'lektrəlaɪt] n.  </w:t>
      </w:r>
      <w:r>
        <w:rPr>
          <w:rFonts w:hint="eastAsia" w:ascii="宋体" w:hAnsi="宋体" w:eastAsia="宋体"/>
        </w:rPr>
        <w:t>电解液，电解质；电解【词频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20450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pict>
          <v:group id="_x0000_s3271" o:spid="_x0000_s3271" o:spt="203" style="position:absolute;left:0pt;margin-left:144.8pt;margin-top:74.55pt;height:392.45pt;width:390.4pt;mso-position-horizontal-relative:page;z-index:-204800;mso-width-relative:page;mso-height-relative:page;" coordorigin="2896,1491" coordsize="7808,7849">
            <o:lock v:ext="edit"/>
            <v:shape id="_x0000_s3272" o:spid="_x0000_s3272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73" o:spid="_x0000_s3273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74" o:spid="_x0000_s3274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electrolytic [ɪ,lektrəʊ'lɪtɪk] adj. </w:t>
      </w:r>
      <w:r>
        <w:rPr>
          <w:rFonts w:hint="eastAsia" w:ascii="宋体" w:hAnsi="宋体" w:eastAsia="宋体"/>
        </w:rPr>
        <w:t xml:space="preserve">电解的；电解质的；由电解产生的【词频 </w:t>
      </w:r>
      <w:r>
        <w:t>48833</w:t>
      </w:r>
      <w:r>
        <w:rPr>
          <w:rFonts w:hint="eastAsia" w:ascii="宋体" w:hAnsi="宋体" w:eastAsia="宋体"/>
        </w:rPr>
        <w:t xml:space="preserve">】 </w:t>
      </w:r>
      <w:r>
        <w:t>electrolysis [,ɪlek'trɒlɪsɪs] n.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电解，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电解作用；以电针除痣【词频 </w:t>
      </w:r>
      <w:r>
        <w:t>32050</w:t>
      </w:r>
      <w:r>
        <w:rPr>
          <w:rFonts w:hint="eastAsia" w:ascii="宋体" w:hAnsi="宋体" w:eastAsia="宋体"/>
        </w:rPr>
        <w:t xml:space="preserve">】 </w:t>
      </w:r>
      <w:r>
        <w:t>catalyst ['kæt(ə)lɪst] n. [</w:t>
      </w:r>
      <w:r>
        <w:rPr>
          <w:rFonts w:hint="eastAsia" w:ascii="宋体" w:hAnsi="宋体" w:eastAsia="宋体"/>
        </w:rPr>
        <w:t>物化</w:t>
      </w:r>
      <w:r>
        <w:t xml:space="preserve">]  </w:t>
      </w:r>
      <w:r>
        <w:rPr>
          <w:rFonts w:hint="eastAsia" w:ascii="宋体" w:hAnsi="宋体" w:eastAsia="宋体"/>
        </w:rPr>
        <w:t>催化剂；刺激因素【词频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8057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ca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催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作用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刺</w:t>
      </w:r>
      <w:r>
        <w:rPr>
          <w:rFonts w:hint="eastAsia" w:ascii="宋体" w:hAnsi="宋体" w:eastAsia="宋体"/>
          <w:spacing w:val="-3"/>
          <w:w w:val="100"/>
        </w:rPr>
        <w:t>激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ca</w:t>
      </w:r>
      <w:r>
        <w:rPr>
          <w:spacing w:val="-4"/>
          <w:w w:val="100"/>
        </w:rPr>
        <w:t>t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16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5"/>
        <w:rPr>
          <w:rFonts w:hint="eastAsia" w:ascii="宋体" w:hAnsi="宋体" w:eastAsia="宋体"/>
        </w:rPr>
      </w:pPr>
      <w:r>
        <w:t xml:space="preserve">catalytic [,kætə'lɪtɪk] adj. </w:t>
      </w:r>
      <w:r>
        <w:rPr>
          <w:rFonts w:hint="eastAsia" w:ascii="宋体" w:hAnsi="宋体" w:eastAsia="宋体"/>
        </w:rPr>
        <w:t xml:space="preserve">接触反应的；起催化作用的 </w:t>
      </w:r>
      <w:r>
        <w:t xml:space="preserve">n. </w:t>
      </w:r>
      <w:r>
        <w:rPr>
          <w:rFonts w:hint="eastAsia" w:ascii="宋体" w:hAnsi="宋体" w:eastAsia="宋体"/>
        </w:rPr>
        <w:t xml:space="preserve">催化剂；刺激因素【词频 </w:t>
      </w:r>
      <w:r>
        <w:t>18596</w:t>
      </w:r>
      <w:r>
        <w:rPr>
          <w:rFonts w:hint="eastAsia" w:ascii="宋体" w:hAnsi="宋体" w:eastAsia="宋体"/>
        </w:rPr>
        <w:t xml:space="preserve">】 </w:t>
      </w:r>
      <w:r>
        <w:t xml:space="preserve">lytic ['lɪtɪk] adj.  </w:t>
      </w:r>
      <w:r>
        <w:rPr>
          <w:rFonts w:hint="eastAsia" w:ascii="宋体" w:hAnsi="宋体" w:eastAsia="宋体"/>
        </w:rPr>
        <w:t>细胞溶素的；促使细胞溶解的；渐退的【词频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57968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lysis ['laɪsɪs] n.  </w:t>
      </w:r>
      <w:r>
        <w:rPr>
          <w:rFonts w:hint="eastAsia" w:ascii="宋体" w:hAnsi="宋体" w:eastAsia="宋体"/>
        </w:rPr>
        <w:t>细胞溶解；病势减退；消散【词频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51204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75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w w:val="100"/>
        </w:rPr>
        <w:t>[</w:t>
      </w:r>
      <w:r>
        <w:rPr>
          <w:spacing w:val="-1"/>
          <w:w w:val="100"/>
        </w:rPr>
        <w:t>ˌ</w:t>
      </w:r>
      <w:r>
        <w:rPr>
          <w:w w:val="100"/>
        </w:rPr>
        <w:t>da</w:t>
      </w:r>
      <w:r>
        <w:rPr>
          <w:spacing w:val="-2"/>
          <w:w w:val="100"/>
        </w:rPr>
        <w:t>ɪ</w:t>
      </w:r>
      <w:r>
        <w:rPr>
          <w:w w:val="100"/>
        </w:rPr>
        <w:t>ˈ</w:t>
      </w:r>
      <w:r>
        <w:rPr>
          <w:spacing w:val="-1"/>
          <w:w w:val="100"/>
        </w:rPr>
        <w:t>æləs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医</w:t>
      </w:r>
      <w:r>
        <w:rPr>
          <w:spacing w:val="-1"/>
          <w:w w:val="100"/>
        </w:rPr>
        <w:t>][</w:t>
      </w:r>
      <w:r>
        <w:rPr>
          <w:rFonts w:hint="eastAsia" w:ascii="宋体" w:hAnsi="宋体" w:eastAsia="宋体"/>
          <w:w w:val="100"/>
        </w:rPr>
        <w:t>分化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3"/>
          <w:w w:val="100"/>
        </w:rPr>
        <w:t>析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分化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渗析（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w w:val="100"/>
        </w:rPr>
        <w:t>500</w:t>
      </w:r>
      <w:r>
        <w:rPr>
          <w:rFonts w:hint="eastAsia" w:ascii="宋体" w:hAnsi="宋体" w:eastAsia="宋体"/>
          <w:w w:val="100"/>
        </w:rPr>
        <w:t xml:space="preserve">】 </w:t>
      </w:r>
      <w:r>
        <w:t>hemolytic [hi:'mɔlitik] adj. [</w:t>
      </w:r>
      <w:r>
        <w:rPr>
          <w:rFonts w:hint="eastAsia" w:ascii="宋体" w:hAnsi="宋体" w:eastAsia="宋体"/>
        </w:rPr>
        <w:t>生理</w:t>
      </w:r>
      <w:r>
        <w:t>][</w:t>
      </w:r>
      <w:r>
        <w:rPr>
          <w:rFonts w:hint="eastAsia" w:ascii="宋体" w:hAnsi="宋体" w:eastAsia="宋体"/>
        </w:rPr>
        <w:t>免疫</w:t>
      </w:r>
      <w:r>
        <w:t xml:space="preserve">]  </w:t>
      </w:r>
      <w:r>
        <w:rPr>
          <w:rFonts w:hint="eastAsia" w:ascii="宋体" w:hAnsi="宋体" w:eastAsia="宋体"/>
        </w:rPr>
        <w:t>溶血的【词频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48062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rPr>
          <w:w w:val="100"/>
        </w:rPr>
        <w:t>he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,h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临床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血</w:t>
      </w:r>
      <w:r>
        <w:rPr>
          <w:rFonts w:hint="eastAsia" w:ascii="宋体" w:hAnsi="宋体" w:eastAsia="宋体"/>
          <w:spacing w:val="-3"/>
          <w:w w:val="100"/>
        </w:rPr>
        <w:t>液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3"/>
          <w:w w:val="100"/>
        </w:rPr>
        <w:t>析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血</w:t>
      </w:r>
      <w:r>
        <w:rPr>
          <w:rFonts w:hint="eastAsia" w:ascii="宋体" w:hAnsi="宋体" w:eastAsia="宋体"/>
          <w:w w:val="100"/>
        </w:rPr>
        <w:t>液渗</w:t>
      </w:r>
      <w:r>
        <w:rPr>
          <w:rFonts w:hint="eastAsia" w:ascii="宋体" w:hAnsi="宋体" w:eastAsia="宋体"/>
          <w:spacing w:val="-3"/>
          <w:w w:val="100"/>
        </w:rPr>
        <w:t>析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he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6</w:t>
      </w:r>
      <w:r>
        <w:rPr>
          <w:w w:val="100"/>
        </w:rPr>
        <w:t>12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paralyze ['pærəlaɪz] vt.  </w:t>
      </w:r>
      <w:r>
        <w:rPr>
          <w:rFonts w:hint="eastAsia" w:ascii="宋体" w:hAnsi="宋体" w:eastAsia="宋体"/>
        </w:rPr>
        <w:t>使瘫痪，使麻痹；使不能正常活动【词频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7260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zed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</w:t>
      </w:r>
      <w:r>
        <w:rPr>
          <w:w w:val="100"/>
        </w:rPr>
        <w:t>r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使瘫痪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麻</w:t>
      </w:r>
      <w:r>
        <w:rPr>
          <w:rFonts w:hint="eastAsia" w:ascii="宋体" w:hAnsi="宋体" w:eastAsia="宋体"/>
          <w:w w:val="100"/>
        </w:rPr>
        <w:t>痹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能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常活</w:t>
      </w:r>
      <w:r>
        <w:rPr>
          <w:rFonts w:hint="eastAsia" w:ascii="宋体" w:hAnsi="宋体" w:eastAsia="宋体"/>
          <w:w w:val="100"/>
        </w:rPr>
        <w:t>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051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 xml:space="preserve">瘫痪的，麻痹的【词频 </w:t>
      </w:r>
      <w:r>
        <w:t>18111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pær</w:t>
      </w:r>
      <w:r>
        <w:rPr>
          <w:spacing w:val="-1"/>
          <w:w w:val="100"/>
        </w:rPr>
        <w:t>əˌ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使瘫</w:t>
      </w:r>
      <w:r>
        <w:rPr>
          <w:rFonts w:hint="eastAsia" w:ascii="宋体" w:hAnsi="宋体" w:eastAsia="宋体"/>
          <w:spacing w:val="-3"/>
          <w:w w:val="100"/>
        </w:rPr>
        <w:t>痪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麻</w:t>
      </w:r>
      <w:r>
        <w:rPr>
          <w:rFonts w:hint="eastAsia" w:ascii="宋体" w:hAnsi="宋体" w:eastAsia="宋体"/>
          <w:spacing w:val="-3"/>
          <w:w w:val="100"/>
        </w:rPr>
        <w:t>痹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正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活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>paralympic [pærə'lɪmpɪk] n. 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>国际残疾人奥运会【词频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37780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60"/>
        <w:rPr>
          <w:rFonts w:hint="eastAsia" w:ascii="宋体" w:hAnsi="宋体" w:eastAsia="宋体"/>
        </w:rPr>
      </w:pPr>
      <w:r>
        <w:pict>
          <v:group id="_x0000_s3275" o:spid="_x0000_s3275" o:spt="203" style="position:absolute;left:0pt;margin-left:63.2pt;margin-top:1.7pt;height:80.25pt;width:77pt;mso-position-horizontal-relative:page;z-index:-204800;mso-width-relative:page;mso-height-relative:page;" coordorigin="1265,35" coordsize="1540,1605">
            <o:lock v:ext="edit"/>
            <v:shape id="_x0000_s3276" o:spid="_x0000_s3276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277" o:spid="_x0000_s3277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Paralympics [pærə'lɪmpɪks] n. [</w:t>
      </w:r>
      <w:r>
        <w:rPr>
          <w:rFonts w:hint="eastAsia" w:ascii="宋体" w:hAnsi="宋体" w:eastAsia="宋体"/>
        </w:rPr>
        <w:t>体</w:t>
      </w:r>
      <w:r>
        <w:t>]</w:t>
      </w:r>
      <w:r>
        <w:rPr>
          <w:rFonts w:hint="eastAsia" w:ascii="宋体" w:hAnsi="宋体" w:eastAsia="宋体"/>
        </w:rPr>
        <w:t>残疾人运动会；原为脊髓病患者举行的运动会【词频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36216</w:t>
      </w:r>
      <w:r>
        <w:rPr>
          <w:rFonts w:hint="eastAsia" w:ascii="宋体" w:hAnsi="宋体" w:eastAsia="宋体"/>
        </w:rPr>
        <w:t xml:space="preserve">】 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w w:val="100"/>
        </w:rPr>
        <w:t>sol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ɒ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沙</w:t>
      </w:r>
      <w:r>
        <w:rPr>
          <w:rFonts w:hint="eastAsia" w:ascii="宋体" w:hAnsi="宋体" w:eastAsia="宋体"/>
          <w:w w:val="100"/>
        </w:rPr>
        <w:t>尔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一种</w:t>
      </w:r>
      <w:r>
        <w:rPr>
          <w:rFonts w:hint="eastAsia" w:ascii="宋体" w:hAnsi="宋体" w:eastAsia="宋体"/>
          <w:spacing w:val="-3"/>
          <w:w w:val="100"/>
        </w:rPr>
        <w:t>消</w:t>
      </w:r>
      <w:r>
        <w:rPr>
          <w:rFonts w:hint="eastAsia" w:ascii="宋体" w:hAnsi="宋体" w:eastAsia="宋体"/>
          <w:w w:val="100"/>
        </w:rPr>
        <w:t>毒</w:t>
      </w:r>
      <w:r>
        <w:rPr>
          <w:rFonts w:hint="eastAsia" w:ascii="宋体" w:hAnsi="宋体" w:eastAsia="宋体"/>
          <w:spacing w:val="-3"/>
          <w:w w:val="100"/>
        </w:rPr>
        <w:t>剂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煤</w:t>
      </w:r>
      <w:r>
        <w:rPr>
          <w:rFonts w:hint="eastAsia" w:ascii="宋体" w:hAnsi="宋体" w:eastAsia="宋体"/>
          <w:spacing w:val="-3"/>
          <w:w w:val="100"/>
        </w:rPr>
        <w:t>酚</w:t>
      </w:r>
      <w:r>
        <w:rPr>
          <w:rFonts w:hint="eastAsia" w:ascii="宋体" w:hAnsi="宋体" w:eastAsia="宋体"/>
          <w:w w:val="100"/>
        </w:rPr>
        <w:t>皂</w:t>
      </w:r>
      <w:r>
        <w:rPr>
          <w:rFonts w:hint="eastAsia" w:ascii="宋体" w:hAnsi="宋体" w:eastAsia="宋体"/>
          <w:spacing w:val="-3"/>
          <w:w w:val="100"/>
        </w:rPr>
        <w:t>溶</w:t>
      </w:r>
      <w:r>
        <w:rPr>
          <w:rFonts w:hint="eastAsia" w:ascii="宋体" w:hAnsi="宋体" w:eastAsia="宋体"/>
          <w:w w:val="100"/>
        </w:rPr>
        <w:t>液</w:t>
      </w:r>
    </w:p>
    <w:p>
      <w:pPr>
        <w:pStyle w:val="3"/>
        <w:rPr>
          <w:rFonts w:hint="eastAsia" w:ascii="宋体" w:hAnsi="宋体" w:eastAsia="宋体"/>
        </w:rPr>
      </w:pPr>
      <w:r>
        <w:t xml:space="preserve">lysimeter [laɪ'sɪmɪtə] n. </w:t>
      </w:r>
      <w:r>
        <w:rPr>
          <w:rFonts w:hint="eastAsia" w:ascii="宋体" w:hAnsi="宋体" w:eastAsia="宋体"/>
        </w:rPr>
        <w:t>溶度计；测渗计；浓度计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thermolysis [θə'mɒlɪsɪs] n.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热解；散热作用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3"/>
        <w:rPr>
          <w:rFonts w:hint="eastAsia" w:ascii="宋体" w:hAnsi="宋体" w:eastAsia="宋体"/>
        </w:rPr>
      </w:pP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,</w:t>
      </w:r>
      <w:r>
        <w:rPr>
          <w:spacing w:val="1"/>
          <w:w w:val="100"/>
        </w:rPr>
        <w:t>j</w:t>
      </w:r>
      <w:r>
        <w:rPr>
          <w:spacing w:val="-1"/>
          <w:w w:val="100"/>
        </w:rPr>
        <w:t>ʊər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n</w:t>
      </w:r>
      <w:r>
        <w:rPr>
          <w:spacing w:val="-1"/>
          <w:w w:val="100"/>
        </w:rPr>
        <w:t>æl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验尿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尿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析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na</w:t>
      </w:r>
      <w:r>
        <w:rPr>
          <w:spacing w:val="-2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501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>pyrolysis [paɪ'rɒlɪsɪs] n. [</w:t>
      </w:r>
      <w:r>
        <w:rPr>
          <w:rFonts w:hint="eastAsia" w:ascii="宋体" w:hAnsi="宋体" w:eastAsia="宋体"/>
        </w:rPr>
        <w:t>化学</w:t>
      </w:r>
      <w:r>
        <w:t xml:space="preserve">]  </w:t>
      </w:r>
      <w:r>
        <w:rPr>
          <w:rFonts w:hint="eastAsia" w:ascii="宋体" w:hAnsi="宋体" w:eastAsia="宋体"/>
        </w:rPr>
        <w:t>热解；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 </w:t>
      </w:r>
      <w:r>
        <w:rPr>
          <w:rFonts w:hint="eastAsia" w:ascii="宋体" w:hAnsi="宋体" w:eastAsia="宋体"/>
        </w:rPr>
        <w:t>高温分解【词频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59419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spacing w:val="2"/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ha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</w:t>
      </w:r>
      <w:r>
        <w:rPr>
          <w:spacing w:val="-1"/>
          <w:w w:val="100"/>
        </w:rPr>
        <w:t>rɒ</w:t>
      </w:r>
      <w:r>
        <w:rPr>
          <w:spacing w:val="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水解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h</w:t>
      </w:r>
      <w:r>
        <w:rPr>
          <w:spacing w:val="-5"/>
          <w:w w:val="100"/>
        </w:rPr>
        <w:t>y</w:t>
      </w:r>
      <w:r>
        <w:rPr>
          <w:w w:val="100"/>
        </w:rPr>
        <w:t>d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2</w:t>
      </w:r>
      <w:r>
        <w:rPr>
          <w:w w:val="100"/>
        </w:rPr>
        <w:t>51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22"/>
        <w:rPr>
          <w:rFonts w:hint="eastAsia" w:ascii="宋体" w:hAnsi="宋体" w:eastAsia="宋体"/>
        </w:rPr>
      </w:pPr>
      <w:r>
        <w:t>proteolytic [,protiə'lɪtɪk] adj. [</w:t>
      </w:r>
      <w:r>
        <w:rPr>
          <w:rFonts w:hint="eastAsia" w:ascii="宋体" w:hAnsi="宋体" w:eastAsia="宋体"/>
        </w:rPr>
        <w:t>生化</w:t>
      </w:r>
      <w:r>
        <w:t xml:space="preserve">] </w:t>
      </w:r>
      <w:r>
        <w:rPr>
          <w:rFonts w:hint="eastAsia" w:ascii="宋体" w:hAnsi="宋体" w:eastAsia="宋体"/>
        </w:rPr>
        <w:t xml:space="preserve">蛋白水解的；解蛋白的 </w:t>
      </w:r>
      <w:r>
        <w:t xml:space="preserve">n. </w:t>
      </w:r>
      <w:r>
        <w:rPr>
          <w:rFonts w:hint="eastAsia" w:ascii="宋体" w:hAnsi="宋体" w:eastAsia="宋体"/>
        </w:rPr>
        <w:t xml:space="preserve">解朊作用【词频 </w:t>
      </w:r>
      <w:r>
        <w:t>43820</w:t>
      </w:r>
      <w:r>
        <w:rPr>
          <w:rFonts w:hint="eastAsia" w:ascii="宋体" w:hAnsi="宋体" w:eastAsia="宋体"/>
        </w:rPr>
        <w:t xml:space="preserve">】 </w:t>
      </w:r>
      <w:r>
        <w:t>haemolytic [hi:məu'litik] adj. [</w:t>
      </w:r>
      <w:r>
        <w:rPr>
          <w:rFonts w:hint="eastAsia" w:ascii="宋体" w:hAnsi="宋体" w:eastAsia="宋体"/>
        </w:rPr>
        <w:t>生理</w:t>
      </w:r>
      <w:r>
        <w:t>][</w:t>
      </w:r>
      <w:r>
        <w:rPr>
          <w:rFonts w:hint="eastAsia" w:ascii="宋体" w:hAnsi="宋体" w:eastAsia="宋体"/>
        </w:rPr>
        <w:t>免疫</w:t>
      </w:r>
      <w:r>
        <w:t xml:space="preserve">]  </w:t>
      </w:r>
      <w:r>
        <w:rPr>
          <w:rFonts w:hint="eastAsia" w:ascii="宋体" w:hAnsi="宋体" w:eastAsia="宋体"/>
        </w:rPr>
        <w:t>溶血的【词频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59746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278" o:spid="_x0000_s3278" o:spt="203" style="position:absolute;left:0pt;margin-left:144.8pt;margin-top:15.45pt;height:392.45pt;width:390.4pt;mso-position-horizontal-relative:page;z-index:-204800;mso-width-relative:page;mso-height-relative:page;" coordorigin="2896,309" coordsize="7808,7849">
            <o:lock v:ext="edit"/>
            <v:shape id="_x0000_s3279" o:spid="_x0000_s327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80" o:spid="_x0000_s328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81" o:spid="_x0000_s328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fibrinolytic [,faibrinəu'litik] adj.  </w:t>
      </w:r>
      <w:r>
        <w:rPr>
          <w:rFonts w:hint="eastAsia" w:ascii="宋体" w:hAnsi="宋体" w:eastAsia="宋体"/>
        </w:rPr>
        <w:t>溶解纤维蛋白的【词频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59784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hae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,hɛ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1"/>
          <w:w w:val="100"/>
        </w:rPr>
        <w:t>lɪ</w:t>
      </w:r>
      <w:r>
        <w:rPr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血</w:t>
      </w:r>
      <w:r>
        <w:rPr>
          <w:rFonts w:hint="eastAsia" w:ascii="宋体" w:hAnsi="宋体" w:eastAsia="宋体"/>
          <w:spacing w:val="-3"/>
          <w:w w:val="100"/>
        </w:rPr>
        <w:t>液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3"/>
          <w:w w:val="100"/>
        </w:rPr>
        <w:t>析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血</w:t>
      </w:r>
      <w:r>
        <w:rPr>
          <w:rFonts w:hint="eastAsia" w:ascii="宋体" w:hAnsi="宋体" w:eastAsia="宋体"/>
          <w:w w:val="100"/>
        </w:rPr>
        <w:t>液</w:t>
      </w:r>
      <w:r>
        <w:rPr>
          <w:rFonts w:hint="eastAsia" w:ascii="宋体" w:hAnsi="宋体" w:eastAsia="宋体"/>
          <w:spacing w:val="-3"/>
          <w:w w:val="100"/>
        </w:rPr>
        <w:t>渗</w:t>
      </w:r>
      <w:r>
        <w:rPr>
          <w:rFonts w:hint="eastAsia" w:ascii="宋体" w:hAnsi="宋体" w:eastAsia="宋体"/>
          <w:w w:val="100"/>
        </w:rPr>
        <w:t>析（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h</w:t>
      </w:r>
      <w:r>
        <w:rPr>
          <w:w w:val="100"/>
        </w:rPr>
        <w:t>ae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al</w:t>
      </w:r>
      <w:r>
        <w:rPr>
          <w:spacing w:val="-5"/>
          <w:w w:val="100"/>
        </w:rPr>
        <w:t>y</w:t>
      </w:r>
      <w:r>
        <w:rPr>
          <w:w w:val="100"/>
        </w:rPr>
        <w:t>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006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5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736"/>
        </w:tabs>
        <w:spacing w:before="0" w:after="0" w:line="240" w:lineRule="auto"/>
        <w:ind w:left="4735" w:right="0" w:hanging="883"/>
        <w:jc w:val="left"/>
        <w:rPr>
          <w:rFonts w:hint="eastAsia" w:ascii="Microsoft JhengHei" w:eastAsia="Microsoft JhengHei"/>
        </w:rPr>
      </w:pPr>
      <w:bookmarkStart w:id="207" w:name="_bookmark69"/>
      <w:bookmarkEnd w:id="207"/>
      <w:bookmarkStart w:id="208" w:name="_bookmark69"/>
      <w:bookmarkEnd w:id="208"/>
      <w:bookmarkStart w:id="209" w:name="270. -val- 强"/>
      <w:bookmarkEnd w:id="209"/>
      <w:r>
        <w:t>-val-</w:t>
      </w:r>
      <w:r>
        <w:rPr>
          <w:spacing w:val="73"/>
        </w:rPr>
        <w:t xml:space="preserve"> </w:t>
      </w:r>
      <w:r>
        <w:rPr>
          <w:rFonts w:hint="eastAsia" w:ascii="Microsoft JhengHei" w:eastAsia="Microsoft JhengHei"/>
        </w:rPr>
        <w:t>强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丁语</w:t>
      </w:r>
      <w:r>
        <w:rPr>
          <w:rFonts w:hint="eastAsia" w:ascii="宋体" w:hAnsi="宋体" w:eastAsia="宋体"/>
          <w:w w:val="100"/>
        </w:rPr>
        <w:t>动词</w:t>
      </w:r>
      <w:r>
        <w:rPr>
          <w:rFonts w:hint="eastAsia" w:ascii="宋体" w:hAnsi="宋体" w:eastAsia="宋体"/>
          <w:spacing w:val="-21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o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w w:val="100"/>
        </w:rPr>
        <w:t>（强壮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价值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22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22"/>
        </w:rPr>
        <w:t xml:space="preserve"> </w:t>
      </w:r>
      <w:r>
        <w:rPr>
          <w:rFonts w:hint="eastAsia" w:ascii="宋体" w:hAnsi="宋体" w:eastAsia="宋体"/>
          <w:w w:val="100"/>
        </w:rPr>
        <w:t>意为</w:t>
      </w:r>
    </w:p>
    <w:p>
      <w:pPr>
        <w:pStyle w:val="3"/>
        <w:spacing w:before="21"/>
        <w:ind w:left="1000"/>
      </w:pP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0"/>
          <w:w w:val="100"/>
        </w:rPr>
        <w:t>h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价</w:t>
      </w:r>
      <w:r>
        <w:rPr>
          <w:rFonts w:hint="eastAsia" w:ascii="宋体" w:eastAsia="宋体"/>
          <w:w w:val="100"/>
        </w:rPr>
        <w:t>值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on</w:t>
      </w:r>
      <w:r>
        <w:rPr>
          <w:spacing w:val="-12"/>
          <w:w w:val="100"/>
        </w:rPr>
        <w:t>g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强</w:t>
      </w:r>
      <w:r>
        <w:rPr>
          <w:rFonts w:hint="eastAsia" w:ascii="宋体" w:eastAsia="宋体"/>
          <w:w w:val="100"/>
        </w:rPr>
        <w:t>壮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spacing w:val="-10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变</w:t>
      </w:r>
      <w:r>
        <w:rPr>
          <w:rFonts w:hint="eastAsia" w:ascii="宋体" w:eastAsia="宋体"/>
          <w:w w:val="100"/>
        </w:rPr>
        <w:t>形为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l</w:t>
      </w:r>
      <w:r>
        <w:rPr>
          <w:rFonts w:hint="eastAsia" w:ascii="宋体" w:eastAsia="宋体"/>
          <w:spacing w:val="-13"/>
          <w:w w:val="100"/>
        </w:rPr>
        <w:t>。</w:t>
      </w:r>
      <w:r>
        <w:rPr>
          <w:rFonts w:hint="eastAsia" w:ascii="宋体" w:eastAsia="宋体"/>
          <w:w w:val="100"/>
        </w:rPr>
        <w:t>此</w:t>
      </w:r>
      <w:r>
        <w:rPr>
          <w:rFonts w:hint="eastAsia" w:ascii="宋体" w:eastAsia="宋体"/>
          <w:spacing w:val="-3"/>
          <w:w w:val="100"/>
        </w:rPr>
        <w:t>外</w:t>
      </w:r>
      <w:r>
        <w:rPr>
          <w:rFonts w:hint="eastAsia" w:ascii="宋体" w:eastAsia="宋体"/>
          <w:spacing w:val="-13"/>
          <w:w w:val="100"/>
        </w:rPr>
        <w:t>，</w:t>
      </w:r>
      <w:r>
        <w:rPr>
          <w:rFonts w:hint="eastAsia" w:ascii="宋体" w:eastAsia="宋体"/>
          <w:w w:val="100"/>
        </w:rPr>
        <w:t>来自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spacing w:val="-1"/>
          <w:w w:val="100"/>
        </w:rPr>
        <w:t>的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w w:val="100"/>
        </w:rPr>
        <w:t>ob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1"/>
          <w:w w:val="100"/>
        </w:rPr>
        <w:t>rt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-f</w:t>
      </w:r>
      <w:r>
        <w:rPr>
          <w:w w:val="100"/>
        </w:rPr>
        <w:t>o</w:t>
      </w:r>
      <w:r>
        <w:rPr>
          <w:spacing w:val="-1"/>
          <w:w w:val="100"/>
        </w:rPr>
        <w:t>rc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1"/>
          <w:w w:val="100"/>
        </w:rPr>
        <w:t>m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-10"/>
          <w:w w:val="100"/>
        </w:rPr>
        <w:t>，</w:t>
      </w:r>
      <w:r>
        <w:rPr>
          <w:spacing w:val="-4"/>
          <w:w w:val="100"/>
        </w:rPr>
        <w:t>-</w:t>
      </w:r>
      <w:r>
        <w:rPr>
          <w:spacing w:val="2"/>
          <w:w w:val="100"/>
        </w:rPr>
        <w:t>b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l</w:t>
      </w:r>
      <w:r>
        <w:rPr>
          <w:w w:val="100"/>
        </w:rPr>
        <w:t>-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rFonts w:hint="eastAsia" w:ascii="宋体" w:eastAsia="宋体"/>
        </w:rPr>
        <w:t>等也有</w:t>
      </w:r>
      <w:r>
        <w:rPr>
          <w:rFonts w:hint="eastAsia" w:ascii="宋体" w:eastAsia="宋体"/>
          <w:spacing w:val="-54"/>
        </w:rPr>
        <w:t xml:space="preserve"> </w:t>
      </w:r>
      <w:r>
        <w:t xml:space="preserve">strong </w:t>
      </w:r>
      <w:r>
        <w:rPr>
          <w:rFonts w:hint="eastAsia" w:ascii="宋体" w:eastAsia="宋体"/>
        </w:rPr>
        <w:t>的意思。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【引申】价值</w:t>
      </w:r>
      <w:r>
        <w:t>/</w:t>
      </w:r>
      <w:r>
        <w:rPr>
          <w:rFonts w:hint="eastAsia" w:ascii="宋体" w:eastAsia="宋体"/>
        </w:rPr>
        <w:t>强壮</w:t>
      </w:r>
      <w:r>
        <w:t>/</w:t>
      </w:r>
      <w:r>
        <w:rPr>
          <w:rFonts w:hint="eastAsia" w:ascii="宋体" w:eastAsia="宋体"/>
        </w:rPr>
        <w:t>健康</w:t>
      </w:r>
      <w:r>
        <w:t>/</w:t>
      </w:r>
      <w:r>
        <w:rPr>
          <w:rFonts w:hint="eastAsia" w:ascii="宋体" w:eastAsia="宋体"/>
        </w:rPr>
        <w:t>力量</w:t>
      </w:r>
    </w:p>
    <w:p>
      <w:pPr>
        <w:pStyle w:val="3"/>
        <w:spacing w:before="177" w:line="516" w:lineRule="auto"/>
        <w:ind w:right="2779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æl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有效的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有根</w:t>
      </w:r>
      <w:r>
        <w:rPr>
          <w:rFonts w:hint="eastAsia" w:ascii="宋体" w:hAnsi="宋体" w:eastAsia="宋体"/>
          <w:spacing w:val="-3"/>
          <w:w w:val="100"/>
        </w:rPr>
        <w:t>据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3"/>
          <w:w w:val="100"/>
        </w:rPr>
        <w:t>当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74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validly ['vælidli]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合法地；正当地；妥当地【词频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34286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validity [və'lɪdɪtɪ]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有效性；正确；正确性【词频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4584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invalid [ˈɪnvəlɪd; ɪnˈvælɪd] adj.  </w:t>
      </w:r>
      <w:r>
        <w:rPr>
          <w:rFonts w:hint="eastAsia" w:ascii="宋体" w:hAnsi="宋体" w:eastAsia="宋体"/>
        </w:rPr>
        <w:t xml:space="preserve">无效的；有病的；残疾的 </w:t>
      </w:r>
      <w:r>
        <w:t xml:space="preserve">n.  </w:t>
      </w:r>
      <w:r>
        <w:rPr>
          <w:rFonts w:hint="eastAsia" w:ascii="宋体" w:hAnsi="宋体" w:eastAsia="宋体"/>
        </w:rPr>
        <w:t xml:space="preserve">病人；残疾者 </w:t>
      </w:r>
      <w:r>
        <w:t xml:space="preserve">vt. </w:t>
      </w:r>
      <w:r>
        <w:rPr>
          <w:rFonts w:hint="eastAsia" w:ascii="宋体" w:hAnsi="宋体" w:eastAsia="宋体"/>
        </w:rPr>
        <w:t>使伤残；使退役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3"/>
          <w:numId w:val="21"/>
        </w:numPr>
        <w:tabs>
          <w:tab w:val="left" w:pos="3001"/>
        </w:tabs>
        <w:spacing w:before="0" w:after="0" w:line="516" w:lineRule="auto"/>
        <w:ind w:left="160" w:right="2160" w:firstLine="2521"/>
        <w:jc w:val="left"/>
        <w:rPr>
          <w:rFonts w:hint="eastAsia" w:ascii="宋体" w:hAnsi="宋体" w:eastAsia="宋体"/>
          <w:sz w:val="21"/>
        </w:rPr>
      </w:pPr>
      <w:r>
        <w:pict>
          <v:group id="_x0000_s3282" o:spid="_x0000_s3282" o:spt="203" style="position:absolute;left:0pt;margin-left:63.2pt;margin-top:89.75pt;height:80.25pt;width:77pt;mso-position-horizontal-relative:page;z-index:-204800;mso-width-relative:page;mso-height-relative:page;" coordorigin="1265,1796" coordsize="1540,1605">
            <o:lock v:ext="edit"/>
            <v:shape id="_x0000_s3283" o:spid="_x0000_s3283" style="position:absolute;left:1265;top:2030;height:1371;width:1299;" fillcolor="#C0C0C0" filled="t" stroked="f" coordorigin="1265,2030" coordsize="1299,1371" path="m1646,3061l1638,3053,1579,3126,1543,3173,1511,3213,1506,3135,1497,3056,1492,3023,1485,2975,1469,2892,1474,2882,1479,2871,1484,2861,1414,2871,1429,2908,1440,2943,1448,2975,1454,3004,1400,3066,1360,3112,1354,3055,1346,2997,1337,2937,1324,2873,1327,2863,1331,2852,1334,2842,1265,2857,1280,2890,1295,2928,1308,2971,1322,3019,1333,3066,1337,3103,1334,3129,1326,3145,1387,3164,1388,3151,1393,3135,1401,3117,1404,3112,1412,3097,1424,3076,1436,3057,1448,3039,1461,3023,1470,3066,1476,3105,1481,3141,1484,3173,1486,3202,1484,3227,1479,3246,1471,3261,1530,3278,1535,3258,1544,3236,1554,3213,1555,3212,1568,3185,1581,3164,1605,3126,1624,3096,1646,3061m1724,3130l1712,3126,1685,3185,1662,3236,1642,3277,1625,3310,1611,3338,1598,3360,1588,3376,1581,3388,1644,3400,1647,3369,1661,3315,1687,3235,1724,3130m2011,2578l2009,2563,2004,2553,1992,2537,1974,2515,1950,2488,1946,2490,1943,2492,1939,2494,1950,2524,1958,2551,1961,2575,1960,2595,1958,2614,1960,2625,1962,2627,1964,2629,1973,2629,1984,2622,1992,2618,2000,2610,2007,2599,2011,2591,2011,2578m2088,2957l2087,2942,2083,2927,2083,2924,2071,2926,2060,2927,2050,2925,2040,2920,2029,2913,2012,2901,1991,2884,1965,2861,1961,2864,1958,2868,1954,2871,1980,2900,2001,2922,2016,2940,2026,2951,2032,2962,2034,2970,2035,2971,2033,2979,2028,2987,1891,3124,1874,3137,1857,3142,1841,3138,1825,3126,1765,3066,1709,3010,1722,2998,1815,2905,1872,2848,1881,2857,1899,2875,1903,2863,1908,2848,1910,2842,1914,2831,1897,2817,1871,2792,1859,2780,1859,2835,1790,2905,1764,2880,1764,2930,1697,2998,1608,2909,1596,2897,1606,2886,1663,2829,1714,2880,1764,2930,1764,2880,1714,2829,1688,2804,1705,2787,1758,2734,1859,2835,1859,2780,1836,2757,1813,2734,1792,2713,1796,2684,1745,2684,1745,2722,1680,2787,1674,2759,1669,2732,1667,2715,1667,2800,1583,2884,1572,2884,1562,2885,1551,2886,1545,2850,1539,2817,1532,2788,1526,2764,1543,2747,1590,2700,1623,2667,1634,2700,1656,2766,1667,2800,1667,2715,1666,2707,1665,2684,1665,2667,1665,2662,1666,2646,1670,2630,1678,2616,1608,2614,1608,2656,1564,2700,1518,2747,1514,2733,1510,2717,1505,2700,1499,2682,1502,2672,1504,2662,1507,2652,1438,2667,1455,2699,1471,2735,1487,2774,1503,2817,1516,2863,1524,2911,1529,2959,1530,3008,1543,3008,1548,2986,1551,2962,1553,2937,1554,2909,1710,3066,1809,3164,1832,3182,1855,3188,1877,3183,1899,3166,1924,3142,2000,3066,2061,3004,2070,2996,2080,2981,2085,2970,2088,2957m2093,2370l2093,2336,2089,2327,2072,2311,2064,2306,2054,2305,2036,2308,2011,2313,1977,2321,1977,2329,2000,2335,2022,2342,2041,2351,2059,2361,2076,2374,2087,2376,2093,2370m2255,2034l2199,2031,2180,2030,2180,2072,2049,2203,2007,2245,2006,2233,2004,2223,2000,2214,1994,2207,1990,2203,1973,2195,1964,2194,1948,2197,1926,2203,1897,2211,1897,2220,1924,2227,1948,2236,1970,2248,1990,2262,1916,2336,1821,2431,1796,2410,1787,2418,1804,2445,1816,2470,1824,2492,1828,2513,1830,2532,1832,2542,1836,2547,1838,2549,1840,2547,1849,2547,1861,2534,1870,2517,1874,2509,1876,2498,1872,2490,1867,2482,1859,2471,1848,2458,1834,2443,1846,2431,2032,2245,2194,2083,2200,2102,2212,2142,2218,2161,2221,2160,2225,2159,2228,2159,2227,2113,2231,2083,2232,2078,2242,2051,2255,2034m2325,2341l2324,2326,2323,2321,2310,2325,2298,2326,2288,2324,2279,2319,2269,2312,2258,2304,2246,2294,2232,2281,2224,2289,2238,2307,2250,2322,2260,2335,2266,2344,2274,2357,2272,2367,2266,2378,2163,2481,2147,2496,2136,2505,2129,2509,2127,2509,2132,2492,2139,2471,2149,2436,2157,2401,2163,2367,2167,2335,2172,2301,2176,2262,2180,2220,2191,2203,2197,2195,2127,2188,2132,2229,2133,2271,2131,2312,2127,2353,2122,2394,2116,2430,2109,2463,2101,2492,2030,2420,2032,2408,2034,2396,2036,2384,1965,2414,1984,2431,2003,2449,2023,2469,2087,2532,2065,2584,2041,2634,2014,2683,1986,2730,1994,2734,2030,2685,2062,2638,2088,2593,2110,2551,2123,2559,2133,2557,2140,2551,2181,2509,2201,2490,2283,2407,2305,2384,2320,2362,2325,2341m2384,2213l2378,2203,2369,2195,2361,2190,2351,2187,2339,2185,2325,2184,2308,2187,2286,2192,2258,2201,2226,2211,2227,2215,2227,2218,2228,2222,2267,2224,2300,2228,2328,2234,2350,2243,2367,2252,2378,2254,2382,2249,2384,2247,2384,2213m2563,2494l2540,2473,2515,2449,2487,2422,2456,2391,2456,2380,2457,2370,2458,2359,2388,2382,2407,2399,2433,2423,2465,2455,2504,2494,2382,2616,2316,2551,2279,2513,2281,2501,2285,2477,2245,2492,2211,2504,2234,2525,2266,2556,2306,2595,2355,2643,2236,2762,2158,2684,2161,2673,2163,2663,2165,2652,2095,2679,2116,2698,2141,2721,2169,2749,2201,2781,2199,2789,2198,2797,2196,2806,2210,2805,2249,2804,2249,2774,2262,2762,2407,2616,2517,2506,2542,2532,2547,2522,2556,2506,2563,2494e">
              <v:path arrowok="t"/>
              <v:fill on="t" opacity="32896f" focussize="0,0"/>
              <v:stroke on="f"/>
              <v:imagedata o:title=""/>
              <o:lock v:ext="edit"/>
            </v:shape>
            <v:shape id="_x0000_s3284" o:spid="_x0000_s3284" o:spt="75" type="#_x0000_t75" style="position:absolute;left:2623;top:1796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hAnsi="宋体" w:eastAsia="宋体"/>
          <w:w w:val="100"/>
          <w:sz w:val="21"/>
        </w:rPr>
        <w:t>变得病</w:t>
      </w:r>
      <w:r>
        <w:rPr>
          <w:rFonts w:hint="eastAsia" w:ascii="宋体" w:hAnsi="宋体" w:eastAsia="宋体"/>
          <w:spacing w:val="-3"/>
          <w:w w:val="100"/>
          <w:sz w:val="21"/>
        </w:rPr>
        <w:t>弱</w:t>
      </w:r>
      <w:r>
        <w:rPr>
          <w:rFonts w:hint="eastAsia" w:ascii="宋体" w:hAnsi="宋体" w:eastAsia="宋体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因</w:t>
      </w:r>
      <w:r>
        <w:rPr>
          <w:rFonts w:hint="eastAsia" w:ascii="宋体" w:hAnsi="宋体" w:eastAsia="宋体"/>
          <w:w w:val="100"/>
          <w:sz w:val="21"/>
        </w:rPr>
        <w:t>病</w:t>
      </w:r>
      <w:r>
        <w:rPr>
          <w:rFonts w:hint="eastAsia" w:ascii="宋体" w:hAnsi="宋体" w:eastAsia="宋体"/>
          <w:spacing w:val="-3"/>
          <w:w w:val="100"/>
          <w:sz w:val="21"/>
        </w:rPr>
        <w:t>而</w:t>
      </w:r>
      <w:r>
        <w:rPr>
          <w:rFonts w:hint="eastAsia" w:ascii="宋体" w:hAnsi="宋体" w:eastAsia="宋体"/>
          <w:w w:val="100"/>
          <w:sz w:val="21"/>
        </w:rPr>
        <w:t>奉</w:t>
      </w:r>
      <w:r>
        <w:rPr>
          <w:rFonts w:hint="eastAsia" w:ascii="宋体" w:hAnsi="宋体" w:eastAsia="宋体"/>
          <w:spacing w:val="-3"/>
          <w:w w:val="100"/>
          <w:sz w:val="21"/>
        </w:rPr>
        <w:t>命</w:t>
      </w:r>
      <w:r>
        <w:rPr>
          <w:rFonts w:hint="eastAsia" w:ascii="宋体" w:hAnsi="宋体" w:eastAsia="宋体"/>
          <w:w w:val="100"/>
          <w:sz w:val="21"/>
        </w:rPr>
        <w:t>退役</w:t>
      </w:r>
      <w:r>
        <w:rPr>
          <w:rFonts w:hint="eastAsia" w:ascii="宋体" w:hAnsi="宋体" w:eastAsia="宋体"/>
          <w:spacing w:val="-3"/>
          <w:w w:val="100"/>
          <w:sz w:val="21"/>
        </w:rPr>
        <w:t>【词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18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1</w:t>
      </w:r>
      <w:r>
        <w:rPr>
          <w:spacing w:val="-1"/>
          <w:w w:val="100"/>
          <w:sz w:val="21"/>
        </w:rPr>
        <w:t>5</w:t>
      </w:r>
      <w:r>
        <w:rPr>
          <w:rFonts w:hint="eastAsia" w:ascii="宋体" w:hAnsi="宋体" w:eastAsia="宋体"/>
          <w:spacing w:val="-108"/>
          <w:w w:val="100"/>
          <w:sz w:val="21"/>
        </w:rPr>
        <w:t>】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spacing w:val="-2"/>
          <w:w w:val="100"/>
          <w:sz w:val="21"/>
        </w:rPr>
        <w:t>X</w:t>
      </w:r>
      <w:r>
        <w:rPr>
          <w:spacing w:val="-8"/>
          <w:w w:val="100"/>
          <w:sz w:val="21"/>
        </w:rPr>
        <w:t>1</w:t>
      </w:r>
      <w:r>
        <w:rPr>
          <w:spacing w:val="-3"/>
          <w:w w:val="100"/>
          <w:sz w:val="21"/>
        </w:rPr>
        <w:t>1</w:t>
      </w:r>
      <w:r>
        <w:rPr>
          <w:w w:val="100"/>
          <w:sz w:val="21"/>
        </w:rPr>
        <w:t>M</w:t>
      </w:r>
      <w:r>
        <w:rPr>
          <w:spacing w:val="-1"/>
          <w:w w:val="100"/>
          <w:sz w:val="21"/>
        </w:rPr>
        <w:t>3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</w:t>
      </w:r>
      <w:r>
        <w:rPr>
          <w:spacing w:val="-3"/>
          <w:w w:val="100"/>
          <w:sz w:val="21"/>
        </w:rPr>
        <w:t>v</w:t>
      </w:r>
      <w:r>
        <w:rPr>
          <w:w w:val="100"/>
          <w:sz w:val="21"/>
        </w:rPr>
        <w:t>a</w:t>
      </w:r>
      <w:r>
        <w:rPr>
          <w:spacing w:val="-2"/>
          <w:w w:val="100"/>
          <w:sz w:val="21"/>
        </w:rPr>
        <w:t>li</w:t>
      </w:r>
      <w:r>
        <w:rPr>
          <w:w w:val="100"/>
          <w:sz w:val="21"/>
        </w:rPr>
        <w:t>d</w:t>
      </w:r>
      <w:r>
        <w:rPr>
          <w:spacing w:val="1"/>
          <w:w w:val="100"/>
          <w:sz w:val="21"/>
        </w:rPr>
        <w:t>it</w:t>
      </w:r>
      <w:r>
        <w:rPr>
          <w:w w:val="100"/>
          <w:sz w:val="21"/>
        </w:rPr>
        <w:t>y</w:t>
      </w:r>
      <w:r>
        <w:rPr>
          <w:spacing w:val="-5"/>
          <w:sz w:val="21"/>
        </w:rPr>
        <w:t xml:space="preserve"> </w:t>
      </w:r>
      <w:r>
        <w:rPr>
          <w:spacing w:val="-1"/>
          <w:w w:val="100"/>
          <w:sz w:val="21"/>
        </w:rPr>
        <w:t>[</w:t>
      </w:r>
      <w:r>
        <w:rPr>
          <w:spacing w:val="3"/>
          <w:w w:val="100"/>
          <w:sz w:val="21"/>
        </w:rPr>
        <w:t>,</w:t>
      </w:r>
      <w:r>
        <w:rPr>
          <w:spacing w:val="-2"/>
          <w:w w:val="100"/>
          <w:sz w:val="21"/>
        </w:rPr>
        <w:t>ɪ</w:t>
      </w:r>
      <w:r>
        <w:rPr>
          <w:w w:val="100"/>
          <w:sz w:val="21"/>
        </w:rPr>
        <w:t>n</w:t>
      </w:r>
      <w:r>
        <w:rPr>
          <w:spacing w:val="-3"/>
          <w:w w:val="100"/>
          <w:sz w:val="21"/>
        </w:rPr>
        <w:t>v</w:t>
      </w:r>
      <w:r>
        <w:rPr>
          <w:spacing w:val="2"/>
          <w:w w:val="100"/>
          <w:sz w:val="21"/>
        </w:rPr>
        <w:t>ə</w:t>
      </w:r>
      <w:r>
        <w:rPr>
          <w:spacing w:val="-2"/>
          <w:w w:val="100"/>
          <w:sz w:val="21"/>
        </w:rPr>
        <w:t>'lɪ</w:t>
      </w:r>
      <w:r>
        <w:rPr>
          <w:w w:val="100"/>
          <w:sz w:val="21"/>
        </w:rPr>
        <w:t>d</w:t>
      </w:r>
      <w:r>
        <w:rPr>
          <w:spacing w:val="-1"/>
          <w:w w:val="100"/>
          <w:sz w:val="21"/>
        </w:rPr>
        <w:t>ə</w:t>
      </w:r>
      <w:r>
        <w:rPr>
          <w:spacing w:val="1"/>
          <w:w w:val="100"/>
          <w:sz w:val="21"/>
        </w:rPr>
        <w:t>t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]</w:t>
      </w:r>
      <w:r>
        <w:rPr>
          <w:spacing w:val="-1"/>
          <w:sz w:val="21"/>
        </w:rPr>
        <w:t xml:space="preserve"> </w:t>
      </w:r>
      <w:r>
        <w:rPr>
          <w:w w:val="100"/>
          <w:sz w:val="21"/>
        </w:rPr>
        <w:t>n.</w:t>
      </w:r>
      <w:r>
        <w:rPr>
          <w:sz w:val="21"/>
        </w:rPr>
        <w:t xml:space="preserve">  </w:t>
      </w:r>
      <w:r>
        <w:rPr>
          <w:rFonts w:hint="eastAsia" w:ascii="宋体" w:hAnsi="宋体" w:eastAsia="宋体"/>
          <w:spacing w:val="-3"/>
          <w:w w:val="100"/>
          <w:sz w:val="21"/>
        </w:rPr>
        <w:t>无</w:t>
      </w:r>
      <w:r>
        <w:rPr>
          <w:rFonts w:hint="eastAsia" w:ascii="宋体" w:hAnsi="宋体" w:eastAsia="宋体"/>
          <w:w w:val="100"/>
          <w:sz w:val="21"/>
        </w:rPr>
        <w:t>效，</w:t>
      </w:r>
      <w:r>
        <w:rPr>
          <w:rFonts w:hint="eastAsia" w:ascii="宋体" w:hAnsi="宋体" w:eastAsia="宋体"/>
          <w:spacing w:val="-3"/>
          <w:w w:val="100"/>
          <w:sz w:val="21"/>
        </w:rPr>
        <w:t>无</w:t>
      </w:r>
      <w:r>
        <w:rPr>
          <w:rFonts w:hint="eastAsia" w:ascii="宋体" w:hAnsi="宋体" w:eastAsia="宋体"/>
          <w:w w:val="100"/>
          <w:sz w:val="21"/>
        </w:rPr>
        <w:t>价</w:t>
      </w:r>
      <w:r>
        <w:rPr>
          <w:rFonts w:hint="eastAsia" w:ascii="宋体" w:hAnsi="宋体" w:eastAsia="宋体"/>
          <w:spacing w:val="-3"/>
          <w:w w:val="100"/>
          <w:sz w:val="21"/>
        </w:rPr>
        <w:t>值</w:t>
      </w:r>
      <w:r>
        <w:rPr>
          <w:rFonts w:hint="eastAsia" w:ascii="宋体" w:hAnsi="宋体" w:eastAsia="宋体"/>
          <w:spacing w:val="-106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（</w:t>
      </w:r>
      <w:r>
        <w:rPr>
          <w:rFonts w:hint="eastAsia" w:ascii="宋体" w:hAnsi="宋体" w:eastAsia="宋体"/>
          <w:w w:val="100"/>
          <w:sz w:val="21"/>
        </w:rPr>
        <w:t>因</w:t>
      </w:r>
      <w:r>
        <w:rPr>
          <w:rFonts w:hint="eastAsia" w:ascii="宋体" w:hAnsi="宋体" w:eastAsia="宋体"/>
          <w:spacing w:val="-3"/>
          <w:w w:val="100"/>
          <w:sz w:val="21"/>
        </w:rPr>
        <w:t>病</w:t>
      </w:r>
      <w:r>
        <w:rPr>
          <w:rFonts w:hint="eastAsia" w:ascii="宋体" w:hAnsi="宋体" w:eastAsia="宋体"/>
          <w:w w:val="100"/>
          <w:sz w:val="21"/>
        </w:rPr>
        <w:t>残</w:t>
      </w:r>
      <w:r>
        <w:rPr>
          <w:rFonts w:hint="eastAsia" w:ascii="宋体" w:hAnsi="宋体" w:eastAsia="宋体"/>
          <w:spacing w:val="-3"/>
          <w:w w:val="100"/>
          <w:sz w:val="21"/>
        </w:rPr>
        <w:t>而）</w:t>
      </w:r>
      <w:r>
        <w:rPr>
          <w:rFonts w:hint="eastAsia" w:ascii="宋体" w:hAnsi="宋体" w:eastAsia="宋体"/>
          <w:w w:val="100"/>
          <w:sz w:val="21"/>
        </w:rPr>
        <w:t>丧失</w:t>
      </w:r>
      <w:r>
        <w:rPr>
          <w:rFonts w:hint="eastAsia" w:ascii="宋体" w:hAnsi="宋体" w:eastAsia="宋体"/>
          <w:spacing w:val="-3"/>
          <w:w w:val="100"/>
          <w:sz w:val="21"/>
        </w:rPr>
        <w:t>工</w:t>
      </w:r>
      <w:r>
        <w:rPr>
          <w:rFonts w:hint="eastAsia" w:ascii="宋体" w:hAnsi="宋体" w:eastAsia="宋体"/>
          <w:w w:val="100"/>
          <w:sz w:val="21"/>
        </w:rPr>
        <w:t>作</w:t>
      </w:r>
      <w:r>
        <w:rPr>
          <w:rFonts w:hint="eastAsia" w:ascii="宋体" w:hAnsi="宋体" w:eastAsia="宋体"/>
          <w:spacing w:val="-3"/>
          <w:w w:val="100"/>
          <w:sz w:val="21"/>
        </w:rPr>
        <w:t>能</w:t>
      </w:r>
      <w:r>
        <w:rPr>
          <w:rFonts w:hint="eastAsia" w:ascii="宋体" w:hAnsi="宋体" w:eastAsia="宋体"/>
          <w:spacing w:val="-1"/>
          <w:w w:val="100"/>
          <w:sz w:val="21"/>
        </w:rPr>
        <w:t>力</w:t>
      </w:r>
      <w:r>
        <w:rPr>
          <w:rFonts w:hint="eastAsia" w:ascii="宋体" w:hAnsi="宋体" w:eastAsia="宋体"/>
          <w:spacing w:val="-3"/>
          <w:w w:val="100"/>
          <w:sz w:val="21"/>
        </w:rPr>
        <w:t>【词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47</w:t>
      </w:r>
      <w:r>
        <w:rPr>
          <w:spacing w:val="-3"/>
          <w:w w:val="100"/>
          <w:sz w:val="21"/>
        </w:rPr>
        <w:t>48</w:t>
      </w:r>
      <w:r>
        <w:rPr>
          <w:w w:val="100"/>
          <w:sz w:val="21"/>
        </w:rPr>
        <w:t>3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>invalidism ['invəli:dizəm] n.</w:t>
      </w:r>
      <w:r>
        <w:rPr>
          <w:spacing w:val="38"/>
          <w:sz w:val="21"/>
        </w:rPr>
        <w:t xml:space="preserve"> </w:t>
      </w:r>
      <w:r>
        <w:rPr>
          <w:rFonts w:hint="eastAsia" w:ascii="宋体" w:hAnsi="宋体" w:eastAsia="宋体"/>
          <w:sz w:val="21"/>
        </w:rPr>
        <w:t>久病，伤残</w:t>
      </w:r>
    </w:p>
    <w:p>
      <w:pPr>
        <w:pStyle w:val="3"/>
        <w:rPr>
          <w:rFonts w:hint="eastAsia" w:ascii="宋体" w:hAnsi="宋体" w:eastAsia="宋体"/>
        </w:rPr>
      </w:pPr>
      <w:r>
        <w:t xml:space="preserve">validate ['vælɪdeɪt] vt.  </w:t>
      </w:r>
      <w:r>
        <w:rPr>
          <w:rFonts w:hint="eastAsia" w:ascii="宋体" w:hAnsi="宋体" w:eastAsia="宋体"/>
        </w:rPr>
        <w:t>证实，验证；确认；使生效【词频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7644.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ˌ</w:t>
      </w:r>
      <w:r>
        <w:rPr>
          <w:w w:val="100"/>
        </w:rPr>
        <w:t>d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经过</w:t>
      </w:r>
      <w:r>
        <w:rPr>
          <w:rFonts w:hint="eastAsia" w:ascii="宋体" w:hAnsi="宋体" w:eastAsia="宋体"/>
          <w:spacing w:val="-3"/>
          <w:w w:val="100"/>
        </w:rPr>
        <w:t>验</w:t>
      </w:r>
      <w:r>
        <w:rPr>
          <w:rFonts w:hint="eastAsia" w:ascii="宋体" w:hAnsi="宋体" w:eastAsia="宋体"/>
          <w:w w:val="100"/>
        </w:rPr>
        <w:t>证的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确认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效【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725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validation [,vælɪ'deɪʃən] n.  </w:t>
      </w:r>
      <w:r>
        <w:rPr>
          <w:rFonts w:hint="eastAsia" w:ascii="宋体" w:hAnsi="宋体" w:eastAsia="宋体"/>
        </w:rPr>
        <w:t>确认；批准；生效【词频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rPr>
          <w:spacing w:val="-4"/>
        </w:rPr>
        <w:t>11157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da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æl</w:t>
      </w:r>
      <w:r>
        <w:rPr>
          <w:spacing w:val="-2"/>
          <w:w w:val="100"/>
        </w:rPr>
        <w:t>ɪ</w:t>
      </w:r>
      <w:r>
        <w:rPr>
          <w:w w:val="100"/>
        </w:rPr>
        <w:t>de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确</w:t>
      </w:r>
      <w:r>
        <w:rPr>
          <w:rFonts w:hint="eastAsia" w:ascii="宋体" w:hAnsi="宋体" w:eastAsia="宋体"/>
          <w:w w:val="100"/>
        </w:rPr>
        <w:t>认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认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验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认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54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invalidate [ɪn'vælɪdeɪt] vt.  </w:t>
      </w:r>
      <w:r>
        <w:rPr>
          <w:rFonts w:hint="eastAsia" w:ascii="宋体" w:hAnsi="宋体" w:eastAsia="宋体"/>
        </w:rPr>
        <w:t>使无效；使无价值【词频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15091</w:t>
      </w:r>
      <w:r>
        <w:rPr>
          <w:rFonts w:hint="eastAsia" w:ascii="宋体" w:hAnsi="宋体" w:eastAsia="宋体"/>
        </w:rPr>
        <w:t>，</w:t>
      </w:r>
      <w:r>
        <w:t>17170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invalidation [ɪn,vælə'deʃən] n.  </w:t>
      </w:r>
      <w:r>
        <w:rPr>
          <w:rFonts w:hint="eastAsia" w:ascii="宋体" w:hAnsi="宋体" w:eastAsia="宋体"/>
        </w:rPr>
        <w:t>失效；无效【词频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41784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cross-validation [k'rɒsvælɪd'eɪʃn] n. 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交叉生效；交叉验证【词频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52608</w:t>
      </w:r>
      <w:r>
        <w:rPr>
          <w:rFonts w:hint="eastAsia" w:ascii="宋体" w:hAnsi="宋体" w:eastAsia="宋体"/>
        </w:rPr>
        <w:t>，</w:t>
      </w:r>
      <w:r>
        <w:t>59347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6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值；价</w:t>
      </w:r>
      <w:r>
        <w:rPr>
          <w:rFonts w:hint="eastAsia" w:ascii="宋体" w:hAnsi="宋体" w:eastAsia="宋体"/>
          <w:spacing w:val="-3"/>
          <w:w w:val="100"/>
        </w:rPr>
        <w:t>值</w:t>
      </w:r>
      <w:r>
        <w:rPr>
          <w:rFonts w:hint="eastAsia" w:ascii="宋体" w:hAnsi="宋体" w:eastAsia="宋体"/>
          <w:w w:val="100"/>
        </w:rPr>
        <w:t>；价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确</w:t>
      </w:r>
      <w:r>
        <w:rPr>
          <w:rFonts w:hint="eastAsia" w:ascii="宋体" w:hAnsi="宋体" w:eastAsia="宋体"/>
          <w:w w:val="100"/>
        </w:rPr>
        <w:t>切</w:t>
      </w:r>
      <w:r>
        <w:rPr>
          <w:rFonts w:hint="eastAsia" w:ascii="宋体" w:hAnsi="宋体" w:eastAsia="宋体"/>
          <w:spacing w:val="-3"/>
          <w:w w:val="100"/>
        </w:rPr>
        <w:t>涵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评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重</w:t>
      </w:r>
      <w:r>
        <w:rPr>
          <w:rFonts w:hint="eastAsia" w:ascii="宋体" w:hAnsi="宋体" w:eastAsia="宋体"/>
          <w:w w:val="100"/>
        </w:rPr>
        <w:t>视；</w:t>
      </w:r>
      <w:r>
        <w:rPr>
          <w:rFonts w:hint="eastAsia" w:ascii="宋体" w:hAnsi="宋体" w:eastAsia="宋体"/>
          <w:spacing w:val="-3"/>
          <w:w w:val="100"/>
        </w:rPr>
        <w:t>估价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49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valued ['væljuːd] adj.  </w:t>
      </w:r>
      <w:r>
        <w:rPr>
          <w:rFonts w:hint="eastAsia" w:ascii="宋体" w:hAnsi="宋体" w:eastAsia="宋体"/>
        </w:rPr>
        <w:t>重要的；宝贵的；贵重的；经估价的【词频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15760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50"/>
        <w:rPr>
          <w:rFonts w:hint="eastAsia" w:ascii="宋体" w:hAnsi="宋体" w:eastAsia="宋体"/>
        </w:rPr>
      </w:pPr>
      <w:r>
        <w:pict>
          <v:group id="_x0000_s3285" o:spid="_x0000_s3285" o:spt="203" style="position:absolute;left:0pt;margin-left:144.8pt;margin-top:15.45pt;height:392.45pt;width:390.4pt;mso-position-horizontal-relative:page;z-index:-204800;mso-width-relative:page;mso-height-relative:page;" coordorigin="2896,309" coordsize="7808,7849">
            <o:lock v:ext="edit"/>
            <v:shape id="_x0000_s3286" o:spid="_x0000_s328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87" o:spid="_x0000_s328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88" o:spid="_x0000_s328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100"/>
        </w:rPr>
        <w:t>u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评价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评估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价</w:t>
      </w:r>
      <w:r>
        <w:rPr>
          <w:rFonts w:hint="eastAsia" w:ascii="宋体" w:hAnsi="宋体" w:eastAsia="宋体"/>
          <w:spacing w:val="-3"/>
          <w:w w:val="100"/>
        </w:rPr>
        <w:t>值</w:t>
      </w:r>
      <w:r>
        <w:rPr>
          <w:rFonts w:hint="eastAsia" w:ascii="宋体" w:hAnsi="宋体" w:eastAsia="宋体"/>
          <w:w w:val="100"/>
        </w:rPr>
        <w:t>判</w:t>
      </w:r>
      <w:r>
        <w:rPr>
          <w:rFonts w:hint="eastAsia" w:ascii="宋体" w:hAnsi="宋体" w:eastAsia="宋体"/>
          <w:spacing w:val="-3"/>
          <w:w w:val="100"/>
        </w:rPr>
        <w:t>断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554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valueless ['væljʊlɪs] adj. </w:t>
      </w:r>
      <w:r>
        <w:rPr>
          <w:rFonts w:hint="eastAsia" w:ascii="宋体" w:hAnsi="宋体" w:eastAsia="宋体"/>
        </w:rPr>
        <w:t xml:space="preserve">无价值的；不值钱的；微不足道的【词频 </w:t>
      </w:r>
      <w:r>
        <w:t>37672</w:t>
      </w:r>
      <w:r>
        <w:rPr>
          <w:rFonts w:hint="eastAsia" w:ascii="宋体" w:hAnsi="宋体" w:eastAsia="宋体"/>
        </w:rPr>
        <w:t xml:space="preserve">】 </w:t>
      </w:r>
      <w:r>
        <w:t xml:space="preserve">invaluable [ɪn'væljʊ(ə)b(ə)l] adj. </w:t>
      </w:r>
      <w:r>
        <w:rPr>
          <w:rFonts w:hint="eastAsia" w:ascii="宋体" w:hAnsi="宋体" w:eastAsia="宋体"/>
        </w:rPr>
        <w:t>极为有用的，极为有价值的【</w:t>
      </w:r>
      <w:r>
        <w:t>X9M3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57"/>
        <w:rPr>
          <w:rFonts w:hint="eastAsia" w:ascii="宋体" w:hAnsi="宋体" w:eastAsia="宋体"/>
        </w:rPr>
      </w:pPr>
      <w:r>
        <w:t xml:space="preserve">valuable ['væljʊəb(ə)l] adj. </w:t>
      </w:r>
      <w:r>
        <w:rPr>
          <w:rFonts w:hint="eastAsia" w:ascii="宋体" w:hAnsi="宋体" w:eastAsia="宋体"/>
        </w:rPr>
        <w:t xml:space="preserve">有价值的；贵重的；可估价的 </w:t>
      </w:r>
      <w:r>
        <w:t xml:space="preserve">n. </w:t>
      </w:r>
      <w:r>
        <w:rPr>
          <w:rFonts w:hint="eastAsia" w:ascii="宋体" w:hAnsi="宋体" w:eastAsia="宋体"/>
        </w:rPr>
        <w:t xml:space="preserve">贵重物品【词频 </w:t>
      </w:r>
      <w:r>
        <w:t>2621</w:t>
      </w:r>
      <w:r>
        <w:rPr>
          <w:rFonts w:hint="eastAsia" w:ascii="宋体" w:hAnsi="宋体" w:eastAsia="宋体"/>
        </w:rPr>
        <w:t xml:space="preserve">】 </w:t>
      </w:r>
      <w:r>
        <w:t xml:space="preserve">valuables ['væljuəblz] n.  </w:t>
      </w:r>
      <w:r>
        <w:rPr>
          <w:rFonts w:hint="eastAsia" w:ascii="宋体" w:hAnsi="宋体" w:eastAsia="宋体"/>
        </w:rPr>
        <w:t>贵重物品【词频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20582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01"/>
        <w:rPr>
          <w:rFonts w:hint="eastAsia" w:ascii="宋体" w:hAnsi="宋体" w:eastAsia="宋体"/>
        </w:rPr>
      </w:pPr>
      <w:r>
        <w:t xml:space="preserve">invaluable [ɪn'væljʊ(ə)b(ə)l] adj. </w:t>
      </w:r>
      <w:r>
        <w:rPr>
          <w:rFonts w:hint="eastAsia" w:ascii="宋体" w:hAnsi="宋体" w:eastAsia="宋体"/>
        </w:rPr>
        <w:t xml:space="preserve">无价的；非常贵重的【词频 </w:t>
      </w:r>
      <w:r>
        <w:t>10315</w:t>
      </w:r>
      <w:r>
        <w:rPr>
          <w:rFonts w:hint="eastAsia" w:ascii="宋体" w:hAnsi="宋体" w:eastAsia="宋体"/>
        </w:rPr>
        <w:t xml:space="preserve">】 </w:t>
      </w:r>
      <w:r>
        <w:t xml:space="preserve">revalue [,ri'vælju] vt. </w:t>
      </w:r>
      <w:r>
        <w:rPr>
          <w:rFonts w:hint="eastAsia" w:ascii="宋体" w:hAnsi="宋体" w:eastAsia="宋体"/>
        </w:rPr>
        <w:t>再评价；对</w:t>
      </w:r>
      <w:r>
        <w:t>…</w:t>
      </w:r>
      <w:r>
        <w:rPr>
          <w:rFonts w:hint="eastAsia" w:ascii="宋体" w:hAnsi="宋体" w:eastAsia="宋体"/>
        </w:rPr>
        <w:t xml:space="preserve">重新估价【词频 </w:t>
      </w:r>
      <w:r>
        <w:t>39814</w:t>
      </w:r>
      <w:r>
        <w:rPr>
          <w:rFonts w:hint="eastAsia" w:ascii="宋体" w:hAnsi="宋体" w:eastAsia="宋体"/>
        </w:rPr>
        <w:t xml:space="preserve">】 </w:t>
      </w:r>
      <w:r>
        <w:t xml:space="preserve">overvalue [əʊvə'væljuː] vt. 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>估价过高；过分重视【词频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24637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o</w:t>
      </w:r>
      <w:r>
        <w:rPr>
          <w:spacing w:val="-2"/>
          <w:w w:val="100"/>
        </w:rPr>
        <w:t>v</w:t>
      </w:r>
      <w:r>
        <w:rPr>
          <w:spacing w:val="1"/>
          <w:w w:val="100"/>
        </w:rPr>
        <w:t>ɚ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lj</w:t>
      </w:r>
      <w:r>
        <w:rPr>
          <w:spacing w:val="1"/>
          <w:w w:val="100"/>
        </w:rPr>
        <w:t>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估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估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高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定价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高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32</w:t>
      </w:r>
      <w:r>
        <w:rPr>
          <w:spacing w:val="-3"/>
          <w:w w:val="100"/>
        </w:rPr>
        <w:t>8</w:t>
      </w:r>
      <w:r>
        <w:rPr>
          <w:w w:val="100"/>
        </w:rPr>
        <w:t>28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overvaluation [,əuvəvælju'eiʃən] n.  </w:t>
      </w:r>
      <w:r>
        <w:rPr>
          <w:rFonts w:hint="eastAsia" w:ascii="宋体" w:hAnsi="宋体" w:eastAsia="宋体"/>
        </w:rPr>
        <w:t>估价过高；定价过高【词频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42461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undervalue [ʌndə'væljuː] vt.  </w:t>
      </w:r>
      <w:r>
        <w:rPr>
          <w:rFonts w:hint="eastAsia" w:ascii="宋体" w:hAnsi="宋体" w:eastAsia="宋体"/>
        </w:rPr>
        <w:t>低估</w:t>
      </w:r>
      <w:r>
        <w:t>...</w:t>
      </w:r>
      <w:r>
        <w:rPr>
          <w:rFonts w:hint="eastAsia" w:ascii="宋体" w:hAnsi="宋体" w:eastAsia="宋体"/>
        </w:rPr>
        <w:t>之价值；看轻【词频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18829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unde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,ʌnd</w:t>
      </w:r>
      <w:r>
        <w:rPr>
          <w:spacing w:val="-1"/>
          <w:w w:val="100"/>
        </w:rPr>
        <w:t>ɚ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lj</w:t>
      </w:r>
      <w:r>
        <w:rPr>
          <w:spacing w:val="-1"/>
          <w:w w:val="100"/>
        </w:rPr>
        <w:t>ʊ</w:t>
      </w:r>
      <w:r>
        <w:rPr>
          <w:w w:val="100"/>
        </w:rPr>
        <w:t>]</w:t>
      </w:r>
      <w: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贬</w:t>
      </w:r>
      <w:r>
        <w:rPr>
          <w:rFonts w:hint="eastAsia" w:ascii="宋体" w:hAnsi="宋体" w:eastAsia="宋体"/>
          <w:spacing w:val="-3"/>
          <w:w w:val="100"/>
        </w:rPr>
        <w:t>值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85"/>
          <w:w w:val="100"/>
        </w:rPr>
        <w:t>；</w:t>
      </w:r>
      <w:r>
        <w:rPr>
          <w:rFonts w:hint="eastAsia" w:ascii="宋体" w:hAnsi="宋体" w:eastAsia="宋体"/>
          <w:w w:val="100"/>
        </w:rPr>
        <w:t>估</w:t>
      </w:r>
      <w:r>
        <w:rPr>
          <w:rFonts w:hint="eastAsia" w:ascii="宋体" w:hAnsi="宋体" w:eastAsia="宋体"/>
          <w:spacing w:val="-3"/>
          <w:w w:val="100"/>
        </w:rPr>
        <w:t>值</w:t>
      </w:r>
      <w:r>
        <w:rPr>
          <w:rFonts w:hint="eastAsia" w:ascii="宋体" w:hAnsi="宋体" w:eastAsia="宋体"/>
          <w:w w:val="100"/>
        </w:rPr>
        <w:t>偏低</w:t>
      </w:r>
      <w:r>
        <w:rPr>
          <w:rFonts w:hint="eastAsia" w:ascii="宋体" w:hAnsi="宋体" w:eastAsia="宋体"/>
          <w:spacing w:val="-8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估</w:t>
      </w:r>
      <w:r>
        <w:rPr>
          <w:rFonts w:hint="eastAsia" w:ascii="宋体" w:hAnsi="宋体" w:eastAsia="宋体"/>
          <w:w w:val="100"/>
        </w:rPr>
        <w:t>价过低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低</w:t>
      </w:r>
      <w:r>
        <w:rPr>
          <w:rFonts w:hint="eastAsia" w:ascii="宋体" w:hAnsi="宋体" w:eastAsia="宋体"/>
          <w:spacing w:val="-3"/>
          <w:w w:val="100"/>
        </w:rPr>
        <w:t>估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值</w:t>
      </w:r>
      <w:r>
        <w:rPr>
          <w:rFonts w:hint="eastAsia" w:ascii="宋体" w:hAnsi="宋体" w:eastAsia="宋体"/>
          <w:spacing w:val="-85"/>
          <w:w w:val="100"/>
        </w:rPr>
        <w:t>；</w:t>
      </w:r>
      <w:r>
        <w:rPr>
          <w:rFonts w:hint="eastAsia" w:ascii="宋体" w:hAnsi="宋体" w:eastAsia="宋体"/>
          <w:w w:val="100"/>
        </w:rPr>
        <w:t>轻</w:t>
      </w:r>
      <w:r>
        <w:rPr>
          <w:rFonts w:hint="eastAsia" w:ascii="宋体" w:hAnsi="宋体" w:eastAsia="宋体"/>
          <w:spacing w:val="-82"/>
          <w:w w:val="100"/>
        </w:rPr>
        <w:t>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8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94</w:t>
      </w:r>
      <w:r>
        <w:rPr>
          <w:w w:val="100"/>
        </w:rPr>
        <w:t>14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valuate ['væljʊeɪt] vt. </w:t>
      </w:r>
      <w:r>
        <w:rPr>
          <w:rFonts w:hint="eastAsia" w:ascii="宋体" w:hAnsi="宋体" w:eastAsia="宋体"/>
        </w:rPr>
        <w:t>对</w:t>
      </w:r>
      <w:r>
        <w:t>…</w:t>
      </w:r>
      <w:r>
        <w:rPr>
          <w:rFonts w:hint="eastAsia" w:ascii="宋体" w:hAnsi="宋体" w:eastAsia="宋体"/>
        </w:rPr>
        <w:t>作估价，对</w:t>
      </w:r>
      <w:r>
        <w:t>…</w:t>
      </w:r>
      <w:r>
        <w:rPr>
          <w:rFonts w:hint="eastAsia" w:ascii="宋体" w:hAnsi="宋体" w:eastAsia="宋体"/>
        </w:rPr>
        <w:t>作评价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pict>
          <v:group id="_x0000_s3289" o:spid="_x0000_s3289" o:spt="203" style="position:absolute;left:0pt;margin-left:63.2pt;margin-top:1.7pt;height:80.25pt;width:77pt;mso-position-horizontal-relative:page;z-index:-204800;mso-width-relative:page;mso-height-relative:page;" coordorigin="1265,35" coordsize="1540,1605">
            <o:lock v:ext="edit"/>
            <v:shape id="_x0000_s3290" o:spid="_x0000_s329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291" o:spid="_x0000_s329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valuation [væljʊ'eɪʃ(ə)n] n. </w:t>
      </w:r>
      <w:r>
        <w:rPr>
          <w:rFonts w:hint="eastAsia" w:ascii="宋体" w:hAnsi="宋体" w:eastAsia="宋体"/>
        </w:rPr>
        <w:t xml:space="preserve">评价，估价；计算【词频 </w:t>
      </w:r>
      <w:r>
        <w:rPr>
          <w:spacing w:val="-4"/>
        </w:rPr>
        <w:t>11107</w:t>
      </w:r>
      <w:r>
        <w:rPr>
          <w:rFonts w:hint="eastAsia" w:ascii="宋体" w:hAnsi="宋体" w:eastAsia="宋体"/>
          <w:spacing w:val="-4"/>
        </w:rPr>
        <w:t xml:space="preserve">】 </w:t>
      </w:r>
      <w:r>
        <w:t xml:space="preserve">revaluation [,rivæljʊ'eʃən] n.  </w:t>
      </w:r>
      <w:r>
        <w:rPr>
          <w:rFonts w:hint="eastAsia" w:ascii="宋体" w:hAnsi="宋体" w:eastAsia="宋体"/>
        </w:rPr>
        <w:t>重新估价；再评价【词频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31345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32"/>
        <w:rPr>
          <w:rFonts w:hint="eastAsia" w:ascii="宋体" w:hAnsi="宋体" w:eastAsia="宋体"/>
        </w:rPr>
      </w:pPr>
      <w:r>
        <w:t xml:space="preserve">undervaluation ['ʌndɚ,væljʊ'eʃən] n. </w:t>
      </w:r>
      <w:r>
        <w:rPr>
          <w:rFonts w:hint="eastAsia" w:ascii="宋体" w:hAnsi="宋体" w:eastAsia="宋体"/>
        </w:rPr>
        <w:t>低估；轻视；低估</w:t>
      </w:r>
      <w:r>
        <w:t>…</w:t>
      </w:r>
      <w:r>
        <w:rPr>
          <w:rFonts w:hint="eastAsia" w:ascii="宋体" w:hAnsi="宋体" w:eastAsia="宋体"/>
        </w:rPr>
        <w:t xml:space="preserve">之价值【词频 </w:t>
      </w:r>
      <w:r>
        <w:t>56045</w:t>
      </w:r>
      <w:r>
        <w:rPr>
          <w:rFonts w:hint="eastAsia" w:ascii="宋体" w:hAnsi="宋体" w:eastAsia="宋体"/>
        </w:rPr>
        <w:t xml:space="preserve">】 </w:t>
      </w:r>
      <w:r>
        <w:t xml:space="preserve">transvaluation ['trænz,væljʊ'eʃən] n.  </w:t>
      </w:r>
      <w:r>
        <w:rPr>
          <w:rFonts w:hint="eastAsia" w:ascii="宋体" w:hAnsi="宋体" w:eastAsia="宋体"/>
        </w:rPr>
        <w:t>重新评估【词频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59532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eigenvalue ['aɪgən,væljuː] n. 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特征值【词频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25348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value-free ['væljuː-fri:] adj.  </w:t>
      </w:r>
      <w:r>
        <w:rPr>
          <w:rFonts w:hint="eastAsia" w:ascii="宋体" w:hAnsi="宋体" w:eastAsia="宋体"/>
        </w:rPr>
        <w:t>价值中立；不受主观价值影响的；客观的【词频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34495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value-neutral ['væljuː-ˈnju:trəl] adj. </w:t>
      </w:r>
      <w:r>
        <w:rPr>
          <w:rFonts w:hint="eastAsia" w:ascii="宋体" w:hAnsi="宋体" w:eastAsia="宋体"/>
        </w:rPr>
        <w:t>价值中立的；不涉及价值判断的；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50" w:firstLine="336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不倾向于任何一方价值标准的【词频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46700</w:t>
      </w:r>
      <w:r>
        <w:rPr>
          <w:rFonts w:hint="eastAsia" w:ascii="宋体" w:hAnsi="宋体" w:eastAsia="宋体"/>
        </w:rPr>
        <w:t xml:space="preserve">】 </w:t>
      </w:r>
      <w:r>
        <w:t xml:space="preserve">value-based ['væljuː-beɪst] adj.  </w:t>
      </w:r>
      <w:r>
        <w:rPr>
          <w:rFonts w:hint="eastAsia" w:ascii="宋体" w:hAnsi="宋体" w:eastAsia="宋体"/>
        </w:rPr>
        <w:t>基于价值的【词频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48592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98"/>
        <w:rPr>
          <w:rFonts w:hint="eastAsia" w:ascii="宋体" w:hAnsi="宋体" w:eastAsia="宋体"/>
        </w:rPr>
      </w:pPr>
      <w:r>
        <w:pict>
          <v:group id="_x0000_s3292" o:spid="_x0000_s3292" o:spt="203" style="position:absolute;left:0pt;margin-left:144.8pt;margin-top:15.45pt;height:392.45pt;width:390.4pt;mso-position-horizontal-relative:page;z-index:-204800;mso-width-relative:page;mso-height-relative:page;" coordorigin="2896,309" coordsize="7808,7849">
            <o:lock v:ext="edit"/>
            <v:shape id="_x0000_s3293" o:spid="_x0000_s329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294" o:spid="_x0000_s329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295" o:spid="_x0000_s329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values-based ['væljuː-beɪst] adj. </w:t>
      </w:r>
      <w:r>
        <w:rPr>
          <w:rFonts w:hint="eastAsia" w:ascii="宋体" w:hAnsi="宋体" w:eastAsia="宋体"/>
        </w:rPr>
        <w:t xml:space="preserve">价值为本的【词频 </w:t>
      </w:r>
      <w:r>
        <w:t>53057</w:t>
      </w:r>
      <w:r>
        <w:rPr>
          <w:rFonts w:hint="eastAsia" w:ascii="宋体" w:hAnsi="宋体" w:eastAsia="宋体"/>
        </w:rPr>
        <w:t xml:space="preserve">】 </w:t>
      </w:r>
      <w:r>
        <w:t xml:space="preserve">value-laden ['væljuː-ˈleɪdn] n. </w:t>
      </w:r>
      <w:r>
        <w:rPr>
          <w:rFonts w:hint="eastAsia" w:ascii="宋体" w:hAnsi="宋体" w:eastAsia="宋体"/>
        </w:rPr>
        <w:t xml:space="preserve">价值负载【词频 </w:t>
      </w:r>
      <w:r>
        <w:t>39393</w:t>
      </w:r>
      <w:r>
        <w:rPr>
          <w:rFonts w:hint="eastAsia" w:ascii="宋体" w:hAnsi="宋体" w:eastAsia="宋体"/>
        </w:rPr>
        <w:t xml:space="preserve">】 </w:t>
      </w:r>
      <w:r>
        <w:t xml:space="preserve">family-values [ˈfæməli-'væljʊz] n.  </w:t>
      </w:r>
      <w:r>
        <w:rPr>
          <w:rFonts w:hint="eastAsia" w:ascii="宋体" w:hAnsi="宋体" w:eastAsia="宋体"/>
        </w:rPr>
        <w:t>家庭价值观【词频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43228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67"/>
        <w:rPr>
          <w:rFonts w:hint="eastAsia" w:ascii="宋体" w:hAnsi="宋体" w:eastAsia="宋体"/>
        </w:rPr>
      </w:pPr>
      <w:r>
        <w:t xml:space="preserve">cash-value [kæʃ-'væljuː] n. </w:t>
      </w:r>
      <w:r>
        <w:rPr>
          <w:rFonts w:hint="eastAsia" w:ascii="宋体" w:hAnsi="宋体" w:eastAsia="宋体"/>
        </w:rPr>
        <w:t xml:space="preserve">货币价值；以现金计的价值【词频 </w:t>
      </w:r>
      <w:r>
        <w:t>47207</w:t>
      </w:r>
      <w:r>
        <w:rPr>
          <w:rFonts w:hint="eastAsia" w:ascii="宋体" w:hAnsi="宋体" w:eastAsia="宋体"/>
        </w:rPr>
        <w:t xml:space="preserve">】 </w:t>
      </w:r>
      <w:r>
        <w:t xml:space="preserve">high-value [haɪ-'væljuː] n.  </w:t>
      </w:r>
      <w:r>
        <w:rPr>
          <w:rFonts w:hint="eastAsia" w:ascii="宋体" w:hAnsi="宋体" w:eastAsia="宋体"/>
        </w:rPr>
        <w:t>高位值【词频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26396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61"/>
        <w:rPr>
          <w:rFonts w:hint="eastAsia" w:ascii="宋体" w:hAnsi="宋体" w:eastAsia="宋体"/>
        </w:rPr>
      </w:pPr>
      <w:r>
        <w:t xml:space="preserve">middle-value[ˈmɪdl-'væljuː] n. </w:t>
      </w:r>
      <w:r>
        <w:rPr>
          <w:rFonts w:hint="eastAsia" w:ascii="宋体" w:hAnsi="宋体" w:eastAsia="宋体"/>
        </w:rPr>
        <w:t xml:space="preserve">中间值【词频 </w:t>
      </w:r>
      <w:r>
        <w:t>56001</w:t>
      </w:r>
      <w:r>
        <w:rPr>
          <w:rFonts w:hint="eastAsia" w:ascii="宋体" w:hAnsi="宋体" w:eastAsia="宋体"/>
        </w:rPr>
        <w:t xml:space="preserve">】 </w:t>
      </w:r>
      <w:r>
        <w:t xml:space="preserve">low-value [ləʊ-'væljuː] n.  </w:t>
      </w:r>
      <w:r>
        <w:rPr>
          <w:rFonts w:hint="eastAsia" w:ascii="宋体" w:hAnsi="宋体" w:eastAsia="宋体"/>
        </w:rPr>
        <w:t>价值负载【词频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48302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31"/>
        <w:rPr>
          <w:rFonts w:hint="eastAsia" w:ascii="宋体" w:hAnsi="宋体" w:eastAsia="宋体"/>
        </w:rPr>
      </w:pPr>
      <w:r>
        <w:t xml:space="preserve">truth-value [tru:θ-'væljuː] n. </w:t>
      </w:r>
      <w:r>
        <w:rPr>
          <w:rFonts w:hint="eastAsia" w:ascii="宋体" w:hAnsi="宋体" w:eastAsia="宋体"/>
        </w:rPr>
        <w:t xml:space="preserve">真值；真实值【词频 </w:t>
      </w:r>
      <w:r>
        <w:t>54782</w:t>
      </w:r>
      <w:r>
        <w:rPr>
          <w:rFonts w:hint="eastAsia" w:ascii="宋体" w:hAnsi="宋体" w:eastAsia="宋体"/>
        </w:rPr>
        <w:t xml:space="preserve">】 </w:t>
      </w:r>
      <w:r>
        <w:t xml:space="preserve">t-value [ti-'væljuː] n. t </w:t>
      </w:r>
      <w:r>
        <w:rPr>
          <w:rFonts w:hint="eastAsia" w:ascii="宋体" w:hAnsi="宋体" w:eastAsia="宋体"/>
        </w:rPr>
        <w:t>值【词频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45057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p-value [pi-'væljuː] n.  </w:t>
      </w:r>
      <w:r>
        <w:rPr>
          <w:rFonts w:hint="eastAsia" w:ascii="宋体" w:hAnsi="宋体" w:eastAsia="宋体"/>
        </w:rPr>
        <w:t>假定值；假设机率【词频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33839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devalue [diː'væljuː] vt.  </w:t>
      </w:r>
      <w:r>
        <w:rPr>
          <w:rFonts w:hint="eastAsia" w:ascii="宋体" w:hAnsi="宋体" w:eastAsia="宋体"/>
        </w:rPr>
        <w:t>使贬值；降低</w:t>
      </w:r>
      <w:r>
        <w:t>…</w:t>
      </w:r>
      <w:r>
        <w:rPr>
          <w:rFonts w:hint="eastAsia" w:ascii="宋体" w:hAnsi="宋体" w:eastAsia="宋体"/>
        </w:rPr>
        <w:t xml:space="preserve">的价值 </w:t>
      </w:r>
      <w:r>
        <w:t xml:space="preserve">vi.  </w:t>
      </w:r>
      <w:r>
        <w:rPr>
          <w:rFonts w:hint="eastAsia" w:ascii="宋体" w:hAnsi="宋体" w:eastAsia="宋体"/>
        </w:rPr>
        <w:t>贬值【词频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14352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pict>
          <v:group id="_x0000_s3296" o:spid="_x0000_s3296" o:spt="203" style="position:absolute;left:0pt;margin-left:63.2pt;margin-top:60.85pt;height:80.25pt;width:77pt;mso-position-horizontal-relative:page;z-index:-204800;mso-width-relative:page;mso-height-relative:page;" coordorigin="1265,1217" coordsize="1540,1605">
            <o:lock v:ext="edit"/>
            <v:shape id="_x0000_s3297" o:spid="_x0000_s3297" style="position:absolute;left:1265;top:1452;height:1371;width:1299;" fillcolor="#C0C0C0" filled="t" stroked="f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>
              <v:path arrowok="t"/>
              <v:fill on="t" opacity="32896f" focussize="0,0"/>
              <v:stroke on="f"/>
              <v:imagedata o:title=""/>
              <o:lock v:ext="edit"/>
            </v:shape>
            <v:shape id="_x0000_s3298" o:spid="_x0000_s3298" o:spt="75" type="#_x0000_t75" style="position:absolute;left:2623;top:121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100"/>
        </w:rPr>
        <w:t>u</w:t>
      </w:r>
      <w:r>
        <w:rPr>
          <w:spacing w:val="-2"/>
          <w:w w:val="100"/>
        </w:rPr>
        <w:t>: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20"/>
          <w:w w:val="100"/>
        </w:rPr>
        <w:t>使</w:t>
      </w:r>
      <w:r>
        <w:rPr>
          <w:rFonts w:hint="eastAsia" w:ascii="宋体" w:hAnsi="宋体" w:eastAsia="宋体"/>
          <w:w w:val="100"/>
        </w:rPr>
        <w:t>（货币</w:t>
      </w:r>
      <w:r>
        <w:rPr>
          <w:rFonts w:hint="eastAsia" w:ascii="宋体" w:hAnsi="宋体" w:eastAsia="宋体"/>
          <w:spacing w:val="-22"/>
          <w:w w:val="100"/>
        </w:rPr>
        <w:t>）</w:t>
      </w:r>
      <w:r>
        <w:rPr>
          <w:rFonts w:hint="eastAsia" w:ascii="宋体" w:hAnsi="宋体" w:eastAsia="宋体"/>
          <w:w w:val="100"/>
        </w:rPr>
        <w:t>贬</w:t>
      </w:r>
      <w:r>
        <w:rPr>
          <w:rFonts w:hint="eastAsia" w:ascii="宋体" w:hAnsi="宋体" w:eastAsia="宋体"/>
          <w:spacing w:val="-20"/>
          <w:w w:val="100"/>
        </w:rPr>
        <w:t>值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22"/>
          <w:w w:val="100"/>
        </w:rPr>
        <w:t>；</w:t>
      </w:r>
      <w:r>
        <w:rPr>
          <w:rFonts w:hint="eastAsia" w:ascii="宋体" w:hAnsi="宋体" w:eastAsia="宋体"/>
          <w:w w:val="100"/>
        </w:rPr>
        <w:t>降</w:t>
      </w:r>
      <w:r>
        <w:rPr>
          <w:rFonts w:hint="eastAsia" w:ascii="宋体" w:hAnsi="宋体" w:eastAsia="宋体"/>
          <w:spacing w:val="-20"/>
          <w:w w:val="100"/>
        </w:rPr>
        <w:t>低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事物</w:t>
      </w:r>
      <w:r>
        <w:rPr>
          <w:rFonts w:hint="eastAsia" w:ascii="宋体" w:hAnsi="宋体" w:eastAsia="宋体"/>
          <w:spacing w:val="-20"/>
          <w:w w:val="100"/>
        </w:rPr>
        <w:t>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价</w:t>
      </w:r>
      <w:r>
        <w:rPr>
          <w:rFonts w:hint="eastAsia" w:ascii="宋体" w:hAnsi="宋体" w:eastAsia="宋体"/>
          <w:w w:val="100"/>
        </w:rPr>
        <w:t>值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贬</w:t>
      </w:r>
      <w:r>
        <w:rPr>
          <w:rFonts w:hint="eastAsia" w:ascii="宋体" w:hAnsi="宋体" w:eastAsia="宋体"/>
          <w:spacing w:val="-20"/>
          <w:w w:val="100"/>
        </w:rPr>
        <w:t>低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35</w:t>
      </w:r>
      <w:r>
        <w:rPr>
          <w:spacing w:val="-3"/>
          <w:w w:val="100"/>
        </w:rPr>
        <w:t>3</w:t>
      </w:r>
      <w:r>
        <w:rPr>
          <w:w w:val="100"/>
        </w:rPr>
        <w:t>30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de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i:</w:t>
      </w:r>
      <w:r>
        <w:rPr>
          <w:spacing w:val="-1"/>
          <w:w w:val="100"/>
        </w:rPr>
        <w:t>ˈ</w:t>
      </w:r>
      <w:r>
        <w:rPr>
          <w:spacing w:val="-3"/>
          <w:w w:val="100"/>
        </w:rPr>
        <w:t>v</w:t>
      </w:r>
      <w:r>
        <w:rPr>
          <w:w w:val="100"/>
        </w:rPr>
        <w:t>æ</w:t>
      </w:r>
      <w:r>
        <w:rPr>
          <w:spacing w:val="-2"/>
          <w:w w:val="100"/>
        </w:rPr>
        <w:t>lj</w:t>
      </w:r>
      <w:r>
        <w:rPr>
          <w:w w:val="100"/>
        </w:rPr>
        <w:t>u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使（</w:t>
      </w:r>
      <w:r>
        <w:rPr>
          <w:rFonts w:hint="eastAsia" w:ascii="宋体" w:hAnsi="宋体" w:eastAsia="宋体"/>
          <w:spacing w:val="-3"/>
          <w:w w:val="100"/>
        </w:rPr>
        <w:t>货</w:t>
      </w:r>
      <w:r>
        <w:rPr>
          <w:rFonts w:hint="eastAsia" w:ascii="宋体" w:hAnsi="宋体" w:eastAsia="宋体"/>
          <w:w w:val="100"/>
        </w:rPr>
        <w:t>币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贬</w:t>
      </w:r>
      <w:r>
        <w:rPr>
          <w:rFonts w:hint="eastAsia" w:ascii="宋体" w:hAnsi="宋体" w:eastAsia="宋体"/>
          <w:spacing w:val="-3"/>
          <w:w w:val="100"/>
        </w:rPr>
        <w:t>值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降</w:t>
      </w:r>
      <w:r>
        <w:rPr>
          <w:rFonts w:hint="eastAsia" w:ascii="宋体" w:hAnsi="宋体" w:eastAsia="宋体"/>
          <w:spacing w:val="-3"/>
          <w:w w:val="100"/>
        </w:rPr>
        <w:t>低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某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物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的价</w:t>
      </w:r>
      <w:r>
        <w:rPr>
          <w:rFonts w:hint="eastAsia" w:ascii="宋体" w:hAnsi="宋体" w:eastAsia="宋体"/>
          <w:w w:val="100"/>
        </w:rPr>
        <w:t>值，</w:t>
      </w:r>
      <w:r>
        <w:rPr>
          <w:rFonts w:hint="eastAsia" w:ascii="宋体" w:hAnsi="宋体" w:eastAsia="宋体"/>
          <w:spacing w:val="-3"/>
          <w:w w:val="100"/>
        </w:rPr>
        <w:t>贬</w:t>
      </w:r>
      <w:r>
        <w:rPr>
          <w:rFonts w:hint="eastAsia" w:ascii="宋体" w:hAnsi="宋体" w:eastAsia="宋体"/>
          <w:w w:val="100"/>
        </w:rPr>
        <w:t>低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53</w:t>
      </w:r>
      <w:r>
        <w:rPr>
          <w:spacing w:val="-3"/>
          <w:w w:val="100"/>
        </w:rPr>
        <w:t>6</w:t>
      </w:r>
      <w:r>
        <w:rPr>
          <w:w w:val="100"/>
        </w:rPr>
        <w:t>4</w:t>
      </w:r>
      <w:r>
        <w:rPr>
          <w:spacing w:val="-1"/>
          <w:w w:val="100"/>
        </w:rPr>
        <w:t>8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devaluation [,diːvæljʊ'eɪʃən] n.  </w:t>
      </w:r>
      <w:r>
        <w:rPr>
          <w:rFonts w:hint="eastAsia" w:ascii="宋体" w:hAnsi="宋体" w:eastAsia="宋体"/>
        </w:rPr>
        <w:t>货币贬值【词频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15822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t xml:space="preserve">evaluate [ɪ'væljʊeɪt] vt. </w:t>
      </w:r>
      <w:r>
        <w:rPr>
          <w:rFonts w:hint="eastAsia" w:ascii="宋体" w:hAnsi="宋体" w:eastAsia="宋体"/>
        </w:rPr>
        <w:t>评价；估价；求</w:t>
      </w:r>
      <w:r>
        <w:t>…</w:t>
      </w:r>
      <w:r>
        <w:rPr>
          <w:rFonts w:hint="eastAsia" w:ascii="宋体" w:hAnsi="宋体" w:eastAsia="宋体"/>
        </w:rPr>
        <w:t xml:space="preserve">的值 </w:t>
      </w:r>
      <w:r>
        <w:t xml:space="preserve">vi. </w:t>
      </w:r>
      <w:r>
        <w:rPr>
          <w:rFonts w:hint="eastAsia" w:ascii="宋体" w:hAnsi="宋体" w:eastAsia="宋体"/>
        </w:rPr>
        <w:t xml:space="preserve">评价；估价【词频 </w:t>
      </w:r>
      <w:r>
        <w:t>2354</w:t>
      </w:r>
      <w:r>
        <w:rPr>
          <w:rFonts w:hint="eastAsia" w:ascii="宋体" w:hAnsi="宋体" w:eastAsia="宋体"/>
        </w:rPr>
        <w:t xml:space="preserve">】 </w:t>
      </w:r>
      <w:r>
        <w:t xml:space="preserve">evaluative [ɪ'væljʊ,etɪv] adj.  </w:t>
      </w:r>
      <w:r>
        <w:rPr>
          <w:rFonts w:hint="eastAsia" w:ascii="宋体" w:hAnsi="宋体" w:eastAsia="宋体"/>
        </w:rPr>
        <w:t>可估价的【词频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17795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t xml:space="preserve">evaluator [i'væljueitə] n. </w:t>
      </w:r>
      <w:r>
        <w:rPr>
          <w:rFonts w:hint="eastAsia" w:ascii="宋体" w:hAnsi="宋体" w:eastAsia="宋体"/>
        </w:rPr>
        <w:t>评估员；</w:t>
      </w:r>
      <w:r>
        <w:t>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鉴别器；求值程序【词频 </w:t>
      </w:r>
      <w:r>
        <w:t>16564</w:t>
      </w:r>
      <w:r>
        <w:rPr>
          <w:rFonts w:hint="eastAsia" w:ascii="宋体" w:hAnsi="宋体" w:eastAsia="宋体"/>
        </w:rPr>
        <w:t xml:space="preserve">】 </w:t>
      </w:r>
      <w:r>
        <w:t xml:space="preserve">evaluation [ɪˌvæljuˈeɪʃn] n. </w:t>
      </w:r>
      <w:r>
        <w:rPr>
          <w:rFonts w:hint="eastAsia" w:ascii="宋体" w:hAnsi="宋体" w:eastAsia="宋体"/>
        </w:rPr>
        <w:t>评价；</w:t>
      </w:r>
      <w:r>
        <w:t>[</w:t>
      </w:r>
      <w:r>
        <w:rPr>
          <w:rFonts w:hint="eastAsia" w:ascii="宋体" w:hAnsi="宋体" w:eastAsia="宋体"/>
        </w:rPr>
        <w:t>审计</w:t>
      </w:r>
      <w:r>
        <w:t xml:space="preserve">] </w:t>
      </w:r>
      <w:r>
        <w:rPr>
          <w:rFonts w:hint="eastAsia" w:ascii="宋体" w:hAnsi="宋体" w:eastAsia="宋体"/>
        </w:rPr>
        <w:t xml:space="preserve">评估；估价；求值【词频 </w:t>
      </w:r>
      <w:r>
        <w:t>2369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æ</w:t>
      </w:r>
      <w:r>
        <w:rPr>
          <w:spacing w:val="-2"/>
          <w:w w:val="100"/>
        </w:rPr>
        <w:t>lj</w:t>
      </w:r>
      <w:r>
        <w:rPr>
          <w:spacing w:val="-1"/>
          <w:w w:val="100"/>
        </w:rPr>
        <w:t>ʊ</w:t>
      </w:r>
      <w:r>
        <w:rPr>
          <w:w w:val="100"/>
        </w:rPr>
        <w:t>,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评估（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ua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n</w:t>
      </w:r>
      <w:r>
        <w:rPr>
          <w:w w:val="100"/>
        </w:rPr>
        <w:t>g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57</w:t>
      </w:r>
      <w:r>
        <w:rPr>
          <w:spacing w:val="-3"/>
          <w:w w:val="100"/>
        </w:rPr>
        <w:t>3</w:t>
      </w:r>
      <w:r>
        <w:rPr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08"/>
        <w:rPr>
          <w:rFonts w:hint="eastAsia" w:ascii="宋体" w:hAnsi="宋体" w:eastAsia="宋体"/>
        </w:rPr>
      </w:pPr>
      <w:r>
        <w:t xml:space="preserve">evaluable [i'væljuəbl] adj. </w:t>
      </w:r>
      <w:r>
        <w:rPr>
          <w:rFonts w:hint="eastAsia" w:ascii="宋体" w:hAnsi="宋体" w:eastAsia="宋体"/>
        </w:rPr>
        <w:t xml:space="preserve">可估值的；可评价的【词频 </w:t>
      </w:r>
      <w:r>
        <w:t>58658</w:t>
      </w:r>
      <w:r>
        <w:rPr>
          <w:rFonts w:hint="eastAsia" w:ascii="宋体" w:hAnsi="宋体" w:eastAsia="宋体"/>
        </w:rPr>
        <w:t xml:space="preserve">】 </w:t>
      </w:r>
      <w:r>
        <w:t xml:space="preserve">re-evaluate [ˈri:ɪˈvæljʊeɪt] v.  </w:t>
      </w:r>
      <w:r>
        <w:rPr>
          <w:rFonts w:hint="eastAsia" w:ascii="宋体" w:hAnsi="宋体" w:eastAsia="宋体"/>
        </w:rPr>
        <w:t xml:space="preserve">重估【词频 </w:t>
      </w:r>
      <w:r>
        <w:t>13305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61"/>
        <w:rPr>
          <w:rFonts w:hint="eastAsia" w:ascii="宋体" w:hAnsi="宋体" w:eastAsia="宋体"/>
        </w:rPr>
      </w:pPr>
      <w:r>
        <w:pict>
          <v:group id="_x0000_s3299" o:spid="_x0000_s3299" o:spt="203" style="position:absolute;left:0pt;margin-left:144.8pt;margin-top:46.65pt;height:392.45pt;width:390.4pt;mso-position-horizontal-relative:page;z-index:-204800;mso-width-relative:page;mso-height-relative:page;" coordorigin="2896,933" coordsize="7808,7849">
            <o:lock v:ext="edit"/>
            <v:shape id="_x0000_s3300" o:spid="_x0000_s330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01" o:spid="_x0000_s330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02" o:spid="_x0000_s330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re-evaluation [reɪ-ɪˌvæljʊˈeɪʃən] n. </w:t>
      </w:r>
      <w:r>
        <w:rPr>
          <w:rFonts w:hint="eastAsia" w:ascii="宋体" w:hAnsi="宋体" w:eastAsia="宋体"/>
        </w:rPr>
        <w:t xml:space="preserve">再评价 重新评价【词频 </w:t>
      </w:r>
      <w:r>
        <w:t>20730.</w:t>
      </w:r>
      <w:r>
        <w:rPr>
          <w:rFonts w:hint="eastAsia" w:ascii="宋体" w:hAnsi="宋体" w:eastAsia="宋体"/>
        </w:rPr>
        <w:t xml:space="preserve">】 </w:t>
      </w:r>
      <w:r>
        <w:t xml:space="preserve">self-evaluation ['selfi,vælju'eiʃən] n. </w:t>
      </w:r>
      <w:r>
        <w:rPr>
          <w:rFonts w:hint="eastAsia" w:ascii="宋体" w:hAnsi="宋体" w:eastAsia="宋体"/>
        </w:rPr>
        <w:t xml:space="preserve">自我评价；自我评估【词频 </w:t>
      </w:r>
      <w:r>
        <w:t>20779</w:t>
      </w:r>
      <w:r>
        <w:rPr>
          <w:rFonts w:hint="eastAsia" w:ascii="宋体" w:hAnsi="宋体" w:eastAsia="宋体"/>
        </w:rPr>
        <w:t xml:space="preserve">】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v</w:t>
      </w:r>
      <w:r>
        <w:rPr>
          <w:spacing w:val="-1"/>
          <w:w w:val="100"/>
        </w:rPr>
        <w:t>ælə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英勇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勇</w:t>
      </w:r>
      <w:r>
        <w:rPr>
          <w:rFonts w:hint="eastAsia" w:ascii="宋体" w:hAnsi="宋体" w:eastAsia="宋体"/>
          <w:spacing w:val="-3"/>
          <w:w w:val="100"/>
        </w:rPr>
        <w:t>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valour ['vælə] n. </w:t>
      </w:r>
      <w:r>
        <w:rPr>
          <w:rFonts w:hint="eastAsia" w:ascii="宋体" w:hAnsi="宋体" w:eastAsia="宋体"/>
        </w:rPr>
        <w:t>勇猛，英勇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29"/>
        <w:rPr>
          <w:rFonts w:hint="eastAsia" w:ascii="宋体" w:hAnsi="宋体" w:eastAsia="宋体"/>
        </w:rPr>
      </w:pPr>
      <w:r>
        <w:t xml:space="preserve">valorous ['vælərəs] adj. </w:t>
      </w:r>
      <w:r>
        <w:rPr>
          <w:rFonts w:hint="eastAsia" w:ascii="宋体" w:hAnsi="宋体" w:eastAsia="宋体"/>
        </w:rPr>
        <w:t xml:space="preserve">勇敢的；勇武的【词频 </w:t>
      </w:r>
      <w:r>
        <w:t>49383</w:t>
      </w:r>
      <w:r>
        <w:rPr>
          <w:rFonts w:hint="eastAsia" w:ascii="宋体" w:hAnsi="宋体" w:eastAsia="宋体"/>
        </w:rPr>
        <w:t xml:space="preserve">】 </w:t>
      </w:r>
      <w:r>
        <w:t xml:space="preserve">valorization [,væləraɪ'zeɪʃən] n. </w:t>
      </w:r>
      <w:r>
        <w:rPr>
          <w:rFonts w:hint="eastAsia" w:ascii="宋体" w:hAnsi="宋体" w:eastAsia="宋体"/>
        </w:rPr>
        <w:t xml:space="preserve">稳定物价【词频 </w:t>
      </w:r>
      <w:r>
        <w:t>36853</w:t>
      </w:r>
      <w:r>
        <w:rPr>
          <w:rFonts w:hint="eastAsia" w:ascii="宋体" w:hAnsi="宋体" w:eastAsia="宋体"/>
        </w:rPr>
        <w:t xml:space="preserve">】 </w:t>
      </w:r>
      <w:r>
        <w:t xml:space="preserve">convalesce [,kɒnvə'les] vi.  </w:t>
      </w:r>
      <w:r>
        <w:rPr>
          <w:rFonts w:hint="eastAsia" w:ascii="宋体" w:hAnsi="宋体" w:eastAsia="宋体"/>
        </w:rPr>
        <w:t>渐愈；渐渐康复【词频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35840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t xml:space="preserve">convalescent [kɒnvə'les(ə)nt] adj. </w:t>
      </w:r>
      <w:r>
        <w:rPr>
          <w:rFonts w:hint="eastAsia" w:ascii="宋体" w:hAnsi="宋体" w:eastAsia="宋体"/>
        </w:rPr>
        <w:t xml:space="preserve">康复的；恢复期的 </w:t>
      </w:r>
      <w:r>
        <w:t xml:space="preserve">n. </w:t>
      </w:r>
      <w:r>
        <w:rPr>
          <w:rFonts w:hint="eastAsia" w:ascii="宋体" w:hAnsi="宋体" w:eastAsia="宋体"/>
        </w:rPr>
        <w:t xml:space="preserve">恢复中的病人；康复的人【词频 </w:t>
      </w:r>
      <w:r>
        <w:t>33733</w:t>
      </w:r>
      <w:r>
        <w:rPr>
          <w:rFonts w:hint="eastAsia" w:ascii="宋体" w:hAnsi="宋体" w:eastAsia="宋体"/>
        </w:rPr>
        <w:t>，</w:t>
      </w:r>
      <w:r>
        <w:t>47672</w:t>
      </w:r>
      <w:r>
        <w:rPr>
          <w:rFonts w:hint="eastAsia" w:ascii="宋体" w:hAnsi="宋体" w:eastAsia="宋体"/>
        </w:rPr>
        <w:t xml:space="preserve">】 </w:t>
      </w:r>
      <w:r>
        <w:t xml:space="preserve">convalescence [,kɒnvə'lesns] n.  </w:t>
      </w:r>
      <w:r>
        <w:rPr>
          <w:rFonts w:hint="eastAsia" w:ascii="宋体" w:hAnsi="宋体" w:eastAsia="宋体"/>
        </w:rPr>
        <w:t>恢复期，康复期；逐渐康复【词频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33749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60"/>
        <w:rPr>
          <w:rFonts w:hint="eastAsia" w:ascii="宋体" w:hAnsi="宋体" w:eastAsia="宋体"/>
        </w:rPr>
      </w:pPr>
      <w:r>
        <w:t>ambivalence [æm'bɪv(ə)l(ə)ns] n. [</w:t>
      </w:r>
      <w:r>
        <w:rPr>
          <w:rFonts w:hint="eastAsia" w:ascii="宋体" w:hAnsi="宋体" w:eastAsia="宋体"/>
        </w:rPr>
        <w:t>心理</w:t>
      </w:r>
      <w:r>
        <w:t xml:space="preserve">] </w:t>
      </w:r>
      <w:r>
        <w:rPr>
          <w:rFonts w:hint="eastAsia" w:ascii="宋体" w:hAnsi="宋体" w:eastAsia="宋体"/>
        </w:rPr>
        <w:t xml:space="preserve">矛盾情绪；正反感情并存【词频 </w:t>
      </w:r>
      <w:r>
        <w:t>10100</w:t>
      </w:r>
      <w:r>
        <w:rPr>
          <w:rFonts w:hint="eastAsia" w:ascii="宋体" w:hAnsi="宋体" w:eastAsia="宋体"/>
        </w:rPr>
        <w:t xml:space="preserve">】 </w:t>
      </w:r>
      <w:r>
        <w:t xml:space="preserve">ambivalent [æm'bɪv(ə)l(ə)nt] adj.  </w:t>
      </w:r>
      <w:r>
        <w:rPr>
          <w:rFonts w:hint="eastAsia" w:ascii="宋体" w:hAnsi="宋体" w:eastAsia="宋体"/>
        </w:rPr>
        <w:t xml:space="preserve">矛盾的；好恶相克的【词频 </w:t>
      </w:r>
      <w:r>
        <w:t>10960</w:t>
      </w:r>
      <w:r>
        <w:rPr>
          <w:rFonts w:hint="eastAsia" w:ascii="宋体" w:hAnsi="宋体" w:eastAsia="宋体"/>
        </w:rPr>
        <w:t xml:space="preserve">】 </w:t>
      </w:r>
      <w:r>
        <w:t xml:space="preserve">ambivalently [æm'bɪv(ə)l(ə)ntli]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犹豫不决地【词频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41962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79"/>
        <w:rPr>
          <w:rFonts w:hint="eastAsia" w:ascii="宋体" w:hAnsi="宋体" w:eastAsia="宋体"/>
        </w:rPr>
      </w:pPr>
      <w:r>
        <w:t xml:space="preserve">prevalent ['prev(ə)l(ə)nt] adj. </w:t>
      </w:r>
      <w:r>
        <w:rPr>
          <w:rFonts w:hint="eastAsia" w:ascii="宋体" w:hAnsi="宋体" w:eastAsia="宋体"/>
        </w:rPr>
        <w:t xml:space="preserve">流行的；普遍的，广传的【词频 </w:t>
      </w:r>
      <w:r>
        <w:t>7093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w w:val="100"/>
        </w:rPr>
        <w:t>ence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spacing w:val="-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盛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普</w:t>
      </w:r>
      <w:r>
        <w:rPr>
          <w:rFonts w:hint="eastAsia" w:ascii="宋体" w:hAnsi="宋体" w:eastAsia="宋体"/>
          <w:spacing w:val="-3"/>
          <w:w w:val="100"/>
        </w:rPr>
        <w:t>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广泛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pict>
          <v:group id="_x0000_s3303" o:spid="_x0000_s3303" o:spt="203" style="position:absolute;left:0pt;margin-left:63.2pt;margin-top:1.7pt;height:80.25pt;width:77pt;mso-position-horizontal-relative:page;z-index:-204800;mso-width-relative:page;mso-height-relative:page;" coordorigin="1265,35" coordsize="1540,1605">
            <o:lock v:ext="edit"/>
            <v:shape id="_x0000_s3304" o:spid="_x0000_s330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305" o:spid="_x0000_s330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valence ['veɪl(ə)ns] n.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价；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原子价；</w:t>
      </w:r>
      <w:r>
        <w:t>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化合价；效价【词频 </w:t>
      </w:r>
      <w:r>
        <w:t>25179</w:t>
      </w:r>
      <w:r>
        <w:rPr>
          <w:rFonts w:hint="eastAsia" w:ascii="宋体" w:hAnsi="宋体" w:eastAsia="宋体"/>
        </w:rPr>
        <w:t xml:space="preserve">】 </w:t>
      </w:r>
      <w:r>
        <w:t xml:space="preserve">covalent [kəʊ'veɪl(ə)nt] adj.  </w:t>
      </w:r>
      <w:r>
        <w:rPr>
          <w:rFonts w:hint="eastAsia" w:ascii="宋体" w:hAnsi="宋体" w:eastAsia="宋体"/>
        </w:rPr>
        <w:t>共价的；共有原子价的【词频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50223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polyvalent [,pɒlɪ'veɪl(ə)nt] adj. [</w:t>
      </w:r>
      <w:r>
        <w:rPr>
          <w:rFonts w:hint="eastAsia" w:ascii="宋体" w:hAnsi="宋体" w:eastAsia="宋体"/>
        </w:rPr>
        <w:t>化学</w:t>
      </w:r>
      <w:r>
        <w:t xml:space="preserve">]  </w:t>
      </w:r>
      <w:r>
        <w:rPr>
          <w:rFonts w:hint="eastAsia" w:ascii="宋体" w:hAnsi="宋体" w:eastAsia="宋体"/>
        </w:rPr>
        <w:t xml:space="preserve">多价的 </w:t>
      </w:r>
      <w:r>
        <w:t>n. [</w:t>
      </w:r>
      <w:r>
        <w:rPr>
          <w:rFonts w:hint="eastAsia" w:ascii="宋体" w:hAnsi="宋体" w:eastAsia="宋体"/>
        </w:rPr>
        <w:t>遗</w:t>
      </w:r>
      <w:r>
        <w:t xml:space="preserve">]  </w:t>
      </w:r>
      <w:r>
        <w:rPr>
          <w:rFonts w:hint="eastAsia" w:ascii="宋体" w:hAnsi="宋体" w:eastAsia="宋体"/>
        </w:rPr>
        <w:t>多价染色体【词频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50060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48"/>
        <w:rPr>
          <w:rFonts w:hint="eastAsia" w:ascii="宋体" w:hAnsi="宋体" w:eastAsia="宋体"/>
        </w:rPr>
      </w:pPr>
      <w:r>
        <w:t>multivalent [,mʌltɪ'veɪl(ə)nt] adj.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 xml:space="preserve">多价的；多原子价的；有多种意义的【词频 </w:t>
      </w:r>
      <w:r>
        <w:t>40717</w:t>
      </w:r>
      <w:r>
        <w:rPr>
          <w:rFonts w:hint="eastAsia" w:ascii="宋体" w:hAnsi="宋体" w:eastAsia="宋体"/>
        </w:rPr>
        <w:t xml:space="preserve">】 </w:t>
      </w:r>
      <w:r>
        <w:t xml:space="preserve">valiant ['væljənt] adj. </w:t>
      </w:r>
      <w:r>
        <w:rPr>
          <w:rFonts w:hint="eastAsia" w:ascii="宋体" w:hAnsi="宋体" w:eastAsia="宋体"/>
        </w:rPr>
        <w:t>勇敢的，勇猛的，英勇的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valiantly ['væljəntli]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勇敢地；英勇地【词频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25658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available [ə'veɪləb(ə)l] adj. </w:t>
      </w:r>
      <w:r>
        <w:rPr>
          <w:rFonts w:hint="eastAsia" w:ascii="宋体" w:hAnsi="宋体" w:eastAsia="宋体"/>
        </w:rPr>
        <w:t>可获得的；有空的；可购得的；能找到的【</w:t>
      </w:r>
      <w:r>
        <w:t>B5M2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721"/>
        <w:rPr>
          <w:rFonts w:hint="eastAsia" w:ascii="宋体" w:hAnsi="宋体" w:eastAsia="宋体"/>
        </w:rPr>
      </w:pPr>
      <w:r>
        <w:t xml:space="preserve">valentine ['væləntaɪn] n. </w:t>
      </w:r>
      <w:r>
        <w:rPr>
          <w:rFonts w:hint="eastAsia" w:ascii="宋体" w:hAnsi="宋体" w:eastAsia="宋体"/>
        </w:rPr>
        <w:t xml:space="preserve">情人；情人节礼物【词频 </w:t>
      </w:r>
      <w:r>
        <w:t>21309</w:t>
      </w:r>
      <w:r>
        <w:rPr>
          <w:rFonts w:hint="eastAsia" w:ascii="宋体" w:hAnsi="宋体" w:eastAsia="宋体"/>
        </w:rPr>
        <w:t xml:space="preserve">】 </w:t>
      </w:r>
      <w:r>
        <w:t xml:space="preserve">valerian [və'lɪərɪən] n.  </w:t>
      </w:r>
      <w:r>
        <w:rPr>
          <w:rFonts w:hint="eastAsia" w:ascii="宋体" w:hAnsi="宋体" w:eastAsia="宋体"/>
        </w:rPr>
        <w:t>缬草【词频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34461</w:t>
      </w:r>
      <w:r>
        <w:rPr>
          <w:rFonts w:hint="eastAsia" w:ascii="宋体" w:hAnsi="宋体" w:eastAsia="宋体"/>
        </w:rPr>
        <w:t>，</w:t>
      </w:r>
      <w:r>
        <w:t>35657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306" o:spid="_x0000_s3306" o:spt="203" style="position:absolute;left:0pt;margin-left:144.8pt;margin-top:15.45pt;height:392.45pt;width:390.4pt;mso-position-horizontal-relative:page;z-index:-204800;mso-width-relative:page;mso-height-relative:page;" coordorigin="2896,309" coordsize="7808,7849">
            <o:lock v:ext="edit"/>
            <v:shape id="_x0000_s3307" o:spid="_x0000_s330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08" o:spid="_x0000_s330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09" o:spid="_x0000_s330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valise [və'liːz] n.  </w:t>
      </w:r>
      <w:r>
        <w:rPr>
          <w:rFonts w:hint="eastAsia" w:ascii="宋体" w:hAnsi="宋体" w:eastAsia="宋体"/>
        </w:rPr>
        <w:t>旅行袋；小提箱【词频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24342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716"/>
        </w:tabs>
        <w:spacing w:before="0" w:after="0" w:line="240" w:lineRule="auto"/>
        <w:ind w:left="3715" w:right="0" w:hanging="883"/>
        <w:jc w:val="left"/>
        <w:rPr>
          <w:rFonts w:hint="eastAsia" w:ascii="Microsoft JhengHei" w:eastAsia="Microsoft JhengHei"/>
        </w:rPr>
      </w:pPr>
      <w:bookmarkStart w:id="210" w:name="271. -divid- = -divis- 分"/>
      <w:bookmarkEnd w:id="210"/>
      <w:bookmarkStart w:id="211" w:name="_bookmark70"/>
      <w:bookmarkEnd w:id="211"/>
      <w:bookmarkStart w:id="212" w:name="_bookmark70"/>
      <w:bookmarkEnd w:id="212"/>
      <w:r>
        <w:t>-divid- = -divis-</w:t>
      </w:r>
      <w:r>
        <w:rPr>
          <w:spacing w:val="68"/>
        </w:rPr>
        <w:t xml:space="preserve"> </w:t>
      </w:r>
      <w:r>
        <w:rPr>
          <w:rFonts w:hint="eastAsia" w:ascii="Microsoft JhengHei" w:eastAsia="Microsoft JhengHei"/>
        </w:rPr>
        <w:t>分</w:t>
      </w:r>
    </w:p>
    <w:p>
      <w:pPr>
        <w:pStyle w:val="3"/>
        <w:spacing w:before="361" w:line="256" w:lineRule="auto"/>
        <w:ind w:left="1000" w:right="21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26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50"/>
          <w:w w:val="100"/>
        </w:rPr>
        <w:t>语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w w:val="100"/>
        </w:rPr>
        <w:t>分开</w:t>
      </w:r>
      <w:r>
        <w:rPr>
          <w:rFonts w:hint="eastAsia" w:ascii="宋体" w:hAnsi="宋体" w:eastAsia="宋体"/>
          <w:spacing w:val="-27"/>
          <w:w w:val="100"/>
        </w:rPr>
        <w:t>，</w:t>
      </w:r>
      <w:r>
        <w:rPr>
          <w:rFonts w:hint="eastAsia" w:ascii="宋体" w:hAnsi="宋体" w:eastAsia="宋体"/>
          <w:w w:val="100"/>
        </w:rPr>
        <w:t>两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属</w:t>
      </w:r>
      <w:r>
        <w:rPr>
          <w:rFonts w:hint="eastAsia" w:ascii="宋体" w:hAnsi="宋体" w:eastAsia="宋体"/>
          <w:spacing w:val="-3"/>
          <w:w w:val="100"/>
        </w:rPr>
        <w:t>于一</w:t>
      </w:r>
      <w:r>
        <w:rPr>
          <w:rFonts w:hint="eastAsia" w:ascii="宋体" w:hAnsi="宋体" w:eastAsia="宋体"/>
          <w:w w:val="100"/>
        </w:rPr>
        <w:t>对同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异</w:t>
      </w:r>
      <w:r>
        <w:rPr>
          <w:rFonts w:hint="eastAsia" w:ascii="宋体" w:hAnsi="宋体" w:eastAsia="宋体"/>
          <w:spacing w:val="-3"/>
          <w:w w:val="100"/>
        </w:rPr>
        <w:t>形根</w:t>
      </w:r>
      <w:r>
        <w:rPr>
          <w:rFonts w:hint="eastAsia" w:ascii="宋体" w:hAnsi="宋体" w:eastAsia="宋体"/>
          <w:spacing w:val="-25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其中</w:t>
      </w:r>
      <w:r>
        <w:rPr>
          <w:rFonts w:hint="eastAsia" w:ascii="宋体" w:hAnsi="宋体" w:eastAsia="宋体"/>
          <w:spacing w:val="-2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也可以理</w:t>
      </w:r>
      <w:r>
        <w:rPr>
          <w:rFonts w:hint="eastAsia" w:ascii="宋体" w:hAnsi="宋体" w:eastAsia="宋体"/>
          <w:spacing w:val="-3"/>
          <w:w w:val="100"/>
        </w:rPr>
        <w:t>解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是根</w:t>
      </w:r>
      <w:r>
        <w:rPr>
          <w:rFonts w:hint="eastAsia" w:ascii="宋体" w:hAnsi="宋体" w:eastAsia="宋体"/>
          <w:w w:val="100"/>
        </w:rPr>
        <w:t>据辅音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替</w:t>
      </w:r>
      <w:r>
        <w:rPr>
          <w:rFonts w:hint="eastAsia" w:ascii="宋体" w:hAnsi="宋体" w:eastAsia="宋体"/>
          <w:w w:val="100"/>
        </w:rPr>
        <w:t>规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w w:val="100"/>
        </w:rPr>
        <w:t>由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</w:t>
      </w:r>
      <w:r>
        <w:rPr>
          <w:rFonts w:hint="eastAsia" w:ascii="宋体" w:hAnsi="宋体" w:eastAsia="宋体"/>
          <w:w w:val="100"/>
        </w:rPr>
        <w:t>变来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属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单</w:t>
      </w:r>
      <w:r>
        <w:rPr>
          <w:rFonts w:hint="eastAsia" w:ascii="宋体" w:hAnsi="宋体" w:eastAsia="宋体"/>
          <w:w w:val="100"/>
        </w:rPr>
        <w:t>辅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替</w:t>
      </w:r>
      <w:r>
        <w:rPr>
          <w:rFonts w:hint="eastAsia" w:ascii="宋体" w:hAnsi="宋体" w:eastAsia="宋体"/>
          <w:w w:val="100"/>
        </w:rPr>
        <w:t>规律。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【引申】分</w:t>
      </w:r>
      <w:r>
        <w:t>/</w:t>
      </w:r>
      <w:r>
        <w:rPr>
          <w:rFonts w:hint="eastAsia" w:ascii="宋体" w:eastAsia="宋体"/>
        </w:rPr>
        <w:t>分离</w:t>
      </w:r>
      <w:r>
        <w:t>/</w:t>
      </w:r>
      <w:r>
        <w:rPr>
          <w:rFonts w:hint="eastAsia" w:ascii="宋体" w:eastAsia="宋体"/>
        </w:rPr>
        <w:t>分割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divide [dɪ'vaɪd] vt.  </w:t>
      </w:r>
      <w:r>
        <w:rPr>
          <w:rFonts w:hint="eastAsia" w:ascii="宋体" w:hAnsi="宋体" w:eastAsia="宋体"/>
        </w:rPr>
        <w:t xml:space="preserve">划分；除；分开；使产生分歧 </w:t>
      </w:r>
      <w:r>
        <w:t xml:space="preserve">vi. </w:t>
      </w:r>
      <w:r>
        <w:rPr>
          <w:rFonts w:hint="eastAsia" w:ascii="宋体" w:hAnsi="宋体" w:eastAsia="宋体"/>
        </w:rPr>
        <w:t>分开；意见分歧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t>n. [</w:t>
      </w:r>
      <w:r>
        <w:rPr>
          <w:rFonts w:hint="eastAsia" w:ascii="宋体" w:eastAsia="宋体"/>
        </w:rPr>
        <w:t>地理</w:t>
      </w:r>
      <w:r>
        <w:t xml:space="preserve">]  </w:t>
      </w:r>
      <w:r>
        <w:rPr>
          <w:rFonts w:hint="eastAsia" w:ascii="宋体" w:eastAsia="宋体"/>
        </w:rPr>
        <w:t>分水岭，分水线【词频</w:t>
      </w:r>
      <w:r>
        <w:rPr>
          <w:rFonts w:hint="eastAsia" w:ascii="宋体" w:eastAsia="宋体"/>
          <w:spacing w:val="-57"/>
        </w:rPr>
        <w:t xml:space="preserve"> </w:t>
      </w:r>
      <w:r>
        <w:t>1952</w:t>
      </w:r>
      <w:r>
        <w:rPr>
          <w:rFonts w:hint="eastAsia" w:ascii="宋体" w:eastAsia="宋体"/>
        </w:rPr>
        <w:t>，</w:t>
      </w:r>
      <w:r>
        <w:t>7014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57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分的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起</w:t>
      </w:r>
      <w:r>
        <w:rPr>
          <w:rFonts w:hint="eastAsia" w:ascii="宋体" w:hAnsi="宋体" w:eastAsia="宋体"/>
          <w:spacing w:val="-3"/>
          <w:w w:val="100"/>
        </w:rPr>
        <w:t>划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用的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分开（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04</w:t>
      </w:r>
      <w:r>
        <w:rPr>
          <w:w w:val="100"/>
        </w:rPr>
        <w:t>96</w:t>
      </w:r>
      <w:r>
        <w:rPr>
          <w:rFonts w:hint="eastAsia" w:ascii="宋体" w:hAnsi="宋体" w:eastAsia="宋体"/>
          <w:w w:val="100"/>
        </w:rPr>
        <w:t xml:space="preserve">】 </w:t>
      </w:r>
      <w:r>
        <w:t>divider [dɪ'vaɪdə]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除法器；分隔物；圆规【词频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19428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dividend ['dɪvɪdend] n.  </w:t>
      </w:r>
      <w:r>
        <w:rPr>
          <w:rFonts w:hint="eastAsia" w:ascii="宋体" w:hAnsi="宋体" w:eastAsia="宋体"/>
        </w:rPr>
        <w:t>红利；股息；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>被除数；奖金【词频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5902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分裂的；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分开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离【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41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und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ʌnd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专心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70"/>
          <w:w w:val="100"/>
        </w:rPr>
        <w:t>；</w:t>
      </w:r>
      <w:r>
        <w:rPr>
          <w:rFonts w:hint="eastAsia" w:ascii="宋体" w:hAnsi="宋体" w:eastAsia="宋体"/>
          <w:w w:val="100"/>
        </w:rPr>
        <w:t>专</w:t>
      </w:r>
      <w:r>
        <w:rPr>
          <w:rFonts w:hint="eastAsia" w:ascii="宋体" w:hAnsi="宋体" w:eastAsia="宋体"/>
          <w:spacing w:val="-3"/>
          <w:w w:val="100"/>
        </w:rPr>
        <w:t>一的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未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开的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完</w:t>
      </w:r>
      <w:r>
        <w:rPr>
          <w:rFonts w:hint="eastAsia" w:ascii="宋体" w:hAnsi="宋体" w:eastAsia="宋体"/>
          <w:w w:val="100"/>
        </w:rPr>
        <w:t>整的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未分</w:t>
      </w:r>
      <w:r>
        <w:rPr>
          <w:rFonts w:hint="eastAsia" w:ascii="宋体" w:hAnsi="宋体" w:eastAsia="宋体"/>
          <w:spacing w:val="-70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7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17</w:t>
      </w:r>
      <w:r>
        <w:rPr>
          <w:spacing w:val="-3"/>
          <w:w w:val="100"/>
        </w:rPr>
        <w:t>6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redivide [riːdɪ'vaɪd] vt.  </w:t>
      </w:r>
      <w:r>
        <w:rPr>
          <w:rFonts w:hint="eastAsia" w:ascii="宋体" w:hAnsi="宋体" w:eastAsia="宋体"/>
        </w:rPr>
        <w:t xml:space="preserve">再划分 </w:t>
      </w:r>
      <w:r>
        <w:t xml:space="preserve">vi.  </w:t>
      </w:r>
      <w:r>
        <w:rPr>
          <w:rFonts w:hint="eastAsia" w:ascii="宋体" w:hAnsi="宋体" w:eastAsia="宋体"/>
        </w:rPr>
        <w:t>再分割【词频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57397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310" o:spid="_x0000_s3310" o:spt="203" style="position:absolute;left:0pt;margin-left:63.2pt;margin-top:15.05pt;height:80.25pt;width:77pt;mso-position-horizontal-relative:page;z-index:-204800;mso-width-relative:page;mso-height-relative:page;" coordorigin="1265,302" coordsize="1540,1605">
            <o:lock v:ext="edit"/>
            <v:shape id="_x0000_s3311" o:spid="_x0000_s3311" style="position:absolute;left:1265;top:536;height:1371;width:1299;" fillcolor="#C0C0C0" filled="t" stroked="f" coordorigin="1265,536" coordsize="1299,1371" path="m1646,1567l1638,1559,1579,1632,1543,1679,1511,1719,1506,1641,1497,1562,1492,1529,1485,1481,1469,1398,1474,1388,1479,1377,1484,1367,1414,1377,1429,1414,1440,1449,1448,1481,1454,1510,1400,1572,1360,1618,1354,1561,1346,1503,1337,1443,1324,1379,1327,1369,1331,1358,1334,1348,1265,1363,1280,1396,1295,1434,1308,1477,1322,1525,1333,1572,1337,1609,1334,1635,1326,1651,1387,1670,1388,1657,1393,1641,1401,1623,1404,1618,1412,1603,1424,1582,1436,1563,1448,1545,1461,1529,1470,1572,1476,1611,1481,1647,1484,1679,1486,1708,1484,1733,1479,1752,1471,1767,1530,1784,1535,1764,1544,1742,1554,1719,1555,1718,1568,1691,1581,1670,1605,1632,1624,1602,1646,1567m1724,1636l1712,1632,1685,1691,1662,1742,1642,1783,1625,1816,1611,1844,1598,1866,1588,1882,1581,1894,1644,1906,1647,1875,1661,1821,1687,1741,1724,1636m2011,1084l2009,1069,2004,1059,1992,1043,1974,1021,1950,994,1946,996,1943,998,1939,1000,1950,1030,1958,1057,1961,1081,1960,1101,1958,1120,1960,1131,1962,1133,1964,1135,1973,1135,1984,1128,1992,1124,2000,1116,2007,1105,2011,1097,2011,1084m2088,1463l2087,1448,2083,1433,2083,1430,2071,1432,2060,1433,2050,1431,2040,1426,2029,1419,2012,1407,1991,1390,1965,1367,1961,1370,1958,1374,1954,1377,1980,1406,2001,1428,2016,1446,2026,1457,2032,1468,2034,1476,2035,1477,2033,1485,2028,1493,1891,1630,1874,1643,1857,1648,1841,1644,1825,1632,1765,1572,1709,1516,1722,1504,1815,1411,1872,1354,1881,1363,1899,1381,1903,1369,1908,1354,1910,1348,1914,1337,1897,1323,1871,1298,1859,1286,1859,1341,1790,1411,1764,1386,1764,1436,1697,1504,1608,1415,1596,1403,1606,1392,1663,1335,1714,1386,1764,1436,1764,1386,1714,1335,1688,1310,1705,1293,1758,1240,1859,1341,1859,1286,1836,1263,1813,1240,1792,1219,1796,1190,1745,1190,1745,1228,1680,1293,1674,1265,1669,1238,1667,1221,1667,1306,1583,1390,1572,1390,1562,1391,1551,1392,1545,1356,1539,1323,1532,1294,1526,1270,1543,1253,1590,1206,1623,1173,1634,1206,1656,1272,1667,1306,1667,1221,1666,1213,1665,1190,1665,1173,1665,1168,1666,1152,1670,1136,1678,1122,1608,1120,1608,1162,1564,1206,1518,1253,1514,1239,1510,1223,1505,1206,1499,1188,1502,1178,1504,1168,1507,1158,1438,1173,1455,1205,1471,1241,1487,1280,1503,1323,1516,1369,1524,1417,1529,1465,1530,1514,1543,1514,1548,1492,1551,1468,1553,1443,1554,1415,1710,1572,1809,1670,1832,1688,1855,1694,1877,1689,1899,1672,1924,1648,2000,1572,2061,1510,2070,1502,2080,1487,2085,1476,2088,1463m2093,876l2093,842,2089,833,2072,817,2064,812,2054,811,2036,814,2011,819,1977,827,1977,835,2000,841,2022,848,2041,857,2059,867,2076,880,2087,882,2093,876m2255,540l2199,537,2180,536,2180,578,2049,709,2007,751,2006,739,2004,729,2000,720,1994,713,1990,709,1973,701,1964,700,1948,703,1926,709,1897,717,1897,726,1924,733,1948,742,1970,754,1990,768,1916,842,1821,937,1796,916,1787,924,1804,951,1816,976,1824,998,1828,1019,1830,1038,1832,1048,1836,1053,1838,1055,1840,1053,1849,1053,1861,1040,1870,1023,1874,1015,1876,1004,1872,996,1867,988,1859,977,1848,964,1834,949,1846,937,2032,751,2194,589,2200,608,2212,648,2218,667,2221,666,2225,665,2228,665,2227,619,2231,589,2232,584,2242,557,2255,540m2325,847l2324,832,2323,827,2310,831,2298,832,2288,830,2279,825,2269,818,2258,810,2246,800,2232,787,2224,795,2238,813,2250,828,2260,841,2266,850,2274,863,2272,873,2266,884,2163,987,2147,1002,2136,1011,2129,1015,2127,1015,2132,998,2139,977,2149,942,2157,907,2163,873,2167,841,2172,807,2176,768,2180,726,2191,709,2197,701,2127,694,2132,735,2133,777,2131,818,2127,859,2122,900,2116,936,2109,969,2101,998,2030,926,2032,914,2034,902,2036,890,1965,920,1984,937,2003,955,2023,975,2087,1038,2065,1090,2041,1140,2014,1189,1986,1236,1994,1240,2030,1191,2062,1144,2088,1099,2110,1057,2123,1065,2133,1063,2140,1057,2181,1015,2201,996,2283,913,2305,890,2320,868,2325,847m2384,719l2378,709,2369,701,2361,696,2351,693,2339,691,2325,690,2308,693,2286,698,2258,707,2226,717,2227,721,2227,724,2228,728,2267,730,2300,734,2328,740,2350,749,2367,758,2378,760,2382,755,2384,753,2384,719m2563,1000l2540,979,2515,955,2487,928,2456,897,2456,886,2457,876,2458,865,2388,888,2407,905,2433,929,2465,961,2504,1000,2382,1122,2316,1057,2279,1019,2281,1007,2285,983,2245,998,2211,1010,2234,1031,2266,1062,2306,1101,2355,1149,2236,1268,2158,1190,2161,1179,2163,1169,2165,1158,2095,1185,2116,1204,2141,1227,2169,1255,2201,1287,2199,1295,2198,1303,2196,1312,2210,1311,2249,1310,2249,1280,2262,1268,2407,1122,2517,1012,2542,1038,2547,1028,2556,1012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3312" o:spid="_x0000_s3312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subdivide [sʌbdɪ'vaɪd] vi.  </w:t>
      </w:r>
      <w:r>
        <w:rPr>
          <w:rFonts w:hint="eastAsia" w:ascii="宋体" w:hAnsi="宋体" w:eastAsia="宋体"/>
        </w:rPr>
        <w:t xml:space="preserve">细分，再分 </w:t>
      </w:r>
      <w:r>
        <w:t xml:space="preserve">vt. </w:t>
      </w:r>
      <w:r>
        <w:rPr>
          <w:rFonts w:hint="eastAsia" w:ascii="宋体" w:hAnsi="宋体" w:eastAsia="宋体"/>
        </w:rPr>
        <w:t>把</w:t>
      </w:r>
      <w:r>
        <w:t>……</w:t>
      </w:r>
      <w:r>
        <w:rPr>
          <w:rFonts w:hint="eastAsia" w:ascii="宋体" w:hAnsi="宋体" w:eastAsia="宋体"/>
        </w:rPr>
        <w:t>再分，把</w:t>
      </w:r>
      <w:r>
        <w:t>……</w:t>
      </w:r>
      <w:r>
        <w:rPr>
          <w:rFonts w:hint="eastAsia" w:ascii="宋体" w:hAnsi="宋体" w:eastAsia="宋体"/>
        </w:rPr>
        <w:t>细分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38"/>
        <w:rPr>
          <w:rFonts w:hint="eastAsia" w:ascii="宋体" w:hAnsi="宋体" w:eastAsia="宋体"/>
        </w:rPr>
      </w:pPr>
      <w:r>
        <w:rPr>
          <w:w w:val="100"/>
        </w:rPr>
        <w:t>subd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[s</w:t>
      </w:r>
      <w:r>
        <w:rPr>
          <w:w w:val="100"/>
        </w:rPr>
        <w:t>ʌbd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3"/>
          <w:w w:val="100"/>
        </w:rPr>
        <w:t>v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细分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小块</w:t>
      </w:r>
      <w:r>
        <w:rPr>
          <w:rFonts w:hint="eastAsia" w:ascii="宋体" w:hAnsi="宋体" w:eastAsia="宋体"/>
          <w:w w:val="100"/>
        </w:rPr>
        <w:t>；分</w:t>
      </w:r>
      <w:r>
        <w:rPr>
          <w:rFonts w:hint="eastAsia" w:ascii="宋体" w:hAnsi="宋体" w:eastAsia="宋体"/>
          <w:spacing w:val="-3"/>
          <w:w w:val="100"/>
        </w:rPr>
        <w:t>割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792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subdivided [ˌsʌbdɪˈvaɪdid]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 xml:space="preserve">再分，细分（过去式和过去分词）细分【词频 </w:t>
      </w:r>
      <w:r>
        <w:t>45887</w:t>
      </w:r>
      <w:r>
        <w:rPr>
          <w:rFonts w:hint="eastAsia" w:ascii="宋体" w:hAnsi="宋体" w:eastAsia="宋体"/>
        </w:rPr>
        <w:t xml:space="preserve">】 </w:t>
      </w:r>
      <w:r>
        <w:t xml:space="preserve">subdivision ['sʌbdɪvɪʒ(ə)n] n. </w:t>
      </w:r>
      <w:r>
        <w:rPr>
          <w:rFonts w:hint="eastAsia" w:ascii="宋体" w:hAnsi="宋体" w:eastAsia="宋体"/>
        </w:rPr>
        <w:t>细分；分部；供出卖而分成的小块土地</w:t>
      </w:r>
    </w:p>
    <w:p>
      <w:pPr>
        <w:pStyle w:val="3"/>
        <w:rPr>
          <w:rFonts w:hint="eastAsia" w:ascii="宋体" w:hAnsi="宋体" w:eastAsia="宋体"/>
        </w:rPr>
      </w:pPr>
      <w:r>
        <w:t xml:space="preserve">subdivisible ['sʌbdɪvɪzəbl] adj. </w:t>
      </w:r>
      <w:r>
        <w:rPr>
          <w:rFonts w:hint="eastAsia" w:ascii="宋体" w:hAnsi="宋体" w:eastAsia="宋体"/>
        </w:rPr>
        <w:t>可以细别的；可以再分的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62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an</w:t>
      </w:r>
      <w:r>
        <w:rPr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'v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d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2"/>
          <w:w w:val="100"/>
        </w:rPr>
        <w:t>d</w:t>
      </w:r>
      <w:r>
        <w:rPr>
          <w:spacing w:val="-1"/>
          <w:w w:val="100"/>
        </w:rPr>
        <w:t>-r</w:t>
      </w:r>
      <w:r>
        <w:rPr>
          <w:w w:val="100"/>
        </w:rPr>
        <w:t>u</w:t>
      </w:r>
      <w:r>
        <w:rPr>
          <w:spacing w:val="-2"/>
          <w:w w:val="100"/>
        </w:rPr>
        <w:t>:l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而</w:t>
      </w:r>
      <w:r>
        <w:rPr>
          <w:rFonts w:hint="eastAsia" w:ascii="宋体" w:hAnsi="宋体" w:eastAsia="宋体"/>
          <w:w w:val="100"/>
        </w:rPr>
        <w:t>治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殖</w:t>
      </w:r>
      <w:r>
        <w:rPr>
          <w:rFonts w:hint="eastAsia" w:ascii="宋体" w:hAnsi="宋体" w:eastAsia="宋体"/>
          <w:w w:val="100"/>
        </w:rPr>
        <w:t>民统</w:t>
      </w:r>
      <w:r>
        <w:rPr>
          <w:rFonts w:hint="eastAsia" w:ascii="宋体" w:hAnsi="宋体" w:eastAsia="宋体"/>
          <w:spacing w:val="-3"/>
          <w:w w:val="100"/>
        </w:rPr>
        <w:t>治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段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566</w:t>
      </w:r>
      <w:r>
        <w:rPr>
          <w:spacing w:val="-3"/>
          <w:w w:val="100"/>
        </w:rPr>
        <w:t>26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divisor [dɪ'vaɪzə] n.  </w:t>
      </w:r>
      <w:r>
        <w:rPr>
          <w:rFonts w:hint="eastAsia" w:ascii="宋体" w:hAnsi="宋体" w:eastAsia="宋体"/>
        </w:rPr>
        <w:t>除数；因子【词频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57551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57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ʒ(ə)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除法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部</w:t>
      </w:r>
      <w:r>
        <w:rPr>
          <w:rFonts w:hint="eastAsia" w:ascii="宋体" w:hAnsi="宋体" w:eastAsia="宋体"/>
          <w:spacing w:val="-3"/>
          <w:w w:val="100"/>
        </w:rPr>
        <w:t>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割</w:t>
      </w:r>
      <w:r>
        <w:rPr>
          <w:rFonts w:hint="eastAsia" w:ascii="宋体" w:hAnsi="宋体" w:eastAsia="宋体"/>
          <w:w w:val="100"/>
        </w:rPr>
        <w:t>；师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军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赛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divisional [də'vɪʒənl] adj.  </w:t>
      </w:r>
      <w:r>
        <w:rPr>
          <w:rFonts w:hint="eastAsia" w:ascii="宋体" w:hAnsi="宋体" w:eastAsia="宋体"/>
        </w:rPr>
        <w:t>分区的；分割的【词频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19962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12"/>
        <w:rPr>
          <w:rFonts w:hint="eastAsia" w:ascii="宋体" w:hAnsi="宋体" w:eastAsia="宋体"/>
        </w:rPr>
      </w:pPr>
      <w:r>
        <w:pict>
          <v:group id="_x0000_s3313" o:spid="_x0000_s3313" o:spt="203" style="position:absolute;left:0pt;margin-left:144.8pt;margin-top:46.65pt;height:392.45pt;width:390.4pt;mso-position-horizontal-relative:page;z-index:-203776;mso-width-relative:page;mso-height-relative:page;" coordorigin="2896,933" coordsize="7808,7849">
            <o:lock v:ext="edit"/>
            <v:shape id="_x0000_s3314" o:spid="_x0000_s331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15" o:spid="_x0000_s331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16" o:spid="_x0000_s331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subdivision ['sʌbdɪvɪʒ(ə)n] n. </w:t>
      </w:r>
      <w:r>
        <w:rPr>
          <w:rFonts w:hint="eastAsia" w:ascii="宋体" w:hAnsi="宋体" w:eastAsia="宋体"/>
        </w:rPr>
        <w:t xml:space="preserve">细分；分部；供出卖而分成的小块土地【词频 </w:t>
      </w:r>
      <w:r>
        <w:t>8349</w:t>
      </w:r>
      <w:r>
        <w:rPr>
          <w:rFonts w:hint="eastAsia" w:ascii="宋体" w:hAnsi="宋体" w:eastAsia="宋体"/>
        </w:rPr>
        <w:t xml:space="preserve">】 </w:t>
      </w:r>
      <w:r>
        <w:t xml:space="preserve">division-leading [dɪ'vɪʒ(ə)n-ˈli:dɪŋ] adj.  </w:t>
      </w:r>
      <w:r>
        <w:rPr>
          <w:rFonts w:hint="eastAsia" w:ascii="宋体" w:hAnsi="宋体" w:eastAsia="宋体"/>
        </w:rPr>
        <w:t>赛区领头的【词频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56981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uppe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ʌp</w:t>
      </w:r>
      <w:r>
        <w:rPr>
          <w:spacing w:val="-1"/>
          <w:w w:val="100"/>
        </w:rPr>
        <w:t>ə(r</w:t>
      </w:r>
      <w:r>
        <w:rPr>
          <w:spacing w:val="1"/>
          <w:w w:val="100"/>
        </w:rPr>
        <w:t>)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ʒ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赛</w:t>
      </w:r>
      <w:r>
        <w:rPr>
          <w:rFonts w:hint="eastAsia" w:ascii="宋体" w:hAnsi="宋体" w:eastAsia="宋体"/>
          <w:spacing w:val="-3"/>
          <w:w w:val="100"/>
        </w:rPr>
        <w:t>区</w:t>
      </w:r>
      <w:r>
        <w:rPr>
          <w:rFonts w:hint="eastAsia" w:ascii="宋体" w:hAnsi="宋体" w:eastAsia="宋体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级）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三</w:t>
      </w:r>
      <w:r>
        <w:rPr>
          <w:rFonts w:hint="eastAsia" w:ascii="宋体" w:hAnsi="宋体" w:eastAsia="宋体"/>
          <w:spacing w:val="-3"/>
          <w:w w:val="100"/>
        </w:rPr>
        <w:t>或</w:t>
      </w:r>
      <w:r>
        <w:rPr>
          <w:rFonts w:hint="eastAsia" w:ascii="宋体" w:hAnsi="宋体" w:eastAsia="宋体"/>
          <w:w w:val="100"/>
        </w:rPr>
        <w:t>大</w:t>
      </w:r>
      <w:r>
        <w:rPr>
          <w:rFonts w:hint="eastAsia" w:ascii="宋体" w:hAnsi="宋体" w:eastAsia="宋体"/>
          <w:spacing w:val="-3"/>
          <w:w w:val="100"/>
        </w:rPr>
        <w:t>四</w:t>
      </w:r>
      <w:r>
        <w:rPr>
          <w:rFonts w:hint="eastAsia" w:ascii="宋体" w:hAnsi="宋体" w:eastAsia="宋体"/>
          <w:w w:val="100"/>
        </w:rPr>
        <w:t>的（</w:t>
      </w:r>
      <w:r>
        <w:rPr>
          <w:rFonts w:hint="eastAsia" w:ascii="宋体" w:hAnsi="宋体" w:eastAsia="宋体"/>
          <w:spacing w:val="-3"/>
          <w:w w:val="100"/>
        </w:rPr>
        <w:t>必</w:t>
      </w:r>
      <w:r>
        <w:rPr>
          <w:rFonts w:hint="eastAsia" w:ascii="宋体" w:hAnsi="宋体" w:eastAsia="宋体"/>
          <w:w w:val="100"/>
        </w:rPr>
        <w:t>修</w:t>
      </w:r>
      <w:r>
        <w:rPr>
          <w:rFonts w:hint="eastAsia" w:ascii="宋体" w:hAnsi="宋体" w:eastAsia="宋体"/>
          <w:spacing w:val="-3"/>
          <w:w w:val="100"/>
        </w:rPr>
        <w:t>课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84</w:t>
      </w:r>
      <w:r>
        <w:rPr>
          <w:w w:val="100"/>
        </w:rPr>
        <w:t>04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divisive [dɪ'vaɪsɪv] adj.  </w:t>
      </w:r>
      <w:r>
        <w:rPr>
          <w:rFonts w:hint="eastAsia" w:ascii="宋体" w:hAnsi="宋体" w:eastAsia="宋体"/>
        </w:rPr>
        <w:t>分裂的；区分的；造成不和的【词频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10108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56"/>
        <w:rPr>
          <w:rFonts w:hint="eastAsia" w:ascii="宋体" w:hAnsi="宋体" w:eastAsia="宋体"/>
        </w:rPr>
      </w:pPr>
      <w:r>
        <w:t xml:space="preserve">divisiveness [di'vaisivnis] n. </w:t>
      </w:r>
      <w:r>
        <w:rPr>
          <w:rFonts w:hint="eastAsia" w:ascii="宋体" w:hAnsi="宋体" w:eastAsia="宋体"/>
        </w:rPr>
        <w:t xml:space="preserve">分歧；不和【词频 </w:t>
      </w:r>
      <w:r>
        <w:t>22671</w:t>
      </w:r>
      <w:r>
        <w:rPr>
          <w:rFonts w:hint="eastAsia" w:ascii="宋体" w:hAnsi="宋体" w:eastAsia="宋体"/>
        </w:rPr>
        <w:t xml:space="preserve">】 </w:t>
      </w:r>
      <w:r>
        <w:t xml:space="preserve">divisible [dɪ'vɪzɪb(ə)l] adj.  </w:t>
      </w:r>
      <w:r>
        <w:rPr>
          <w:rFonts w:hint="eastAsia" w:ascii="宋体" w:hAnsi="宋体" w:eastAsia="宋体"/>
        </w:rPr>
        <w:t>可分的；可分割的【词频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33546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indivisible [ɪndɪ'vɪzɪb(ə)l] adj.  </w:t>
      </w:r>
      <w:r>
        <w:rPr>
          <w:rFonts w:hint="eastAsia" w:ascii="宋体" w:hAnsi="宋体" w:eastAsia="宋体"/>
        </w:rPr>
        <w:t>不能分割的；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 </w:t>
      </w:r>
      <w:r>
        <w:rPr>
          <w:rFonts w:hint="eastAsia" w:ascii="宋体" w:hAnsi="宋体" w:eastAsia="宋体"/>
        </w:rPr>
        <w:t xml:space="preserve">除不尽的 </w:t>
      </w:r>
      <w:r>
        <w:t xml:space="preserve">n. </w:t>
      </w:r>
      <w:r>
        <w:rPr>
          <w:rFonts w:hint="eastAsia" w:ascii="宋体" w:hAnsi="宋体" w:eastAsia="宋体"/>
        </w:rPr>
        <w:t>不可分割之事物；极微小物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divisibility [də,vɪzə'bɪləti] n.  </w:t>
      </w:r>
      <w:r>
        <w:rPr>
          <w:rFonts w:hint="eastAsia" w:ascii="宋体" w:hAnsi="宋体" w:eastAsia="宋体"/>
        </w:rPr>
        <w:t>可分性；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可除性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indivisibility [,ɪndə,vɪzə'bɪləti] n. </w:t>
      </w:r>
      <w:r>
        <w:rPr>
          <w:rFonts w:hint="eastAsia" w:ascii="宋体" w:hAnsi="宋体" w:eastAsia="宋体"/>
        </w:rPr>
        <w:t>不可分割；除不尽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indivisible [ɪndɪ'vɪzɪb(ə)l] adj. </w:t>
      </w:r>
      <w:r>
        <w:rPr>
          <w:rFonts w:hint="eastAsia" w:ascii="宋体" w:hAnsi="宋体" w:eastAsia="宋体"/>
        </w:rPr>
        <w:t>不能分割的；</w:t>
      </w:r>
      <w:r>
        <w:t>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除不尽的 </w:t>
      </w:r>
      <w:r>
        <w:t xml:space="preserve">n. </w:t>
      </w:r>
      <w:r>
        <w:rPr>
          <w:rFonts w:hint="eastAsia" w:ascii="宋体" w:hAnsi="宋体" w:eastAsia="宋体"/>
        </w:rPr>
        <w:t xml:space="preserve">不可分割之事物；极微小物【词频 </w:t>
      </w:r>
      <w:r>
        <w:t>24837</w:t>
      </w:r>
      <w:r>
        <w:rPr>
          <w:rFonts w:hint="eastAsia" w:ascii="宋体" w:hAnsi="宋体" w:eastAsia="宋体"/>
        </w:rPr>
        <w:t xml:space="preserve">】 </w:t>
      </w:r>
      <w:r>
        <w:t xml:space="preserve">indivisibility [,ɪndə,vɪzə'bɪləti] n.  </w:t>
      </w:r>
      <w:r>
        <w:rPr>
          <w:rFonts w:hint="eastAsia" w:ascii="宋体" w:hAnsi="宋体" w:eastAsia="宋体"/>
        </w:rPr>
        <w:t>不可分割；除不尽【词频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44264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79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dual</w:t>
      </w:r>
      <w:r>
        <w:t xml:space="preserve"> </w:t>
      </w:r>
      <w:r>
        <w:rPr>
          <w:w w:val="100"/>
        </w:rPr>
        <w:t>[ˌ</w:t>
      </w:r>
      <w:r>
        <w:rPr>
          <w:spacing w:val="-2"/>
          <w:w w:val="100"/>
        </w:rPr>
        <w:t>ɪ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dʒ</w:t>
      </w:r>
      <w:r>
        <w:rPr>
          <w:spacing w:val="-1"/>
          <w:w w:val="100"/>
        </w:rPr>
        <w:t>ʊə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adj.</w:t>
      </w:r>
      <w:r>
        <w:t xml:space="preserve">  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别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独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62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9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individually [ɪndɪ'vɪdjʊ(ə)lɪ]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个别地，单独地【词频 </w:t>
      </w:r>
      <w:r>
        <w:t>6166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pict>
          <v:group id="_x0000_s3317" o:spid="_x0000_s3317" o:spt="203" style="position:absolute;left:0pt;margin-left:63.2pt;margin-top:32.95pt;height:80.25pt;width:77pt;mso-position-horizontal-relative:page;z-index:-204800;mso-width-relative:page;mso-height-relative:page;" coordorigin="1265,659" coordsize="1540,1605">
            <o:lock v:ext="edit"/>
            <v:shape id="_x0000_s3318" o:spid="_x0000_s3318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319" o:spid="_x0000_s3319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ɪ</w:t>
      </w:r>
      <w:r>
        <w:rPr>
          <w:w w:val="100"/>
        </w:rPr>
        <w:t>nd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1"/>
          <w:w w:val="100"/>
        </w:rPr>
        <w:t>'æl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spacing w:val="-32"/>
          <w:w w:val="100"/>
        </w:rPr>
        <w:t>；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特</w:t>
      </w:r>
      <w:r>
        <w:rPr>
          <w:rFonts w:hint="eastAsia" w:ascii="宋体" w:hAnsi="宋体" w:eastAsia="宋体"/>
          <w:spacing w:val="-3"/>
          <w:w w:val="100"/>
        </w:rPr>
        <w:t>征</w:t>
      </w:r>
      <w:r>
        <w:rPr>
          <w:rFonts w:hint="eastAsia" w:ascii="宋体" w:hAnsi="宋体" w:eastAsia="宋体"/>
          <w:spacing w:val="-29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个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嗜</w:t>
      </w:r>
      <w:r>
        <w:rPr>
          <w:rFonts w:hint="eastAsia" w:ascii="宋体" w:hAnsi="宋体" w:eastAsia="宋体"/>
          <w:spacing w:val="-32"/>
          <w:w w:val="100"/>
        </w:rPr>
        <w:t>好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35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84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individualism [ɪndɪ'vɪdjʊ(ə)lɪz(ə)m] n.  </w:t>
      </w:r>
      <w:r>
        <w:rPr>
          <w:rFonts w:hint="eastAsia" w:ascii="宋体" w:hAnsi="宋体" w:eastAsia="宋体"/>
        </w:rPr>
        <w:t>个人主义；利己主义；个人特征【词频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10834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65"/>
        <w:rPr>
          <w:rFonts w:hint="eastAsia" w:ascii="宋体" w:hAnsi="宋体" w:eastAsia="宋体"/>
        </w:rPr>
      </w:pPr>
      <w:r>
        <w:t xml:space="preserve">individualist [ˌɪndɪ'vɪdʒʊəlɪst] n. </w:t>
      </w:r>
      <w:r>
        <w:rPr>
          <w:rFonts w:hint="eastAsia" w:ascii="宋体" w:hAnsi="宋体" w:eastAsia="宋体"/>
        </w:rPr>
        <w:t xml:space="preserve">利己主义者，个人主义者【词频 </w:t>
      </w:r>
      <w:r>
        <w:t>22244</w:t>
      </w:r>
      <w:r>
        <w:rPr>
          <w:rFonts w:hint="eastAsia" w:ascii="宋体" w:hAnsi="宋体" w:eastAsia="宋体"/>
        </w:rPr>
        <w:t>，</w:t>
      </w:r>
      <w:r>
        <w:t>52279</w:t>
      </w:r>
      <w:r>
        <w:rPr>
          <w:rFonts w:hint="eastAsia" w:ascii="宋体" w:hAnsi="宋体" w:eastAsia="宋体"/>
        </w:rPr>
        <w:t xml:space="preserve">】 </w:t>
      </w:r>
      <w:r>
        <w:t xml:space="preserve">individualistic [,ɪndɪvɪdjʊə'lɪstɪk] adj.  </w:t>
      </w:r>
      <w:r>
        <w:rPr>
          <w:rFonts w:hint="eastAsia" w:ascii="宋体" w:hAnsi="宋体" w:eastAsia="宋体"/>
        </w:rPr>
        <w:t xml:space="preserve">个人主义的；利己主义的【词频 </w:t>
      </w:r>
      <w:r>
        <w:t>15515</w:t>
      </w:r>
      <w:r>
        <w:rPr>
          <w:rFonts w:hint="eastAsia" w:ascii="宋体" w:hAnsi="宋体" w:eastAsia="宋体"/>
        </w:rPr>
        <w:t xml:space="preserve">】 </w:t>
      </w:r>
      <w:r>
        <w:t xml:space="preserve">individualize [ɪndɪ'vɪdjʊ(ə)laɪz] vt. </w:t>
      </w:r>
      <w:r>
        <w:rPr>
          <w:rFonts w:hint="eastAsia" w:ascii="宋体" w:hAnsi="宋体" w:eastAsia="宋体"/>
        </w:rPr>
        <w:t xml:space="preserve">赋予个性；个别处理；使适应个别需要【词频 </w:t>
      </w:r>
      <w:r>
        <w:t>20929</w:t>
      </w:r>
      <w:r>
        <w:rPr>
          <w:rFonts w:hint="eastAsia" w:ascii="宋体" w:hAnsi="宋体" w:eastAsia="宋体"/>
        </w:rPr>
        <w:t xml:space="preserve">】 </w:t>
      </w:r>
      <w:r>
        <w:t xml:space="preserve">individualized ['ɪndə'vɪdʒʊə'laɪzd] adj. </w:t>
      </w:r>
      <w:r>
        <w:rPr>
          <w:rFonts w:hint="eastAsia" w:ascii="宋体" w:hAnsi="宋体" w:eastAsia="宋体"/>
        </w:rPr>
        <w:t>个人的；有个性的；具有个人特色的</w:t>
      </w:r>
    </w:p>
    <w:p>
      <w:pPr>
        <w:pStyle w:val="8"/>
        <w:numPr>
          <w:ilvl w:val="4"/>
          <w:numId w:val="21"/>
        </w:numPr>
        <w:tabs>
          <w:tab w:val="left" w:pos="3349"/>
        </w:tabs>
        <w:spacing w:before="65" w:after="0" w:line="240" w:lineRule="auto"/>
        <w:ind w:left="160" w:right="0" w:firstLine="2941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使</w:t>
      </w:r>
      <w:r>
        <w:rPr>
          <w:w w:val="100"/>
          <w:sz w:val="21"/>
        </w:rPr>
        <w:t>…</w:t>
      </w:r>
      <w:r>
        <w:rPr>
          <w:rFonts w:hint="eastAsia" w:ascii="宋体" w:hAnsi="宋体" w:eastAsia="宋体"/>
          <w:w w:val="100"/>
          <w:sz w:val="21"/>
        </w:rPr>
        <w:t>个</w:t>
      </w:r>
      <w:r>
        <w:rPr>
          <w:rFonts w:hint="eastAsia" w:ascii="宋体" w:hAnsi="宋体" w:eastAsia="宋体"/>
          <w:spacing w:val="-3"/>
          <w:w w:val="100"/>
          <w:sz w:val="21"/>
        </w:rPr>
        <w:t>性</w:t>
      </w:r>
      <w:r>
        <w:rPr>
          <w:rFonts w:hint="eastAsia" w:ascii="宋体" w:hAnsi="宋体" w:eastAsia="宋体"/>
          <w:w w:val="100"/>
          <w:sz w:val="21"/>
        </w:rPr>
        <w:t>化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分</w:t>
      </w:r>
      <w:r>
        <w:rPr>
          <w:rFonts w:hint="eastAsia" w:ascii="宋体" w:hAnsi="宋体" w:eastAsia="宋体"/>
          <w:spacing w:val="-3"/>
          <w:w w:val="100"/>
          <w:sz w:val="21"/>
        </w:rPr>
        <w:t>别</w:t>
      </w:r>
      <w:r>
        <w:rPr>
          <w:rFonts w:hint="eastAsia" w:ascii="宋体" w:hAnsi="宋体" w:eastAsia="宋体"/>
          <w:w w:val="100"/>
          <w:sz w:val="21"/>
        </w:rPr>
        <w:t>详</w:t>
      </w:r>
      <w:r>
        <w:rPr>
          <w:rFonts w:hint="eastAsia" w:ascii="宋体" w:hAnsi="宋体" w:eastAsia="宋体"/>
          <w:spacing w:val="-3"/>
          <w:w w:val="100"/>
          <w:sz w:val="21"/>
        </w:rPr>
        <w:t>述</w:t>
      </w:r>
      <w:r>
        <w:rPr>
          <w:rFonts w:hint="eastAsia" w:ascii="宋体" w:hAnsi="宋体" w:eastAsia="宋体"/>
          <w:w w:val="100"/>
          <w:sz w:val="21"/>
        </w:rPr>
        <w:t>（过</w:t>
      </w:r>
      <w:r>
        <w:rPr>
          <w:rFonts w:hint="eastAsia" w:ascii="宋体" w:hAnsi="宋体" w:eastAsia="宋体"/>
          <w:spacing w:val="-3"/>
          <w:w w:val="100"/>
          <w:sz w:val="21"/>
        </w:rPr>
        <w:t>去</w:t>
      </w:r>
      <w:r>
        <w:rPr>
          <w:rFonts w:hint="eastAsia" w:ascii="宋体" w:hAnsi="宋体" w:eastAsia="宋体"/>
          <w:w w:val="100"/>
          <w:sz w:val="21"/>
        </w:rPr>
        <w:t>分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rFonts w:hint="eastAsia" w:ascii="宋体" w:hAnsi="宋体" w:eastAsia="宋体"/>
          <w:w w:val="100"/>
          <w:sz w:val="21"/>
        </w:rPr>
        <w:t>词频</w:t>
      </w:r>
      <w:r>
        <w:rPr>
          <w:rFonts w:hint="eastAsia" w:ascii="宋体" w:hAnsi="宋体" w:eastAsia="宋体"/>
          <w:spacing w:val="-55"/>
          <w:sz w:val="21"/>
        </w:rPr>
        <w:t xml:space="preserve"> </w:t>
      </w:r>
      <w:r>
        <w:rPr>
          <w:w w:val="100"/>
          <w:sz w:val="21"/>
        </w:rPr>
        <w:t>130</w:t>
      </w:r>
      <w:r>
        <w:rPr>
          <w:spacing w:val="-3"/>
          <w:w w:val="100"/>
          <w:sz w:val="21"/>
        </w:rPr>
        <w:t>9</w:t>
      </w:r>
      <w:r>
        <w:rPr>
          <w:spacing w:val="-2"/>
          <w:w w:val="100"/>
          <w:sz w:val="21"/>
        </w:rPr>
        <w:t>3</w:t>
      </w:r>
      <w:r>
        <w:rPr>
          <w:rFonts w:hint="eastAsia" w:ascii="宋体" w:hAnsi="宋体" w:eastAsia="宋体"/>
          <w:w w:val="100"/>
          <w:sz w:val="21"/>
        </w:rPr>
        <w:t>】</w:t>
      </w:r>
    </w:p>
    <w:p>
      <w:pPr>
        <w:spacing w:after="0" w:line="240" w:lineRule="auto"/>
        <w:jc w:val="left"/>
        <w:rPr>
          <w:rFonts w:hint="eastAsia" w:ascii="宋体" w:hAnsi="宋体" w:eastAsia="宋体"/>
          <w:sz w:val="21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509"/>
        <w:rPr>
          <w:rFonts w:hint="eastAsia" w:ascii="宋体" w:hAnsi="宋体" w:eastAsia="宋体"/>
        </w:rPr>
      </w:pPr>
      <w:r>
        <w:t xml:space="preserve">individualization [ˌɪndɪvɪdʒʊəlaɪ'zeɪʃn] n. </w:t>
      </w:r>
      <w:r>
        <w:rPr>
          <w:rFonts w:hint="eastAsia" w:ascii="宋体" w:hAnsi="宋体" w:eastAsia="宋体"/>
        </w:rPr>
        <w:t xml:space="preserve">个性化；个体化【词频 </w:t>
      </w:r>
      <w:r>
        <w:t>34813</w:t>
      </w:r>
      <w:r>
        <w:rPr>
          <w:rFonts w:hint="eastAsia" w:ascii="宋体" w:hAnsi="宋体" w:eastAsia="宋体"/>
        </w:rPr>
        <w:t xml:space="preserve">】 </w:t>
      </w:r>
      <w:r>
        <w:t xml:space="preserve">individual-level [ˌɪndɪˈvɪdʒʊəl-ˈlevl] n.  </w:t>
      </w:r>
      <w:r>
        <w:rPr>
          <w:rFonts w:hint="eastAsia" w:ascii="宋体" w:hAnsi="宋体" w:eastAsia="宋体"/>
        </w:rPr>
        <w:t>个体层面【词频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37949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51"/>
        <w:rPr>
          <w:rFonts w:hint="eastAsia" w:ascii="宋体" w:hAnsi="宋体" w:eastAsia="宋体"/>
        </w:rPr>
      </w:pPr>
      <w:r>
        <w:pict>
          <v:group id="_x0000_s3320" o:spid="_x0000_s3320" o:spt="203" style="position:absolute;left:0pt;margin-left:144.8pt;margin-top:46.65pt;height:392.45pt;width:390.4pt;mso-position-horizontal-relative:page;z-index:-203776;mso-width-relative:page;mso-height-relative:page;" coordorigin="2896,933" coordsize="7808,7849">
            <o:lock v:ext="edit"/>
            <v:shape id="_x0000_s3321" o:spid="_x0000_s332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22" o:spid="_x0000_s332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23" o:spid="_x0000_s332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intra-individual [,intrə,indi'vidjuəl] adj. </w:t>
      </w:r>
      <w:r>
        <w:rPr>
          <w:rFonts w:hint="eastAsia" w:ascii="宋体" w:hAnsi="宋体" w:eastAsia="宋体"/>
        </w:rPr>
        <w:t xml:space="preserve">个体内的【词频 </w:t>
      </w:r>
      <w:r>
        <w:t>46968</w:t>
      </w:r>
      <w:r>
        <w:rPr>
          <w:rFonts w:hint="eastAsia" w:ascii="宋体" w:hAnsi="宋体" w:eastAsia="宋体"/>
        </w:rPr>
        <w:t xml:space="preserve">】 </w:t>
      </w:r>
      <w:r>
        <w:t xml:space="preserve">inter-individual [ˈɪntə(r)ˌɪndɪˈvɪdʒʊəl] adj.  </w:t>
      </w:r>
      <w:r>
        <w:rPr>
          <w:rFonts w:hint="eastAsia" w:ascii="宋体" w:hAnsi="宋体" w:eastAsia="宋体"/>
        </w:rPr>
        <w:t>个体间的【词频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52205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75"/>
        <w:rPr>
          <w:rFonts w:hint="eastAsia" w:ascii="宋体" w:hAnsi="宋体" w:eastAsia="宋体"/>
        </w:rPr>
      </w:pPr>
      <w:r>
        <w:t xml:space="preserve">individuate [ɪndɪ'vɪdjʊeɪt] vt. </w:t>
      </w:r>
      <w:r>
        <w:rPr>
          <w:rFonts w:hint="eastAsia" w:ascii="宋体" w:hAnsi="宋体" w:eastAsia="宋体"/>
        </w:rPr>
        <w:t xml:space="preserve">个别化；表现区别；一一列举；赋予个性；使个体化【词频 </w:t>
      </w:r>
      <w:r>
        <w:t>38154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dua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[ˌ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ue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赋予个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个</w:t>
      </w:r>
      <w:r>
        <w:rPr>
          <w:rFonts w:hint="eastAsia" w:ascii="宋体" w:hAnsi="宋体" w:eastAsia="宋体"/>
          <w:spacing w:val="-3"/>
          <w:w w:val="100"/>
        </w:rPr>
        <w:t>体化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47</w:t>
      </w:r>
      <w:r>
        <w:rPr>
          <w:spacing w:val="-3"/>
          <w:w w:val="100"/>
        </w:rPr>
        <w:t>2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individuation ['ɪndɪ,vɪdjʊeɪʃən] n.  </w:t>
      </w:r>
      <w:r>
        <w:rPr>
          <w:rFonts w:hint="eastAsia" w:ascii="宋体" w:hAnsi="宋体" w:eastAsia="宋体"/>
        </w:rPr>
        <w:t>个性化，赋予个性【词频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27069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2929"/>
        </w:tabs>
        <w:spacing w:before="77" w:after="0" w:line="240" w:lineRule="auto"/>
        <w:ind w:left="2928" w:right="0" w:hanging="884"/>
        <w:jc w:val="left"/>
        <w:rPr>
          <w:rFonts w:hint="eastAsia" w:ascii="Microsoft JhengHei" w:eastAsia="Microsoft JhengHei"/>
        </w:rPr>
      </w:pPr>
      <w:bookmarkStart w:id="213" w:name="272. -mort- = -mors- = -mor- 死"/>
      <w:bookmarkEnd w:id="213"/>
      <w:bookmarkStart w:id="214" w:name="_bookmark71"/>
      <w:bookmarkEnd w:id="214"/>
      <w:bookmarkStart w:id="215" w:name="_bookmark71"/>
      <w:bookmarkEnd w:id="215"/>
      <w:r>
        <w:t xml:space="preserve">-mort- = -mors- = </w:t>
      </w:r>
      <w:r>
        <w:rPr>
          <w:spacing w:val="-4"/>
        </w:rPr>
        <w:t>-mor-</w:t>
      </w:r>
      <w:r>
        <w:rPr>
          <w:spacing w:val="68"/>
        </w:rPr>
        <w:t xml:space="preserve"> </w:t>
      </w:r>
      <w:r>
        <w:rPr>
          <w:rFonts w:hint="eastAsia" w:ascii="Microsoft JhengHei" w:eastAsia="Microsoft JhengHei"/>
        </w:rPr>
        <w:t>死</w:t>
      </w:r>
    </w:p>
    <w:p>
      <w:pPr>
        <w:pStyle w:val="3"/>
        <w:spacing w:before="360" w:line="256" w:lineRule="auto"/>
        <w:ind w:left="1000" w:right="21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58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原</w:t>
      </w:r>
      <w:r>
        <w:rPr>
          <w:rFonts w:hint="eastAsia" w:ascii="宋体" w:hAnsi="宋体" w:eastAsia="宋体"/>
          <w:w w:val="100"/>
        </w:rPr>
        <w:t>始</w:t>
      </w:r>
      <w:r>
        <w:rPr>
          <w:rFonts w:hint="eastAsia" w:ascii="宋体" w:hAnsi="宋体" w:eastAsia="宋体"/>
          <w:spacing w:val="-3"/>
          <w:w w:val="100"/>
        </w:rPr>
        <w:t>印</w:t>
      </w:r>
      <w:r>
        <w:rPr>
          <w:rFonts w:hint="eastAsia" w:ascii="宋体" w:hAnsi="宋体" w:eastAsia="宋体"/>
          <w:w w:val="100"/>
        </w:rPr>
        <w:t>欧语</w:t>
      </w:r>
      <w:r>
        <w:rPr>
          <w:spacing w:val="-4"/>
          <w:w w:val="100"/>
        </w:rPr>
        <w:t>-m</w:t>
      </w:r>
      <w:r>
        <w:rPr>
          <w:w w:val="100"/>
        </w:rPr>
        <w:t>o</w:t>
      </w:r>
      <w:r>
        <w:rPr>
          <w:spacing w:val="-4"/>
          <w:w w:val="100"/>
        </w:rPr>
        <w:t>r-</w:t>
      </w:r>
      <w:r>
        <w:rPr>
          <w:rFonts w:hint="eastAsia" w:ascii="宋体" w:hAnsi="宋体" w:eastAsia="宋体"/>
          <w:spacing w:val="2"/>
          <w:w w:val="100"/>
        </w:rPr>
        <w:t>或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r-</w:t>
      </w:r>
      <w:r>
        <w:rPr>
          <w:rFonts w:hint="eastAsia" w:ascii="宋体" w:hAnsi="宋体" w:eastAsia="宋体"/>
          <w:w w:val="100"/>
        </w:rPr>
        <w:t>在拉丁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中派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uu</w:t>
      </w:r>
      <w:r>
        <w:rPr>
          <w:spacing w:val="-56"/>
          <w:w w:val="100"/>
        </w:rPr>
        <w:t>s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死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55"/>
          <w:w w:val="100"/>
        </w:rPr>
        <w:t>、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56"/>
          <w:w w:val="100"/>
        </w:rPr>
        <w:t>s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死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56"/>
          <w:w w:val="100"/>
        </w:rPr>
        <w:t>、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-56"/>
          <w:w w:val="100"/>
        </w:rPr>
        <w:t>s</w:t>
      </w:r>
      <w:r>
        <w:rPr>
          <w:rFonts w:hint="eastAsia" w:ascii="宋体" w:hAnsi="宋体" w:eastAsia="宋体"/>
          <w:w w:val="100"/>
        </w:rPr>
        <w:t>（</w:t>
      </w:r>
      <w:r>
        <w:rPr>
          <w:spacing w:val="-1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死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e</w:t>
      </w:r>
      <w:r>
        <w:rPr>
          <w:rFonts w:hint="eastAsia" w:ascii="宋体" w:hAnsi="宋体" w:eastAsia="宋体"/>
          <w:spacing w:val="2"/>
          <w:w w:val="100"/>
        </w:rPr>
        <w:t>（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死）等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【引申】死亡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mortal ['mɔːt(ə)l] adj. </w:t>
      </w:r>
      <w:r>
        <w:rPr>
          <w:rFonts w:hint="eastAsia" w:ascii="宋体" w:hAnsi="宋体" w:eastAsia="宋体"/>
        </w:rPr>
        <w:t xml:space="preserve">凡人的；致死的；终有一死的；不共戴天的 </w:t>
      </w:r>
      <w:r>
        <w:t xml:space="preserve">n. </w:t>
      </w:r>
      <w:r>
        <w:rPr>
          <w:rFonts w:hint="eastAsia" w:ascii="宋体" w:hAnsi="宋体" w:eastAsia="宋体"/>
        </w:rPr>
        <w:t xml:space="preserve">人类，凡人【词频 </w:t>
      </w:r>
      <w:r>
        <w:t>9728</w:t>
      </w:r>
      <w:r>
        <w:rPr>
          <w:rFonts w:hint="eastAsia" w:ascii="宋体" w:hAnsi="宋体" w:eastAsia="宋体"/>
        </w:rPr>
        <w:t>，</w:t>
      </w:r>
      <w:r>
        <w:t>13707</w:t>
      </w:r>
      <w:r>
        <w:rPr>
          <w:rFonts w:hint="eastAsia" w:ascii="宋体" w:hAnsi="宋体" w:eastAsia="宋体"/>
        </w:rPr>
        <w:t xml:space="preserve">】 </w:t>
      </w:r>
      <w:r>
        <w:t xml:space="preserve">mortally ['mɔrtəli] adv.  </w:t>
      </w:r>
      <w:r>
        <w:rPr>
          <w:rFonts w:hint="eastAsia" w:ascii="宋体" w:hAnsi="宋体" w:eastAsia="宋体"/>
        </w:rPr>
        <w:t xml:space="preserve">致命地；非常【词频 </w:t>
      </w:r>
      <w:r>
        <w:t>23116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27"/>
        <w:rPr>
          <w:rFonts w:hint="eastAsia" w:ascii="宋体" w:hAnsi="宋体" w:eastAsia="宋体"/>
        </w:rPr>
      </w:pPr>
      <w:r>
        <w:pict>
          <v:group id="_x0000_s3324" o:spid="_x0000_s3324" o:spt="203" style="position:absolute;left:0pt;margin-left:63.2pt;margin-top:108.65pt;height:80.25pt;width:77pt;mso-position-horizontal-relative:page;z-index:-203776;mso-width-relative:page;mso-height-relative:page;" coordorigin="1265,2174" coordsize="1540,1605">
            <o:lock v:ext="edit"/>
            <v:shape id="_x0000_s3325" o:spid="_x0000_s3325" style="position:absolute;left:1265;top:2408;height:1371;width:1299;" fillcolor="#C0C0C0" filled="t" stroked="f" coordorigin="1265,2408" coordsize="1299,1371" path="m1646,3439l1638,3431,1579,3504,1543,3551,1511,3591,1506,3513,1497,3434,1492,3401,1485,3353,1469,3270,1474,3260,1479,3249,1484,3239,1414,3249,1429,3286,1440,3321,1448,3353,1454,3382,1400,3444,1360,3490,1354,3433,1346,3375,1337,3315,1324,3251,1327,3241,1331,3230,1334,3220,1265,3235,1280,3268,1295,3306,1308,3349,1322,3397,1333,3444,1337,3481,1334,3507,1326,3523,1387,3542,1388,3529,1393,3513,1401,3495,1404,3490,1412,3475,1424,3454,1436,3435,1448,3417,1461,3401,1470,3444,1476,3483,1481,3519,1484,3551,1486,3580,1484,3605,1479,3624,1471,3639,1530,3656,1535,3636,1544,3614,1554,3591,1555,3590,1568,3563,1581,3542,1605,3504,1624,3474,1646,3439m1724,3508l1712,3504,1685,3563,1662,3614,1642,3655,1625,3688,1611,3716,1598,3738,1588,3754,1581,3766,1644,3778,1647,3747,1661,3693,1687,3613,1724,3508m2011,2956l2009,2941,2004,2931,1992,2915,1974,2893,1950,2866,1946,2868,1943,2870,1939,2872,1950,2902,1958,2929,1961,2953,1960,2973,1958,2992,1960,3003,1962,3005,1964,3007,1973,3007,1984,3000,1992,2996,2000,2988,2007,2977,2011,2969,2011,2956m2088,3335l2087,3320,2083,3305,2083,3302,2071,3304,2060,3305,2050,3303,2040,3298,2029,3291,2012,3279,1991,3262,1965,3239,1961,3242,1958,3246,1954,3249,1980,3278,2001,3300,2016,3318,2026,3329,2032,3340,2034,3348,2035,3349,2033,3357,2028,3365,1891,3502,1874,3515,1857,3520,1841,3516,1825,3504,1765,3444,1709,3388,1722,3376,1815,3283,1872,3226,1881,3235,1899,3253,1903,3241,1908,3226,1910,3220,1914,3209,1897,3195,1871,3170,1859,3158,1859,3213,1790,3283,1764,3258,1764,3308,1697,3376,1608,3287,1596,3275,1606,3264,1663,3207,1714,3258,1764,3308,1764,3258,1714,3207,1688,3182,1705,3165,1758,3112,1859,3213,1859,3158,1836,3135,1813,3112,1792,3091,1796,3062,1745,3062,1745,3100,1680,3165,1674,3137,1669,3110,1667,3093,1667,3178,1583,3262,1572,3262,1562,3263,1551,3264,1545,3228,1539,3195,1532,3166,1526,3142,1543,3125,1590,3078,1623,3045,1634,3078,1656,3144,1667,3178,1667,3093,1666,3085,1665,3062,1665,3045,1665,3040,1666,3024,1670,3008,1678,2994,1608,2992,1608,3034,1564,3078,1518,3125,1514,3111,1510,3095,1505,3078,1499,3060,1502,3050,1504,3040,1507,3030,1438,3045,1455,3077,1471,3113,1487,3152,1503,3195,1516,3241,1524,3289,1529,3337,1530,3386,1543,3386,1548,3364,1551,3340,1553,3315,1554,3287,1710,3444,1809,3542,1832,3560,1855,3566,1877,3561,1899,3544,1924,3520,2000,3444,2061,3382,2070,3374,2080,3359,2085,3348,2088,3335m2093,2748l2093,2714,2089,2705,2072,2689,2064,2684,2054,2683,2036,2686,2011,2691,1977,2699,1977,2707,2000,2713,2022,2720,2041,2729,2059,2739,2076,2752,2087,2754,2093,2748m2255,2412l2199,2409,2180,2408,2180,2450,2049,2581,2007,2623,2006,2611,2004,2601,2000,2592,1994,2585,1990,2581,1973,2573,1964,2572,1948,2575,1926,2581,1897,2589,1897,2598,1924,2605,1948,2614,1970,2626,1990,2640,1916,2714,1821,2809,1796,2788,1787,2796,1804,2823,1816,2848,1824,2870,1828,2891,1830,2910,1832,2920,1836,2925,1838,2927,1840,2925,1849,2925,1861,2912,1870,2895,1874,2887,1876,2876,1872,2868,1867,2860,1859,2849,1848,2836,1834,2821,1846,2809,2032,2623,2194,2461,2200,2480,2212,2520,2218,2539,2221,2538,2225,2537,2228,2537,2227,2491,2231,2461,2232,2456,2242,2429,2255,2412m2325,2719l2324,2704,2323,2699,2310,2703,2298,2704,2288,2702,2279,2697,2269,2690,2258,2682,2246,2672,2232,2659,2224,2667,2238,2685,2250,2700,2260,2713,2266,2722,2274,2735,2272,2745,2266,2756,2163,2859,2147,2874,2136,2883,2129,2887,2127,2887,2132,2870,2139,2849,2149,2814,2157,2779,2163,2745,2167,2713,2172,2679,2176,2640,2180,2598,2191,2581,2197,2573,2127,2566,2132,2607,2133,2649,2131,2690,2127,2731,2122,2772,2116,2808,2109,2841,2101,2870,2030,2798,2032,2786,2034,2774,2036,2762,1965,2792,1984,2809,2003,2827,2023,2847,2087,2910,2065,2962,2041,3012,2014,3061,1986,3108,1994,3112,2030,3063,2062,3016,2088,2971,2110,2929,2123,2937,2133,2935,2140,2929,2181,2887,2201,2868,2283,2785,2305,2762,2320,2740,2325,2719m2384,2591l2378,2581,2369,2573,2361,2568,2351,2565,2339,2563,2325,2562,2308,2565,2286,2570,2258,2579,2226,2589,2227,2593,2227,2596,2228,2600,2267,2602,2300,2606,2328,2612,2350,2621,2367,2630,2378,2632,2382,2627,2384,2625,2384,2591m2563,2872l2540,2851,2515,2827,2487,2800,2456,2769,2456,2758,2457,2748,2458,2737,2388,2760,2407,2777,2433,2801,2465,2833,2504,2872,2382,2994,2316,2929,2279,2891,2281,2879,2285,2855,2245,2870,2211,2882,2234,2903,2266,2934,2306,2973,2355,3021,2236,3140,2158,3062,2161,3051,2163,3041,2165,3030,2095,3057,2116,3076,2141,3099,2169,3127,2201,3159,2199,3167,2198,3175,2196,3184,2210,3183,2249,3182,2249,3152,2262,3140,2407,2994,2517,2884,2542,2910,2547,2900,2556,2884,2563,2872e">
              <v:path arrowok="t"/>
              <v:fill on="t" opacity="32896f" focussize="0,0"/>
              <v:stroke on="f"/>
              <v:imagedata o:title=""/>
              <o:lock v:ext="edit"/>
            </v:shape>
            <v:shape id="_x0000_s3326" o:spid="_x0000_s3326" o:spt="75" type="#_x0000_t75" style="position:absolute;left:2623;top:217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æ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死亡数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死</w:t>
      </w:r>
      <w:r>
        <w:rPr>
          <w:rFonts w:hint="eastAsia" w:ascii="宋体" w:hAnsi="宋体" w:eastAsia="宋体"/>
          <w:spacing w:val="-3"/>
          <w:w w:val="100"/>
        </w:rPr>
        <w:t>亡</w:t>
      </w:r>
      <w:r>
        <w:rPr>
          <w:rFonts w:hint="eastAsia" w:ascii="宋体" w:hAnsi="宋体" w:eastAsia="宋体"/>
          <w:w w:val="100"/>
        </w:rPr>
        <w:t>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必</w:t>
      </w:r>
      <w:r>
        <w:rPr>
          <w:rFonts w:hint="eastAsia" w:ascii="宋体" w:hAnsi="宋体" w:eastAsia="宋体"/>
          <w:spacing w:val="-3"/>
          <w:w w:val="100"/>
        </w:rPr>
        <w:t>死</w:t>
      </w:r>
      <w:r>
        <w:rPr>
          <w:rFonts w:hint="eastAsia" w:ascii="宋体" w:hAnsi="宋体" w:eastAsia="宋体"/>
          <w:w w:val="100"/>
        </w:rPr>
        <w:t>性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必死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命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lit</w:t>
      </w:r>
      <w:r>
        <w:rPr>
          <w:spacing w:val="1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infant-mortality [ˈɪnfənt-mɔː'tælɪtɪ] n. </w:t>
      </w:r>
      <w:r>
        <w:rPr>
          <w:rFonts w:hint="eastAsia" w:ascii="宋体" w:hAnsi="宋体" w:eastAsia="宋体"/>
        </w:rPr>
        <w:t xml:space="preserve">婴儿死亡率，早期失效；早期故障期【词频 </w:t>
      </w:r>
      <w:r>
        <w:t>46732</w:t>
      </w:r>
      <w:r>
        <w:rPr>
          <w:rFonts w:hint="eastAsia" w:ascii="宋体" w:hAnsi="宋体" w:eastAsia="宋体"/>
        </w:rPr>
        <w:t xml:space="preserve">】 </w:t>
      </w:r>
      <w:r>
        <w:t xml:space="preserve">immortal [ɪ'mɔːt(ə)l] adj. </w:t>
      </w:r>
      <w:r>
        <w:rPr>
          <w:rFonts w:hint="eastAsia" w:ascii="宋体" w:hAnsi="宋体" w:eastAsia="宋体"/>
        </w:rPr>
        <w:t xml:space="preserve">不朽的；神仙的；长生的 </w:t>
      </w:r>
      <w:r>
        <w:t xml:space="preserve">n. </w:t>
      </w:r>
      <w:r>
        <w:rPr>
          <w:rFonts w:hint="eastAsia" w:ascii="宋体" w:hAnsi="宋体" w:eastAsia="宋体"/>
        </w:rPr>
        <w:t xml:space="preserve">神仙；不朽人物【词频 </w:t>
      </w:r>
      <w:r>
        <w:t>11666</w:t>
      </w:r>
      <w:r>
        <w:rPr>
          <w:rFonts w:hint="eastAsia" w:ascii="宋体" w:hAnsi="宋体" w:eastAsia="宋体"/>
        </w:rPr>
        <w:t>，</w:t>
      </w:r>
      <w:r>
        <w:t>32203</w:t>
      </w:r>
      <w:r>
        <w:rPr>
          <w:rFonts w:hint="eastAsia" w:ascii="宋体" w:hAnsi="宋体" w:eastAsia="宋体"/>
        </w:rPr>
        <w:t xml:space="preserve">】 </w:t>
      </w:r>
      <w:r>
        <w:t xml:space="preserve">immortality [ɪmɔː'tælɪtɪ] n.  </w:t>
      </w:r>
      <w:r>
        <w:rPr>
          <w:rFonts w:hint="eastAsia" w:ascii="宋体" w:hAnsi="宋体" w:eastAsia="宋体"/>
        </w:rPr>
        <w:t>不朽；不朽的声名；不灭【词频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13265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41"/>
        <w:rPr>
          <w:rFonts w:hint="eastAsia" w:ascii="宋体" w:hAnsi="宋体" w:eastAsia="宋体"/>
        </w:rPr>
      </w:pPr>
      <w:r>
        <w:t xml:space="preserve">immortalize [ɪ'mɔrtəlaɪz] vt. </w:t>
      </w:r>
      <w:r>
        <w:rPr>
          <w:rFonts w:hint="eastAsia" w:ascii="宋体" w:hAnsi="宋体" w:eastAsia="宋体"/>
        </w:rPr>
        <w:t xml:space="preserve">使不灭；使名垂千古，使不朽【词频 </w:t>
      </w:r>
      <w:r>
        <w:t>18831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im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lˌa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使永恒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使不</w:t>
      </w:r>
      <w:r>
        <w:rPr>
          <w:rFonts w:hint="eastAsia" w:ascii="宋体" w:hAnsi="宋体" w:eastAsia="宋体"/>
          <w:spacing w:val="-3"/>
          <w:w w:val="100"/>
        </w:rPr>
        <w:t>灭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朽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名</w:t>
      </w:r>
      <w:r>
        <w:rPr>
          <w:rFonts w:hint="eastAsia" w:ascii="宋体" w:hAnsi="宋体" w:eastAsia="宋体"/>
          <w:spacing w:val="-3"/>
          <w:w w:val="100"/>
        </w:rPr>
        <w:t>垂</w:t>
      </w:r>
      <w:r>
        <w:rPr>
          <w:rFonts w:hint="eastAsia" w:ascii="宋体" w:hAnsi="宋体" w:eastAsia="宋体"/>
          <w:w w:val="100"/>
        </w:rPr>
        <w:t xml:space="preserve">千古 </w:t>
      </w:r>
      <w:r>
        <w:t xml:space="preserve">mortify ['mɔːtɪfaɪ] vt. </w:t>
      </w:r>
      <w:r>
        <w:rPr>
          <w:rFonts w:hint="eastAsia" w:ascii="宋体" w:hAnsi="宋体" w:eastAsia="宋体"/>
        </w:rPr>
        <w:t>抑制；苦修；使</w:t>
      </w:r>
      <w:r>
        <w:t>…</w:t>
      </w:r>
      <w:r>
        <w:rPr>
          <w:rFonts w:hint="eastAsia" w:ascii="宋体" w:hAnsi="宋体" w:eastAsia="宋体"/>
        </w:rPr>
        <w:t xml:space="preserve">感屈辱 </w:t>
      </w:r>
      <w:r>
        <w:t xml:space="preserve">vi. </w:t>
      </w:r>
      <w:r>
        <w:rPr>
          <w:rFonts w:hint="eastAsia" w:ascii="宋体" w:hAnsi="宋体" w:eastAsia="宋体"/>
        </w:rPr>
        <w:t xml:space="preserve">禁欲；苦行；约束【词频 </w:t>
      </w:r>
      <w:r>
        <w:t>19079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ːtɪ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窘</w:t>
      </w:r>
      <w:r>
        <w:rPr>
          <w:rFonts w:hint="eastAsia" w:ascii="宋体" w:hAnsi="宋体" w:eastAsia="宋体"/>
          <w:w w:val="100"/>
        </w:rPr>
        <w:t>迫的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辱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受</w:t>
      </w:r>
      <w:r>
        <w:rPr>
          <w:rFonts w:hint="eastAsia" w:ascii="宋体" w:hAnsi="宋体" w:eastAsia="宋体"/>
          <w:w w:val="100"/>
        </w:rPr>
        <w:t>辱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381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mortifying [ˈmɔːrtɪfaɪɪŋ] vt. </w:t>
      </w:r>
      <w:r>
        <w:rPr>
          <w:rFonts w:hint="eastAsia" w:ascii="宋体" w:hAnsi="宋体" w:eastAsia="宋体"/>
          <w:spacing w:val="-10"/>
        </w:rPr>
        <w:t>苦修；使</w:t>
      </w:r>
      <w:r>
        <w:rPr>
          <w:spacing w:val="-10"/>
        </w:rPr>
        <w:t>…</w:t>
      </w:r>
      <w:r>
        <w:rPr>
          <w:rFonts w:hint="eastAsia" w:ascii="宋体" w:hAnsi="宋体" w:eastAsia="宋体"/>
          <w:spacing w:val="-10"/>
        </w:rPr>
        <w:t>悔恨（现在分词）</w:t>
      </w:r>
      <w:r>
        <w:rPr>
          <w:spacing w:val="-10"/>
        </w:rPr>
        <w:t xml:space="preserve">adj. </w:t>
      </w:r>
      <w:r>
        <w:rPr>
          <w:rFonts w:hint="eastAsia" w:ascii="宋体" w:hAnsi="宋体" w:eastAsia="宋体"/>
          <w:spacing w:val="-10"/>
        </w:rPr>
        <w:t xml:space="preserve">痛心的；使人羞愧的；禁欲苦修的【词频 </w:t>
      </w:r>
      <w:r>
        <w:t>51346</w:t>
      </w:r>
      <w:r>
        <w:rPr>
          <w:rFonts w:hint="eastAsia" w:ascii="宋体" w:hAnsi="宋体" w:eastAsia="宋体"/>
        </w:rPr>
        <w:t xml:space="preserve">】 </w:t>
      </w:r>
      <w:r>
        <w:t xml:space="preserve">mortification [,mɔːtɪfɪ'keɪʃn] n.  </w:t>
      </w:r>
      <w:r>
        <w:rPr>
          <w:rFonts w:hint="eastAsia" w:ascii="宋体" w:hAnsi="宋体" w:eastAsia="宋体"/>
        </w:rPr>
        <w:t>屈辱；禁欲；坏疽【词频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3"/>
        </w:rPr>
        <w:t>31144</w:t>
      </w:r>
      <w:r>
        <w:rPr>
          <w:rFonts w:hint="eastAsia" w:ascii="宋体" w:hAnsi="宋体" w:eastAsia="宋体"/>
          <w:spacing w:val="-3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39" w:type="default"/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ze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'm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摊销（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分期</w:t>
      </w:r>
      <w:r>
        <w:rPr>
          <w:rFonts w:hint="eastAsia" w:ascii="宋体" w:hAnsi="宋体" w:eastAsia="宋体"/>
          <w:w w:val="100"/>
        </w:rPr>
        <w:t>偿还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32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əˌ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  <w:w w:val="100"/>
        </w:rPr>
        <w:t>&lt;</w:t>
      </w:r>
      <w:r>
        <w:rPr>
          <w:rFonts w:hint="eastAsia" w:ascii="宋体" w:hAnsi="宋体" w:eastAsia="宋体"/>
          <w:spacing w:val="-3"/>
          <w:w w:val="100"/>
        </w:rPr>
        <w:t>商</w:t>
      </w:r>
      <w:r>
        <w:rPr>
          <w:w w:val="100"/>
        </w:rPr>
        <w:t>&gt;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期</w:t>
      </w:r>
      <w:r>
        <w:rPr>
          <w:rFonts w:hint="eastAsia" w:ascii="宋体" w:hAnsi="宋体" w:eastAsia="宋体"/>
          <w:spacing w:val="-3"/>
          <w:w w:val="100"/>
        </w:rPr>
        <w:t>偿</w:t>
      </w:r>
      <w:r>
        <w:rPr>
          <w:rFonts w:hint="eastAsia" w:ascii="宋体" w:hAnsi="宋体" w:eastAsia="宋体"/>
          <w:w w:val="100"/>
        </w:rPr>
        <w:t>还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债务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333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>amortization [ə,mɔːtaɪ'zeɪʃən] n. [</w:t>
      </w:r>
      <w:r>
        <w:rPr>
          <w:rFonts w:hint="eastAsia" w:ascii="宋体" w:hAnsi="宋体" w:eastAsia="宋体"/>
        </w:rPr>
        <w:t>会计</w:t>
      </w:r>
      <w:r>
        <w:t xml:space="preserve">]  </w:t>
      </w:r>
      <w:r>
        <w:rPr>
          <w:rFonts w:hint="eastAsia" w:ascii="宋体" w:hAnsi="宋体" w:eastAsia="宋体"/>
        </w:rPr>
        <w:t>分期偿还【词频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28074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327" o:spid="_x0000_s3327" o:spt="203" style="position:absolute;left:0pt;margin-left:144.8pt;margin-top:15.45pt;height:392.45pt;width:390.4pt;mso-position-horizontal-relative:page;z-index:-203776;mso-width-relative:page;mso-height-relative:page;" coordorigin="2896,309" coordsize="7808,7849">
            <o:lock v:ext="edit"/>
            <v:shape id="_x0000_s3328" o:spid="_x0000_s3328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29" o:spid="_x0000_s3329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30" o:spid="_x0000_s3330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mortician [mɔː'tɪʃ(ə)n] n.</w:t>
      </w:r>
      <w:r>
        <w:rPr>
          <w:rFonts w:hint="eastAsia" w:ascii="宋体" w:hAnsi="宋体" w:eastAsia="宋体"/>
        </w:rPr>
        <w:t>（美）殡葬业者；丧事承办人【词频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27272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ːtj</w:t>
      </w:r>
      <w:r>
        <w:rPr>
          <w:spacing w:val="-1"/>
          <w:w w:val="100"/>
        </w:rPr>
        <w:t>ʊə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太平间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停</w:t>
      </w:r>
      <w:r>
        <w:rPr>
          <w:rFonts w:hint="eastAsia" w:ascii="宋体" w:hAnsi="宋体" w:eastAsia="宋体"/>
          <w:spacing w:val="-3"/>
          <w:w w:val="100"/>
        </w:rPr>
        <w:t>尸</w:t>
      </w:r>
      <w:r>
        <w:rPr>
          <w:rFonts w:hint="eastAsia" w:ascii="宋体" w:hAnsi="宋体" w:eastAsia="宋体"/>
          <w:w w:val="100"/>
        </w:rPr>
        <w:t>间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死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悲哀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post-mortem [pəʊs(t)ˈmɔːtəm] adj. </w:t>
      </w:r>
      <w:r>
        <w:rPr>
          <w:rFonts w:hint="eastAsia" w:ascii="宋体" w:hAnsi="宋体" w:eastAsia="宋体"/>
          <w:spacing w:val="-8"/>
        </w:rPr>
        <w:t xml:space="preserve">验尸的；死后的 </w:t>
      </w:r>
      <w:r>
        <w:rPr>
          <w:spacing w:val="-6"/>
        </w:rPr>
        <w:t xml:space="preserve">adv. </w:t>
      </w:r>
      <w:r>
        <w:rPr>
          <w:rFonts w:hint="eastAsia" w:ascii="宋体" w:hAnsi="宋体" w:eastAsia="宋体"/>
          <w:spacing w:val="-9"/>
        </w:rPr>
        <w:t xml:space="preserve">死后，在死后 </w:t>
      </w:r>
      <w:r>
        <w:t xml:space="preserve">n. </w:t>
      </w:r>
      <w:r>
        <w:rPr>
          <w:rFonts w:hint="eastAsia" w:ascii="宋体" w:hAnsi="宋体" w:eastAsia="宋体"/>
        </w:rPr>
        <w:t xml:space="preserve">验尸 </w:t>
      </w:r>
      <w:r>
        <w:t xml:space="preserve">vt. </w:t>
      </w:r>
      <w:r>
        <w:rPr>
          <w:rFonts w:hint="eastAsia" w:ascii="宋体" w:hAnsi="宋体" w:eastAsia="宋体"/>
          <w:spacing w:val="-7"/>
        </w:rPr>
        <w:t>对</w:t>
      </w:r>
      <w:r>
        <w:rPr>
          <w:spacing w:val="-7"/>
        </w:rPr>
        <w:t>……</w:t>
      </w:r>
      <w:r>
        <w:rPr>
          <w:rFonts w:hint="eastAsia" w:ascii="宋体" w:hAnsi="宋体" w:eastAsia="宋体"/>
          <w:spacing w:val="-7"/>
        </w:rPr>
        <w:t xml:space="preserve">验尸【词频 </w:t>
      </w:r>
      <w:r>
        <w:t>20048</w:t>
      </w:r>
      <w:r>
        <w:rPr>
          <w:rFonts w:hint="eastAsia" w:ascii="宋体" w:hAnsi="宋体" w:eastAsia="宋体"/>
        </w:rPr>
        <w:t xml:space="preserve">】 </w:t>
      </w:r>
      <w:r>
        <w:t xml:space="preserve">morbid ['mɔːbɪd] adj.  </w:t>
      </w:r>
      <w:r>
        <w:rPr>
          <w:rFonts w:hint="eastAsia" w:ascii="宋体" w:hAnsi="宋体" w:eastAsia="宋体"/>
        </w:rPr>
        <w:t>病态的；由病引起的；恐怖的；病变部位的【词频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16245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62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病率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病</w:t>
      </w:r>
      <w:r>
        <w:rPr>
          <w:rFonts w:hint="eastAsia" w:ascii="宋体" w:hAnsi="宋体" w:eastAsia="宋体"/>
          <w:spacing w:val="-3"/>
          <w:w w:val="100"/>
        </w:rPr>
        <w:t>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健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morbidly ['mɔrbɪdli]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病态地【词频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29059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87"/>
        <w:rPr>
          <w:rFonts w:hint="eastAsia" w:ascii="宋体" w:hAnsi="宋体" w:eastAsia="宋体"/>
        </w:rPr>
      </w:pPr>
      <w:r>
        <w:t xml:space="preserve">moribund ['mɒrɪbʌnd] adj. </w:t>
      </w:r>
      <w:r>
        <w:rPr>
          <w:rFonts w:hint="eastAsia" w:ascii="宋体" w:hAnsi="宋体" w:eastAsia="宋体"/>
        </w:rPr>
        <w:t xml:space="preserve">垂死的；停滞不前的 </w:t>
      </w:r>
      <w:r>
        <w:t xml:space="preserve">n. </w:t>
      </w:r>
      <w:r>
        <w:rPr>
          <w:rFonts w:hint="eastAsia" w:ascii="宋体" w:hAnsi="宋体" w:eastAsia="宋体"/>
        </w:rPr>
        <w:t xml:space="preserve">垂死的人【词频】 </w:t>
      </w:r>
      <w:r>
        <w:t xml:space="preserve">morgue [mɔːg] n.  </w:t>
      </w:r>
      <w:r>
        <w:rPr>
          <w:rFonts w:hint="eastAsia" w:ascii="宋体" w:hAnsi="宋体" w:eastAsia="宋体"/>
        </w:rPr>
        <w:t xml:space="preserve">陈尸所；资料室，资料档案【词频 </w:t>
      </w:r>
      <w:r>
        <w:t>12460</w:t>
      </w:r>
      <w:r>
        <w:rPr>
          <w:rFonts w:hint="eastAsia" w:ascii="宋体" w:hAnsi="宋体" w:eastAsia="宋体"/>
        </w:rPr>
        <w:t xml:space="preserve">】 </w:t>
      </w:r>
      <w:r>
        <w:t xml:space="preserve">comorbid [kemɔr'bid] n.  </w:t>
      </w:r>
      <w:r>
        <w:rPr>
          <w:rFonts w:hint="eastAsia" w:ascii="宋体" w:hAnsi="宋体" w:eastAsia="宋体"/>
        </w:rPr>
        <w:t>共患疾病【词频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30737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comorbidity [kemɔr'bidəti] n.  </w:t>
      </w:r>
      <w:r>
        <w:rPr>
          <w:rFonts w:hint="eastAsia" w:ascii="宋体" w:hAnsi="宋体" w:eastAsia="宋体"/>
        </w:rPr>
        <w:t>疾病，伴随疾病【词频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30557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murder [ˈmɜ:də(r)] n.  </w:t>
      </w:r>
      <w:r>
        <w:rPr>
          <w:rFonts w:hint="eastAsia" w:ascii="宋体" w:hAnsi="宋体" w:eastAsia="宋体"/>
        </w:rPr>
        <w:t>谋杀；杀戮；极艰难</w:t>
      </w:r>
      <w:r>
        <w:t>[</w:t>
      </w:r>
      <w:r>
        <w:rPr>
          <w:rFonts w:hint="eastAsia" w:ascii="宋体" w:hAnsi="宋体" w:eastAsia="宋体"/>
        </w:rPr>
        <w:t>令人沮丧</w:t>
      </w:r>
      <w:r>
        <w:t>]</w:t>
      </w:r>
      <w:r>
        <w:rPr>
          <w:rFonts w:hint="eastAsia" w:ascii="宋体" w:hAnsi="宋体" w:eastAsia="宋体"/>
        </w:rPr>
        <w:t xml:space="preserve">的经历 </w:t>
      </w:r>
      <w:r>
        <w:t xml:space="preserve">vt. </w:t>
      </w:r>
      <w:r>
        <w:rPr>
          <w:rFonts w:hint="eastAsia" w:ascii="宋体" w:hAnsi="宋体" w:eastAsia="宋体"/>
        </w:rPr>
        <w:t>凶杀；糟蹋；打垮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4"/>
          <w:numId w:val="21"/>
        </w:numPr>
        <w:tabs>
          <w:tab w:val="left" w:pos="2160"/>
        </w:tabs>
        <w:spacing w:before="0" w:after="0" w:line="516" w:lineRule="auto"/>
        <w:ind w:left="160" w:right="4306" w:firstLine="1680"/>
        <w:jc w:val="left"/>
        <w:rPr>
          <w:rFonts w:hint="eastAsia" w:ascii="宋体" w:hAnsi="宋体" w:eastAsia="宋体"/>
          <w:sz w:val="21"/>
        </w:rPr>
      </w:pPr>
      <w:r>
        <w:pict>
          <v:group id="_x0000_s3331" o:spid="_x0000_s3331" o:spt="203" style="position:absolute;left:0pt;margin-left:63.2pt;margin-top:60.85pt;height:80.25pt;width:77pt;mso-position-horizontal-relative:page;z-index:-203776;mso-width-relative:page;mso-height-relative:page;" coordorigin="1265,1217" coordsize="1540,1605">
            <o:lock v:ext="edit"/>
            <v:shape id="_x0000_s3332" o:spid="_x0000_s3332" style="position:absolute;left:1265;top:1452;height:1371;width:1299;" fillcolor="#C0C0C0" filled="t" stroked="f" coordorigin="1265,1452" coordsize="1299,1371" path="m1646,2483l1638,2474,1579,2548,1543,2594,1511,2634,1506,2557,1497,2478,1492,2445,1485,2397,1469,2314,1474,2303,1479,2293,1484,2282,1414,2293,1429,2330,1440,2365,1448,2397,1454,2426,1400,2487,1360,2533,1354,2477,1346,2419,1337,2358,1324,2295,1327,2284,1331,2274,1334,2263,1265,2278,1280,2312,1295,2350,1308,2393,1322,2440,1333,2487,1337,2524,1334,2551,1326,2567,1387,2586,1388,2572,1393,2557,1401,2539,1404,2533,1412,2518,1424,2497,1436,2478,1448,2461,1461,2445,1470,2487,1476,2527,1481,2562,1484,2594,1486,2624,1484,2648,1479,2668,1471,2683,1530,2700,1535,2680,1544,2657,1554,2634,1555,2633,1568,2607,1581,2586,1605,2548,1624,2518,1646,2483m1724,2552l1712,2548,1685,2607,1662,2657,1642,2698,1625,2731,1611,2760,1598,2781,1588,2798,1581,2809,1644,2822,1647,2791,1661,2736,1687,2657,1724,2552m2011,2000l2009,1985,2004,1974,1992,1958,1974,1937,1950,1909,1946,1911,1943,1914,1939,1915,1950,1946,1958,1972,1961,1996,1960,2017,1958,2036,1960,2046,1962,2048,1964,2050,1973,2050,1984,2044,1992,2040,2000,2031,2007,2021,2011,2012,2011,2000m2088,2379l2087,2363,2083,2348,2083,2345,2071,2348,2060,2348,2050,2346,2040,2341,2029,2335,2012,2323,1991,2305,1965,2282,1961,2286,1958,2289,1954,2293,1980,2321,2001,2344,2016,2361,2026,2373,2032,2383,2034,2392,2035,2393,2033,2401,2028,2409,1891,2546,1874,2559,1857,2564,1841,2560,1825,2548,1765,2487,1709,2432,1722,2419,1815,2327,1872,2270,1881,2279,1899,2297,1903,2284,1908,2270,1910,2263,1914,2253,1897,2238,1871,2213,1859,2202,1859,2257,1790,2327,1764,2301,1764,2352,1697,2419,1608,2331,1596,2318,1606,2308,1663,2251,1714,2301,1764,2352,1764,2301,1714,2251,1688,2225,1705,2209,1758,2156,1859,2257,1859,2202,1836,2179,1813,2156,1792,2135,1796,2105,1745,2105,1745,2143,1680,2209,1674,2181,1669,2154,1667,2137,1667,2221,1583,2306,1572,2306,1562,2307,1551,2308,1545,2271,1539,2238,1532,2210,1526,2185,1543,2169,1590,2122,1623,2088,1634,2122,1656,2188,1667,2221,1667,2137,1666,2129,1665,2105,1665,2088,1665,2083,1666,2068,1670,2052,1678,2038,1608,2036,1608,2078,1564,2122,1518,2169,1514,2155,1510,2139,1505,2122,1499,2103,1502,2093,1504,2083,1507,2074,1438,2088,1455,2120,1471,2156,1487,2196,1503,2238,1516,2284,1524,2332,1529,2381,1530,2430,1543,2430,1548,2407,1551,2384,1553,2358,1554,2331,1710,2487,1809,2586,1832,2604,1855,2610,1877,2605,1899,2588,1924,2564,2000,2487,2061,2426,2070,2417,2080,2402,2085,2392,2088,2379m2093,1791l2093,1757,2089,1749,2072,1732,2064,1728,2054,1727,2036,1729,2011,1735,1977,1743,1977,1751,2000,1757,2022,1764,2041,1773,2059,1783,2076,1795,2087,1797,2093,1791m2255,1456l2199,1453,2180,1452,2180,1494,2049,1625,2007,1667,2006,1655,2004,1645,2000,1636,1994,1629,1990,1625,1973,1616,1964,1615,1948,1619,1926,1625,1897,1633,1897,1641,1924,1649,1948,1658,1970,1669,1990,1684,1916,1757,1821,1852,1796,1831,1787,1840,1804,1867,1816,1891,1824,1914,1828,1934,1830,1954,1832,1964,1836,1968,1838,1970,1840,1968,1849,1968,1861,1956,1870,1939,1874,1930,1876,1920,1872,1911,1867,1903,1859,1893,1848,1880,1834,1865,1846,1852,2032,1667,2194,1504,2200,1524,2212,1563,2218,1583,2221,1582,2225,1581,2228,1580,2227,1535,2231,1504,2232,1499,2242,1473,2255,1456m2325,1762l2324,1747,2323,1743,2310,1746,2298,1747,2288,1745,2279,1741,2269,1734,2258,1726,2246,1715,2232,1703,2224,1711,2238,1729,2250,1744,2260,1757,2266,1766,2274,1778,2272,1789,2266,1800,2163,1903,2147,1918,2136,1927,2129,1931,2127,1930,2132,1913,2139,1893,2149,1857,2157,1823,2163,1789,2167,1757,2172,1722,2176,1684,2180,1641,2191,1625,2197,1616,2127,1610,2132,1651,2133,1692,2131,1733,2127,1774,2122,1815,2116,1852,2109,1885,2101,1913,2030,1842,2032,1830,2034,1818,2036,1806,1965,1836,1984,1852,2003,1870,2023,1890,2087,1954,2065,2005,2041,2056,2014,2105,1986,2152,1994,2156,2030,2106,2062,2059,2088,2015,2110,1972,2123,1981,2133,1979,2140,1972,2181,1931,2201,1911,2283,1829,2305,1806,2320,1784,2325,1762m2384,1635l2378,1625,2369,1616,2361,1612,2351,1609,2339,1607,2325,1606,2308,1608,2286,1614,2258,1622,2226,1633,2227,1637,2227,1640,2228,1644,2267,1645,2300,1650,2328,1656,2350,1665,2367,1673,2378,1675,2382,1671,2384,1669,2384,1635m2563,1915l2540,1895,2515,1871,2487,1844,2456,1812,2456,1802,2457,1791,2458,1781,2388,1804,2407,1820,2433,1845,2465,1876,2504,1915,2382,2038,2316,1972,2279,1934,2281,1922,2285,1899,2245,1914,2211,1926,2234,1947,2266,1978,2306,2017,2355,2065,2236,2183,2158,2105,2161,2094,2163,2084,2165,2073,2095,2101,2116,2120,2141,2143,2169,2171,2201,2202,2199,2211,2198,2219,2196,2227,2210,2227,2249,2225,2249,2196,2262,2183,2407,2038,2517,1928,2542,1953,2547,1944,2556,1928,2563,1915e">
              <v:path arrowok="t"/>
              <v:fill on="t" opacity="32896f" focussize="0,0"/>
              <v:stroke on="f"/>
              <v:imagedata o:title=""/>
              <o:lock v:ext="edit"/>
            </v:shape>
            <v:shape id="_x0000_s3333" o:spid="_x0000_s3333" o:spt="75" type="#_x0000_t75" style="position:absolute;left:2623;top:121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hAnsi="宋体" w:eastAsia="宋体"/>
          <w:w w:val="100"/>
          <w:sz w:val="21"/>
        </w:rPr>
        <w:t>杀人【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w w:val="100"/>
          <w:sz w:val="21"/>
        </w:rPr>
        <w:t>1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8</w:t>
      </w:r>
      <w:r>
        <w:rPr>
          <w:spacing w:val="-1"/>
          <w:w w:val="100"/>
          <w:sz w:val="21"/>
        </w:rPr>
        <w:t>5</w:t>
      </w:r>
      <w:r>
        <w:rPr>
          <w:rFonts w:hint="eastAsia" w:ascii="宋体" w:hAnsi="宋体" w:eastAsia="宋体"/>
          <w:spacing w:val="-3"/>
          <w:w w:val="100"/>
          <w:sz w:val="21"/>
        </w:rPr>
        <w:t>，</w:t>
      </w:r>
      <w:r>
        <w:rPr>
          <w:w w:val="100"/>
          <w:sz w:val="21"/>
        </w:rPr>
        <w:t>35</w:t>
      </w:r>
      <w:r>
        <w:rPr>
          <w:spacing w:val="-3"/>
          <w:w w:val="100"/>
          <w:sz w:val="21"/>
        </w:rPr>
        <w:t>0</w:t>
      </w:r>
      <w:r>
        <w:rPr>
          <w:spacing w:val="-1"/>
          <w:w w:val="100"/>
          <w:sz w:val="21"/>
        </w:rPr>
        <w:t>3</w:t>
      </w:r>
      <w:r>
        <w:rPr>
          <w:rFonts w:hint="eastAsia" w:ascii="宋体" w:hAnsi="宋体" w:eastAsia="宋体"/>
          <w:spacing w:val="-106"/>
          <w:w w:val="100"/>
          <w:sz w:val="21"/>
        </w:rPr>
        <w:t>】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w w:val="100"/>
          <w:sz w:val="21"/>
        </w:rPr>
        <w:t>X6M</w:t>
      </w:r>
      <w:r>
        <w:rPr>
          <w:spacing w:val="-3"/>
          <w:w w:val="100"/>
          <w:sz w:val="21"/>
        </w:rPr>
        <w:t>5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u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de</w:t>
      </w:r>
      <w:r>
        <w:rPr>
          <w:spacing w:val="-1"/>
          <w:w w:val="100"/>
          <w:sz w:val="21"/>
        </w:rPr>
        <w:t>r</w:t>
      </w:r>
      <w:r>
        <w:rPr>
          <w:w w:val="100"/>
          <w:sz w:val="21"/>
        </w:rPr>
        <w:t>er</w:t>
      </w:r>
      <w:r>
        <w:rPr>
          <w:spacing w:val="-1"/>
          <w:sz w:val="21"/>
        </w:rPr>
        <w:t xml:space="preserve"> </w:t>
      </w:r>
      <w:r>
        <w:rPr>
          <w:spacing w:val="-1"/>
          <w:w w:val="100"/>
          <w:sz w:val="21"/>
        </w:rPr>
        <w:t>[</w:t>
      </w:r>
      <w:r>
        <w:rPr>
          <w:spacing w:val="1"/>
          <w:w w:val="100"/>
          <w:sz w:val="21"/>
        </w:rPr>
        <w:t>ˈ</w:t>
      </w:r>
      <w:r>
        <w:rPr>
          <w:spacing w:val="-4"/>
          <w:w w:val="100"/>
          <w:sz w:val="21"/>
        </w:rPr>
        <w:t>m</w:t>
      </w:r>
      <w:r>
        <w:rPr>
          <w:w w:val="100"/>
          <w:sz w:val="21"/>
        </w:rPr>
        <w:t>ɜ</w:t>
      </w:r>
      <w:r>
        <w:rPr>
          <w:spacing w:val="-2"/>
          <w:w w:val="100"/>
          <w:sz w:val="21"/>
        </w:rPr>
        <w:t>:</w:t>
      </w:r>
      <w:r>
        <w:rPr>
          <w:w w:val="100"/>
          <w:sz w:val="21"/>
        </w:rPr>
        <w:t>d</w:t>
      </w:r>
      <w:r>
        <w:rPr>
          <w:spacing w:val="-1"/>
          <w:w w:val="100"/>
          <w:sz w:val="21"/>
        </w:rPr>
        <w:t>ərə(r)</w:t>
      </w:r>
      <w:r>
        <w:rPr>
          <w:w w:val="100"/>
          <w:sz w:val="21"/>
        </w:rPr>
        <w:t>]</w:t>
      </w:r>
      <w:r>
        <w:rPr>
          <w:spacing w:val="-1"/>
          <w:sz w:val="21"/>
        </w:rPr>
        <w:t xml:space="preserve"> </w:t>
      </w:r>
      <w:r>
        <w:rPr>
          <w:w w:val="100"/>
          <w:sz w:val="21"/>
        </w:rPr>
        <w:t>n.</w:t>
      </w:r>
      <w:r>
        <w:rPr>
          <w:sz w:val="21"/>
        </w:rPr>
        <w:t xml:space="preserve">  </w:t>
      </w:r>
      <w:r>
        <w:rPr>
          <w:rFonts w:hint="eastAsia" w:ascii="宋体" w:hAnsi="宋体" w:eastAsia="宋体"/>
          <w:w w:val="100"/>
          <w:sz w:val="21"/>
        </w:rPr>
        <w:t>谋杀犯</w:t>
      </w:r>
      <w:r>
        <w:rPr>
          <w:rFonts w:hint="eastAsia" w:ascii="宋体" w:hAnsi="宋体" w:eastAsia="宋体"/>
          <w:spacing w:val="-3"/>
          <w:w w:val="100"/>
          <w:sz w:val="21"/>
        </w:rPr>
        <w:t>，</w:t>
      </w:r>
      <w:r>
        <w:rPr>
          <w:rFonts w:hint="eastAsia" w:ascii="宋体" w:hAnsi="宋体" w:eastAsia="宋体"/>
          <w:w w:val="100"/>
          <w:sz w:val="21"/>
        </w:rPr>
        <w:t>凶</w:t>
      </w:r>
      <w:r>
        <w:rPr>
          <w:rFonts w:hint="eastAsia" w:ascii="宋体" w:hAnsi="宋体" w:eastAsia="宋体"/>
          <w:spacing w:val="-3"/>
          <w:w w:val="100"/>
          <w:sz w:val="21"/>
        </w:rPr>
        <w:t>手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48</w:t>
      </w:r>
      <w:r>
        <w:rPr>
          <w:spacing w:val="-1"/>
          <w:w w:val="100"/>
          <w:sz w:val="21"/>
        </w:rPr>
        <w:t>3</w:t>
      </w:r>
      <w:r>
        <w:rPr>
          <w:rFonts w:hint="eastAsia" w:ascii="宋体" w:hAnsi="宋体" w:eastAsia="宋体"/>
          <w:spacing w:val="-108"/>
          <w:w w:val="100"/>
          <w:sz w:val="21"/>
        </w:rPr>
        <w:t>】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w w:val="100"/>
          <w:sz w:val="21"/>
        </w:rPr>
        <w:t>B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M</w:t>
      </w:r>
      <w:r>
        <w:rPr>
          <w:spacing w:val="-1"/>
          <w:w w:val="100"/>
          <w:sz w:val="21"/>
        </w:rPr>
        <w:t>3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murderess [ˈmɜ:dəres] n.  </w:t>
      </w:r>
      <w:r>
        <w:rPr>
          <w:rFonts w:hint="eastAsia" w:ascii="宋体" w:hAnsi="宋体" w:eastAsia="宋体"/>
          <w:sz w:val="21"/>
        </w:rPr>
        <w:t>女凶手【词频</w:t>
      </w:r>
      <w:r>
        <w:rPr>
          <w:rFonts w:hint="eastAsia" w:ascii="宋体" w:hAnsi="宋体" w:eastAsia="宋体"/>
          <w:spacing w:val="-61"/>
          <w:sz w:val="21"/>
        </w:rPr>
        <w:t xml:space="preserve"> </w:t>
      </w:r>
      <w:r>
        <w:rPr>
          <w:sz w:val="21"/>
        </w:rPr>
        <w:t>40508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2582"/>
        <w:rPr>
          <w:rFonts w:hint="eastAsia" w:ascii="宋体" w:hAnsi="宋体" w:eastAsia="宋体"/>
        </w:rPr>
      </w:pPr>
      <w:r>
        <w:t xml:space="preserve">murderous [ˈmɜ:dərəs] adj. </w:t>
      </w:r>
      <w:r>
        <w:rPr>
          <w:rFonts w:hint="eastAsia" w:ascii="宋体" w:hAnsi="宋体" w:eastAsia="宋体"/>
        </w:rPr>
        <w:t xml:space="preserve">蓄意谋杀的；杀人的，残忍的；凶残的【词频 </w:t>
      </w:r>
      <w:r>
        <w:t>11489</w:t>
      </w:r>
      <w:r>
        <w:rPr>
          <w:rFonts w:hint="eastAsia" w:ascii="宋体" w:hAnsi="宋体" w:eastAsia="宋体"/>
        </w:rPr>
        <w:t xml:space="preserve">】 </w:t>
      </w:r>
      <w:r>
        <w:t xml:space="preserve">murderously [ˈmɜ:dərəsli] adv.  </w:t>
      </w:r>
      <w:r>
        <w:rPr>
          <w:rFonts w:hint="eastAsia" w:ascii="宋体" w:hAnsi="宋体" w:eastAsia="宋体"/>
        </w:rPr>
        <w:t xml:space="preserve">蓄意谋杀地，杀人地，凶残地【词频 </w:t>
      </w:r>
      <w:r>
        <w:t>41773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3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糟蹋（过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尤指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团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运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彻</w:t>
      </w:r>
      <w:r>
        <w:rPr>
          <w:rFonts w:hint="eastAsia" w:ascii="宋体" w:hAnsi="宋体" w:eastAsia="宋体"/>
          <w:spacing w:val="-3"/>
          <w:w w:val="100"/>
        </w:rPr>
        <w:t>底</w:t>
      </w:r>
      <w:r>
        <w:rPr>
          <w:rFonts w:hint="eastAsia" w:ascii="宋体" w:hAnsi="宋体" w:eastAsia="宋体"/>
          <w:w w:val="100"/>
        </w:rPr>
        <w:t>打败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打</w:t>
      </w:r>
      <w:r>
        <w:rPr>
          <w:rFonts w:hint="eastAsia" w:ascii="宋体" w:hAnsi="宋体" w:eastAsia="宋体"/>
          <w:spacing w:val="-3"/>
          <w:w w:val="100"/>
        </w:rPr>
        <w:t>垮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391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</w:t>
      </w:r>
      <w:r>
        <w:rPr>
          <w:w w:val="100"/>
        </w:rPr>
        <w:t>d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糟蹋（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尤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团队</w:t>
      </w:r>
      <w:r>
        <w:rPr>
          <w:rFonts w:hint="eastAsia" w:ascii="宋体" w:hAnsi="宋体" w:eastAsia="宋体"/>
          <w:spacing w:val="-3"/>
          <w:w w:val="100"/>
        </w:rPr>
        <w:t>运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中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彻</w:t>
      </w:r>
      <w:r>
        <w:rPr>
          <w:rFonts w:hint="eastAsia" w:ascii="宋体" w:hAnsi="宋体" w:eastAsia="宋体"/>
          <w:w w:val="100"/>
        </w:rPr>
        <w:t>底</w:t>
      </w:r>
      <w:r>
        <w:rPr>
          <w:rFonts w:hint="eastAsia" w:ascii="宋体" w:hAnsi="宋体" w:eastAsia="宋体"/>
          <w:spacing w:val="-3"/>
          <w:w w:val="100"/>
        </w:rPr>
        <w:t>打</w:t>
      </w:r>
      <w:r>
        <w:rPr>
          <w:rFonts w:hint="eastAsia" w:ascii="宋体" w:hAnsi="宋体" w:eastAsia="宋体"/>
          <w:w w:val="100"/>
        </w:rPr>
        <w:t>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打垮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0</w:t>
      </w:r>
      <w:r>
        <w:rPr>
          <w:w w:val="100"/>
        </w:rPr>
        <w:t>7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murder-suicide [ˈmɜ:də(r)-ˈsu:ɪsaɪd] n.  </w:t>
      </w:r>
      <w:r>
        <w:rPr>
          <w:rFonts w:hint="eastAsia" w:ascii="宋体" w:hAnsi="宋体" w:eastAsia="宋体"/>
        </w:rPr>
        <w:t>谋杀后自杀【词频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40417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0" w:type="default"/>
          <w:pgSz w:w="11910" w:h="16840"/>
          <w:pgMar w:top="860" w:right="860" w:bottom="740" w:left="920" w:header="350" w:footer="554" w:gutter="0"/>
          <w:pgNumType w:start="18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895"/>
        <w:rPr>
          <w:rFonts w:hint="eastAsia" w:ascii="宋体" w:hAnsi="宋体" w:eastAsia="宋体"/>
        </w:rPr>
      </w:pPr>
      <w:r>
        <w:t xml:space="preserve">murder-for-hire [ˈmɜ:də(r)-fə(r)-ˈhaɪə(r)] n. </w:t>
      </w:r>
      <w:r>
        <w:rPr>
          <w:rFonts w:hint="eastAsia" w:ascii="宋体" w:hAnsi="宋体" w:eastAsia="宋体"/>
        </w:rPr>
        <w:t xml:space="preserve">雇凶杀人【词频 </w:t>
      </w:r>
      <w:r>
        <w:t>56448</w:t>
      </w:r>
      <w:r>
        <w:rPr>
          <w:rFonts w:hint="eastAsia" w:ascii="宋体" w:hAnsi="宋体" w:eastAsia="宋体"/>
        </w:rPr>
        <w:t xml:space="preserve">】 </w:t>
      </w:r>
      <w:r>
        <w:t xml:space="preserve">double-murder [ˈdʌbl-ˈmɜ:də(r)] n.  </w:t>
      </w:r>
      <w:r>
        <w:rPr>
          <w:rFonts w:hint="eastAsia" w:ascii="宋体" w:hAnsi="宋体" w:eastAsia="宋体"/>
        </w:rPr>
        <w:t>双重谋杀【词频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58948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441"/>
        </w:tabs>
        <w:spacing w:before="77" w:after="0" w:line="240" w:lineRule="auto"/>
        <w:ind w:left="4440" w:right="0" w:hanging="883"/>
        <w:jc w:val="left"/>
        <w:rPr>
          <w:rFonts w:hint="eastAsia" w:ascii="Microsoft JhengHei" w:eastAsia="Microsoft JhengHei"/>
        </w:rPr>
      </w:pPr>
      <w:r>
        <w:pict>
          <v:group id="_x0000_s3334" o:spid="_x0000_s3334" o:spt="203" style="position:absolute;left:0pt;margin-left:144.8pt;margin-top:46.6pt;height:392.45pt;width:390.4pt;mso-position-horizontal-relative:page;z-index:-203776;mso-width-relative:page;mso-height-relative:page;" coordorigin="2896,933" coordsize="7808,7849">
            <o:lock v:ext="edit"/>
            <v:shape id="_x0000_s3335" o:spid="_x0000_s3335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36" o:spid="_x0000_s3336" o:spt="75" type="#_x0000_t75" style="position:absolute;left:8020;top:3375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37" o:spid="_x0000_s3337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bookmarkStart w:id="216" w:name="_bookmark72"/>
      <w:bookmarkEnd w:id="216"/>
      <w:bookmarkStart w:id="217" w:name="_bookmark72"/>
      <w:bookmarkEnd w:id="217"/>
      <w:bookmarkStart w:id="218" w:name="273. -pan- 面包"/>
      <w:bookmarkEnd w:id="218"/>
      <w:r>
        <w:t>-pan-</w:t>
      </w:r>
      <w:r>
        <w:rPr>
          <w:spacing w:val="77"/>
        </w:rPr>
        <w:t xml:space="preserve"> </w:t>
      </w:r>
      <w:r>
        <w:rPr>
          <w:rFonts w:hint="eastAsia" w:ascii="Microsoft JhengHei" w:eastAsia="Microsoft JhengHei"/>
        </w:rPr>
        <w:t>面包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【词源】来自通俗拉丁语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i/>
        </w:rPr>
        <w:t xml:space="preserve">panis </w:t>
      </w:r>
      <w:r>
        <w:t>"</w:t>
      </w:r>
      <w:r>
        <w:rPr>
          <w:rFonts w:hint="eastAsia" w:ascii="宋体" w:hAnsi="宋体" w:eastAsia="宋体"/>
        </w:rPr>
        <w:t>面包</w:t>
      </w:r>
      <w:r>
        <w:rPr>
          <w:rFonts w:hint="eastAsia" w:ascii="宋体" w:hAnsi="宋体" w:eastAsia="宋体"/>
          <w:spacing w:val="-55"/>
        </w:rPr>
        <w:t xml:space="preserve"> </w:t>
      </w:r>
      <w:r>
        <w:t xml:space="preserve">bread," *pā- "to feed </w:t>
      </w:r>
      <w:r>
        <w:rPr>
          <w:rFonts w:hint="eastAsia" w:ascii="宋体" w:hAnsi="宋体" w:eastAsia="宋体"/>
        </w:rPr>
        <w:t>喂养</w:t>
      </w:r>
      <w:r>
        <w:t>"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【引申】面包</w:t>
      </w:r>
      <w:r>
        <w:t>/</w:t>
      </w:r>
      <w:r>
        <w:rPr>
          <w:rFonts w:hint="eastAsia" w:ascii="宋体" w:eastAsia="宋体"/>
        </w:rPr>
        <w:t>陪伴</w:t>
      </w:r>
      <w:r>
        <w:t>/</w:t>
      </w:r>
      <w:r>
        <w:rPr>
          <w:rFonts w:hint="eastAsia" w:ascii="宋体" w:eastAsia="宋体"/>
        </w:rPr>
        <w:t>生活</w:t>
      </w:r>
    </w:p>
    <w:p>
      <w:pPr>
        <w:pStyle w:val="3"/>
        <w:spacing w:before="178" w:line="516" w:lineRule="auto"/>
        <w:ind w:right="1636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</w:t>
      </w:r>
      <w:r>
        <w:rPr>
          <w:spacing w:val="2"/>
          <w:w w:val="100"/>
        </w:rPr>
        <w:t>n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公司；</w:t>
      </w:r>
      <w:r>
        <w:rPr>
          <w:rFonts w:hint="eastAsia" w:ascii="宋体" w:hAnsi="宋体" w:eastAsia="宋体"/>
          <w:spacing w:val="-3"/>
          <w:w w:val="100"/>
        </w:rPr>
        <w:t>陪</w:t>
      </w:r>
      <w:r>
        <w:rPr>
          <w:rFonts w:hint="eastAsia" w:ascii="宋体" w:hAnsi="宋体" w:eastAsia="宋体"/>
          <w:w w:val="100"/>
        </w:rPr>
        <w:t>伴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伴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连</w:t>
      </w:r>
      <w:r>
        <w:rPr>
          <w:rFonts w:hint="eastAsia" w:ascii="宋体" w:hAnsi="宋体" w:eastAsia="宋体"/>
          <w:w w:val="100"/>
        </w:rPr>
        <w:t>队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交往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陪</w:t>
      </w:r>
      <w:r>
        <w:rPr>
          <w:rFonts w:hint="eastAsia" w:ascii="宋体" w:hAnsi="宋体" w:eastAsia="宋体"/>
          <w:w w:val="100"/>
        </w:rPr>
        <w:t>伴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18</w:t>
      </w:r>
      <w:r>
        <w:rPr>
          <w:spacing w:val="-2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company-paid ['kʌmp(ə)nɪ-peɪd] adj.  </w:t>
      </w:r>
      <w:r>
        <w:rPr>
          <w:rFonts w:hint="eastAsia" w:ascii="宋体" w:hAnsi="宋体" w:eastAsia="宋体"/>
        </w:rPr>
        <w:t>公司支付的【词频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56486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452"/>
        <w:rPr>
          <w:rFonts w:hint="eastAsia" w:ascii="宋体" w:hAnsi="宋体" w:eastAsia="宋体"/>
        </w:rPr>
      </w:pPr>
      <w:r>
        <w:t xml:space="preserve">company-wide ['kʌmp(ə)nɪ-waɪd] adj. </w:t>
      </w:r>
      <w:r>
        <w:rPr>
          <w:rFonts w:hint="eastAsia" w:ascii="宋体" w:hAnsi="宋体" w:eastAsia="宋体"/>
        </w:rPr>
        <w:t xml:space="preserve">全公司的；公司性的；企业水平的【词频 </w:t>
      </w:r>
      <w:r>
        <w:t>31833</w:t>
      </w:r>
      <w:r>
        <w:rPr>
          <w:rFonts w:hint="eastAsia" w:ascii="宋体" w:hAnsi="宋体" w:eastAsia="宋体"/>
        </w:rPr>
        <w:t xml:space="preserve">】 </w:t>
      </w:r>
      <w:r>
        <w:t xml:space="preserve">company-owned ['kʌmp(ə)nɪ-əʊnd] adj. </w:t>
      </w:r>
      <w:r>
        <w:rPr>
          <w:rFonts w:hint="eastAsia" w:ascii="宋体" w:hAnsi="宋体" w:eastAsia="宋体"/>
        </w:rPr>
        <w:t xml:space="preserve">公司所有的；公司自有的；公司拥有的【词频 </w:t>
      </w:r>
      <w:r>
        <w:t>34282</w:t>
      </w:r>
      <w:r>
        <w:rPr>
          <w:rFonts w:hint="eastAsia" w:ascii="宋体" w:hAnsi="宋体" w:eastAsia="宋体"/>
        </w:rPr>
        <w:t xml:space="preserve">】 </w:t>
      </w:r>
      <w:r>
        <w:t xml:space="preserve">company-sponsored ['kʌmp(ə)nɪ-ˈspɔnsəd] adj.  </w:t>
      </w:r>
      <w:r>
        <w:rPr>
          <w:rFonts w:hint="eastAsia" w:ascii="宋体" w:hAnsi="宋体" w:eastAsia="宋体"/>
        </w:rPr>
        <w:t>由公司出资的【词频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42443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84"/>
        <w:rPr>
          <w:rFonts w:hint="eastAsia" w:ascii="宋体" w:hAnsi="宋体" w:eastAsia="宋体"/>
        </w:rPr>
      </w:pPr>
      <w:r>
        <w:t xml:space="preserve">oil-company [ɔɪl-'kʌmp(ə)nɪ] n. </w:t>
      </w:r>
      <w:r>
        <w:rPr>
          <w:rFonts w:hint="eastAsia" w:ascii="宋体" w:hAnsi="宋体" w:eastAsia="宋体"/>
        </w:rPr>
        <w:t xml:space="preserve">石油公司【词频 </w:t>
      </w:r>
      <w:r>
        <w:t>57792</w:t>
      </w:r>
      <w:r>
        <w:rPr>
          <w:rFonts w:hint="eastAsia" w:ascii="宋体" w:hAnsi="宋体" w:eastAsia="宋体"/>
        </w:rPr>
        <w:t xml:space="preserve">】 </w:t>
      </w:r>
      <w:r>
        <w:t xml:space="preserve">big-company [bɪg-'kʌmp(ə)nɪ] n.  </w:t>
      </w:r>
      <w:r>
        <w:rPr>
          <w:rFonts w:hint="eastAsia" w:ascii="宋体" w:hAnsi="宋体" w:eastAsia="宋体"/>
        </w:rPr>
        <w:t>大公司【词频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43255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small-company [smɔ:l-'kʌmp(ə)nɪ] n.  </w:t>
      </w:r>
      <w:r>
        <w:rPr>
          <w:rFonts w:hint="eastAsia" w:ascii="宋体" w:hAnsi="宋体" w:eastAsia="宋体"/>
        </w:rPr>
        <w:t>小型公司【词频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28368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large-company [lɑ:dʒ -'kʌmp(ə)nɪ] n.  </w:t>
      </w:r>
      <w:r>
        <w:rPr>
          <w:rFonts w:hint="eastAsia" w:ascii="宋体" w:hAnsi="宋体" w:eastAsia="宋体"/>
        </w:rPr>
        <w:t>大企业；大公司【词频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35760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79"/>
        <w:rPr>
          <w:rFonts w:hint="eastAsia" w:ascii="宋体" w:hAnsi="宋体" w:eastAsia="宋体"/>
        </w:rPr>
      </w:pPr>
      <w:r>
        <w:pict>
          <v:group id="_x0000_s3338" o:spid="_x0000_s3338" o:spt="203" style="position:absolute;left:0pt;margin-left:63.2pt;margin-top:58.55pt;height:80.25pt;width:77pt;mso-position-horizontal-relative:page;z-index:-203776;mso-width-relative:page;mso-height-relative:page;" coordorigin="1265,1172" coordsize="1540,1605">
            <o:lock v:ext="edit"/>
            <v:shape id="_x0000_s3339" o:spid="_x0000_s3339" style="position:absolute;left:1265;top:1406;height:1371;width:1299;" fillcolor="#C0C0C0" filled="t" stroked="f" coordorigin="1265,1406" coordsize="1299,1371" path="m1646,2437l1638,2429,1579,2502,1543,2549,1511,2589,1506,2511,1497,2432,1492,2399,1485,2351,1469,2268,1474,2258,1479,2247,1484,2237,1414,2247,1429,2284,1440,2319,1448,2351,1454,2380,1400,2442,1360,2488,1354,2431,1346,2373,1337,2313,1324,2249,1327,2239,1331,2228,1334,2218,1265,2233,1280,2266,1295,2304,1308,2347,1322,2395,1333,2442,1337,2479,1334,2505,1326,2521,1387,2540,1388,2527,1393,2511,1401,2493,1404,2488,1412,2473,1424,2452,1436,2433,1448,2415,1461,2399,1470,2442,1476,2481,1481,2517,1484,2549,1486,2578,1484,2603,1479,2622,1471,2637,1530,2654,1535,2634,1544,2612,1554,2589,1555,2588,1568,2561,1581,2540,1605,2502,1624,2472,1646,2437m1724,2506l1712,2502,1685,2561,1662,2612,1642,2653,1625,2686,1611,2714,1598,2736,1588,2752,1581,2764,1644,2776,1647,2745,1661,2691,1687,2611,1724,2506m2011,1954l2009,1939,2004,1929,1992,1913,1974,1891,1950,1864,1946,1866,1943,1868,1939,1870,1950,1900,1958,1927,1961,1951,1960,1971,1958,1990,1960,2001,1962,2003,1964,2005,1973,2005,1984,1998,1992,1994,2000,1986,2007,1975,2011,1967,2011,1954m2088,2333l2087,2318,2083,2303,2083,2300,2071,2302,2060,2303,2050,2301,2040,2296,2029,2289,2012,2277,1991,2260,1965,2237,1961,2240,1958,2244,1954,2247,1980,2276,2001,2298,2016,2316,2026,2327,2032,2338,2034,2346,2035,2347,2033,2355,2028,2363,1891,2500,1874,2513,1857,2518,1841,2514,1825,2502,1765,2442,1709,2386,1722,2374,1815,2281,1872,2224,1881,2233,1899,2251,1903,2239,1908,2224,1910,2218,1914,2207,1897,2193,1871,2168,1859,2156,1859,2211,1790,2281,1764,2256,1764,2306,1697,2374,1608,2285,1596,2273,1606,2262,1663,2205,1714,2256,1764,2306,1764,2256,1714,2205,1688,2180,1705,2163,1758,2110,1859,2211,1859,2156,1836,2133,1813,2110,1792,2089,1796,2060,1745,2060,1745,2098,1680,2163,1674,2135,1669,2108,1667,2091,1667,2176,1583,2260,1572,2260,1562,2261,1551,2262,1545,2226,1539,2193,1532,2164,1526,2140,1543,2123,1590,2076,1623,2043,1634,2076,1656,2142,1667,2176,1667,2091,1666,2083,1665,2060,1665,2043,1665,2038,1666,2022,1670,2006,1678,1992,1608,1990,1608,2032,1564,2076,1518,2123,1514,2109,1510,2093,1505,2076,1499,2058,1502,2048,1504,2038,1507,2028,1438,2043,1455,2075,1471,2111,1487,2150,1503,2193,1516,2239,1524,2287,1529,2335,1530,2384,1543,2384,1548,2362,1551,2338,1553,2313,1554,2285,1710,2442,1809,2540,1832,2558,1855,2564,1877,2559,1899,2542,1924,2518,2000,2442,2061,2380,2070,2372,2080,2357,2085,2346,2088,2333m2093,1746l2093,1712,2089,1703,2072,1687,2064,1682,2054,1681,2036,1684,2011,1689,1977,1697,1977,1705,2000,1711,2022,1718,2041,1727,2059,1737,2076,1750,2087,1752,2093,1746m2255,1410l2199,1407,2180,1406,2180,1448,2049,1579,2007,1621,2006,1609,2004,1599,2000,1590,1994,1583,1990,1579,1973,1571,1964,1570,1948,1573,1926,1579,1897,1587,1897,1596,1924,1603,1948,1612,1970,1624,1990,1638,1916,1712,1821,1807,1796,1786,1787,1794,1804,1821,1816,1846,1824,1868,1828,1889,1830,1908,1832,1918,1836,1923,1838,1925,1840,1923,1849,1923,1861,1910,1870,1893,1874,1885,1876,1874,1872,1866,1867,1858,1859,1847,1848,1834,1834,1819,1846,1807,2032,1621,2194,1459,2200,1478,2212,1518,2218,1537,2221,1536,2225,1535,2228,1535,2227,1489,2231,1459,2232,1454,2242,1427,2255,1410m2325,1717l2324,1702,2323,1697,2310,1701,2298,1702,2288,1700,2279,1695,2269,1688,2258,1680,2246,1670,2232,1657,2224,1665,2238,1683,2250,1698,2260,1711,2266,1720,2274,1733,2272,1743,2266,1754,2163,1857,2147,1872,2136,1881,2129,1885,2127,1885,2132,1868,2139,1847,2149,1812,2157,1777,2163,1743,2167,1711,2172,1677,2176,1638,2180,1596,2191,1579,2197,1571,2127,1564,2132,1605,2133,1647,2131,1688,2127,1729,2122,1770,2116,1806,2109,1839,2101,1868,2030,1796,2032,1784,2034,1772,2036,1760,1965,1790,1984,1807,2003,1825,2023,1845,2087,1908,2065,1960,2041,2010,2014,2059,1986,2106,1994,2110,2030,2061,2062,2014,2088,1969,2110,1927,2123,1935,2133,1933,2140,1927,2181,1885,2201,1866,2283,1783,2305,1760,2320,1738,2325,1717m2384,1589l2378,1579,2369,1571,2361,1566,2351,1563,2339,1561,2325,1560,2308,1563,2286,1568,2258,1577,2226,1587,2227,1591,2227,1594,2228,1598,2267,1600,2300,1604,2328,1610,2350,1619,2367,1628,2378,1630,2382,1625,2384,1623,2384,1589m2563,1870l2540,1849,2515,1825,2487,1798,2456,1767,2456,1756,2457,1746,2458,1735,2388,1758,2407,1775,2433,1799,2465,1831,2504,1870,2382,1992,2316,1927,2279,1889,2281,1877,2285,1853,2245,1868,2211,1880,2234,1901,2266,1932,2306,1971,2355,2019,2236,2138,2158,2060,2161,2049,2163,2039,2165,2028,2095,2055,2116,2074,2141,2097,2169,2125,2201,2157,2199,2165,2198,2173,2196,2182,2210,2181,2249,2180,2249,2150,2262,2138,2407,1992,2517,1882,2542,1908,2547,1898,2556,1882,2563,1870e">
              <v:path arrowok="t"/>
              <v:fill on="t" opacity="32896f" focussize="0,0"/>
              <v:stroke on="f"/>
              <v:imagedata o:title=""/>
              <o:lock v:ext="edit"/>
            </v:shape>
            <v:shape id="_x0000_s3340" o:spid="_x0000_s3340" o:spt="75" type="#_x0000_t75" style="position:absolute;left:2623;top:117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acco</w:t>
      </w:r>
      <w:r>
        <w:rPr>
          <w:spacing w:val="-4"/>
          <w:w w:val="100"/>
        </w:rPr>
        <w:t>m</w:t>
      </w:r>
      <w:r>
        <w:rPr>
          <w:w w:val="100"/>
        </w:rPr>
        <w:t>pany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陪伴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伴</w:t>
      </w:r>
      <w:r>
        <w:rPr>
          <w:rFonts w:hint="eastAsia" w:ascii="宋体" w:hAnsi="宋体" w:eastAsia="宋体"/>
          <w:spacing w:val="-3"/>
          <w:w w:val="100"/>
        </w:rPr>
        <w:t>随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伴</w:t>
      </w:r>
      <w:r>
        <w:rPr>
          <w:rFonts w:hint="eastAsia" w:ascii="宋体" w:hAnsi="宋体" w:eastAsia="宋体"/>
          <w:w w:val="100"/>
        </w:rPr>
        <w:t>奏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伴</w:t>
      </w:r>
      <w:r>
        <w:rPr>
          <w:rFonts w:hint="eastAsia" w:ascii="宋体" w:hAnsi="宋体" w:eastAsia="宋体"/>
          <w:w w:val="100"/>
        </w:rPr>
        <w:t>奏，</w:t>
      </w:r>
      <w:r>
        <w:rPr>
          <w:rFonts w:hint="eastAsia" w:ascii="宋体" w:hAnsi="宋体" w:eastAsia="宋体"/>
          <w:spacing w:val="-3"/>
          <w:w w:val="100"/>
        </w:rPr>
        <w:t>伴</w:t>
      </w:r>
      <w:r>
        <w:rPr>
          <w:rFonts w:hint="eastAsia" w:ascii="宋体" w:hAnsi="宋体" w:eastAsia="宋体"/>
          <w:w w:val="100"/>
        </w:rPr>
        <w:t>唱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accompanist [ə'kʌmpənɪst] n.  </w:t>
      </w:r>
      <w:r>
        <w:rPr>
          <w:rFonts w:hint="eastAsia" w:ascii="宋体" w:hAnsi="宋体" w:eastAsia="宋体"/>
        </w:rPr>
        <w:t>伴奏者；伴随者【词频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32757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w w:val="100"/>
        </w:rPr>
        <w:t>acco</w:t>
      </w:r>
      <w:r>
        <w:rPr>
          <w:spacing w:val="-4"/>
          <w:w w:val="100"/>
        </w:rPr>
        <w:t>m</w:t>
      </w:r>
      <w:r>
        <w:rPr>
          <w:w w:val="100"/>
        </w:rPr>
        <w:t>pan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ɪɪ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陪</w:t>
      </w:r>
      <w:r>
        <w:rPr>
          <w:rFonts w:hint="eastAsia" w:ascii="宋体" w:hAnsi="宋体" w:eastAsia="宋体"/>
          <w:w w:val="100"/>
        </w:rPr>
        <w:t>伴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附</w:t>
      </w:r>
      <w:r>
        <w:rPr>
          <w:rFonts w:hint="eastAsia" w:ascii="宋体" w:hAnsi="宋体" w:eastAsia="宋体"/>
          <w:w w:val="100"/>
        </w:rPr>
        <w:t>随的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伴随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074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accompaniment [ə'kʌmp(ə)nɪm(ə)nt] n.  </w:t>
      </w:r>
      <w:r>
        <w:rPr>
          <w:rFonts w:hint="eastAsia" w:ascii="宋体" w:hAnsi="宋体" w:eastAsia="宋体"/>
        </w:rPr>
        <w:t>伴奏；伴随物【词频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</w:rPr>
        <w:t>11614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891"/>
        <w:rPr>
          <w:rFonts w:hint="eastAsia" w:ascii="宋体" w:hAnsi="宋体" w:eastAsia="宋体"/>
        </w:rPr>
      </w:pPr>
      <w:r>
        <w:rPr>
          <w:w w:val="100"/>
        </w:rPr>
        <w:t>acco</w:t>
      </w:r>
      <w:r>
        <w:rPr>
          <w:spacing w:val="-4"/>
          <w:w w:val="100"/>
        </w:rPr>
        <w:t>m</w:t>
      </w:r>
      <w:r>
        <w:rPr>
          <w:w w:val="100"/>
        </w:rPr>
        <w:t>pan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[əˈ</w:t>
      </w:r>
      <w:r>
        <w:rPr>
          <w:w w:val="100"/>
        </w:rPr>
        <w:t>kʌ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陪</w:t>
      </w:r>
      <w:r>
        <w:rPr>
          <w:rFonts w:hint="eastAsia" w:ascii="宋体" w:hAnsi="宋体" w:eastAsia="宋体"/>
          <w:spacing w:val="-3"/>
          <w:w w:val="100"/>
        </w:rPr>
        <w:t>伴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陪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伴</w:t>
      </w:r>
      <w:r>
        <w:rPr>
          <w:rFonts w:hint="eastAsia" w:ascii="宋体" w:hAnsi="宋体" w:eastAsia="宋体"/>
          <w:spacing w:val="-1"/>
          <w:w w:val="100"/>
        </w:rPr>
        <w:t>随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时发</w:t>
      </w:r>
      <w:r>
        <w:rPr>
          <w:rFonts w:hint="eastAsia" w:ascii="宋体" w:hAnsi="宋体" w:eastAsia="宋体"/>
          <w:w w:val="100"/>
        </w:rPr>
        <w:t>生；</w:t>
      </w:r>
      <w:r>
        <w:rPr>
          <w:rFonts w:hint="eastAsia" w:ascii="宋体" w:hAnsi="宋体" w:eastAsia="宋体"/>
          <w:spacing w:val="-3"/>
          <w:w w:val="100"/>
        </w:rPr>
        <w:t>伴</w:t>
      </w:r>
      <w:r>
        <w:rPr>
          <w:rFonts w:hint="eastAsia" w:ascii="宋体" w:hAnsi="宋体" w:eastAsia="宋体"/>
          <w:w w:val="100"/>
        </w:rPr>
        <w:t xml:space="preserve">奏 </w:t>
      </w:r>
      <w:r>
        <w:t xml:space="preserve">unaccompanied [ʌnə'kʌmpənɪd] adj. </w:t>
      </w:r>
      <w:r>
        <w:rPr>
          <w:rFonts w:hint="eastAsia" w:ascii="宋体" w:hAnsi="宋体" w:eastAsia="宋体"/>
        </w:rPr>
        <w:t xml:space="preserve">无伴奏的；无伴侣的；无伴随的【词频 </w:t>
      </w:r>
      <w:r>
        <w:t>22870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pan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同伴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朋</w:t>
      </w:r>
      <w:r>
        <w:rPr>
          <w:rFonts w:hint="eastAsia" w:ascii="宋体" w:hAnsi="宋体" w:eastAsia="宋体"/>
          <w:spacing w:val="-3"/>
          <w:w w:val="100"/>
        </w:rPr>
        <w:t>友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南</w:t>
      </w:r>
      <w:r>
        <w:rPr>
          <w:rFonts w:hint="eastAsia" w:ascii="宋体" w:hAnsi="宋体" w:eastAsia="宋体"/>
          <w:spacing w:val="-3"/>
          <w:w w:val="100"/>
        </w:rPr>
        <w:t>；手</w:t>
      </w:r>
      <w:r>
        <w:rPr>
          <w:rFonts w:hint="eastAsia" w:ascii="宋体" w:hAnsi="宋体" w:eastAsia="宋体"/>
          <w:spacing w:val="50"/>
          <w:w w:val="100"/>
        </w:rPr>
        <w:t>册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陪伴【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companionable [kəm'pænjənəb(ə)l] adj.  </w:t>
      </w:r>
      <w:r>
        <w:rPr>
          <w:rFonts w:hint="eastAsia" w:ascii="宋体" w:hAnsi="宋体" w:eastAsia="宋体"/>
        </w:rPr>
        <w:t>好交往的；友善的；适于做朋友的【词频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29286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32"/>
        <w:rPr>
          <w:rFonts w:hint="eastAsia" w:ascii="宋体" w:hAnsi="宋体" w:eastAsia="宋体"/>
        </w:rPr>
      </w:pPr>
      <w:r>
        <w:t xml:space="preserve">companionably [kəm'pænjənəbli]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友善地；适合做朋友地【词频 </w:t>
      </w:r>
      <w:r>
        <w:rPr>
          <w:spacing w:val="-3"/>
        </w:rPr>
        <w:t>37811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companionship [kəm'pænjənʃɪp] n. </w:t>
      </w:r>
      <w:r>
        <w:rPr>
          <w:rFonts w:hint="eastAsia" w:ascii="宋体" w:hAnsi="宋体" w:eastAsia="宋体"/>
        </w:rPr>
        <w:t xml:space="preserve">友谊；陪伴；交谊【词频 </w:t>
      </w:r>
      <w:r>
        <w:t>13218</w:t>
      </w:r>
      <w:r>
        <w:rPr>
          <w:rFonts w:hint="eastAsia" w:ascii="宋体" w:hAnsi="宋体" w:eastAsia="宋体"/>
        </w:rPr>
        <w:t xml:space="preserve">】 </w:t>
      </w:r>
      <w:r>
        <w:t xml:space="preserve">companionway [kəm'pænjənweɪ] n.  </w:t>
      </w:r>
      <w:r>
        <w:rPr>
          <w:rFonts w:hint="eastAsia" w:ascii="宋体" w:hAnsi="宋体" w:eastAsia="宋体"/>
        </w:rPr>
        <w:t>升降扶梯；舱梯【词频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38790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97"/>
        <w:rPr>
          <w:rFonts w:hint="eastAsia" w:ascii="宋体" w:hAnsi="宋体" w:eastAsia="宋体"/>
        </w:rPr>
      </w:pPr>
      <w:r>
        <w:pict>
          <v:group id="_x0000_s3341" o:spid="_x0000_s3341" o:spt="203" style="position:absolute;left:0pt;margin-left:144.8pt;margin-top:15.45pt;height:392.45pt;width:390.4pt;mso-position-horizontal-relative:page;z-index:-203776;mso-width-relative:page;mso-height-relative:page;" coordorigin="2896,309" coordsize="7808,7849">
            <o:lock v:ext="edit"/>
            <v:shape id="_x0000_s3342" o:spid="_x0000_s334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43" o:spid="_x0000_s334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44" o:spid="_x0000_s334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companionate [kəm'pænjənət] adj. </w:t>
      </w:r>
      <w:r>
        <w:rPr>
          <w:rFonts w:hint="eastAsia" w:ascii="宋体" w:hAnsi="宋体" w:eastAsia="宋体"/>
        </w:rPr>
        <w:t xml:space="preserve">伙伴的，同伴的；友爱的，友好的【词频 </w:t>
      </w:r>
      <w:r>
        <w:t>58678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pan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餐具</w:t>
      </w:r>
      <w:r>
        <w:rPr>
          <w:rFonts w:hint="eastAsia" w:ascii="宋体" w:hAnsi="宋体" w:eastAsia="宋体"/>
          <w:spacing w:val="-3"/>
          <w:w w:val="100"/>
        </w:rPr>
        <w:t>室</w:t>
      </w:r>
      <w:r>
        <w:rPr>
          <w:rFonts w:hint="eastAsia" w:ascii="宋体" w:hAnsi="宋体" w:eastAsia="宋体"/>
          <w:w w:val="100"/>
        </w:rPr>
        <w:t>；食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室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食</w:t>
      </w:r>
      <w:r>
        <w:rPr>
          <w:rFonts w:hint="eastAsia" w:ascii="宋体" w:hAnsi="宋体" w:eastAsia="宋体"/>
          <w:spacing w:val="-3"/>
          <w:w w:val="100"/>
        </w:rPr>
        <w:t>品</w:t>
      </w:r>
      <w:r>
        <w:rPr>
          <w:rFonts w:hint="eastAsia" w:ascii="宋体" w:hAnsi="宋体" w:eastAsia="宋体"/>
          <w:w w:val="100"/>
        </w:rPr>
        <w:t>储</w:t>
      </w:r>
      <w:r>
        <w:rPr>
          <w:rFonts w:hint="eastAsia" w:ascii="宋体" w:hAnsi="宋体" w:eastAsia="宋体"/>
          <w:spacing w:val="-3"/>
          <w:w w:val="100"/>
        </w:rPr>
        <w:t>藏</w:t>
      </w:r>
      <w:r>
        <w:rPr>
          <w:rFonts w:hint="eastAsia" w:ascii="宋体" w:hAnsi="宋体" w:eastAsia="宋体"/>
          <w:w w:val="100"/>
        </w:rPr>
        <w:t>室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p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0</w:t>
      </w:r>
      <w:r>
        <w:rPr>
          <w:w w:val="100"/>
        </w:rPr>
        <w:t>61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panification [,pænifi'keiʃən] n. </w:t>
      </w:r>
      <w:r>
        <w:rPr>
          <w:rFonts w:hint="eastAsia" w:ascii="宋体" w:hAnsi="宋体" w:eastAsia="宋体"/>
        </w:rPr>
        <w:t>做面包</w:t>
      </w:r>
    </w:p>
    <w:p>
      <w:pPr>
        <w:pStyle w:val="3"/>
        <w:rPr>
          <w:rFonts w:hint="eastAsia" w:ascii="宋体" w:hAnsi="宋体" w:eastAsia="宋体"/>
        </w:rPr>
      </w:pPr>
      <w:r>
        <w:t xml:space="preserve">panivorous [pæ'nivərəs] adj. </w:t>
      </w:r>
      <w:r>
        <w:rPr>
          <w:rFonts w:hint="eastAsia" w:ascii="宋体" w:hAnsi="宋体" w:eastAsia="宋体"/>
        </w:rPr>
        <w:t>以食面包为生的；食面包的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appanage ['æp(ə)nɪdʒ] n.</w:t>
      </w:r>
      <w:r>
        <w:rPr>
          <w:rFonts w:hint="eastAsia" w:ascii="宋体" w:hAnsi="宋体" w:eastAsia="宋体"/>
        </w:rPr>
        <w:t>（王、候等的）封地，封禄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161"/>
        </w:tabs>
        <w:spacing w:before="0" w:after="0" w:line="240" w:lineRule="auto"/>
        <w:ind w:left="3161" w:right="0" w:hanging="884"/>
        <w:jc w:val="left"/>
        <w:rPr>
          <w:rFonts w:hint="eastAsia" w:ascii="Microsoft JhengHei" w:eastAsia="Microsoft JhengHei"/>
        </w:rPr>
      </w:pPr>
      <w:bookmarkStart w:id="219" w:name="274. -cur- 关心，挂念，注意"/>
      <w:bookmarkEnd w:id="219"/>
      <w:bookmarkStart w:id="220" w:name="_bookmark73"/>
      <w:bookmarkEnd w:id="220"/>
      <w:bookmarkStart w:id="221" w:name="_bookmark73"/>
      <w:bookmarkEnd w:id="221"/>
      <w:r>
        <w:rPr>
          <w:spacing w:val="-4"/>
        </w:rPr>
        <w:t>-cur-</w:t>
      </w:r>
      <w:r>
        <w:rPr>
          <w:spacing w:val="86"/>
        </w:rPr>
        <w:t xml:space="preserve"> </w:t>
      </w:r>
      <w:r>
        <w:rPr>
          <w:rFonts w:hint="eastAsia" w:ascii="Microsoft JhengHei" w:eastAsia="Microsoft JhengHei"/>
        </w:rPr>
        <w:t>关心，挂念，注意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a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ae</w:t>
      </w:r>
      <w:r>
        <w:rPr>
          <w:spacing w:val="-2"/>
          <w:w w:val="100"/>
        </w:rPr>
        <w:t>f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关</w:t>
      </w:r>
      <w:r>
        <w:rPr>
          <w:rFonts w:hint="eastAsia" w:ascii="宋体" w:eastAsia="宋体"/>
          <w:spacing w:val="-3"/>
          <w:w w:val="100"/>
        </w:rPr>
        <w:t>心</w:t>
      </w:r>
      <w:r>
        <w:rPr>
          <w:rFonts w:hint="eastAsia" w:ascii="宋体" w:eastAsia="宋体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或</w:t>
      </w:r>
      <w:r>
        <w:rPr>
          <w:rFonts w:hint="eastAsia" w:ascii="宋体" w:eastAsia="宋体"/>
          <w:w w:val="100"/>
        </w:rPr>
        <w:t>动词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ro</w:t>
      </w:r>
      <w:r>
        <w:rPr>
          <w:rFonts w:hint="eastAsia" w:ascii="宋体" w:eastAsia="宋体"/>
          <w:w w:val="100"/>
        </w:rPr>
        <w:t>，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re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关</w:t>
      </w:r>
      <w:r>
        <w:rPr>
          <w:rFonts w:hint="eastAsia" w:ascii="宋体" w:eastAsia="宋体"/>
          <w:spacing w:val="-3"/>
          <w:w w:val="100"/>
        </w:rPr>
        <w:t>心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照</w:t>
      </w:r>
      <w:r>
        <w:rPr>
          <w:rFonts w:hint="eastAsia" w:ascii="宋体" w:eastAsia="宋体"/>
          <w:w w:val="100"/>
        </w:rPr>
        <w:t>料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【引申】关怀</w:t>
      </w:r>
      <w:r>
        <w:t>/</w:t>
      </w:r>
      <w:r>
        <w:rPr>
          <w:rFonts w:hint="eastAsia" w:ascii="宋体" w:eastAsia="宋体"/>
        </w:rPr>
        <w:t>关注</w:t>
      </w:r>
      <w:r>
        <w:t>/</w:t>
      </w:r>
      <w:r>
        <w:rPr>
          <w:rFonts w:hint="eastAsia" w:ascii="宋体" w:eastAsia="宋体"/>
        </w:rPr>
        <w:t>照料</w:t>
      </w:r>
      <w:r>
        <w:t>/</w:t>
      </w:r>
      <w:r>
        <w:rPr>
          <w:rFonts w:hint="eastAsia" w:ascii="宋体" w:eastAsia="宋体"/>
        </w:rPr>
        <w:t>留心</w:t>
      </w:r>
    </w:p>
    <w:p>
      <w:pPr>
        <w:pStyle w:val="3"/>
        <w:spacing w:before="177" w:line="516" w:lineRule="auto"/>
        <w:ind w:right="2023"/>
        <w:rPr>
          <w:rFonts w:hint="eastAsia" w:ascii="宋体" w:hAnsi="宋体" w:eastAsia="宋体"/>
        </w:rPr>
      </w:pP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ous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jʊə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好</w:t>
      </w:r>
      <w:r>
        <w:rPr>
          <w:rFonts w:hint="eastAsia" w:ascii="宋体" w:hAnsi="宋体" w:eastAsia="宋体"/>
          <w:spacing w:val="-3"/>
          <w:w w:val="100"/>
        </w:rPr>
        <w:t>奇</w:t>
      </w:r>
      <w:r>
        <w:rPr>
          <w:rFonts w:hint="eastAsia" w:ascii="宋体" w:hAnsi="宋体" w:eastAsia="宋体"/>
          <w:w w:val="100"/>
        </w:rPr>
        <w:t>的，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求</w:t>
      </w:r>
      <w:r>
        <w:rPr>
          <w:rFonts w:hint="eastAsia" w:ascii="宋体" w:hAnsi="宋体" w:eastAsia="宋体"/>
          <w:spacing w:val="-3"/>
          <w:w w:val="100"/>
        </w:rPr>
        <w:t>知</w:t>
      </w:r>
      <w:r>
        <w:rPr>
          <w:rFonts w:hint="eastAsia" w:ascii="宋体" w:hAnsi="宋体" w:eastAsia="宋体"/>
          <w:w w:val="100"/>
        </w:rPr>
        <w:t>欲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古</w:t>
      </w:r>
      <w:r>
        <w:rPr>
          <w:rFonts w:hint="eastAsia" w:ascii="宋体" w:hAnsi="宋体" w:eastAsia="宋体"/>
          <w:w w:val="100"/>
        </w:rPr>
        <w:t>怪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；爱</w:t>
      </w:r>
      <w:r>
        <w:rPr>
          <w:rFonts w:hint="eastAsia" w:ascii="宋体" w:hAnsi="宋体" w:eastAsia="宋体"/>
          <w:spacing w:val="-3"/>
          <w:w w:val="100"/>
        </w:rPr>
        <w:t>挑</w:t>
      </w:r>
      <w:r>
        <w:rPr>
          <w:rFonts w:hint="eastAsia" w:ascii="宋体" w:hAnsi="宋体" w:eastAsia="宋体"/>
          <w:w w:val="100"/>
        </w:rPr>
        <w:t>剔</w:t>
      </w:r>
      <w:r>
        <w:rPr>
          <w:rFonts w:hint="eastAsia" w:ascii="宋体" w:hAnsi="宋体" w:eastAsia="宋体"/>
          <w:spacing w:val="-2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13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incurious [ɪn'kjʊərɪəs] adj.  </w:t>
      </w:r>
      <w:r>
        <w:rPr>
          <w:rFonts w:hint="eastAsia" w:ascii="宋体" w:hAnsi="宋体" w:eastAsia="宋体"/>
        </w:rPr>
        <w:t xml:space="preserve">不关心的；无好奇心的；不感兴趣的【词频 </w:t>
      </w:r>
      <w:r>
        <w:t>48067</w:t>
      </w:r>
      <w:r>
        <w:rPr>
          <w:rFonts w:hint="eastAsia" w:ascii="宋体" w:hAnsi="宋体" w:eastAsia="宋体"/>
        </w:rPr>
        <w:t xml:space="preserve">】 </w:t>
      </w:r>
      <w:r>
        <w:t xml:space="preserve">curiously ['kjʊərɪəslɪ]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好奇地【词频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8652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35"/>
      </w:pPr>
      <w:r>
        <w:pict>
          <v:group id="_x0000_s3345" o:spid="_x0000_s3345" o:spt="203" style="position:absolute;left:0pt;margin-left:63.2pt;margin-top:61.85pt;height:80.25pt;width:77pt;mso-position-horizontal-relative:page;z-index:-203776;mso-width-relative:page;mso-height-relative:page;" coordorigin="1265,1238" coordsize="1540,1605">
            <o:lock v:ext="edit"/>
            <v:shape id="_x0000_s3346" o:spid="_x0000_s3346" style="position:absolute;left:1265;top:1472;height:1371;width:1299;" fillcolor="#C0C0C0" filled="t" stroked="f" coordorigin="1265,1472" coordsize="1299,1371" path="m1646,2503l1638,2495,1579,2568,1543,2615,1511,2655,1506,2577,1497,2498,1492,2465,1485,2417,1469,2334,1474,2324,1479,2313,1484,2303,1414,2313,1429,2350,1440,2385,1448,2417,1454,2446,1400,2508,1360,2554,1354,2497,1346,2439,1337,2379,1324,2315,1327,2305,1331,2294,1334,2284,1265,2299,1280,2332,1295,2370,1308,2413,1322,2461,1333,2508,1337,2545,1334,2571,1326,2587,1387,2606,1388,2593,1393,2577,1401,2559,1404,2554,1412,2539,1424,2518,1436,2499,1448,2481,1461,2465,1470,2508,1476,2547,1481,2583,1484,2615,1486,2644,1484,2669,1479,2688,1471,2703,1530,2720,1535,2700,1544,2678,1554,2655,1555,2654,1568,2627,1581,2606,1605,2568,1624,2538,1646,2503m1724,2572l1712,2568,1685,2627,1662,2678,1642,2719,1625,2752,1611,2780,1598,2802,1588,2818,1581,2830,1644,2842,1647,2811,1661,2757,1687,2677,1724,2572m2011,2020l2009,2005,2004,1995,1992,1979,1974,1957,1950,1930,1946,1932,1943,1934,1939,1936,1950,1966,1958,1993,1961,2017,1960,2037,1958,2056,1960,2067,1962,2069,1964,2071,1973,2071,1984,2064,1992,2060,2000,2052,2007,2041,2011,2033,2011,2020m2088,2399l2087,2384,2083,2369,2083,2366,2071,2368,2060,2369,2050,2367,2040,2362,2029,2355,2012,2343,1991,2326,1965,2303,1961,2306,1958,2310,1954,2313,1980,2342,2001,2364,2016,2382,2026,2393,2032,2404,2034,2412,2035,2413,2033,2421,2028,2429,1891,2566,1874,2579,1857,2584,1841,2580,1825,2568,1765,2508,1709,2452,1722,2440,1815,2347,1872,2290,1881,2299,1899,2317,1903,2305,1908,2290,1910,2284,1914,2273,1897,2259,1871,2234,1859,2222,1859,2277,1790,2347,1764,2322,1764,2372,1697,2440,1608,2351,1596,2339,1606,2328,1663,2271,1714,2322,1764,2372,1764,2322,1714,2271,1688,2246,1705,2229,1758,2176,1859,2277,1859,2222,1836,2199,1813,2176,1792,2155,1796,2126,1745,2126,1745,2164,1680,2229,1674,2201,1669,2174,1667,2157,1667,2242,1583,2326,1572,2326,1562,2327,1551,2328,1545,2292,1539,2259,1532,2230,1526,2206,1543,2189,1590,2142,1623,2109,1634,2142,1656,2208,1667,2242,1667,2157,1666,2149,1665,2126,1665,2109,1665,2104,1666,2088,1670,2072,1678,2058,1608,2056,1608,2098,1564,2142,1518,2189,1514,2175,1510,2159,1505,2142,1499,2124,1502,2114,1504,2104,1507,2094,1438,2109,1455,2141,1471,2177,1487,2216,1503,2259,1516,2305,1524,2353,1529,2401,1530,2450,1543,2450,1548,2428,1551,2404,1553,2379,1554,2351,1710,2508,1809,2606,1832,2624,1855,2630,1877,2625,1899,2608,1924,2584,2000,2508,2061,2446,2070,2438,2080,2423,2085,2412,2088,2399m2093,1812l2093,1778,2089,1769,2072,1753,2064,1748,2054,1747,2036,1750,2011,1755,1977,1763,1977,1771,2000,1777,2022,1784,2041,1793,2059,1803,2076,1816,2087,1818,2093,1812m2255,1476l2199,1473,2180,1472,2180,1514,2049,1645,2007,1687,2006,1675,2004,1665,2000,1656,1994,1649,1990,1645,1973,1637,1964,1636,1948,1639,1926,1645,1897,1653,1897,1662,1924,1669,1948,1678,1970,1690,1990,1704,1916,1778,1821,1873,1796,1852,1787,1860,1804,1887,1816,1912,1824,1934,1828,1955,1830,1974,1832,1984,1836,1989,1838,1991,1840,1989,1849,1989,1861,1976,1870,1959,1874,1951,1876,1940,1872,1932,1867,1924,1859,1913,1848,1900,1834,1885,1846,1873,2032,1687,2194,1525,2200,1544,2212,1584,2218,1603,2221,1602,2225,1601,2228,1601,2227,1555,2231,1525,2232,1520,2242,1493,2255,1476m2325,1783l2324,1768,2323,1763,2310,1767,2298,1768,2288,1766,2279,1761,2269,1754,2258,1746,2246,1736,2232,1723,2224,1731,2238,1749,2250,1764,2260,1777,2266,1786,2274,1799,2272,1809,2266,1820,2163,1923,2147,1938,2136,1947,2129,1951,2127,1951,2132,1934,2139,1913,2149,1878,2157,1843,2163,1809,2167,1777,2172,1743,2176,1704,2180,1662,2191,1645,2197,1637,2127,1630,2132,1671,2133,1713,2131,1754,2127,1795,2122,1836,2116,1872,2109,1905,2101,1934,2030,1862,2032,1850,2034,1838,2036,1826,1965,1856,1984,1873,2003,1891,2023,1911,2087,1974,2065,2026,2041,2076,2014,2125,1986,2172,1994,2176,2030,2127,2062,2080,2088,2035,2110,1993,2123,2001,2133,1999,2140,1993,2181,1951,2201,1932,2283,1849,2305,1826,2320,1804,2325,1783m2384,1655l2378,1645,2369,1637,2361,1632,2351,1629,2339,1627,2325,1626,2308,1629,2286,1634,2258,1643,2226,1653,2227,1657,2227,1660,2228,1664,2267,1666,2300,1670,2328,1676,2350,1685,2367,1694,2378,1696,2382,1691,2384,1689,2384,1655m2563,1936l2540,1915,2515,1891,2487,1864,2456,1833,2456,1822,2457,1812,2458,1801,2388,1824,2407,1841,2433,1865,2465,1897,2504,1936,2382,2058,2316,1993,2279,1955,2281,1943,2285,1919,2245,1934,2211,1946,2234,1967,2266,1998,2306,2037,2355,2085,2236,2204,2158,2126,2161,2115,2163,2105,2165,2094,2095,2121,2116,2140,2141,2163,2169,2191,2201,2223,2199,2231,2198,2239,2196,2248,2210,2247,2249,2246,2249,2216,2262,2204,2407,2058,2517,1948,2542,1974,2547,1964,2556,1948,2563,1936e">
              <v:path arrowok="t"/>
              <v:fill on="t" opacity="32896f" focussize="0,0"/>
              <v:stroke on="f"/>
              <v:imagedata o:title=""/>
              <o:lock v:ext="edit"/>
            </v:shape>
            <v:shape id="_x0000_s3347" o:spid="_x0000_s3347" o:spt="75" type="#_x0000_t75" style="position:absolute;left:2623;top:123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jʊə</w:t>
      </w:r>
      <w:r>
        <w:rPr>
          <w:spacing w:val="1"/>
          <w:w w:val="100"/>
        </w:rPr>
        <w:t>rɪ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好奇，</w:t>
      </w:r>
      <w:r>
        <w:rPr>
          <w:rFonts w:hint="eastAsia" w:ascii="宋体" w:hAnsi="宋体" w:eastAsia="宋体"/>
          <w:spacing w:val="-3"/>
          <w:w w:val="100"/>
        </w:rPr>
        <w:t>好</w:t>
      </w:r>
      <w:r>
        <w:rPr>
          <w:rFonts w:hint="eastAsia" w:ascii="宋体" w:hAnsi="宋体" w:eastAsia="宋体"/>
          <w:w w:val="100"/>
        </w:rPr>
        <w:t>奇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珍</w:t>
      </w:r>
      <w:r>
        <w:rPr>
          <w:rFonts w:hint="eastAsia" w:ascii="宋体" w:hAnsi="宋体" w:eastAsia="宋体"/>
          <w:w w:val="100"/>
        </w:rPr>
        <w:t>品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古</w:t>
      </w:r>
      <w:r>
        <w:rPr>
          <w:rFonts w:hint="eastAsia" w:ascii="宋体" w:hAnsi="宋体" w:eastAsia="宋体"/>
          <w:spacing w:val="-3"/>
          <w:w w:val="100"/>
        </w:rPr>
        <w:t>董</w:t>
      </w:r>
      <w:r>
        <w:rPr>
          <w:rFonts w:hint="eastAsia" w:ascii="宋体" w:hAnsi="宋体" w:eastAsia="宋体"/>
          <w:w w:val="100"/>
        </w:rPr>
        <w:t>，古</w:t>
      </w:r>
      <w:r>
        <w:rPr>
          <w:rFonts w:hint="eastAsia" w:ascii="宋体" w:hAnsi="宋体" w:eastAsia="宋体"/>
          <w:spacing w:val="-3"/>
          <w:w w:val="100"/>
        </w:rPr>
        <w:t>玩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os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incuriosity [,inkjuəri'ɔsəti]  </w:t>
      </w:r>
      <w:r>
        <w:rPr>
          <w:rFonts w:hint="eastAsia" w:ascii="宋体" w:hAnsi="宋体" w:eastAsia="宋体"/>
        </w:rPr>
        <w:t>不新奇，无好奇心，不关心</w:t>
      </w:r>
      <w:r>
        <w:rPr>
          <w:rFonts w:hint="eastAsia" w:ascii="宋体" w:hAnsi="宋体" w:eastAsia="宋体"/>
          <w:spacing w:val="-62"/>
        </w:rPr>
        <w:t xml:space="preserve"> </w:t>
      </w:r>
      <w:r>
        <w:t>n.</w:t>
      </w:r>
    </w:p>
    <w:p>
      <w:pPr>
        <w:pStyle w:val="3"/>
        <w:rPr>
          <w:rFonts w:hint="eastAsia" w:ascii="宋体" w:hAnsi="宋体" w:eastAsia="宋体"/>
        </w:rPr>
      </w:pPr>
      <w:r>
        <w:t xml:space="preserve">curio ['kjʊərɪəʊ] n.  </w:t>
      </w:r>
      <w:r>
        <w:rPr>
          <w:rFonts w:hint="eastAsia" w:ascii="宋体" w:hAnsi="宋体" w:eastAsia="宋体"/>
        </w:rPr>
        <w:t>古董；珍品【词频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26833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secure [sɪ'kjʊə] adj.  </w:t>
      </w:r>
      <w:r>
        <w:rPr>
          <w:rFonts w:hint="eastAsia" w:ascii="宋体" w:hAnsi="宋体" w:eastAsia="宋体"/>
        </w:rPr>
        <w:t xml:space="preserve">安全的；无虑的；有把握的；稳当的 </w:t>
      </w:r>
      <w:r>
        <w:t xml:space="preserve">vt. </w:t>
      </w:r>
      <w:r>
        <w:rPr>
          <w:rFonts w:hint="eastAsia" w:ascii="宋体" w:hAnsi="宋体" w:eastAsia="宋体"/>
        </w:rPr>
        <w:t>保护；弄到；招致；缚住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32" w:firstLine="1680"/>
        <w:rPr>
          <w:rFonts w:hint="eastAsia" w:ascii="宋体" w:hAnsi="宋体" w:eastAsia="宋体"/>
        </w:rPr>
      </w:pPr>
      <w:r>
        <w:t xml:space="preserve">vi. </w:t>
      </w:r>
      <w:r>
        <w:rPr>
          <w:rFonts w:hint="eastAsia" w:ascii="宋体" w:hAnsi="宋体" w:eastAsia="宋体"/>
        </w:rPr>
        <w:t>获得安全；船抛锚；停止工作【词频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4239</w:t>
      </w:r>
      <w:r>
        <w:rPr>
          <w:rFonts w:hint="eastAsia" w:ascii="宋体" w:hAnsi="宋体" w:eastAsia="宋体"/>
        </w:rPr>
        <w:t xml:space="preserve">】 </w:t>
      </w:r>
      <w:r>
        <w:t>securely</w:t>
      </w:r>
      <w:r>
        <w:rPr>
          <w:spacing w:val="-5"/>
        </w:rPr>
        <w:t xml:space="preserve"> </w:t>
      </w:r>
      <w:r>
        <w:t xml:space="preserve">[sɪ'kjʊəlɪ]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安全地；牢固地；安心地；有把握地【词频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12814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[ˌ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ʊə(r)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不安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稳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牢靠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jʊərə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安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保</w:t>
      </w:r>
      <w:r>
        <w:rPr>
          <w:rFonts w:hint="eastAsia" w:ascii="宋体" w:hAnsi="宋体" w:eastAsia="宋体"/>
          <w:w w:val="100"/>
        </w:rPr>
        <w:t>证</w:t>
      </w:r>
      <w:r>
        <w:rPr>
          <w:rFonts w:hint="eastAsia" w:ascii="宋体" w:hAnsi="宋体" w:eastAsia="宋体"/>
          <w:spacing w:val="-44"/>
          <w:w w:val="100"/>
        </w:rPr>
        <w:t>；</w:t>
      </w:r>
      <w:r>
        <w:rPr>
          <w:rFonts w:hint="eastAsia" w:ascii="宋体" w:hAnsi="宋体" w:eastAsia="宋体"/>
          <w:w w:val="100"/>
        </w:rPr>
        <w:t>证</w:t>
      </w:r>
      <w:r>
        <w:rPr>
          <w:rFonts w:hint="eastAsia" w:ascii="宋体" w:hAnsi="宋体" w:eastAsia="宋体"/>
          <w:spacing w:val="-3"/>
          <w:w w:val="100"/>
        </w:rPr>
        <w:t>券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抵</w:t>
      </w:r>
      <w:r>
        <w:rPr>
          <w:rFonts w:hint="eastAsia" w:ascii="宋体" w:hAnsi="宋体" w:eastAsia="宋体"/>
          <w:w w:val="100"/>
        </w:rPr>
        <w:t>押品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安</w:t>
      </w:r>
      <w:r>
        <w:rPr>
          <w:rFonts w:hint="eastAsia" w:ascii="宋体" w:hAnsi="宋体" w:eastAsia="宋体"/>
          <w:spacing w:val="-3"/>
          <w:w w:val="100"/>
        </w:rPr>
        <w:t>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44"/>
          <w:w w:val="100"/>
        </w:rPr>
        <w:t>；</w:t>
      </w:r>
      <w:r>
        <w:rPr>
          <w:rFonts w:hint="eastAsia" w:ascii="宋体" w:hAnsi="宋体" w:eastAsia="宋体"/>
          <w:w w:val="100"/>
        </w:rPr>
        <w:t>保</w:t>
      </w:r>
      <w:r>
        <w:rPr>
          <w:rFonts w:hint="eastAsia" w:ascii="宋体" w:hAnsi="宋体" w:eastAsia="宋体"/>
          <w:spacing w:val="-3"/>
          <w:w w:val="100"/>
        </w:rPr>
        <w:t>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44"/>
          <w:w w:val="100"/>
        </w:rPr>
        <w:t>；</w:t>
      </w:r>
      <w:r>
        <w:rPr>
          <w:rFonts w:hint="eastAsia" w:ascii="宋体" w:hAnsi="宋体" w:eastAsia="宋体"/>
          <w:w w:val="100"/>
        </w:rPr>
        <w:t>保</w:t>
      </w:r>
      <w:r>
        <w:rPr>
          <w:rFonts w:hint="eastAsia" w:ascii="宋体" w:hAnsi="宋体" w:eastAsia="宋体"/>
          <w:spacing w:val="-3"/>
          <w:w w:val="100"/>
        </w:rPr>
        <w:t>密</w:t>
      </w:r>
      <w:r>
        <w:rPr>
          <w:rFonts w:hint="eastAsia" w:ascii="宋体" w:hAnsi="宋体" w:eastAsia="宋体"/>
          <w:spacing w:val="-44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47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66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232"/>
        <w:rPr>
          <w:rFonts w:hint="eastAsia" w:ascii="宋体" w:hAnsi="宋体" w:eastAsia="宋体"/>
        </w:rPr>
      </w:pPr>
      <w:r>
        <w:t xml:space="preserve">insecurity [ˌɪnsɪ'kjʊərətɪ] n. </w:t>
      </w:r>
      <w:r>
        <w:rPr>
          <w:rFonts w:hint="eastAsia" w:ascii="宋体" w:hAnsi="宋体" w:eastAsia="宋体"/>
        </w:rPr>
        <w:t xml:space="preserve">不安全；不牢靠；无把握；心神不定 复数 </w:t>
      </w:r>
      <w:r>
        <w:t>insecurities</w:t>
      </w:r>
      <w:r>
        <w:rPr>
          <w:rFonts w:hint="eastAsia" w:ascii="宋体" w:hAnsi="宋体" w:eastAsia="宋体"/>
        </w:rPr>
        <w:t xml:space="preserve">【词频 </w:t>
      </w:r>
      <w:r>
        <w:t>8420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s</w:t>
      </w:r>
      <w:r>
        <w:rPr>
          <w:w w:val="100"/>
        </w:rPr>
        <w:t>ecu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1"/>
          <w:w w:val="100"/>
        </w:rPr>
        <w:t>r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担</w:t>
      </w:r>
      <w:r>
        <w:rPr>
          <w:rFonts w:hint="eastAsia" w:ascii="宋体" w:hAnsi="宋体" w:eastAsia="宋体"/>
          <w:w w:val="100"/>
        </w:rPr>
        <w:t>保的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担</w:t>
      </w:r>
      <w:r>
        <w:rPr>
          <w:rFonts w:hint="eastAsia" w:ascii="宋体" w:hAnsi="宋体" w:eastAsia="宋体"/>
          <w:w w:val="100"/>
        </w:rPr>
        <w:t>保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3"/>
          <w:w w:val="100"/>
        </w:rPr>
        <w:t>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rFonts w:hint="eastAsia" w:ascii="宋体" w:hAnsi="宋体" w:eastAsia="宋体"/>
          <w:spacing w:val="-3"/>
          <w:w w:val="100"/>
        </w:rPr>
        <w:t>的过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保</w:t>
      </w:r>
      <w:r>
        <w:rPr>
          <w:rFonts w:hint="eastAsia" w:ascii="宋体" w:hAnsi="宋体" w:eastAsia="宋体"/>
          <w:w w:val="100"/>
        </w:rPr>
        <w:t>卫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270</w:t>
      </w:r>
      <w:r>
        <w:rPr>
          <w:spacing w:val="-3"/>
          <w:w w:val="100"/>
        </w:rPr>
        <w:t>98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unsecured [ʌnsɪ'kjʊəd] adj.  </w:t>
      </w:r>
      <w:r>
        <w:rPr>
          <w:rFonts w:hint="eastAsia" w:ascii="宋体" w:hAnsi="宋体" w:eastAsia="宋体"/>
        </w:rPr>
        <w:t>无担保的；未固定的【词频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21783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05"/>
        <w:rPr>
          <w:rFonts w:hint="eastAsia" w:ascii="宋体" w:hAnsi="宋体" w:eastAsia="宋体"/>
        </w:rPr>
      </w:pPr>
      <w:r>
        <w:pict>
          <v:group id="_x0000_s3348" o:spid="_x0000_s3348" o:spt="203" style="position:absolute;left:0pt;margin-left:144.8pt;margin-top:12.15pt;height:392.45pt;width:390.4pt;mso-position-horizontal-relative:page;z-index:-203776;mso-width-relative:page;mso-height-relative:page;" coordorigin="2896,243" coordsize="7808,7849">
            <o:lock v:ext="edit"/>
            <v:shape id="_x0000_s3349" o:spid="_x0000_s3349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50" o:spid="_x0000_s3350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51" o:spid="_x0000_s3351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ʊr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固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住的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固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用的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保卫；</w:t>
      </w:r>
      <w:r>
        <w:rPr>
          <w:rFonts w:hint="eastAsia" w:ascii="宋体" w:hAnsi="宋体" w:eastAsia="宋体"/>
          <w:spacing w:val="-3"/>
          <w:w w:val="100"/>
        </w:rPr>
        <w:t>弄</w:t>
      </w:r>
      <w:r>
        <w:rPr>
          <w:rFonts w:hint="eastAsia" w:ascii="宋体" w:hAnsi="宋体" w:eastAsia="宋体"/>
          <w:w w:val="100"/>
        </w:rPr>
        <w:t>牢</w:t>
      </w:r>
      <w:r>
        <w:rPr>
          <w:rFonts w:hint="eastAsia" w:ascii="宋体" w:hAnsi="宋体" w:eastAsia="宋体"/>
          <w:spacing w:val="-3"/>
          <w:w w:val="100"/>
        </w:rPr>
        <w:t>固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471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securitization [sɪkjʊərɪtʌɪˈzeɪʃ(ə)n] n.  </w:t>
      </w:r>
      <w:r>
        <w:rPr>
          <w:rFonts w:hint="eastAsia" w:ascii="宋体" w:hAnsi="宋体" w:eastAsia="宋体"/>
        </w:rPr>
        <w:t>证券化，资产证券化【词频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41958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securities-fraud [sɪ'kjʊərɪtɪs-frɔ:d] n.  </w:t>
      </w:r>
      <w:r>
        <w:rPr>
          <w:rFonts w:hint="eastAsia" w:ascii="宋体" w:hAnsi="宋体" w:eastAsia="宋体"/>
        </w:rPr>
        <w:t>证券欺诈【词频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51629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03"/>
        <w:rPr>
          <w:rFonts w:hint="eastAsia" w:ascii="宋体" w:hAnsi="宋体" w:eastAsia="宋体"/>
        </w:rPr>
      </w:pPr>
      <w:r>
        <w:t xml:space="preserve">high-security [haɪ-sɪ'kjʊərətɪ] n. </w:t>
      </w:r>
      <w:r>
        <w:rPr>
          <w:rFonts w:hint="eastAsia" w:ascii="宋体" w:hAnsi="宋体" w:eastAsia="宋体"/>
        </w:rPr>
        <w:t xml:space="preserve">高安全性 </w:t>
      </w:r>
      <w:r>
        <w:t xml:space="preserve">adj. </w:t>
      </w:r>
      <w:r>
        <w:rPr>
          <w:rFonts w:hint="eastAsia" w:ascii="宋体" w:hAnsi="宋体" w:eastAsia="宋体"/>
        </w:rPr>
        <w:t xml:space="preserve">戒备森严的【词频 </w:t>
      </w:r>
      <w:r>
        <w:t>31779</w:t>
      </w:r>
      <w:r>
        <w:rPr>
          <w:rFonts w:hint="eastAsia" w:ascii="宋体" w:hAnsi="宋体" w:eastAsia="宋体"/>
        </w:rPr>
        <w:t xml:space="preserve">】 </w:t>
      </w:r>
      <w:r>
        <w:t xml:space="preserve">home-security [həʊm-sɪ'kjʊərətɪ] n.  </w:t>
      </w:r>
      <w:r>
        <w:rPr>
          <w:rFonts w:hint="eastAsia" w:ascii="宋体" w:hAnsi="宋体" w:eastAsia="宋体"/>
        </w:rPr>
        <w:t>住宅安保【词频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56368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67"/>
        <w:rPr>
          <w:rFonts w:hint="eastAsia" w:ascii="宋体" w:hAnsi="宋体" w:eastAsia="宋体"/>
        </w:rPr>
      </w:pPr>
      <w:r>
        <w:t xml:space="preserve">homeland-security [ˈhəʊmlænd-sɪ'kjʊərətɪ] n. </w:t>
      </w:r>
      <w:r>
        <w:rPr>
          <w:rFonts w:hint="eastAsia" w:ascii="宋体" w:hAnsi="宋体" w:eastAsia="宋体"/>
        </w:rPr>
        <w:t xml:space="preserve">国土安全；国家安全【词频 </w:t>
      </w:r>
      <w:r>
        <w:t>53849</w:t>
      </w:r>
      <w:r>
        <w:rPr>
          <w:rFonts w:hint="eastAsia" w:ascii="宋体" w:hAnsi="宋体" w:eastAsia="宋体"/>
        </w:rPr>
        <w:t xml:space="preserve">】 </w:t>
      </w:r>
      <w:r>
        <w:t xml:space="preserve">maximum-security [ˈmæksɪməm-sɪ'kjʊərətɪ] n. </w:t>
      </w:r>
      <w:r>
        <w:rPr>
          <w:rFonts w:hint="eastAsia" w:ascii="宋体" w:hAnsi="宋体" w:eastAsia="宋体"/>
        </w:rPr>
        <w:t xml:space="preserve">最大安全性【词频 </w:t>
      </w:r>
      <w:r>
        <w:t>29432</w:t>
      </w:r>
      <w:r>
        <w:rPr>
          <w:rFonts w:hint="eastAsia" w:ascii="宋体" w:hAnsi="宋体" w:eastAsia="宋体"/>
        </w:rPr>
        <w:t xml:space="preserve">】 </w:t>
      </w:r>
      <w:r>
        <w:t>minimum-security [ˈmæksɪməm-sɪ'kjʊərətɪ]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38906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medium-security [ˈmi:diəm-sɪ'kjʊərətɪ]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43750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79"/>
        <w:rPr>
          <w:rFonts w:hint="eastAsia" w:ascii="宋体" w:hAnsi="宋体" w:eastAsia="宋体"/>
        </w:rPr>
      </w:pPr>
      <w:r>
        <w:t xml:space="preserve">social-security [ˈsəʊʃl-sɪ'kjʊərətɪ] n. </w:t>
      </w:r>
      <w:r>
        <w:rPr>
          <w:rFonts w:hint="eastAsia" w:ascii="宋体" w:hAnsi="宋体" w:eastAsia="宋体"/>
        </w:rPr>
        <w:t xml:space="preserve">社会保险，社会保障【词频 </w:t>
      </w:r>
      <w:r>
        <w:t>46215</w:t>
      </w:r>
      <w:r>
        <w:rPr>
          <w:rFonts w:hint="eastAsia" w:ascii="宋体" w:hAnsi="宋体" w:eastAsia="宋体"/>
        </w:rPr>
        <w:t xml:space="preserve">】 </w:t>
      </w:r>
      <w:r>
        <w:t>computer-security [kəmˈpju:tə(r)-sɪ'kjʊərətɪ]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计算机安全【词频 </w:t>
      </w:r>
      <w:r>
        <w:t>52042</w:t>
      </w:r>
      <w:r>
        <w:rPr>
          <w:rFonts w:hint="eastAsia" w:ascii="宋体" w:hAnsi="宋体" w:eastAsia="宋体"/>
        </w:rPr>
        <w:t xml:space="preserve">】 </w:t>
      </w:r>
      <w:r>
        <w:t xml:space="preserve">accurate [ˈækjərət] adj.  </w:t>
      </w:r>
      <w:r>
        <w:rPr>
          <w:rFonts w:hint="eastAsia" w:ascii="宋体" w:hAnsi="宋体" w:eastAsia="宋体"/>
        </w:rPr>
        <w:t>精确的【词频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2745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35"/>
        <w:rPr>
          <w:rFonts w:hint="eastAsia" w:ascii="宋体" w:hAnsi="宋体" w:eastAsia="宋体"/>
        </w:rPr>
      </w:pPr>
      <w:r>
        <w:pict>
          <v:group id="_x0000_s3352" o:spid="_x0000_s3352" o:spt="203" style="position:absolute;left:0pt;margin-left:63.2pt;margin-top:32.95pt;height:80.25pt;width:77pt;mso-position-horizontal-relative:page;z-index:-203776;mso-width-relative:page;mso-height-relative:page;" coordorigin="1265,659" coordsize="1540,1605">
            <o:lock v:ext="edit"/>
            <v:shape id="_x0000_s3353" o:spid="_x0000_s3353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354" o:spid="_x0000_s3354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accu</w:t>
      </w:r>
      <w:r>
        <w:rPr>
          <w:spacing w:val="-2"/>
          <w:w w:val="100"/>
        </w:rPr>
        <w:t>r</w:t>
      </w:r>
      <w:r>
        <w:rPr>
          <w:w w:val="100"/>
        </w:rPr>
        <w:t>acy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k</w:t>
      </w:r>
      <w:r>
        <w:rPr>
          <w:spacing w:val="-1"/>
          <w:w w:val="100"/>
        </w:rPr>
        <w:t>jʊrəs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数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精确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准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</w:t>
      </w:r>
      <w:r>
        <w:rPr>
          <w:spacing w:val="-3"/>
          <w:w w:val="100"/>
        </w:rPr>
        <w:t>cc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10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accurately[ˈækjərətli]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精确地，准确地【词频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4946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0"/>
        <w:rPr>
          <w:rFonts w:hint="eastAsia" w:ascii="宋体" w:hAnsi="宋体" w:eastAsia="宋体"/>
        </w:rPr>
      </w:pPr>
      <w:r>
        <w:t xml:space="preserve">inaccurate [ɪn'ækjʊrət] adj. </w:t>
      </w:r>
      <w:r>
        <w:rPr>
          <w:rFonts w:hint="eastAsia" w:ascii="宋体" w:hAnsi="宋体" w:eastAsia="宋体"/>
        </w:rPr>
        <w:t xml:space="preserve">错误的 复数 </w:t>
      </w:r>
      <w:r>
        <w:t>inaccuraties</w:t>
      </w:r>
      <w:r>
        <w:rPr>
          <w:rFonts w:hint="eastAsia" w:ascii="宋体" w:hAnsi="宋体" w:eastAsia="宋体"/>
        </w:rPr>
        <w:t xml:space="preserve">【词频 </w:t>
      </w:r>
      <w:r>
        <w:t>8857</w:t>
      </w:r>
      <w:r>
        <w:rPr>
          <w:rFonts w:hint="eastAsia" w:ascii="宋体" w:hAnsi="宋体" w:eastAsia="宋体"/>
        </w:rPr>
        <w:t xml:space="preserve">】 </w:t>
      </w:r>
      <w:r>
        <w:t xml:space="preserve">inaccuracy [ɪn'ækjʊrəsɪ] n. </w:t>
      </w:r>
      <w:r>
        <w:rPr>
          <w:rFonts w:hint="eastAsia" w:ascii="宋体" w:hAnsi="宋体" w:eastAsia="宋体"/>
        </w:rPr>
        <w:t xml:space="preserve">错误；不精确复数 </w:t>
      </w:r>
      <w:r>
        <w:t>inaccuracies</w:t>
      </w:r>
      <w:r>
        <w:rPr>
          <w:rFonts w:hint="eastAsia" w:ascii="宋体" w:hAnsi="宋体" w:eastAsia="宋体"/>
        </w:rPr>
        <w:t xml:space="preserve">【词频 </w:t>
      </w:r>
      <w:r>
        <w:t>17920</w:t>
      </w:r>
      <w:r>
        <w:rPr>
          <w:rFonts w:hint="eastAsia" w:ascii="宋体" w:hAnsi="宋体" w:eastAsia="宋体"/>
        </w:rPr>
        <w:t xml:space="preserve">】 </w:t>
      </w:r>
      <w:r>
        <w:t xml:space="preserve">inaccurately[in'ækjuritli]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不准确地；不正确地【词频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27066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cure [kjʊə] vt.  </w:t>
      </w:r>
      <w:r>
        <w:rPr>
          <w:rFonts w:hint="eastAsia" w:ascii="宋体" w:hAnsi="宋体" w:eastAsia="宋体"/>
        </w:rPr>
        <w:t xml:space="preserve">治疗；治愈；使硫化；加工处理 </w:t>
      </w:r>
      <w:r>
        <w:t xml:space="preserve">vi. </w:t>
      </w:r>
      <w:r>
        <w:rPr>
          <w:rFonts w:hint="eastAsia" w:ascii="宋体" w:hAnsi="宋体" w:eastAsia="宋体"/>
        </w:rPr>
        <w:t>治病；痊愈；受治疗；被硫化；被加工处理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42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治疗；治愈；</w:t>
      </w:r>
      <w:r>
        <w:t>[</w:t>
      </w:r>
      <w:r>
        <w:rPr>
          <w:rFonts w:hint="eastAsia" w:ascii="宋体" w:eastAsia="宋体"/>
        </w:rPr>
        <w:t>临床</w:t>
      </w:r>
      <w:r>
        <w:t xml:space="preserve">]  </w:t>
      </w:r>
      <w:r>
        <w:rPr>
          <w:rFonts w:hint="eastAsia" w:ascii="宋体" w:eastAsia="宋体"/>
        </w:rPr>
        <w:t>疗法【词频</w:t>
      </w:r>
      <w:r>
        <w:rPr>
          <w:rFonts w:hint="eastAsia" w:ascii="宋体" w:eastAsia="宋体"/>
          <w:spacing w:val="-58"/>
        </w:rPr>
        <w:t xml:space="preserve"> </w:t>
      </w:r>
      <w:r>
        <w:t>4623</w:t>
      </w:r>
      <w:r>
        <w:rPr>
          <w:rFonts w:hint="eastAsia" w:ascii="宋体" w:eastAsia="宋体"/>
        </w:rPr>
        <w:t>，</w:t>
      </w:r>
      <w:r>
        <w:t>4630</w:t>
      </w:r>
      <w:r>
        <w:rPr>
          <w:rFonts w:hint="eastAsia" w:ascii="宋体" w:eastAsia="宋体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6"/>
        <w:rPr>
          <w:rFonts w:hint="eastAsia" w:ascii="宋体" w:hAnsi="宋体" w:eastAsia="宋体"/>
        </w:rPr>
      </w:pPr>
      <w:r>
        <w:rPr>
          <w:w w:val="100"/>
        </w:rPr>
        <w:t>cu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jʊr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治</w:t>
      </w:r>
      <w:r>
        <w:rPr>
          <w:rFonts w:hint="eastAsia" w:ascii="宋体" w:hAnsi="宋体" w:eastAsia="宋体"/>
          <w:w w:val="100"/>
        </w:rPr>
        <w:t>愈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39"/>
          <w:w w:val="100"/>
        </w:rPr>
        <w:t>；</w:t>
      </w:r>
      <w:r>
        <w:rPr>
          <w:rFonts w:hint="eastAsia" w:ascii="宋体" w:hAnsi="宋体" w:eastAsia="宋体"/>
          <w:w w:val="100"/>
        </w:rPr>
        <w:t>熟化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熏</w:t>
      </w:r>
      <w:r>
        <w:rPr>
          <w:rFonts w:hint="eastAsia" w:ascii="宋体" w:hAnsi="宋体" w:eastAsia="宋体"/>
          <w:w w:val="100"/>
        </w:rPr>
        <w:t>制的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治愈</w:t>
      </w:r>
      <w:r>
        <w:rPr>
          <w:rFonts w:hint="eastAsia" w:ascii="宋体" w:hAnsi="宋体" w:eastAsia="宋体"/>
          <w:spacing w:val="-39"/>
          <w:w w:val="100"/>
        </w:rPr>
        <w:t>；</w:t>
      </w:r>
      <w:r>
        <w:rPr>
          <w:rFonts w:hint="eastAsia" w:ascii="宋体" w:hAnsi="宋体" w:eastAsia="宋体"/>
          <w:w w:val="100"/>
        </w:rPr>
        <w:t>薰</w:t>
      </w:r>
      <w:r>
        <w:rPr>
          <w:rFonts w:hint="eastAsia" w:ascii="宋体" w:hAnsi="宋体" w:eastAsia="宋体"/>
          <w:spacing w:val="-36"/>
          <w:w w:val="100"/>
        </w:rPr>
        <w:t>，</w:t>
      </w:r>
      <w:r>
        <w:rPr>
          <w:rFonts w:hint="eastAsia" w:ascii="宋体" w:hAnsi="宋体" w:eastAsia="宋体"/>
          <w:spacing w:val="-39"/>
          <w:w w:val="100"/>
        </w:rPr>
        <w:t>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鱼</w:t>
      </w:r>
      <w:r>
        <w:rPr>
          <w:rFonts w:hint="eastAsia" w:ascii="宋体" w:hAnsi="宋体" w:eastAsia="宋体"/>
          <w:spacing w:val="-36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肉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加工</w:t>
      </w:r>
      <w:r>
        <w:rPr>
          <w:rFonts w:hint="eastAsia" w:ascii="宋体" w:hAnsi="宋体" w:eastAsia="宋体"/>
          <w:w w:val="100"/>
        </w:rPr>
        <w:t>处</w:t>
      </w:r>
      <w:r>
        <w:rPr>
          <w:rFonts w:hint="eastAsia" w:ascii="宋体" w:hAnsi="宋体" w:eastAsia="宋体"/>
          <w:spacing w:val="-36"/>
          <w:w w:val="100"/>
        </w:rPr>
        <w:t>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42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8</w:t>
      </w:r>
      <w:r>
        <w:rPr>
          <w:w w:val="100"/>
        </w:rPr>
        <w:t>163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curable ['kjʊərəb(ə)l] adj.  </w:t>
      </w:r>
      <w:r>
        <w:rPr>
          <w:rFonts w:hint="eastAsia" w:ascii="宋体" w:hAnsi="宋体" w:eastAsia="宋体"/>
        </w:rPr>
        <w:t>可治愈的；可医治的；可矫正的【词频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24537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pict>
          <v:group id="_x0000_s3355" o:spid="_x0000_s3355" o:spt="203" style="position:absolute;left:0pt;margin-left:144.8pt;margin-top:46.65pt;height:392.45pt;width:390.4pt;mso-position-horizontal-relative:page;z-index:-203776;mso-width-relative:page;mso-height-relative:page;" coordorigin="2896,933" coordsize="7808,7849">
            <o:lock v:ext="edit"/>
            <v:shape id="_x0000_s3356" o:spid="_x0000_s3356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57" o:spid="_x0000_s3357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58" o:spid="_x0000_s3358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incurable [ɪn'kjʊərəb(ə)l] adj. </w:t>
      </w:r>
      <w:r>
        <w:rPr>
          <w:rFonts w:hint="eastAsia" w:ascii="宋体" w:hAnsi="宋体" w:eastAsia="宋体"/>
        </w:rPr>
        <w:t xml:space="preserve">不能治愈的；无可救药的 </w:t>
      </w:r>
      <w:r>
        <w:t xml:space="preserve">n. </w:t>
      </w:r>
      <w:r>
        <w:rPr>
          <w:rFonts w:hint="eastAsia" w:ascii="宋体" w:hAnsi="宋体" w:eastAsia="宋体"/>
        </w:rPr>
        <w:t xml:space="preserve">患不治之症者，不能治愈的人【词频 </w:t>
      </w:r>
      <w:r>
        <w:t>18015</w:t>
      </w:r>
      <w:r>
        <w:rPr>
          <w:rFonts w:hint="eastAsia" w:ascii="宋体" w:hAnsi="宋体" w:eastAsia="宋体"/>
        </w:rPr>
        <w:t xml:space="preserve">】 </w:t>
      </w:r>
      <w:r>
        <w:t xml:space="preserve">incurably [ɪn'kjʊrəbli] adv.  </w:t>
      </w:r>
      <w:r>
        <w:rPr>
          <w:rFonts w:hint="eastAsia" w:ascii="宋体" w:hAnsi="宋体" w:eastAsia="宋体"/>
        </w:rPr>
        <w:t xml:space="preserve">治不好地；不能矫正地【词频 </w:t>
      </w:r>
      <w:r>
        <w:t>40930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t xml:space="preserve">curate ['kjʊərət] n. </w:t>
      </w:r>
      <w:r>
        <w:rPr>
          <w:rFonts w:hint="eastAsia" w:ascii="宋体" w:hAnsi="宋体" w:eastAsia="宋体"/>
        </w:rPr>
        <w:t xml:space="preserve">助理牧师；副牧师 </w:t>
      </w:r>
      <w:r>
        <w:t xml:space="preserve">vt. </w:t>
      </w:r>
      <w:r>
        <w:rPr>
          <w:rFonts w:hint="eastAsia" w:ascii="宋体" w:hAnsi="宋体" w:eastAsia="宋体"/>
        </w:rPr>
        <w:t xml:space="preserve">当（博物馆、美术馆、图书馆）馆长【词频 </w:t>
      </w:r>
      <w:r>
        <w:t>22447</w:t>
      </w:r>
      <w:r>
        <w:rPr>
          <w:rFonts w:hint="eastAsia" w:ascii="宋体" w:hAnsi="宋体" w:eastAsia="宋体"/>
        </w:rPr>
        <w:t>，</w:t>
      </w:r>
      <w:r>
        <w:t>32174</w:t>
      </w:r>
      <w:r>
        <w:rPr>
          <w:rFonts w:hint="eastAsia" w:ascii="宋体" w:hAnsi="宋体" w:eastAsia="宋体"/>
        </w:rPr>
        <w:t xml:space="preserve">】 </w:t>
      </w:r>
      <w:r>
        <w:t xml:space="preserve">curative ['kjʊərətɪv] adj.  </w:t>
      </w:r>
      <w:r>
        <w:rPr>
          <w:rFonts w:hint="eastAsia" w:ascii="宋体" w:hAnsi="宋体" w:eastAsia="宋体"/>
        </w:rPr>
        <w:t xml:space="preserve">有疗效的；治病的 </w:t>
      </w:r>
      <w:r>
        <w:t xml:space="preserve">n.  </w:t>
      </w:r>
      <w:r>
        <w:rPr>
          <w:rFonts w:hint="eastAsia" w:ascii="宋体" w:hAnsi="宋体" w:eastAsia="宋体"/>
        </w:rPr>
        <w:t>药品；治疗法【词频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2505</w:t>
      </w:r>
      <w:r>
        <w:rPr>
          <w:rFonts w:hint="eastAsia" w:ascii="宋体" w:hAnsi="宋体" w:eastAsia="宋体"/>
        </w:rPr>
        <w:t>，</w:t>
      </w:r>
      <w:r>
        <w:t>24831</w:t>
      </w:r>
      <w:r>
        <w:rPr>
          <w:rFonts w:hint="eastAsia" w:ascii="宋体" w:hAnsi="宋体" w:eastAsia="宋体"/>
        </w:rPr>
        <w:t>，</w:t>
      </w:r>
      <w:r>
        <w:t>46170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curator [kjʊ(ə)'reɪtə] n.  </w:t>
      </w:r>
      <w:r>
        <w:rPr>
          <w:rFonts w:hint="eastAsia" w:ascii="宋体" w:hAnsi="宋体" w:eastAsia="宋体"/>
        </w:rPr>
        <w:t>馆长；监护人；管理者【词频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6043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72"/>
        <w:rPr>
          <w:rFonts w:hint="eastAsia" w:ascii="宋体" w:hAnsi="宋体" w:eastAsia="宋体"/>
        </w:rPr>
      </w:pPr>
      <w:r>
        <w:t xml:space="preserve">curatorial [,kjʊrə'torɪəl] adj. </w:t>
      </w:r>
      <w:r>
        <w:rPr>
          <w:rFonts w:hint="eastAsia" w:ascii="宋体" w:hAnsi="宋体" w:eastAsia="宋体"/>
        </w:rPr>
        <w:t xml:space="preserve">馆长的；管理者的；评议员的【词频 </w:t>
      </w:r>
      <w:r>
        <w:t>22047</w:t>
      </w:r>
      <w:r>
        <w:rPr>
          <w:rFonts w:hint="eastAsia" w:ascii="宋体" w:hAnsi="宋体" w:eastAsia="宋体"/>
        </w:rPr>
        <w:t xml:space="preserve">】 </w:t>
      </w:r>
      <w:r>
        <w:t xml:space="preserve">procurator ['prɒkjʊreɪtə] n. </w:t>
      </w:r>
      <w:r>
        <w:rPr>
          <w:rFonts w:hint="eastAsia" w:ascii="宋体" w:hAnsi="宋体" w:eastAsia="宋体"/>
        </w:rPr>
        <w:t xml:space="preserve">检察官；代理人；行政长官【词频 </w:t>
      </w:r>
      <w:r>
        <w:t>46666</w:t>
      </w:r>
      <w:r>
        <w:rPr>
          <w:rFonts w:hint="eastAsia" w:ascii="宋体" w:hAnsi="宋体" w:eastAsia="宋体"/>
        </w:rPr>
        <w:t xml:space="preserve">】 </w:t>
      </w:r>
      <w:r>
        <w:t xml:space="preserve">co-curator [kəʊ-kjʊ(ə)'reɪtə] n.  </w:t>
      </w:r>
      <w:r>
        <w:rPr>
          <w:rFonts w:hint="eastAsia" w:ascii="宋体" w:hAnsi="宋体" w:eastAsia="宋体"/>
        </w:rPr>
        <w:t>联合馆长【词频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36818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t xml:space="preserve">procure [prə'kjʊə] vt. </w:t>
      </w:r>
      <w:r>
        <w:rPr>
          <w:rFonts w:hint="eastAsia" w:ascii="宋体" w:hAnsi="宋体" w:eastAsia="宋体"/>
        </w:rPr>
        <w:t xml:space="preserve">获得，取得；导致 </w:t>
      </w:r>
      <w:r>
        <w:t xml:space="preserve">vi. </w:t>
      </w:r>
      <w:r>
        <w:rPr>
          <w:rFonts w:hint="eastAsia" w:ascii="宋体" w:hAnsi="宋体" w:eastAsia="宋体"/>
        </w:rPr>
        <w:t xml:space="preserve">取得【词频 </w:t>
      </w:r>
      <w:r>
        <w:t>13751</w:t>
      </w:r>
      <w:r>
        <w:rPr>
          <w:rFonts w:hint="eastAsia" w:ascii="宋体" w:hAnsi="宋体" w:eastAsia="宋体"/>
        </w:rPr>
        <w:t xml:space="preserve">】 </w:t>
      </w:r>
      <w:r>
        <w:t xml:space="preserve">procurer [prə'kjʊərə] n.  </w:t>
      </w:r>
      <w:r>
        <w:rPr>
          <w:rFonts w:hint="eastAsia" w:ascii="宋体" w:hAnsi="宋体" w:eastAsia="宋体"/>
        </w:rPr>
        <w:t>拉皮条者【词频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51401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t xml:space="preserve">procurement [prə'kjʊəmənt] n. </w:t>
      </w:r>
      <w:r>
        <w:rPr>
          <w:rFonts w:hint="eastAsia" w:ascii="宋体" w:hAnsi="宋体" w:eastAsia="宋体"/>
        </w:rPr>
        <w:t>采购；获得，取得【词频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11874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manicurist ['mænɪkjʊərɪst] n.  </w:t>
      </w:r>
      <w:r>
        <w:rPr>
          <w:rFonts w:hint="eastAsia" w:ascii="宋体" w:hAnsi="宋体" w:eastAsia="宋体"/>
        </w:rPr>
        <w:t>指甲修饰师【词频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30531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pict>
          <v:group id="_x0000_s3359" o:spid="_x0000_s3359" o:spt="203" style="position:absolute;left:0pt;margin-left:63.2pt;margin-top:64.15pt;height:80.25pt;width:77pt;mso-position-horizontal-relative:page;z-index:-203776;mso-width-relative:page;mso-height-relative:page;" coordorigin="1265,1283" coordsize="1540,1605">
            <o:lock v:ext="edit"/>
            <v:shape id="_x0000_s3360" o:spid="_x0000_s3360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361" o:spid="_x0000_s3361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pedicure ['pedɪkjʊə] n. </w:t>
      </w:r>
      <w:r>
        <w:rPr>
          <w:rFonts w:hint="eastAsia" w:ascii="宋体" w:hAnsi="宋体" w:eastAsia="宋体"/>
        </w:rPr>
        <w:t xml:space="preserve">修趾甲术；足部治疗；足部治疗医师 </w:t>
      </w:r>
      <w:r>
        <w:t xml:space="preserve">vt. </w:t>
      </w:r>
      <w:r>
        <w:rPr>
          <w:rFonts w:hint="eastAsia" w:ascii="宋体" w:hAnsi="宋体" w:eastAsia="宋体"/>
        </w:rPr>
        <w:t xml:space="preserve">修脚【词频 </w:t>
      </w:r>
      <w:r>
        <w:t>22898</w:t>
      </w:r>
      <w:r>
        <w:rPr>
          <w:rFonts w:hint="eastAsia" w:ascii="宋体" w:hAnsi="宋体" w:eastAsia="宋体"/>
        </w:rPr>
        <w:t>，</w:t>
      </w:r>
      <w:r>
        <w:t>44179</w:t>
      </w:r>
      <w:r>
        <w:rPr>
          <w:rFonts w:hint="eastAsia" w:ascii="宋体" w:hAnsi="宋体" w:eastAsia="宋体"/>
        </w:rPr>
        <w:t xml:space="preserve">】 </w:t>
      </w:r>
      <w:r>
        <w:t xml:space="preserve">sinecure ['sɪnɪkjʊə(r)] n.  </w:t>
      </w:r>
      <w:r>
        <w:rPr>
          <w:rFonts w:hint="eastAsia" w:ascii="宋体" w:hAnsi="宋体" w:eastAsia="宋体"/>
        </w:rPr>
        <w:t>闲职；挂名职务【词频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45627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2737"/>
        </w:tabs>
        <w:spacing w:before="78" w:after="0" w:line="240" w:lineRule="auto"/>
        <w:ind w:left="2736" w:right="0" w:hanging="884"/>
        <w:jc w:val="left"/>
        <w:rPr>
          <w:rFonts w:hint="eastAsia" w:ascii="Microsoft JhengHei" w:eastAsia="Microsoft JhengHei"/>
        </w:rPr>
      </w:pPr>
      <w:bookmarkStart w:id="222" w:name="_bookmark74"/>
      <w:bookmarkEnd w:id="222"/>
      <w:bookmarkStart w:id="223" w:name="275. -turb- = -turbul- 骚乱，骚扰"/>
      <w:bookmarkEnd w:id="223"/>
      <w:bookmarkStart w:id="224" w:name="_bookmark74"/>
      <w:bookmarkEnd w:id="224"/>
      <w:r>
        <w:t>-turb- = -turbul-</w:t>
      </w:r>
      <w:r>
        <w:rPr>
          <w:spacing w:val="72"/>
        </w:rPr>
        <w:t xml:space="preserve"> </w:t>
      </w:r>
      <w:r>
        <w:rPr>
          <w:rFonts w:hint="eastAsia" w:ascii="Microsoft JhengHei" w:eastAsia="Microsoft JhengHei"/>
        </w:rPr>
        <w:t>骚乱，骚扰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56"/>
        </w:rPr>
        <w:t xml:space="preserve"> </w:t>
      </w:r>
      <w:r>
        <w:t xml:space="preserve">turbare </w:t>
      </w:r>
      <w:r>
        <w:rPr>
          <w:rFonts w:hint="eastAsia" w:ascii="宋体" w:eastAsia="宋体"/>
        </w:rPr>
        <w:t>搅动。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【引申】扰乱</w:t>
      </w:r>
      <w:r>
        <w:t>/</w:t>
      </w:r>
      <w:r>
        <w:rPr>
          <w:rFonts w:hint="eastAsia" w:ascii="宋体" w:eastAsia="宋体"/>
        </w:rPr>
        <w:t>鼓动</w:t>
      </w:r>
      <w:r>
        <w:t>/</w:t>
      </w:r>
      <w:r>
        <w:rPr>
          <w:rFonts w:hint="eastAsia" w:ascii="宋体" w:eastAsia="宋体"/>
        </w:rPr>
        <w:t>骚扰</w:t>
      </w:r>
      <w:r>
        <w:t>/</w:t>
      </w:r>
      <w:r>
        <w:rPr>
          <w:rFonts w:hint="eastAsia" w:ascii="宋体" w:eastAsia="宋体"/>
        </w:rPr>
        <w:t>扰动</w:t>
      </w:r>
    </w:p>
    <w:p>
      <w:pPr>
        <w:pStyle w:val="3"/>
        <w:spacing w:before="177" w:line="516" w:lineRule="auto"/>
        <w:ind w:right="1216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打扰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妨碍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弄</w:t>
      </w:r>
      <w:r>
        <w:rPr>
          <w:rFonts w:hint="eastAsia" w:ascii="宋体" w:hAnsi="宋体" w:eastAsia="宋体"/>
          <w:spacing w:val="-3"/>
          <w:w w:val="100"/>
        </w:rPr>
        <w:t>乱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恼怒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打</w:t>
      </w:r>
      <w:r>
        <w:rPr>
          <w:rFonts w:hint="eastAsia" w:ascii="宋体" w:hAnsi="宋体" w:eastAsia="宋体"/>
          <w:w w:val="100"/>
        </w:rPr>
        <w:t>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妨碍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46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disturber [dis'tə:bə] n.  </w:t>
      </w:r>
      <w:r>
        <w:rPr>
          <w:rFonts w:hint="eastAsia" w:ascii="宋体" w:hAnsi="宋体" w:eastAsia="宋体"/>
        </w:rPr>
        <w:t>打扰者；干扰发射机【词频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50107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bance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干</w:t>
      </w:r>
      <w:r>
        <w:rPr>
          <w:rFonts w:hint="eastAsia" w:ascii="宋体" w:hAnsi="宋体" w:eastAsia="宋体"/>
          <w:spacing w:val="-3"/>
          <w:w w:val="100"/>
        </w:rPr>
        <w:t>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骚</w:t>
      </w:r>
      <w:r>
        <w:rPr>
          <w:rFonts w:hint="eastAsia" w:ascii="宋体" w:hAnsi="宋体" w:eastAsia="宋体"/>
          <w:w w:val="100"/>
        </w:rPr>
        <w:t>乱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忧</w:t>
      </w:r>
      <w:r>
        <w:rPr>
          <w:rFonts w:hint="eastAsia" w:ascii="宋体" w:hAnsi="宋体" w:eastAsia="宋体"/>
          <w:spacing w:val="-3"/>
          <w:w w:val="100"/>
        </w:rPr>
        <w:t>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1</w:t>
      </w:r>
      <w:r>
        <w:rPr>
          <w:w w:val="100"/>
        </w:rPr>
        <w:t>0M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08"/>
        <w:rPr>
          <w:rFonts w:hint="eastAsia" w:ascii="宋体" w:hAnsi="宋体" w:eastAsia="宋体"/>
        </w:rPr>
      </w:pPr>
      <w:r>
        <w:pict>
          <v:group id="_x0000_s3362" o:spid="_x0000_s3362" o:spt="203" style="position:absolute;left:0pt;margin-left:144.8pt;margin-top:115.3pt;height:392.45pt;width:390.4pt;mso-position-horizontal-relative:page;z-index:-203776;mso-width-relative:page;mso-height-relative:page;" coordorigin="2896,2306" coordsize="7808,7849">
            <o:lock v:ext="edit"/>
            <v:shape id="_x0000_s3363" o:spid="_x0000_s3363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64" o:spid="_x0000_s3364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65" o:spid="_x0000_s3365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扰乱的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理</w:t>
      </w:r>
      <w:r>
        <w:rPr>
          <w:rFonts w:hint="eastAsia" w:ascii="宋体" w:hAnsi="宋体" w:eastAsia="宋体"/>
          <w:spacing w:val="-3"/>
          <w:w w:val="100"/>
        </w:rPr>
        <w:t>失</w:t>
      </w:r>
      <w:r>
        <w:rPr>
          <w:rFonts w:hint="eastAsia" w:ascii="宋体" w:hAnsi="宋体" w:eastAsia="宋体"/>
          <w:w w:val="100"/>
        </w:rPr>
        <w:t>常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而</w:t>
      </w:r>
      <w:r>
        <w:rPr>
          <w:rFonts w:hint="eastAsia" w:ascii="宋体" w:hAnsi="宋体" w:eastAsia="宋体"/>
          <w:spacing w:val="-3"/>
          <w:w w:val="100"/>
        </w:rPr>
        <w:t>设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干</w:t>
      </w:r>
      <w:r>
        <w:rPr>
          <w:rFonts w:hint="eastAsia" w:ascii="宋体" w:hAnsi="宋体" w:eastAsia="宋体"/>
          <w:spacing w:val="-3"/>
          <w:w w:val="100"/>
        </w:rPr>
        <w:t>扰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undisturbed [ʌndɪ'stɜːbd] adj. </w:t>
      </w:r>
      <w:r>
        <w:rPr>
          <w:rFonts w:hint="eastAsia" w:ascii="宋体" w:hAnsi="宋体" w:eastAsia="宋体"/>
        </w:rPr>
        <w:t xml:space="preserve">安静的；镇定的；未被扰乱的；泰然自若的【词频 </w:t>
      </w:r>
      <w:r>
        <w:t>13523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令人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烦</w:t>
      </w:r>
      <w:r>
        <w:rPr>
          <w:rFonts w:hint="eastAsia" w:ascii="宋体" w:hAnsi="宋体" w:eastAsia="宋体"/>
          <w:w w:val="100"/>
        </w:rPr>
        <w:t>扰的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干扰；</w:t>
      </w:r>
      <w:r>
        <w:rPr>
          <w:rFonts w:hint="eastAsia" w:ascii="宋体" w:hAnsi="宋体" w:eastAsia="宋体"/>
          <w:spacing w:val="-3"/>
          <w:w w:val="100"/>
        </w:rPr>
        <w:t>打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48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disturbingly [dɪ'stɝbɪŋ]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令人不安地；动摇地【词频</w:t>
      </w:r>
      <w:r>
        <w:rPr>
          <w:rFonts w:hint="eastAsia" w:ascii="宋体" w:hAnsi="宋体" w:eastAsia="宋体"/>
          <w:spacing w:val="-46"/>
        </w:rPr>
        <w:t xml:space="preserve"> </w:t>
      </w:r>
      <w:r>
        <w:t>22355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7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bu</w:t>
      </w:r>
      <w:r>
        <w:rPr>
          <w:spacing w:val="-2"/>
          <w:w w:val="100"/>
        </w:rPr>
        <w:t>l</w:t>
      </w:r>
      <w:r>
        <w:rPr>
          <w:w w:val="100"/>
        </w:rPr>
        <w:t>ent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骚乱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混</w:t>
      </w:r>
      <w:r>
        <w:rPr>
          <w:rFonts w:hint="eastAsia" w:ascii="宋体" w:hAnsi="宋体" w:eastAsia="宋体"/>
          <w:w w:val="100"/>
        </w:rPr>
        <w:t>乱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狂</w:t>
      </w:r>
      <w:r>
        <w:rPr>
          <w:rFonts w:hint="eastAsia" w:ascii="宋体" w:hAnsi="宋体" w:eastAsia="宋体"/>
          <w:w w:val="100"/>
        </w:rPr>
        <w:t>暴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；吵</w:t>
      </w:r>
      <w:r>
        <w:rPr>
          <w:rFonts w:hint="eastAsia" w:ascii="宋体" w:hAnsi="宋体" w:eastAsia="宋体"/>
          <w:spacing w:val="-3"/>
          <w:w w:val="100"/>
        </w:rPr>
        <w:t>闹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激</w:t>
      </w:r>
      <w:r>
        <w:rPr>
          <w:rFonts w:hint="eastAsia" w:ascii="宋体" w:hAnsi="宋体" w:eastAsia="宋体"/>
          <w:spacing w:val="-3"/>
          <w:w w:val="100"/>
        </w:rPr>
        <w:t>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湍</w:t>
      </w:r>
      <w:r>
        <w:rPr>
          <w:rFonts w:hint="eastAsia" w:ascii="宋体" w:hAnsi="宋体" w:eastAsia="宋体"/>
          <w:spacing w:val="-3"/>
          <w:w w:val="100"/>
        </w:rPr>
        <w:t>流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002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turbulence ['tɜːbjʊl(ə)ns] n.  </w:t>
      </w:r>
      <w:r>
        <w:rPr>
          <w:rFonts w:hint="eastAsia" w:ascii="宋体" w:hAnsi="宋体" w:eastAsia="宋体"/>
        </w:rPr>
        <w:t>骚乱，动荡；</w:t>
      </w:r>
      <w:r>
        <w:t>[</w:t>
      </w:r>
      <w:r>
        <w:rPr>
          <w:rFonts w:hint="eastAsia" w:ascii="宋体" w:hAnsi="宋体" w:eastAsia="宋体"/>
        </w:rPr>
        <w:t>流</w:t>
      </w:r>
      <w:r>
        <w:t xml:space="preserve">]  </w:t>
      </w:r>
      <w:r>
        <w:rPr>
          <w:rFonts w:hint="eastAsia" w:ascii="宋体" w:hAnsi="宋体" w:eastAsia="宋体"/>
        </w:rPr>
        <w:t>湍流；狂暴【词频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10760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perturb [pə'tɜːb] vt.  </w:t>
      </w:r>
      <w:r>
        <w:rPr>
          <w:rFonts w:hint="eastAsia" w:ascii="宋体" w:hAnsi="宋体" w:eastAsia="宋体"/>
        </w:rPr>
        <w:t>扰乱；使</w:t>
      </w:r>
      <w:r>
        <w:t>…</w:t>
      </w:r>
      <w:r>
        <w:rPr>
          <w:rFonts w:hint="eastAsia" w:ascii="宋体" w:hAnsi="宋体" w:eastAsia="宋体"/>
        </w:rPr>
        <w:t>混乱；使</w:t>
      </w:r>
      <w:r>
        <w:t>…</w:t>
      </w:r>
      <w:r>
        <w:rPr>
          <w:rFonts w:hint="eastAsia" w:ascii="宋体" w:hAnsi="宋体" w:eastAsia="宋体"/>
        </w:rPr>
        <w:t>心绪不宁【词频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23412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t xml:space="preserve">perturbed [pə'tɜ:bd] </w:t>
      </w:r>
      <w:r>
        <w:rPr>
          <w:spacing w:val="-9"/>
        </w:rPr>
        <w:t xml:space="preserve">v. </w:t>
      </w:r>
      <w:r>
        <w:rPr>
          <w:rFonts w:hint="eastAsia" w:ascii="宋体" w:hAnsi="宋体" w:eastAsia="宋体"/>
        </w:rPr>
        <w:t>扰乱；使心慌（过去分词）</w:t>
      </w:r>
      <w:r>
        <w:t xml:space="preserve">adj. </w:t>
      </w:r>
      <w:r>
        <w:rPr>
          <w:rFonts w:hint="eastAsia" w:ascii="宋体" w:hAnsi="宋体" w:eastAsia="宋体"/>
        </w:rPr>
        <w:t xml:space="preserve">烦躁不安的；受扰动的【词频 </w:t>
      </w:r>
      <w:r>
        <w:t>36812</w:t>
      </w:r>
      <w:r>
        <w:rPr>
          <w:rFonts w:hint="eastAsia" w:ascii="宋体" w:hAnsi="宋体" w:eastAsia="宋体"/>
        </w:rPr>
        <w:t xml:space="preserve">】 </w:t>
      </w:r>
      <w:r>
        <w:t xml:space="preserve">unperturbed [ʌnpə'tɜːbd] adj.  </w:t>
      </w:r>
      <w:r>
        <w:rPr>
          <w:rFonts w:hint="eastAsia" w:ascii="宋体" w:hAnsi="宋体" w:eastAsia="宋体"/>
        </w:rPr>
        <w:t>镇定的；平静的；未受到扰乱的【词频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26020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perturbative [pə'tə:bətiv] adj. </w:t>
      </w:r>
      <w:r>
        <w:rPr>
          <w:rFonts w:hint="eastAsia" w:ascii="宋体" w:hAnsi="宋体" w:eastAsia="宋体"/>
        </w:rPr>
        <w:t>使混乱的；扰乱性的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67"/>
        <w:rPr>
          <w:rFonts w:hint="eastAsia" w:ascii="宋体" w:hAnsi="宋体" w:eastAsia="宋体"/>
        </w:rPr>
      </w:pPr>
      <w:r>
        <w:t>perturbation [,pɜːtə'beɪʃ(ə)n] n. [</w:t>
      </w:r>
      <w:r>
        <w:rPr>
          <w:rFonts w:hint="eastAsia" w:ascii="宋体" w:hAnsi="宋体" w:eastAsia="宋体"/>
        </w:rPr>
        <w:t>数</w:t>
      </w:r>
      <w:r>
        <w:t>][</w:t>
      </w:r>
      <w:r>
        <w:rPr>
          <w:rFonts w:hint="eastAsia" w:ascii="宋体" w:hAnsi="宋体" w:eastAsia="宋体"/>
        </w:rPr>
        <w:t>天</w:t>
      </w:r>
      <w:r>
        <w:t xml:space="preserve">] </w:t>
      </w:r>
      <w:r>
        <w:rPr>
          <w:rFonts w:hint="eastAsia" w:ascii="宋体" w:hAnsi="宋体" w:eastAsia="宋体"/>
        </w:rPr>
        <w:t xml:space="preserve">摄动；不安；扰乱【词频 </w:t>
      </w:r>
      <w:r>
        <w:t>21145</w:t>
      </w:r>
      <w:r>
        <w:rPr>
          <w:rFonts w:hint="eastAsia" w:ascii="宋体" w:hAnsi="宋体" w:eastAsia="宋体"/>
        </w:rPr>
        <w:t xml:space="preserve">】 </w:t>
      </w:r>
      <w:r>
        <w:t xml:space="preserve">perturbational [,pɜːtə'beɪʃ(ə)n] adj.  </w:t>
      </w:r>
      <w:r>
        <w:rPr>
          <w:rFonts w:hint="eastAsia" w:ascii="宋体" w:hAnsi="宋体" w:eastAsia="宋体"/>
        </w:rPr>
        <w:t xml:space="preserve">不安的，烦扰的，扰动的 </w:t>
      </w:r>
      <w:r>
        <w:t xml:space="preserve">imperturbation [,ɪmpɜːtə'beɪʃən] n. </w:t>
      </w:r>
      <w:r>
        <w:rPr>
          <w:rFonts w:hint="eastAsia" w:ascii="宋体" w:hAnsi="宋体" w:eastAsia="宋体"/>
        </w:rPr>
        <w:t>沉着；冷静</w:t>
      </w:r>
    </w:p>
    <w:p>
      <w:pPr>
        <w:pStyle w:val="3"/>
        <w:spacing w:line="516" w:lineRule="auto"/>
        <w:ind w:right="2246"/>
        <w:rPr>
          <w:rFonts w:hint="eastAsia" w:ascii="宋体" w:hAnsi="宋体" w:eastAsia="宋体"/>
        </w:rPr>
      </w:pPr>
      <w:r>
        <w:t xml:space="preserve">imperturbable [,ɪmpə'tɜːbəb(ə)l] adj.  </w:t>
      </w:r>
      <w:r>
        <w:rPr>
          <w:rFonts w:hint="eastAsia" w:ascii="宋体" w:hAnsi="宋体" w:eastAsia="宋体"/>
        </w:rPr>
        <w:t xml:space="preserve">冷静的；泰然自若的【词频 </w:t>
      </w:r>
      <w:r>
        <w:t>36003</w:t>
      </w:r>
      <w:r>
        <w:rPr>
          <w:rFonts w:hint="eastAsia" w:ascii="宋体" w:hAnsi="宋体" w:eastAsia="宋体"/>
        </w:rPr>
        <w:t xml:space="preserve">】 </w:t>
      </w:r>
      <w:r>
        <w:t xml:space="preserve">imperturbably [,ɪmpɚ'tɝbəbli]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平静地；泰然地；冷静地；沉着地【词频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55135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bo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ɜ</w:t>
      </w:r>
      <w:r>
        <w:rPr>
          <w:spacing w:val="-2"/>
          <w:w w:val="100"/>
        </w:rPr>
        <w:t>ː</w:t>
      </w:r>
      <w:r>
        <w:rPr>
          <w:w w:val="100"/>
        </w:rPr>
        <w:t>b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涡</w:t>
      </w:r>
      <w:r>
        <w:rPr>
          <w:rFonts w:hint="eastAsia" w:ascii="宋体" w:hAnsi="宋体" w:eastAsia="宋体"/>
          <w:spacing w:val="-3"/>
          <w:w w:val="100"/>
        </w:rPr>
        <w:t>轮</w:t>
      </w:r>
      <w:r>
        <w:rPr>
          <w:rFonts w:hint="eastAsia" w:ascii="宋体" w:hAnsi="宋体" w:eastAsia="宋体"/>
          <w:w w:val="100"/>
        </w:rPr>
        <w:t>增</w:t>
      </w:r>
      <w:r>
        <w:rPr>
          <w:rFonts w:hint="eastAsia" w:ascii="宋体" w:hAnsi="宋体" w:eastAsia="宋体"/>
          <w:spacing w:val="-3"/>
          <w:w w:val="100"/>
        </w:rPr>
        <w:t>压</w:t>
      </w:r>
      <w:r>
        <w:rPr>
          <w:rFonts w:hint="eastAsia" w:ascii="宋体" w:hAnsi="宋体" w:eastAsia="宋体"/>
          <w:w w:val="100"/>
        </w:rPr>
        <w:t>机（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bo</w:t>
      </w:r>
      <w:r>
        <w:rPr>
          <w:spacing w:val="-4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17</w:t>
      </w:r>
      <w:r>
        <w:rPr>
          <w:w w:val="100"/>
        </w:rPr>
        <w:t>390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977"/>
        <w:rPr>
          <w:rFonts w:hint="eastAsia" w:ascii="宋体" w:hAnsi="宋体" w:eastAsia="宋体"/>
        </w:rPr>
      </w:pPr>
      <w:r>
        <w:pict>
          <v:group id="_x0000_s3366" o:spid="_x0000_s3366" o:spt="203" style="position:absolute;left:0pt;margin-left:63.2pt;margin-top:1.7pt;height:80.25pt;width:77pt;mso-position-horizontal-relative:page;z-index:-203776;mso-width-relative:page;mso-height-relative:page;" coordorigin="1265,35" coordsize="1540,1605">
            <o:lock v:ext="edit"/>
            <v:shape id="_x0000_s3367" o:spid="_x0000_s336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368" o:spid="_x0000_s336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turbine ['tɜːbaɪn] n. [</w:t>
      </w:r>
      <w:r>
        <w:rPr>
          <w:rFonts w:hint="eastAsia" w:ascii="宋体" w:hAnsi="宋体" w:eastAsia="宋体"/>
        </w:rPr>
        <w:t>动力</w:t>
      </w:r>
      <w:r>
        <w:t xml:space="preserve">] </w:t>
      </w:r>
      <w:r>
        <w:rPr>
          <w:rFonts w:hint="eastAsia" w:ascii="宋体" w:hAnsi="宋体" w:eastAsia="宋体"/>
        </w:rPr>
        <w:t>涡轮；</w:t>
      </w:r>
      <w:r>
        <w:t>[</w:t>
      </w:r>
      <w:r>
        <w:rPr>
          <w:rFonts w:hint="eastAsia" w:ascii="宋体" w:hAnsi="宋体" w:eastAsia="宋体"/>
        </w:rPr>
        <w:t>动力</w:t>
      </w:r>
      <w:r>
        <w:t xml:space="preserve">] </w:t>
      </w:r>
      <w:r>
        <w:rPr>
          <w:rFonts w:hint="eastAsia" w:ascii="宋体" w:hAnsi="宋体" w:eastAsia="宋体"/>
        </w:rPr>
        <w:t xml:space="preserve">涡轮机【词频 </w:t>
      </w:r>
      <w:r>
        <w:t>7397</w:t>
      </w:r>
      <w:r>
        <w:rPr>
          <w:rFonts w:hint="eastAsia" w:ascii="宋体" w:hAnsi="宋体" w:eastAsia="宋体"/>
        </w:rPr>
        <w:t xml:space="preserve">】 </w:t>
      </w:r>
      <w:r>
        <w:t xml:space="preserve">turbolift ['tɜːbəʊlɪft] n.  </w:t>
      </w:r>
      <w:r>
        <w:rPr>
          <w:rFonts w:hint="eastAsia" w:ascii="宋体" w:hAnsi="宋体" w:eastAsia="宋体"/>
        </w:rPr>
        <w:t>高速电梯【词频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57949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04"/>
        <w:rPr>
          <w:rFonts w:hint="eastAsia" w:ascii="宋体" w:hAnsi="宋体" w:eastAsia="宋体"/>
        </w:rPr>
      </w:pPr>
      <w:r>
        <w:t>turbofan ['tɜːbəʊfæn] n. [</w:t>
      </w:r>
      <w:r>
        <w:rPr>
          <w:rFonts w:hint="eastAsia" w:ascii="宋体" w:hAnsi="宋体" w:eastAsia="宋体"/>
        </w:rPr>
        <w:t>航</w:t>
      </w:r>
      <w:r>
        <w:t xml:space="preserve">] </w:t>
      </w:r>
      <w:r>
        <w:rPr>
          <w:rFonts w:hint="eastAsia" w:ascii="宋体" w:hAnsi="宋体" w:eastAsia="宋体"/>
        </w:rPr>
        <w:t xml:space="preserve">涡轮风扇发动机；扇涡轮；扇喷射【词频 </w:t>
      </w:r>
      <w:r>
        <w:t>48286</w:t>
      </w:r>
      <w:r>
        <w:rPr>
          <w:rFonts w:hint="eastAsia" w:ascii="宋体" w:hAnsi="宋体" w:eastAsia="宋体"/>
        </w:rPr>
        <w:t>，</w:t>
      </w:r>
      <w:r>
        <w:t>56729</w:t>
      </w:r>
      <w:r>
        <w:rPr>
          <w:rFonts w:hint="eastAsia" w:ascii="宋体" w:hAnsi="宋体" w:eastAsia="宋体"/>
        </w:rPr>
        <w:t xml:space="preserve">】 </w:t>
      </w:r>
      <w:r>
        <w:t>turboprop ['tɜːbəʊprɒp] n. [</w:t>
      </w:r>
      <w:r>
        <w:rPr>
          <w:rFonts w:hint="eastAsia" w:ascii="宋体" w:hAnsi="宋体" w:eastAsia="宋体"/>
        </w:rPr>
        <w:t>航</w:t>
      </w:r>
      <w:r>
        <w:t xml:space="preserve">]  </w:t>
      </w:r>
      <w:r>
        <w:rPr>
          <w:rFonts w:hint="eastAsia" w:ascii="宋体" w:hAnsi="宋体" w:eastAsia="宋体"/>
        </w:rPr>
        <w:t xml:space="preserve">涡轮螺桨发动机；涡轮螺旋桨飞机【词频 </w:t>
      </w:r>
      <w:r>
        <w:t>33278</w:t>
      </w:r>
      <w:r>
        <w:rPr>
          <w:rFonts w:hint="eastAsia" w:ascii="宋体" w:hAnsi="宋体" w:eastAsia="宋体"/>
        </w:rPr>
        <w:t xml:space="preserve">】 </w:t>
      </w:r>
      <w:r>
        <w:t xml:space="preserve">turbid ['tɜːbɪd] adj.  </w:t>
      </w:r>
      <w:r>
        <w:rPr>
          <w:rFonts w:hint="eastAsia" w:ascii="宋体" w:hAnsi="宋体" w:eastAsia="宋体"/>
        </w:rPr>
        <w:t>浑浊的；混乱的；雾重的【词频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32006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>turbidity [tɜː'bɪdətɪ] n. [</w:t>
      </w:r>
      <w:r>
        <w:rPr>
          <w:rFonts w:hint="eastAsia" w:ascii="宋体" w:hAnsi="宋体" w:eastAsia="宋体"/>
        </w:rPr>
        <w:t>分化</w:t>
      </w:r>
      <w:r>
        <w:t xml:space="preserve">]  </w:t>
      </w:r>
      <w:r>
        <w:rPr>
          <w:rFonts w:hint="eastAsia" w:ascii="宋体" w:hAnsi="宋体" w:eastAsia="宋体"/>
        </w:rPr>
        <w:t>浊度；浑浊；混浊度；混乱【词频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29849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turmoil ['tɜːmɒɪl] n. </w:t>
      </w:r>
      <w:r>
        <w:rPr>
          <w:rFonts w:hint="eastAsia" w:ascii="宋体" w:hAnsi="宋体" w:eastAsia="宋体"/>
        </w:rPr>
        <w:t>混乱，骚动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trouble ['trʌb(ə)l] n.  </w:t>
      </w:r>
      <w:r>
        <w:rPr>
          <w:rFonts w:hint="eastAsia" w:ascii="宋体" w:hAnsi="宋体" w:eastAsia="宋体"/>
        </w:rPr>
        <w:t xml:space="preserve">麻烦；烦恼；故障；动乱 </w:t>
      </w:r>
      <w:r>
        <w:t xml:space="preserve">vt.  </w:t>
      </w:r>
      <w:r>
        <w:rPr>
          <w:rFonts w:hint="eastAsia" w:ascii="宋体" w:hAnsi="宋体" w:eastAsia="宋体"/>
        </w:rPr>
        <w:t xml:space="preserve">麻烦；使烦恼；折磨 </w:t>
      </w:r>
      <w:r>
        <w:t xml:space="preserve">vi. </w:t>
      </w:r>
      <w:r>
        <w:rPr>
          <w:rFonts w:hint="eastAsia" w:ascii="宋体" w:hAnsi="宋体" w:eastAsia="宋体"/>
        </w:rPr>
        <w:t>费心，烦恼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299"/>
        </w:tabs>
        <w:spacing w:before="0" w:after="0" w:line="240" w:lineRule="auto"/>
        <w:ind w:left="4298" w:right="0" w:hanging="883"/>
        <w:jc w:val="left"/>
        <w:rPr>
          <w:rFonts w:hint="eastAsia" w:ascii="Microsoft JhengHei" w:eastAsia="Microsoft JhengHei"/>
        </w:rPr>
      </w:pPr>
      <w:r>
        <w:pict>
          <v:group id="_x0000_s3369" o:spid="_x0000_s3369" o:spt="203" style="position:absolute;left:0pt;margin-left:144.8pt;margin-top:42.75pt;height:392.45pt;width:390.4pt;mso-position-horizontal-relative:page;z-index:-203776;mso-width-relative:page;mso-height-relative:page;" coordorigin="2896,856" coordsize="7808,7849">
            <o:lock v:ext="edit"/>
            <v:shape id="_x0000_s3370" o:spid="_x0000_s3370" o:spt="75" type="#_x0000_t75" style="position:absolute;left:2896;top:354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71" o:spid="_x0000_s3371" o:spt="75" type="#_x0000_t75" style="position:absolute;left:8020;top:3298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72" o:spid="_x0000_s3372" o:spt="75" type="#_x0000_t75" style="position:absolute;left:8238;top:85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bookmarkStart w:id="225" w:name="_bookmark75"/>
      <w:bookmarkEnd w:id="225"/>
      <w:bookmarkStart w:id="226" w:name="276. -roma- 罗马"/>
      <w:bookmarkEnd w:id="226"/>
      <w:bookmarkStart w:id="227" w:name="_bookmark75"/>
      <w:bookmarkEnd w:id="227"/>
      <w:r>
        <w:t>-roma-</w:t>
      </w:r>
      <w:r>
        <w:rPr>
          <w:spacing w:val="67"/>
        </w:rPr>
        <w:t xml:space="preserve"> </w:t>
      </w:r>
      <w:r>
        <w:rPr>
          <w:rFonts w:hint="eastAsia" w:ascii="Microsoft JhengHei" w:eastAsia="Microsoft JhengHei"/>
        </w:rPr>
        <w:t>罗马</w:t>
      </w:r>
    </w:p>
    <w:p>
      <w:pPr>
        <w:pStyle w:val="3"/>
        <w:spacing w:before="360" w:line="264" w:lineRule="auto"/>
        <w:ind w:left="1000" w:right="105" w:hanging="841"/>
        <w:rPr>
          <w:rFonts w:hint="eastAsia" w:ascii="宋体" w:eastAsia="宋体"/>
        </w:rPr>
      </w:pPr>
      <w:r>
        <w:rPr>
          <w:rFonts w:hint="eastAsia" w:ascii="宋体" w:eastAsia="宋体"/>
          <w:spacing w:val="2"/>
          <w:w w:val="100"/>
        </w:rPr>
        <w:t>【</w:t>
      </w:r>
      <w:r>
        <w:rPr>
          <w:rFonts w:hint="eastAsia" w:ascii="宋体" w:eastAsia="宋体"/>
          <w:w w:val="100"/>
        </w:rPr>
        <w:t>词源</w:t>
      </w:r>
      <w:r>
        <w:rPr>
          <w:rFonts w:hint="eastAsia" w:ascii="宋体" w:eastAsia="宋体"/>
          <w:spacing w:val="3"/>
          <w:w w:val="100"/>
        </w:rPr>
        <w:t>】</w:t>
      </w:r>
      <w:r>
        <w:rPr>
          <w:rFonts w:hint="eastAsia" w:ascii="宋体" w:eastAsia="宋体"/>
          <w:w w:val="100"/>
        </w:rPr>
        <w:t>法国地</w:t>
      </w:r>
      <w:r>
        <w:rPr>
          <w:rFonts w:hint="eastAsia" w:ascii="宋体" w:eastAsia="宋体"/>
          <w:spacing w:val="2"/>
          <w:w w:val="100"/>
        </w:rPr>
        <w:t>区</w:t>
      </w:r>
      <w:r>
        <w:rPr>
          <w:rFonts w:hint="eastAsia" w:ascii="宋体" w:eastAsia="宋体"/>
          <w:w w:val="100"/>
        </w:rPr>
        <w:t>（高卢</w:t>
      </w:r>
      <w:r>
        <w:rPr>
          <w:rFonts w:hint="eastAsia" w:ascii="宋体" w:eastAsia="宋体"/>
          <w:spacing w:val="2"/>
          <w:w w:val="100"/>
        </w:rPr>
        <w:t>）</w:t>
      </w:r>
      <w:r>
        <w:rPr>
          <w:rFonts w:hint="eastAsia" w:ascii="宋体" w:eastAsia="宋体"/>
          <w:w w:val="100"/>
        </w:rPr>
        <w:t>在历</w:t>
      </w:r>
      <w:r>
        <w:rPr>
          <w:rFonts w:hint="eastAsia" w:ascii="宋体" w:eastAsia="宋体"/>
          <w:spacing w:val="2"/>
          <w:w w:val="100"/>
        </w:rPr>
        <w:t>史</w:t>
      </w:r>
      <w:r>
        <w:rPr>
          <w:rFonts w:hint="eastAsia" w:ascii="宋体" w:eastAsia="宋体"/>
          <w:w w:val="100"/>
        </w:rPr>
        <w:t>上曾经</w:t>
      </w:r>
      <w:r>
        <w:rPr>
          <w:rFonts w:hint="eastAsia" w:ascii="宋体" w:eastAsia="宋体"/>
          <w:spacing w:val="2"/>
          <w:w w:val="100"/>
        </w:rPr>
        <w:t>被</w:t>
      </w:r>
      <w:r>
        <w:rPr>
          <w:rFonts w:hint="eastAsia" w:ascii="宋体" w:eastAsia="宋体"/>
          <w:w w:val="100"/>
        </w:rPr>
        <w:t>古罗马</w:t>
      </w:r>
      <w:r>
        <w:rPr>
          <w:rFonts w:hint="eastAsia" w:ascii="宋体" w:eastAsia="宋体"/>
          <w:spacing w:val="2"/>
          <w:w w:val="100"/>
        </w:rPr>
        <w:t>统</w:t>
      </w:r>
      <w:r>
        <w:rPr>
          <w:rFonts w:hint="eastAsia" w:ascii="宋体" w:eastAsia="宋体"/>
          <w:w w:val="100"/>
        </w:rPr>
        <w:t>治，</w:t>
      </w:r>
      <w:r>
        <w:rPr>
          <w:rFonts w:hint="eastAsia" w:ascii="宋体" w:eastAsia="宋体"/>
          <w:spacing w:val="2"/>
          <w:w w:val="100"/>
        </w:rPr>
        <w:t>后</w:t>
      </w:r>
      <w:r>
        <w:rPr>
          <w:rFonts w:hint="eastAsia" w:ascii="宋体" w:eastAsia="宋体"/>
          <w:w w:val="100"/>
        </w:rPr>
        <w:t>来日耳</w:t>
      </w:r>
      <w:r>
        <w:rPr>
          <w:rFonts w:hint="eastAsia" w:ascii="宋体" w:eastAsia="宋体"/>
          <w:spacing w:val="2"/>
          <w:w w:val="100"/>
        </w:rPr>
        <w:t>曼</w:t>
      </w:r>
      <w:r>
        <w:rPr>
          <w:rFonts w:hint="eastAsia" w:ascii="宋体" w:eastAsia="宋体"/>
          <w:w w:val="100"/>
        </w:rPr>
        <w:t>民族大</w:t>
      </w:r>
      <w:r>
        <w:rPr>
          <w:rFonts w:hint="eastAsia" w:ascii="宋体" w:eastAsia="宋体"/>
          <w:spacing w:val="2"/>
          <w:w w:val="100"/>
        </w:rPr>
        <w:t>迁</w:t>
      </w:r>
      <w:r>
        <w:rPr>
          <w:rFonts w:hint="eastAsia" w:ascii="宋体" w:eastAsia="宋体"/>
          <w:w w:val="100"/>
        </w:rPr>
        <w:t>徙时</w:t>
      </w:r>
      <w:r>
        <w:rPr>
          <w:rFonts w:hint="eastAsia" w:ascii="宋体" w:eastAsia="宋体"/>
          <w:spacing w:val="2"/>
          <w:w w:val="100"/>
        </w:rPr>
        <w:t>，</w:t>
      </w:r>
      <w:r>
        <w:rPr>
          <w:rFonts w:hint="eastAsia" w:ascii="宋体" w:eastAsia="宋体"/>
          <w:w w:val="100"/>
        </w:rPr>
        <w:t>在法国</w:t>
      </w:r>
      <w:r>
        <w:rPr>
          <w:rFonts w:hint="eastAsia" w:ascii="宋体" w:eastAsia="宋体"/>
          <w:spacing w:val="2"/>
          <w:w w:val="100"/>
        </w:rPr>
        <w:t>地</w:t>
      </w:r>
      <w:r>
        <w:rPr>
          <w:rFonts w:hint="eastAsia" w:ascii="宋体" w:eastAsia="宋体"/>
          <w:w w:val="100"/>
        </w:rPr>
        <w:t>区建立</w:t>
      </w:r>
      <w:r>
        <w:rPr>
          <w:rFonts w:hint="eastAsia" w:ascii="宋体" w:eastAsia="宋体"/>
          <w:spacing w:val="2"/>
          <w:w w:val="100"/>
        </w:rPr>
        <w:t>了</w:t>
      </w:r>
      <w:r>
        <w:rPr>
          <w:rFonts w:hint="eastAsia" w:ascii="宋体" w:eastAsia="宋体"/>
          <w:w w:val="100"/>
        </w:rPr>
        <w:t>法兰克</w:t>
      </w:r>
      <w:r>
        <w:rPr>
          <w:rFonts w:hint="eastAsia" w:ascii="宋体" w:eastAsia="宋体"/>
          <w:spacing w:val="-3"/>
          <w:w w:val="100"/>
        </w:rPr>
        <w:t>王</w:t>
      </w:r>
      <w:r>
        <w:rPr>
          <w:rFonts w:hint="eastAsia" w:ascii="宋体" w:eastAsia="宋体"/>
          <w:w w:val="100"/>
        </w:rPr>
        <w:t>国</w:t>
      </w:r>
      <w:r>
        <w:rPr>
          <w:rFonts w:hint="eastAsia" w:ascii="宋体" w:eastAsia="宋体"/>
          <w:spacing w:val="-10"/>
          <w:w w:val="100"/>
        </w:rPr>
        <w:t>。</w:t>
      </w:r>
      <w:r>
        <w:rPr>
          <w:rFonts w:hint="eastAsia" w:ascii="宋体" w:eastAsia="宋体"/>
          <w:w w:val="100"/>
        </w:rPr>
        <w:t>因</w:t>
      </w:r>
      <w:r>
        <w:rPr>
          <w:rFonts w:hint="eastAsia" w:ascii="宋体" w:eastAsia="宋体"/>
          <w:spacing w:val="-3"/>
          <w:w w:val="100"/>
        </w:rPr>
        <w:t>此</w:t>
      </w:r>
      <w:r>
        <w:rPr>
          <w:rFonts w:hint="eastAsia" w:ascii="宋体" w:eastAsia="宋体"/>
          <w:w w:val="100"/>
        </w:rPr>
        <w:t>古</w:t>
      </w:r>
      <w:r>
        <w:rPr>
          <w:rFonts w:hint="eastAsia" w:ascii="宋体" w:eastAsia="宋体"/>
          <w:spacing w:val="-3"/>
          <w:w w:val="100"/>
        </w:rPr>
        <w:t>代</w:t>
      </w:r>
      <w:r>
        <w:rPr>
          <w:rFonts w:hint="eastAsia" w:ascii="宋体" w:eastAsia="宋体"/>
          <w:w w:val="100"/>
        </w:rPr>
        <w:t>法</w:t>
      </w:r>
      <w:r>
        <w:rPr>
          <w:rFonts w:hint="eastAsia" w:ascii="宋体" w:eastAsia="宋体"/>
          <w:spacing w:val="-3"/>
          <w:w w:val="100"/>
        </w:rPr>
        <w:t>国</w:t>
      </w:r>
      <w:r>
        <w:rPr>
          <w:rFonts w:hint="eastAsia" w:ascii="宋体" w:eastAsia="宋体"/>
          <w:w w:val="100"/>
        </w:rPr>
        <w:t>人的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言</w:t>
      </w:r>
      <w:r>
        <w:rPr>
          <w:rFonts w:hint="eastAsia" w:ascii="宋体" w:eastAsia="宋体"/>
          <w:spacing w:val="-3"/>
          <w:w w:val="100"/>
        </w:rPr>
        <w:t>掺</w:t>
      </w:r>
      <w:r>
        <w:rPr>
          <w:rFonts w:hint="eastAsia" w:ascii="宋体" w:eastAsia="宋体"/>
          <w:w w:val="100"/>
        </w:rPr>
        <w:t>杂</w:t>
      </w:r>
      <w:r>
        <w:rPr>
          <w:rFonts w:hint="eastAsia" w:ascii="宋体" w:eastAsia="宋体"/>
          <w:spacing w:val="-3"/>
          <w:w w:val="100"/>
        </w:rPr>
        <w:t>了</w:t>
      </w:r>
      <w:r>
        <w:rPr>
          <w:rFonts w:hint="eastAsia" w:ascii="宋体" w:eastAsia="宋体"/>
          <w:w w:val="100"/>
        </w:rPr>
        <w:t>罗</w:t>
      </w:r>
      <w:r>
        <w:rPr>
          <w:rFonts w:hint="eastAsia" w:ascii="宋体" w:eastAsia="宋体"/>
          <w:spacing w:val="-3"/>
          <w:w w:val="100"/>
        </w:rPr>
        <w:t>马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3"/>
          <w:w w:val="100"/>
        </w:rPr>
        <w:t>日</w:t>
      </w:r>
      <w:r>
        <w:rPr>
          <w:rFonts w:hint="eastAsia" w:ascii="宋体" w:eastAsia="宋体"/>
          <w:w w:val="100"/>
        </w:rPr>
        <w:t>耳曼</w:t>
      </w:r>
      <w:r>
        <w:rPr>
          <w:rFonts w:hint="eastAsia" w:ascii="宋体" w:eastAsia="宋体"/>
          <w:spacing w:val="-3"/>
          <w:w w:val="100"/>
        </w:rPr>
        <w:t>两</w:t>
      </w:r>
      <w:r>
        <w:rPr>
          <w:rFonts w:hint="eastAsia" w:ascii="宋体" w:eastAsia="宋体"/>
          <w:w w:val="100"/>
        </w:rPr>
        <w:t>种</w:t>
      </w:r>
      <w:r>
        <w:rPr>
          <w:rFonts w:hint="eastAsia" w:ascii="宋体" w:eastAsia="宋体"/>
          <w:spacing w:val="-3"/>
          <w:w w:val="100"/>
        </w:rPr>
        <w:t>因</w:t>
      </w:r>
      <w:r>
        <w:rPr>
          <w:rFonts w:hint="eastAsia" w:ascii="宋体" w:eastAsia="宋体"/>
          <w:w w:val="100"/>
        </w:rPr>
        <w:t>素</w:t>
      </w:r>
      <w:r>
        <w:rPr>
          <w:rFonts w:hint="eastAsia" w:ascii="宋体" w:eastAsia="宋体"/>
          <w:spacing w:val="-10"/>
          <w:w w:val="100"/>
        </w:rPr>
        <w:t>。</w:t>
      </w:r>
      <w:r>
        <w:rPr>
          <w:rFonts w:hint="eastAsia" w:ascii="宋体" w:eastAsia="宋体"/>
          <w:w w:val="100"/>
        </w:rPr>
        <w:t>法</w:t>
      </w:r>
      <w:r>
        <w:rPr>
          <w:rFonts w:hint="eastAsia" w:ascii="宋体" w:eastAsia="宋体"/>
          <w:spacing w:val="-3"/>
          <w:w w:val="100"/>
        </w:rPr>
        <w:t>国</w:t>
      </w:r>
      <w:r>
        <w:rPr>
          <w:rFonts w:hint="eastAsia" w:ascii="宋体" w:eastAsia="宋体"/>
          <w:w w:val="100"/>
        </w:rPr>
        <w:t>南</w:t>
      </w:r>
      <w:r>
        <w:rPr>
          <w:rFonts w:hint="eastAsia" w:ascii="宋体" w:eastAsia="宋体"/>
          <w:spacing w:val="-3"/>
          <w:w w:val="100"/>
        </w:rPr>
        <w:t>部</w:t>
      </w:r>
      <w:r>
        <w:rPr>
          <w:rFonts w:hint="eastAsia" w:ascii="宋体" w:eastAsia="宋体"/>
          <w:spacing w:val="-8"/>
          <w:w w:val="100"/>
        </w:rPr>
        <w:t>、</w:t>
      </w:r>
      <w:r>
        <w:rPr>
          <w:rFonts w:hint="eastAsia" w:ascii="宋体" w:eastAsia="宋体"/>
          <w:w w:val="100"/>
        </w:rPr>
        <w:t>靠</w:t>
      </w:r>
      <w:r>
        <w:rPr>
          <w:rFonts w:hint="eastAsia" w:ascii="宋体" w:eastAsia="宋体"/>
          <w:spacing w:val="-3"/>
          <w:w w:val="100"/>
        </w:rPr>
        <w:t>近</w:t>
      </w:r>
      <w:r>
        <w:rPr>
          <w:rFonts w:hint="eastAsia" w:ascii="宋体" w:eastAsia="宋体"/>
          <w:w w:val="100"/>
        </w:rPr>
        <w:t>意</w:t>
      </w:r>
      <w:r>
        <w:rPr>
          <w:rFonts w:hint="eastAsia" w:ascii="宋体" w:eastAsia="宋体"/>
          <w:spacing w:val="-3"/>
          <w:w w:val="100"/>
        </w:rPr>
        <w:t>大</w:t>
      </w:r>
      <w:r>
        <w:rPr>
          <w:rFonts w:hint="eastAsia" w:ascii="宋体" w:eastAsia="宋体"/>
          <w:w w:val="100"/>
        </w:rPr>
        <w:t>利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地方，</w:t>
      </w:r>
      <w:r>
        <w:rPr>
          <w:rFonts w:hint="eastAsia" w:ascii="宋体" w:eastAsia="宋体"/>
          <w:spacing w:val="31"/>
          <w:w w:val="100"/>
        </w:rPr>
        <w:t>当地人说话</w:t>
      </w:r>
      <w:r>
        <w:rPr>
          <w:rFonts w:hint="eastAsia" w:ascii="宋体" w:eastAsia="宋体"/>
          <w:spacing w:val="28"/>
          <w:w w:val="100"/>
        </w:rPr>
        <w:t>口</w:t>
      </w:r>
      <w:r>
        <w:rPr>
          <w:rFonts w:hint="eastAsia" w:ascii="宋体" w:eastAsia="宋体"/>
          <w:spacing w:val="31"/>
          <w:w w:val="100"/>
        </w:rPr>
        <w:t>音和方</w:t>
      </w:r>
      <w:r>
        <w:rPr>
          <w:rFonts w:hint="eastAsia" w:ascii="宋体" w:eastAsia="宋体"/>
          <w:spacing w:val="28"/>
          <w:w w:val="100"/>
        </w:rPr>
        <w:t>式</w:t>
      </w:r>
      <w:r>
        <w:rPr>
          <w:rFonts w:hint="eastAsia" w:ascii="宋体" w:eastAsia="宋体"/>
          <w:spacing w:val="31"/>
          <w:w w:val="100"/>
        </w:rPr>
        <w:t>接近罗马方</w:t>
      </w:r>
      <w:r>
        <w:rPr>
          <w:rFonts w:hint="eastAsia" w:ascii="宋体" w:eastAsia="宋体"/>
          <w:spacing w:val="28"/>
          <w:w w:val="100"/>
        </w:rPr>
        <w:t>言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74"/>
        </w:rPr>
        <w:t xml:space="preserve"> </w:t>
      </w:r>
      <w:r>
        <w:rPr>
          <w:rFonts w:hint="eastAsia" w:ascii="宋体" w:eastAsia="宋体"/>
          <w:spacing w:val="31"/>
          <w:w w:val="100"/>
        </w:rPr>
        <w:t>在法</w:t>
      </w:r>
      <w:r>
        <w:rPr>
          <w:rFonts w:hint="eastAsia" w:ascii="宋体" w:eastAsia="宋体"/>
          <w:spacing w:val="28"/>
          <w:w w:val="100"/>
        </w:rPr>
        <w:t>语</w:t>
      </w:r>
      <w:r>
        <w:rPr>
          <w:rFonts w:hint="eastAsia" w:ascii="宋体" w:eastAsia="宋体"/>
          <w:spacing w:val="31"/>
          <w:w w:val="100"/>
        </w:rPr>
        <w:t>中称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17"/>
        </w:rPr>
        <w:t xml:space="preserve"> </w:t>
      </w:r>
      <w:r>
        <w:rPr>
          <w:b/>
          <w:spacing w:val="-6"/>
          <w:w w:val="100"/>
        </w:rPr>
        <w:t>r</w:t>
      </w:r>
      <w:r>
        <w:rPr>
          <w:b/>
          <w:w w:val="100"/>
        </w:rPr>
        <w:t>o</w:t>
      </w:r>
      <w:r>
        <w:rPr>
          <w:b/>
          <w:spacing w:val="-4"/>
          <w:w w:val="100"/>
        </w:rPr>
        <w:t>m</w:t>
      </w:r>
      <w:r>
        <w:rPr>
          <w:b/>
          <w:w w:val="100"/>
        </w:rPr>
        <w:t>anz</w:t>
      </w:r>
      <w:r>
        <w:rPr>
          <w:b/>
        </w:rPr>
        <w:t xml:space="preserve"> </w:t>
      </w:r>
      <w:r>
        <w:rPr>
          <w:b/>
          <w:spacing w:val="-21"/>
        </w:rPr>
        <w:t xml:space="preserve"> 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74"/>
        </w:rPr>
        <w:t xml:space="preserve"> </w:t>
      </w:r>
      <w:r>
        <w:rPr>
          <w:rFonts w:hint="eastAsia" w:ascii="宋体" w:eastAsia="宋体"/>
          <w:spacing w:val="31"/>
          <w:w w:val="100"/>
        </w:rPr>
        <w:t>罗</w:t>
      </w:r>
      <w:r>
        <w:rPr>
          <w:rFonts w:hint="eastAsia" w:ascii="宋体" w:eastAsia="宋体"/>
          <w:spacing w:val="28"/>
          <w:w w:val="100"/>
        </w:rPr>
        <w:t>马</w:t>
      </w:r>
      <w:r>
        <w:rPr>
          <w:rFonts w:hint="eastAsia" w:ascii="宋体" w:eastAsia="宋体"/>
          <w:spacing w:val="31"/>
          <w:w w:val="100"/>
        </w:rPr>
        <w:t>式的</w:t>
      </w:r>
      <w:r>
        <w:rPr>
          <w:rFonts w:hint="eastAsia" w:ascii="宋体" w:eastAsia="宋体"/>
          <w:spacing w:val="-75"/>
          <w:w w:val="100"/>
        </w:rPr>
        <w:t>）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74"/>
        </w:rPr>
        <w:t xml:space="preserve"> </w:t>
      </w:r>
      <w:r>
        <w:rPr>
          <w:rFonts w:hint="eastAsia" w:ascii="宋体" w:eastAsia="宋体"/>
          <w:spacing w:val="31"/>
          <w:w w:val="100"/>
        </w:rPr>
        <w:t>来自</w:t>
      </w:r>
      <w:r>
        <w:rPr>
          <w:rFonts w:hint="eastAsia" w:ascii="宋体" w:eastAsia="宋体"/>
          <w:spacing w:val="28"/>
          <w:w w:val="100"/>
        </w:rPr>
        <w:t>拉</w:t>
      </w:r>
      <w:r>
        <w:rPr>
          <w:rFonts w:hint="eastAsia" w:ascii="宋体" w:eastAsia="宋体"/>
          <w:w w:val="100"/>
        </w:rPr>
        <w:t>丁语</w:t>
      </w:r>
      <w:r>
        <w:rPr>
          <w:rFonts w:hint="eastAsia" w:ascii="宋体" w:eastAsia="宋体"/>
          <w:spacing w:val="-53"/>
        </w:rPr>
        <w:t xml:space="preserve"> </w:t>
      </w:r>
      <w:r>
        <w:rPr>
          <w:b/>
          <w:spacing w:val="-2"/>
          <w:w w:val="100"/>
        </w:rPr>
        <w:t>R</w:t>
      </w:r>
      <w:r>
        <w:rPr>
          <w:b/>
          <w:w w:val="100"/>
        </w:rPr>
        <w:t>o</w:t>
      </w:r>
      <w:r>
        <w:rPr>
          <w:b/>
          <w:spacing w:val="-4"/>
          <w:w w:val="100"/>
        </w:rPr>
        <w:t>m</w:t>
      </w:r>
      <w:r>
        <w:rPr>
          <w:b/>
          <w:w w:val="100"/>
        </w:rPr>
        <w:t>an</w:t>
      </w:r>
      <w:r>
        <w:rPr>
          <w:b/>
          <w:spacing w:val="-1"/>
          <w:w w:val="100"/>
        </w:rPr>
        <w:t>i</w:t>
      </w:r>
      <w:r>
        <w:rPr>
          <w:b/>
          <w:w w:val="100"/>
        </w:rPr>
        <w:t>cus</w:t>
      </w:r>
      <w:r>
        <w:rPr>
          <w:b/>
          <w:spacing w:val="-20"/>
        </w:rPr>
        <w:t xml:space="preserve"> 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罗</w:t>
      </w:r>
      <w:r>
        <w:rPr>
          <w:rFonts w:hint="eastAsia" w:ascii="宋体" w:eastAsia="宋体"/>
          <w:spacing w:val="-3"/>
          <w:w w:val="100"/>
        </w:rPr>
        <w:t>马</w:t>
      </w:r>
      <w:r>
        <w:rPr>
          <w:rFonts w:hint="eastAsia" w:ascii="宋体" w:eastAsia="宋体"/>
          <w:w w:val="100"/>
        </w:rPr>
        <w:t>式的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20"/>
          <w:w w:val="100"/>
        </w:rPr>
        <w:t>。</w:t>
      </w:r>
      <w:r>
        <w:rPr>
          <w:rFonts w:hint="eastAsia" w:ascii="宋体" w:eastAsia="宋体"/>
          <w:spacing w:val="-3"/>
          <w:w w:val="100"/>
        </w:rPr>
        <w:t>在</w:t>
      </w:r>
      <w:r>
        <w:rPr>
          <w:rFonts w:hint="eastAsia" w:ascii="宋体" w:eastAsia="宋体"/>
          <w:w w:val="100"/>
        </w:rPr>
        <w:t>当</w:t>
      </w:r>
      <w:r>
        <w:rPr>
          <w:rFonts w:hint="eastAsia" w:ascii="宋体" w:eastAsia="宋体"/>
          <w:spacing w:val="-3"/>
          <w:w w:val="100"/>
        </w:rPr>
        <w:t>地</w:t>
      </w:r>
      <w:r>
        <w:rPr>
          <w:rFonts w:hint="eastAsia" w:ascii="宋体" w:eastAsia="宋体"/>
          <w:w w:val="100"/>
        </w:rPr>
        <w:t>广</w:t>
      </w:r>
      <w:r>
        <w:rPr>
          <w:rFonts w:hint="eastAsia" w:ascii="宋体" w:eastAsia="宋体"/>
          <w:spacing w:val="-3"/>
          <w:w w:val="100"/>
        </w:rPr>
        <w:t>泛</w:t>
      </w:r>
      <w:r>
        <w:rPr>
          <w:rFonts w:hint="eastAsia" w:ascii="宋体" w:eastAsia="宋体"/>
          <w:w w:val="100"/>
        </w:rPr>
        <w:t>流</w:t>
      </w:r>
      <w:r>
        <w:rPr>
          <w:rFonts w:hint="eastAsia" w:ascii="宋体" w:eastAsia="宋体"/>
          <w:spacing w:val="-3"/>
          <w:w w:val="100"/>
        </w:rPr>
        <w:t>传</w:t>
      </w:r>
      <w:r>
        <w:rPr>
          <w:rFonts w:hint="eastAsia" w:ascii="宋体" w:eastAsia="宋体"/>
          <w:w w:val="100"/>
        </w:rPr>
        <w:t>一种</w:t>
      </w:r>
      <w:r>
        <w:rPr>
          <w:rFonts w:hint="eastAsia" w:ascii="宋体" w:eastAsia="宋体"/>
          <w:spacing w:val="-3"/>
          <w:w w:val="100"/>
        </w:rPr>
        <w:t>叙</w:t>
      </w:r>
      <w:r>
        <w:rPr>
          <w:rFonts w:hint="eastAsia" w:ascii="宋体" w:eastAsia="宋体"/>
          <w:w w:val="100"/>
        </w:rPr>
        <w:t>事</w:t>
      </w:r>
      <w:r>
        <w:rPr>
          <w:rFonts w:hint="eastAsia" w:ascii="宋体" w:eastAsia="宋体"/>
          <w:spacing w:val="-3"/>
          <w:w w:val="100"/>
        </w:rPr>
        <w:t>诗</w:t>
      </w:r>
      <w:r>
        <w:rPr>
          <w:rFonts w:hint="eastAsia" w:ascii="宋体" w:eastAsia="宋体"/>
          <w:spacing w:val="-20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讲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都</w:t>
      </w:r>
      <w:r>
        <w:rPr>
          <w:rFonts w:hint="eastAsia" w:ascii="宋体" w:eastAsia="宋体"/>
          <w:w w:val="100"/>
        </w:rPr>
        <w:t>是</w:t>
      </w:r>
      <w:r>
        <w:rPr>
          <w:rFonts w:hint="eastAsia" w:ascii="宋体" w:eastAsia="宋体"/>
          <w:spacing w:val="-3"/>
          <w:w w:val="100"/>
        </w:rPr>
        <w:t>一</w:t>
      </w:r>
      <w:r>
        <w:rPr>
          <w:rFonts w:hint="eastAsia" w:ascii="宋体" w:eastAsia="宋体"/>
          <w:w w:val="100"/>
        </w:rPr>
        <w:t>些骑</w:t>
      </w:r>
      <w:r>
        <w:rPr>
          <w:rFonts w:hint="eastAsia" w:ascii="宋体" w:eastAsia="宋体"/>
          <w:spacing w:val="-3"/>
          <w:w w:val="100"/>
        </w:rPr>
        <w:t>士</w:t>
      </w:r>
      <w:r>
        <w:rPr>
          <w:rFonts w:hint="eastAsia" w:ascii="宋体" w:eastAsia="宋体"/>
          <w:w w:val="100"/>
        </w:rPr>
        <w:t>历险</w:t>
      </w:r>
      <w:r>
        <w:rPr>
          <w:rFonts w:hint="eastAsia" w:ascii="宋体" w:eastAsia="宋体"/>
          <w:spacing w:val="-3"/>
          <w:w w:val="100"/>
        </w:rPr>
        <w:t>故事</w:t>
      </w:r>
      <w:r>
        <w:rPr>
          <w:rFonts w:hint="eastAsia" w:ascii="宋体" w:eastAsia="宋体"/>
          <w:spacing w:val="-20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里</w:t>
      </w:r>
      <w:r>
        <w:rPr>
          <w:rFonts w:hint="eastAsia" w:ascii="宋体" w:eastAsia="宋体"/>
          <w:w w:val="100"/>
        </w:rPr>
        <w:t>面</w:t>
      </w:r>
      <w:r>
        <w:rPr>
          <w:rFonts w:hint="eastAsia" w:ascii="宋体" w:eastAsia="宋体"/>
          <w:spacing w:val="-3"/>
          <w:w w:val="100"/>
        </w:rPr>
        <w:t>自</w:t>
      </w:r>
      <w:r>
        <w:rPr>
          <w:rFonts w:hint="eastAsia" w:ascii="宋体" w:eastAsia="宋体"/>
          <w:w w:val="100"/>
        </w:rPr>
        <w:t>然少不</w:t>
      </w:r>
      <w:r>
        <w:rPr>
          <w:rFonts w:hint="eastAsia" w:ascii="宋体" w:eastAsia="宋体"/>
          <w:spacing w:val="-3"/>
          <w:w w:val="100"/>
        </w:rPr>
        <w:t>了</w:t>
      </w:r>
      <w:r>
        <w:rPr>
          <w:rFonts w:hint="eastAsia" w:ascii="宋体" w:eastAsia="宋体"/>
          <w:w w:val="100"/>
        </w:rPr>
        <w:t>骑</w:t>
      </w:r>
      <w:r>
        <w:rPr>
          <w:rFonts w:hint="eastAsia" w:ascii="宋体" w:eastAsia="宋体"/>
          <w:spacing w:val="-3"/>
          <w:w w:val="100"/>
        </w:rPr>
        <w:t>士</w:t>
      </w:r>
      <w:r>
        <w:rPr>
          <w:rFonts w:hint="eastAsia" w:ascii="宋体" w:eastAsia="宋体"/>
          <w:w w:val="100"/>
        </w:rPr>
        <w:t>与</w:t>
      </w:r>
      <w:r>
        <w:rPr>
          <w:rFonts w:hint="eastAsia" w:ascii="宋体" w:eastAsia="宋体"/>
          <w:spacing w:val="-3"/>
          <w:w w:val="100"/>
        </w:rPr>
        <w:t>贵</w:t>
      </w:r>
      <w:r>
        <w:rPr>
          <w:rFonts w:hint="eastAsia" w:ascii="宋体" w:eastAsia="宋体"/>
          <w:w w:val="100"/>
        </w:rPr>
        <w:t>妇</w:t>
      </w:r>
      <w:r>
        <w:rPr>
          <w:rFonts w:hint="eastAsia" w:ascii="宋体" w:eastAsia="宋体"/>
          <w:spacing w:val="-3"/>
          <w:w w:val="100"/>
        </w:rPr>
        <w:t>人</w:t>
      </w:r>
      <w:r>
        <w:rPr>
          <w:rFonts w:hint="eastAsia" w:ascii="宋体" w:eastAsia="宋体"/>
          <w:w w:val="100"/>
        </w:rPr>
        <w:t>之</w:t>
      </w:r>
      <w:r>
        <w:rPr>
          <w:rFonts w:hint="eastAsia" w:ascii="宋体" w:eastAsia="宋体"/>
          <w:spacing w:val="-3"/>
          <w:w w:val="100"/>
        </w:rPr>
        <w:t>间</w:t>
      </w:r>
      <w:r>
        <w:rPr>
          <w:rFonts w:hint="eastAsia" w:ascii="宋体" w:eastAsia="宋体"/>
          <w:w w:val="100"/>
        </w:rPr>
        <w:t>的浪</w:t>
      </w:r>
      <w:r>
        <w:rPr>
          <w:rFonts w:hint="eastAsia" w:ascii="宋体" w:eastAsia="宋体"/>
          <w:spacing w:val="-3"/>
          <w:w w:val="100"/>
        </w:rPr>
        <w:t>漫</w:t>
      </w:r>
      <w:r>
        <w:rPr>
          <w:rFonts w:hint="eastAsia" w:ascii="宋体" w:eastAsia="宋体"/>
          <w:w w:val="100"/>
        </w:rPr>
        <w:t>爱</w:t>
      </w:r>
      <w:r>
        <w:rPr>
          <w:rFonts w:hint="eastAsia" w:ascii="宋体" w:eastAsia="宋体"/>
          <w:spacing w:val="-3"/>
          <w:w w:val="100"/>
        </w:rPr>
        <w:t>情</w:t>
      </w:r>
      <w:r>
        <w:rPr>
          <w:rFonts w:hint="eastAsia" w:ascii="宋体" w:eastAsia="宋体"/>
          <w:spacing w:val="-27"/>
          <w:w w:val="100"/>
        </w:rPr>
        <w:t>。</w:t>
      </w:r>
      <w:r>
        <w:rPr>
          <w:rFonts w:hint="eastAsia" w:ascii="宋体" w:eastAsia="宋体"/>
          <w:w w:val="100"/>
        </w:rPr>
        <w:t>由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这</w:t>
      </w:r>
      <w:r>
        <w:rPr>
          <w:rFonts w:hint="eastAsia" w:ascii="宋体" w:eastAsia="宋体"/>
          <w:spacing w:val="-3"/>
          <w:w w:val="100"/>
        </w:rPr>
        <w:t>些叙</w:t>
      </w:r>
      <w:r>
        <w:rPr>
          <w:rFonts w:hint="eastAsia" w:ascii="宋体" w:eastAsia="宋体"/>
          <w:w w:val="100"/>
        </w:rPr>
        <w:t>事诗</w:t>
      </w:r>
      <w:r>
        <w:rPr>
          <w:rFonts w:hint="eastAsia" w:ascii="宋体" w:eastAsia="宋体"/>
          <w:spacing w:val="-3"/>
          <w:w w:val="100"/>
        </w:rPr>
        <w:t>是</w:t>
      </w:r>
      <w:r>
        <w:rPr>
          <w:rFonts w:hint="eastAsia" w:ascii="宋体" w:eastAsia="宋体"/>
          <w:w w:val="100"/>
        </w:rPr>
        <w:t>用</w:t>
      </w:r>
      <w:r>
        <w:rPr>
          <w:rFonts w:hint="eastAsia" w:ascii="宋体" w:eastAsia="宋体"/>
          <w:spacing w:val="-53"/>
        </w:rPr>
        <w:t xml:space="preserve"> </w:t>
      </w:r>
      <w:r>
        <w:rPr>
          <w:b/>
          <w:spacing w:val="-6"/>
          <w:w w:val="100"/>
        </w:rPr>
        <w:t>r</w:t>
      </w:r>
      <w:r>
        <w:rPr>
          <w:b/>
          <w:w w:val="100"/>
        </w:rPr>
        <w:t>o</w:t>
      </w:r>
      <w:r>
        <w:rPr>
          <w:b/>
          <w:spacing w:val="-4"/>
          <w:w w:val="100"/>
        </w:rPr>
        <w:t>m</w:t>
      </w:r>
      <w:r>
        <w:rPr>
          <w:b/>
          <w:w w:val="100"/>
        </w:rPr>
        <w:t>anz</w:t>
      </w:r>
      <w:r>
        <w:rPr>
          <w:b/>
          <w:spacing w:val="-26"/>
        </w:rPr>
        <w:t xml:space="preserve"> 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罗</w:t>
      </w:r>
      <w:r>
        <w:rPr>
          <w:rFonts w:hint="eastAsia" w:ascii="宋体" w:eastAsia="宋体"/>
          <w:w w:val="100"/>
        </w:rPr>
        <w:t>马</w:t>
      </w:r>
      <w:r>
        <w:rPr>
          <w:rFonts w:hint="eastAsia" w:ascii="宋体" w:eastAsia="宋体"/>
          <w:spacing w:val="-3"/>
          <w:w w:val="100"/>
        </w:rPr>
        <w:t>式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27"/>
          <w:w w:val="100"/>
        </w:rPr>
        <w:t>）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言</w:t>
      </w:r>
      <w:r>
        <w:rPr>
          <w:rFonts w:hint="eastAsia" w:ascii="宋体" w:eastAsia="宋体"/>
          <w:spacing w:val="-3"/>
          <w:w w:val="100"/>
        </w:rPr>
        <w:t>写</w:t>
      </w:r>
      <w:r>
        <w:rPr>
          <w:rFonts w:hint="eastAsia" w:ascii="宋体" w:eastAsia="宋体"/>
          <w:w w:val="100"/>
        </w:rPr>
        <w:t>作</w:t>
      </w:r>
      <w:r>
        <w:rPr>
          <w:rFonts w:hint="eastAsia" w:ascii="宋体" w:eastAsia="宋体"/>
          <w:spacing w:val="-3"/>
          <w:w w:val="100"/>
        </w:rPr>
        <w:t>或</w:t>
      </w:r>
      <w:r>
        <w:rPr>
          <w:rFonts w:hint="eastAsia" w:ascii="宋体" w:eastAsia="宋体"/>
          <w:w w:val="100"/>
        </w:rPr>
        <w:t>吟唱的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法</w:t>
      </w:r>
      <w:r>
        <w:rPr>
          <w:rFonts w:hint="eastAsia" w:ascii="宋体" w:eastAsia="宋体"/>
          <w:spacing w:val="-3"/>
          <w:w w:val="100"/>
        </w:rPr>
        <w:t>国</w:t>
      </w:r>
      <w:r>
        <w:rPr>
          <w:rFonts w:hint="eastAsia" w:ascii="宋体" w:eastAsia="宋体"/>
          <w:w w:val="100"/>
        </w:rPr>
        <w:t>人</w:t>
      </w:r>
      <w:r>
        <w:rPr>
          <w:rFonts w:hint="eastAsia" w:ascii="宋体" w:eastAsia="宋体"/>
          <w:spacing w:val="-3"/>
          <w:w w:val="100"/>
        </w:rPr>
        <w:t>便</w:t>
      </w:r>
      <w:r>
        <w:rPr>
          <w:rFonts w:hint="eastAsia" w:ascii="宋体" w:eastAsia="宋体"/>
          <w:w w:val="100"/>
        </w:rPr>
        <w:t>将</w:t>
      </w:r>
      <w:r>
        <w:rPr>
          <w:rFonts w:hint="eastAsia" w:ascii="宋体" w:eastAsia="宋体"/>
          <w:spacing w:val="-3"/>
          <w:w w:val="100"/>
        </w:rPr>
        <w:t>这</w:t>
      </w:r>
      <w:r>
        <w:rPr>
          <w:rFonts w:hint="eastAsia" w:ascii="宋体" w:eastAsia="宋体"/>
          <w:w w:val="100"/>
        </w:rPr>
        <w:t>一</w:t>
      </w:r>
      <w:r>
        <w:rPr>
          <w:rFonts w:hint="eastAsia" w:ascii="宋体" w:eastAsia="宋体"/>
          <w:spacing w:val="-3"/>
          <w:w w:val="100"/>
        </w:rPr>
        <w:t>类</w:t>
      </w:r>
      <w:r>
        <w:rPr>
          <w:rFonts w:hint="eastAsia" w:ascii="宋体" w:eastAsia="宋体"/>
          <w:w w:val="100"/>
        </w:rPr>
        <w:t>故事</w:t>
      </w:r>
      <w:r>
        <w:rPr>
          <w:rFonts w:hint="eastAsia" w:ascii="宋体" w:eastAsia="宋体"/>
          <w:spacing w:val="-3"/>
          <w:w w:val="100"/>
        </w:rPr>
        <w:t>称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53"/>
        </w:rPr>
        <w:t xml:space="preserve"> </w:t>
      </w:r>
      <w:r>
        <w:rPr>
          <w:b/>
          <w:spacing w:val="-6"/>
          <w:w w:val="100"/>
        </w:rPr>
        <w:t>r</w:t>
      </w:r>
      <w:r>
        <w:rPr>
          <w:b/>
          <w:w w:val="100"/>
        </w:rPr>
        <w:t>o</w:t>
      </w:r>
      <w:r>
        <w:rPr>
          <w:b/>
          <w:spacing w:val="-4"/>
          <w:w w:val="100"/>
        </w:rPr>
        <w:t>m</w:t>
      </w:r>
      <w:r>
        <w:rPr>
          <w:b/>
          <w:w w:val="100"/>
        </w:rPr>
        <w:t>anz</w:t>
      </w:r>
      <w:r>
        <w:rPr>
          <w:b/>
          <w:spacing w:val="-2"/>
        </w:rPr>
        <w:t xml:space="preserve"> 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这就</w:t>
      </w:r>
      <w:r>
        <w:rPr>
          <w:rFonts w:hint="eastAsia" w:ascii="宋体" w:eastAsia="宋体"/>
          <w:w w:val="100"/>
        </w:rPr>
        <w:t>是英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单词</w:t>
      </w:r>
      <w:r>
        <w:rPr>
          <w:rFonts w:hint="eastAsia" w:ascii="宋体" w:eastAsia="宋体"/>
          <w:spacing w:val="-55"/>
        </w:rPr>
        <w:t xml:space="preserve"> </w:t>
      </w:r>
      <w:r>
        <w:rPr>
          <w:b/>
          <w:spacing w:val="-6"/>
          <w:w w:val="100"/>
        </w:rPr>
        <w:t>r</w:t>
      </w:r>
      <w:r>
        <w:rPr>
          <w:b/>
          <w:w w:val="100"/>
        </w:rPr>
        <w:t>o</w:t>
      </w:r>
      <w:r>
        <w:rPr>
          <w:b/>
          <w:spacing w:val="-4"/>
          <w:w w:val="100"/>
        </w:rPr>
        <w:t>m</w:t>
      </w:r>
      <w:r>
        <w:rPr>
          <w:b/>
          <w:w w:val="100"/>
        </w:rPr>
        <w:t>ance</w:t>
      </w:r>
      <w:r>
        <w:rPr>
          <w:b/>
        </w:rPr>
        <w:t xml:space="preserve"> </w:t>
      </w:r>
      <w:r>
        <w:rPr>
          <w:rFonts w:hint="eastAsia" w:ascii="宋体" w:eastAsia="宋体"/>
          <w:spacing w:val="-3"/>
          <w:w w:val="100"/>
        </w:rPr>
        <w:t>的来</w:t>
      </w:r>
      <w:r>
        <w:rPr>
          <w:rFonts w:hint="eastAsia" w:ascii="宋体" w:eastAsia="宋体"/>
          <w:w w:val="100"/>
        </w:rPr>
        <w:t>源。</w:t>
      </w:r>
    </w:p>
    <w:p>
      <w:pPr>
        <w:pStyle w:val="3"/>
        <w:spacing w:before="0" w:line="289" w:lineRule="exact"/>
        <w:rPr>
          <w:rFonts w:hint="eastAsia" w:ascii="宋体" w:eastAsia="宋体"/>
        </w:rPr>
      </w:pPr>
      <w:r>
        <w:rPr>
          <w:rFonts w:hint="eastAsia" w:ascii="宋体" w:eastAsia="宋体"/>
        </w:rPr>
        <w:t>【引申】浪漫</w:t>
      </w:r>
      <w:r>
        <w:t>/</w:t>
      </w:r>
      <w:r>
        <w:rPr>
          <w:rFonts w:hint="eastAsia" w:ascii="宋体" w:eastAsia="宋体"/>
        </w:rPr>
        <w:t>罗马</w:t>
      </w:r>
    </w:p>
    <w:p>
      <w:pPr>
        <w:pStyle w:val="3"/>
        <w:spacing w:before="177" w:line="516" w:lineRule="auto"/>
        <w:ind w:right="2416"/>
        <w:rPr>
          <w:rFonts w:hint="eastAsia" w:ascii="宋体" w:hAnsi="宋体" w:eastAsia="宋体"/>
        </w:rPr>
      </w:pPr>
      <w:r>
        <w:t xml:space="preserve">roman ['rəʊmən] n. </w:t>
      </w:r>
      <w:r>
        <w:rPr>
          <w:rFonts w:hint="eastAsia" w:ascii="宋体" w:hAnsi="宋体" w:eastAsia="宋体"/>
        </w:rPr>
        <w:t xml:space="preserve">罗马人；古罗马语 </w:t>
      </w:r>
      <w:r>
        <w:t xml:space="preserve">adj. </w:t>
      </w:r>
      <w:r>
        <w:rPr>
          <w:rFonts w:hint="eastAsia" w:ascii="宋体" w:hAnsi="宋体" w:eastAsia="宋体"/>
        </w:rPr>
        <w:t xml:space="preserve">罗马的；罗马人的【词频 </w:t>
      </w:r>
      <w:r>
        <w:t>3531</w:t>
      </w:r>
      <w:r>
        <w:rPr>
          <w:rFonts w:hint="eastAsia" w:ascii="宋体" w:hAnsi="宋体" w:eastAsia="宋体"/>
        </w:rPr>
        <w:t>，</w:t>
      </w:r>
      <w:r>
        <w:t>7651</w:t>
      </w:r>
      <w:r>
        <w:rPr>
          <w:rFonts w:hint="eastAsia" w:ascii="宋体" w:hAnsi="宋体" w:eastAsia="宋体"/>
        </w:rPr>
        <w:t xml:space="preserve">】 </w:t>
      </w:r>
      <w:r>
        <w:t xml:space="preserve">romance [rə(ʊ)'mæns; 'rəʊmæns] n. </w:t>
      </w:r>
      <w:r>
        <w:rPr>
          <w:rFonts w:hint="eastAsia" w:ascii="宋体" w:hAnsi="宋体" w:eastAsia="宋体"/>
        </w:rPr>
        <w:t>传奇；浪漫史；风流韵事；冒险故事</w:t>
      </w:r>
    </w:p>
    <w:p>
      <w:pPr>
        <w:pStyle w:val="3"/>
        <w:spacing w:line="516" w:lineRule="auto"/>
        <w:ind w:right="2015" w:firstLine="2941"/>
        <w:rPr>
          <w:rFonts w:hint="eastAsia" w:ascii="宋体" w:hAnsi="宋体" w:eastAsia="宋体"/>
        </w:rPr>
      </w:pPr>
      <w:r>
        <w:t xml:space="preserve">vi. </w:t>
      </w:r>
      <w:r>
        <w:rPr>
          <w:rFonts w:hint="eastAsia" w:ascii="宋体" w:hAnsi="宋体" w:eastAsia="宋体"/>
        </w:rPr>
        <w:t xml:space="preserve">虚构；渲染；写传奇【词频 </w:t>
      </w:r>
      <w:r>
        <w:t>4047</w:t>
      </w:r>
      <w:r>
        <w:rPr>
          <w:rFonts w:hint="eastAsia" w:ascii="宋体" w:hAnsi="宋体" w:eastAsia="宋体"/>
        </w:rPr>
        <w:t>，</w:t>
      </w:r>
      <w:r>
        <w:t>23834</w:t>
      </w:r>
      <w:r>
        <w:rPr>
          <w:rFonts w:hint="eastAsia" w:ascii="宋体" w:hAnsi="宋体" w:eastAsia="宋体"/>
        </w:rPr>
        <w:t>，</w:t>
      </w:r>
      <w:r>
        <w:t>28059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t xml:space="preserve"> </w:t>
      </w:r>
      <w:r>
        <w:rPr>
          <w:spacing w:val="-1"/>
          <w:w w:val="100"/>
        </w:rPr>
        <w:t>[rə(ʊ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长叶莴</w:t>
      </w:r>
      <w:r>
        <w:rPr>
          <w:rFonts w:hint="eastAsia" w:ascii="宋体" w:hAnsi="宋体" w:eastAsia="宋体"/>
          <w:spacing w:val="-3"/>
          <w:w w:val="100"/>
        </w:rPr>
        <w:t>苣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t xml:space="preserve"> 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spacing w:val="-2"/>
          <w:w w:val="100"/>
        </w:rPr>
        <w:t>tt</w:t>
      </w:r>
      <w:r>
        <w:rPr>
          <w:w w:val="100"/>
        </w:rPr>
        <w:t>uce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494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680"/>
        <w:rPr>
          <w:rFonts w:hint="eastAsia" w:ascii="宋体" w:hAnsi="宋体" w:eastAsia="宋体"/>
        </w:rPr>
      </w:pPr>
      <w:r>
        <w:t xml:space="preserve">romanian [ru:'meiniən] n. </w:t>
      </w:r>
      <w:r>
        <w:rPr>
          <w:rFonts w:hint="eastAsia" w:ascii="宋体" w:hAnsi="宋体" w:eastAsia="宋体"/>
        </w:rPr>
        <w:t xml:space="preserve">罗马尼亚人；罗马尼亚语 </w:t>
      </w:r>
      <w:r>
        <w:t xml:space="preserve">adj. </w:t>
      </w:r>
      <w:r>
        <w:rPr>
          <w:rFonts w:hint="eastAsia" w:ascii="宋体" w:hAnsi="宋体" w:eastAsia="宋体"/>
        </w:rPr>
        <w:t xml:space="preserve">罗马尼亚的【词频 </w:t>
      </w:r>
      <w:r>
        <w:t>26147</w:t>
      </w:r>
      <w:r>
        <w:rPr>
          <w:rFonts w:hint="eastAsia" w:ascii="宋体" w:hAnsi="宋体" w:eastAsia="宋体"/>
        </w:rPr>
        <w:t>，</w:t>
      </w:r>
      <w:r>
        <w:t>13944</w:t>
      </w:r>
      <w:r>
        <w:rPr>
          <w:rFonts w:hint="eastAsia" w:ascii="宋体" w:hAnsi="宋体" w:eastAsia="宋体"/>
        </w:rPr>
        <w:t xml:space="preserve">】 </w:t>
      </w:r>
      <w:r>
        <w:t xml:space="preserve">romanesque [,rəumə'nesk] adj. </w:t>
      </w:r>
      <w:r>
        <w:rPr>
          <w:rFonts w:hint="eastAsia" w:ascii="宋体" w:hAnsi="宋体" w:eastAsia="宋体"/>
        </w:rPr>
        <w:t xml:space="preserve">罗马式的；罗曼语的 </w:t>
      </w:r>
      <w:r>
        <w:t xml:space="preserve">n. </w:t>
      </w:r>
      <w:r>
        <w:rPr>
          <w:rFonts w:hint="eastAsia" w:ascii="宋体" w:hAnsi="宋体" w:eastAsia="宋体"/>
        </w:rPr>
        <w:t xml:space="preserve">罗马式；罗曼语【词频 </w:t>
      </w:r>
      <w:r>
        <w:t>26127</w:t>
      </w:r>
      <w:r>
        <w:rPr>
          <w:rFonts w:hint="eastAsia" w:ascii="宋体" w:hAnsi="宋体" w:eastAsia="宋体"/>
        </w:rPr>
        <w:t xml:space="preserve">】 </w:t>
      </w:r>
      <w:r>
        <w:t xml:space="preserve">greco-roman [,ɡrekəu'rəumən] adj. </w:t>
      </w:r>
      <w:r>
        <w:rPr>
          <w:rFonts w:hint="eastAsia" w:ascii="宋体" w:hAnsi="宋体" w:eastAsia="宋体"/>
        </w:rPr>
        <w:t xml:space="preserve">希腊罗马的；希腊罗马式的【词频 </w:t>
      </w:r>
      <w:r>
        <w:t>26920</w:t>
      </w:r>
      <w:r>
        <w:rPr>
          <w:rFonts w:hint="eastAsia" w:ascii="宋体" w:hAnsi="宋体" w:eastAsia="宋体"/>
        </w:rPr>
        <w:t>，</w:t>
      </w:r>
      <w:r>
        <w:t>46328</w:t>
      </w:r>
      <w:r>
        <w:rPr>
          <w:rFonts w:hint="eastAsia" w:ascii="宋体" w:hAnsi="宋体" w:eastAsia="宋体"/>
        </w:rPr>
        <w:t xml:space="preserve">】 </w:t>
      </w:r>
      <w:r>
        <w:t xml:space="preserve">romantic [rə(ʊ)'mæntɪk] adj.  </w:t>
      </w:r>
      <w:r>
        <w:rPr>
          <w:rFonts w:hint="eastAsia" w:ascii="宋体" w:hAnsi="宋体" w:eastAsia="宋体"/>
        </w:rPr>
        <w:t xml:space="preserve">浪漫的；多情的；空想的 </w:t>
      </w:r>
      <w:r>
        <w:t xml:space="preserve">n. </w:t>
      </w:r>
      <w:r>
        <w:rPr>
          <w:rFonts w:hint="eastAsia" w:ascii="宋体" w:hAnsi="宋体" w:eastAsia="宋体"/>
        </w:rPr>
        <w:t>浪漫的人；浪漫主义作家</w:t>
      </w:r>
    </w:p>
    <w:p>
      <w:pPr>
        <w:pStyle w:val="3"/>
        <w:spacing w:line="516" w:lineRule="auto"/>
        <w:ind w:right="2727" w:firstLine="2100"/>
        <w:rPr>
          <w:rFonts w:hint="eastAsia" w:ascii="宋体" w:hAnsi="宋体" w:eastAsia="宋体"/>
        </w:rPr>
      </w:pPr>
      <w:r>
        <w:pict>
          <v:group id="_x0000_s3373" o:spid="_x0000_s3373" o:spt="203" style="position:absolute;left:0pt;margin-left:63.2pt;margin-top:15.05pt;height:80.25pt;width:77pt;mso-position-horizontal-relative:page;z-index:-203776;mso-width-relative:page;mso-height-relative:page;" coordorigin="1265,302" coordsize="1540,1605">
            <o:lock v:ext="edit"/>
            <v:shape id="_x0000_s3374" o:spid="_x0000_s3374" style="position:absolute;left:1265;top:536;height:1371;width:1299;" fillcolor="#C0C0C0" filled="t" stroked="f" coordorigin="1265,536" coordsize="1299,1371" path="m1646,1567l1638,1559,1579,1632,1543,1679,1511,1719,1506,1641,1497,1562,1492,1529,1485,1481,1469,1398,1474,1388,1479,1377,1484,1367,1414,1377,1429,1414,1440,1449,1448,1481,1454,1510,1400,1572,1360,1618,1354,1561,1346,1503,1337,1443,1324,1379,1327,1369,1331,1358,1334,1348,1265,1363,1280,1396,1295,1434,1308,1477,1322,1525,1333,1572,1337,1609,1334,1635,1326,1651,1387,1670,1388,1657,1393,1641,1401,1623,1404,1618,1412,1603,1424,1582,1436,1563,1448,1545,1461,1529,1470,1572,1476,1611,1481,1647,1484,1679,1486,1708,1484,1733,1479,1752,1471,1767,1530,1784,1535,1764,1544,1742,1554,1719,1555,1718,1568,1691,1581,1670,1605,1632,1624,1602,1646,1567m1724,1636l1712,1632,1685,1691,1662,1742,1642,1783,1625,1816,1611,1844,1598,1866,1588,1882,1581,1894,1644,1906,1647,1875,1661,1821,1687,1741,1724,1636m2011,1084l2009,1069,2004,1059,1992,1043,1974,1021,1950,994,1946,996,1943,998,1939,1000,1950,1030,1958,1057,1961,1081,1960,1101,1958,1120,1960,1131,1962,1133,1964,1135,1973,1135,1984,1128,1992,1124,2000,1116,2007,1105,2011,1097,2011,1084m2088,1463l2087,1448,2083,1433,2083,1430,2071,1432,2060,1433,2050,1431,2040,1426,2029,1419,2012,1407,1991,1390,1965,1367,1961,1370,1958,1374,1954,1377,1980,1406,2001,1428,2016,1446,2026,1457,2032,1468,2034,1476,2035,1477,2033,1485,2028,1493,1891,1630,1874,1643,1857,1648,1841,1644,1825,1632,1765,1572,1709,1516,1722,1504,1815,1411,1872,1354,1881,1363,1899,1381,1903,1369,1908,1354,1910,1348,1914,1337,1897,1323,1871,1298,1859,1286,1859,1341,1790,1411,1764,1386,1764,1436,1697,1504,1608,1415,1596,1403,1606,1392,1663,1335,1714,1386,1764,1436,1764,1386,1714,1335,1688,1310,1705,1293,1758,1240,1859,1341,1859,1286,1836,1263,1813,1240,1792,1219,1796,1190,1745,1190,1745,1228,1680,1293,1674,1265,1669,1238,1667,1221,1667,1306,1583,1390,1572,1390,1562,1391,1551,1392,1545,1356,1539,1323,1532,1294,1526,1270,1543,1253,1590,1206,1623,1173,1634,1206,1656,1272,1667,1306,1667,1221,1666,1213,1665,1190,1665,1173,1665,1168,1666,1152,1670,1136,1678,1122,1608,1120,1608,1162,1564,1206,1518,1253,1514,1239,1510,1223,1505,1206,1499,1188,1502,1178,1504,1168,1507,1158,1438,1173,1455,1205,1471,1241,1487,1280,1503,1323,1516,1369,1524,1417,1529,1465,1530,1514,1543,1514,1548,1492,1551,1468,1553,1443,1554,1415,1710,1572,1809,1670,1832,1688,1855,1694,1877,1689,1899,1672,1924,1648,2000,1572,2061,1510,2070,1502,2080,1487,2085,1476,2088,1463m2093,876l2093,842,2089,833,2072,817,2064,812,2054,811,2036,814,2011,819,1977,827,1977,835,2000,841,2022,848,2041,857,2059,867,2076,880,2087,882,2093,876m2255,540l2199,537,2180,536,2180,578,2049,709,2007,751,2006,739,2004,729,2000,720,1994,713,1990,709,1973,701,1964,700,1948,703,1926,709,1897,717,1897,726,1924,733,1948,742,1970,754,1990,768,1916,842,1821,937,1796,916,1787,924,1804,951,1816,976,1824,998,1828,1019,1830,1038,1832,1048,1836,1053,1838,1055,1840,1053,1849,1053,1861,1040,1870,1023,1874,1015,1876,1004,1872,996,1867,988,1859,977,1848,964,1834,949,1846,937,2032,751,2194,589,2200,608,2212,648,2218,667,2221,666,2225,665,2228,665,2227,619,2231,589,2232,584,2242,557,2255,540m2325,847l2324,832,2323,827,2310,831,2298,832,2288,830,2279,825,2269,818,2258,810,2246,800,2232,787,2224,795,2238,813,2250,828,2260,841,2266,850,2274,863,2272,873,2266,884,2163,987,2147,1002,2136,1011,2129,1015,2127,1015,2132,998,2139,977,2149,942,2157,907,2163,873,2167,841,2172,807,2176,768,2180,726,2191,709,2197,701,2127,694,2132,735,2133,777,2131,818,2127,859,2122,900,2116,936,2109,969,2101,998,2030,926,2032,914,2034,902,2036,890,1965,920,1984,937,2003,955,2023,975,2087,1038,2065,1090,2041,1140,2014,1189,1986,1236,1994,1240,2030,1191,2062,1144,2088,1099,2110,1057,2123,1065,2133,1063,2140,1057,2181,1015,2201,996,2283,913,2305,890,2320,868,2325,847m2384,719l2378,709,2369,701,2361,696,2351,693,2339,691,2325,690,2308,693,2286,698,2258,707,2226,717,2227,721,2227,724,2228,728,2267,730,2300,734,2328,740,2350,749,2367,758,2378,760,2382,755,2384,753,2384,719m2563,1000l2540,979,2515,955,2487,928,2456,897,2456,886,2457,876,2458,865,2388,888,2407,905,2433,929,2465,961,2504,1000,2382,1122,2316,1057,2279,1019,2281,1007,2285,983,2245,998,2211,1010,2234,1031,2266,1062,2306,1101,2355,1149,2236,1268,2158,1190,2161,1179,2163,1169,2165,1158,2095,1185,2116,1204,2141,1227,2169,1255,2201,1287,2199,1295,2198,1303,2196,1312,2210,1311,2249,1310,2249,1280,2262,1268,2407,1122,2517,1012,2542,1038,2547,1028,2556,1012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3375" o:spid="_x0000_s3375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浪</w:t>
      </w:r>
      <w:r>
        <w:rPr>
          <w:rFonts w:hint="eastAsia" w:ascii="宋体" w:hAnsi="宋体" w:eastAsia="宋体"/>
          <w:spacing w:val="-3"/>
          <w:w w:val="100"/>
        </w:rPr>
        <w:t>漫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23</w:t>
      </w:r>
      <w:r>
        <w:rPr>
          <w:spacing w:val="-3"/>
          <w:w w:val="100"/>
        </w:rPr>
        <w:t>3</w:t>
      </w:r>
      <w:r>
        <w:rPr>
          <w:w w:val="100"/>
        </w:rPr>
        <w:t>14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unromantic [ʌnrə(ʊ)'mæntɪk] adj.  </w:t>
      </w:r>
      <w:r>
        <w:rPr>
          <w:rFonts w:hint="eastAsia" w:ascii="宋体" w:hAnsi="宋体" w:eastAsia="宋体"/>
        </w:rPr>
        <w:t>平淡无奇的【词频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39633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28"/>
        <w:rPr>
          <w:rFonts w:hint="eastAsia" w:ascii="宋体" w:hAnsi="宋体" w:eastAsia="宋体"/>
        </w:rPr>
      </w:pPr>
      <w:r>
        <w:t xml:space="preserve">romanticist [rəʊ'mæntɪsɪst] n. </w:t>
      </w:r>
      <w:r>
        <w:rPr>
          <w:rFonts w:hint="eastAsia" w:ascii="宋体" w:hAnsi="宋体" w:eastAsia="宋体"/>
        </w:rPr>
        <w:t xml:space="preserve">浪漫主义者；浪漫主义艺术家【词频 </w:t>
      </w:r>
      <w:r>
        <w:t>54032</w:t>
      </w:r>
      <w:r>
        <w:rPr>
          <w:rFonts w:hint="eastAsia" w:ascii="宋体" w:hAnsi="宋体" w:eastAsia="宋体"/>
        </w:rPr>
        <w:t xml:space="preserve">】 </w:t>
      </w:r>
      <w:r>
        <w:t xml:space="preserve">romanticism [rə(ʊ)'mæntɪsɪz(ə)m] n. </w:t>
      </w:r>
      <w:r>
        <w:rPr>
          <w:rFonts w:hint="eastAsia" w:ascii="宋体" w:hAnsi="宋体" w:eastAsia="宋体"/>
        </w:rPr>
        <w:t xml:space="preserve">浪漫主义；浪漫精神【词频 </w:t>
      </w:r>
      <w:r>
        <w:t>19807</w:t>
      </w:r>
      <w:r>
        <w:rPr>
          <w:rFonts w:hint="eastAsia" w:ascii="宋体" w:hAnsi="宋体" w:eastAsia="宋体"/>
        </w:rPr>
        <w:t xml:space="preserve">】 </w:t>
      </w:r>
      <w:r>
        <w:t xml:space="preserve">romantically [rə'mæntɪkli]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浪漫地；不切实际地【词频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19484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23"/>
        <w:rPr>
          <w:rFonts w:hint="eastAsia" w:ascii="宋体" w:hAnsi="宋体" w:eastAsia="宋体"/>
        </w:rPr>
      </w:pPr>
      <w:r>
        <w:t xml:space="preserve">anti-romantic [ˈænti-rə(ʊ)'mæntɪk] adj. </w:t>
      </w:r>
      <w:r>
        <w:rPr>
          <w:rFonts w:hint="eastAsia" w:ascii="宋体" w:hAnsi="宋体" w:eastAsia="宋体"/>
        </w:rPr>
        <w:t xml:space="preserve">反浪漫的【词频 </w:t>
      </w:r>
      <w:r>
        <w:t>57368</w:t>
      </w:r>
      <w:r>
        <w:rPr>
          <w:rFonts w:hint="eastAsia" w:ascii="宋体" w:hAnsi="宋体" w:eastAsia="宋体"/>
        </w:rPr>
        <w:t xml:space="preserve">】 </w:t>
      </w:r>
      <w:r>
        <w:t xml:space="preserve">romanticise [rəu'mæntisaiz] v.  </w:t>
      </w:r>
      <w:r>
        <w:rPr>
          <w:rFonts w:hint="eastAsia" w:ascii="宋体" w:hAnsi="宋体" w:eastAsia="宋体"/>
        </w:rPr>
        <w:t>使具有浪漫色彩【</w:t>
      </w:r>
      <w:r>
        <w:t>X10M2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828"/>
        <w:rPr>
          <w:rFonts w:hint="eastAsia" w:ascii="宋体" w:hAnsi="宋体" w:eastAsia="宋体"/>
        </w:rPr>
      </w:pPr>
      <w:r>
        <w:t xml:space="preserve">romanticize [rə(ʊ)'mæntɪsaɪz] vi. </w:t>
      </w:r>
      <w:r>
        <w:rPr>
          <w:rFonts w:hint="eastAsia" w:ascii="宋体" w:hAnsi="宋体" w:eastAsia="宋体"/>
        </w:rPr>
        <w:t xml:space="preserve">浪漫化；传奇化 </w:t>
      </w:r>
      <w:r>
        <w:t xml:space="preserve">vt. </w:t>
      </w:r>
      <w:r>
        <w:rPr>
          <w:rFonts w:hint="eastAsia" w:ascii="宋体" w:hAnsi="宋体" w:eastAsia="宋体"/>
        </w:rPr>
        <w:t xml:space="preserve">使浪漫化；使传奇化【词频 </w:t>
      </w:r>
      <w:r>
        <w:t>18808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rəʊ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ˌsa</w:t>
      </w:r>
      <w:r>
        <w:rPr>
          <w:spacing w:val="1"/>
          <w:w w:val="100"/>
        </w:rPr>
        <w:t>ɪ</w:t>
      </w:r>
      <w:r>
        <w:rPr>
          <w:w w:val="100"/>
        </w:rPr>
        <w:t>zd]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使浪</w:t>
      </w:r>
      <w:r>
        <w:rPr>
          <w:rFonts w:hint="eastAsia" w:ascii="宋体" w:hAnsi="宋体" w:eastAsia="宋体"/>
          <w:spacing w:val="-3"/>
          <w:w w:val="100"/>
        </w:rPr>
        <w:t>漫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去式</w:t>
      </w:r>
      <w:r>
        <w:rPr>
          <w:rFonts w:hint="eastAsia" w:ascii="宋体" w:hAnsi="宋体" w:eastAsia="宋体"/>
          <w:w w:val="100"/>
        </w:rPr>
        <w:t>和过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传</w:t>
      </w:r>
      <w:r>
        <w:rPr>
          <w:rFonts w:hint="eastAsia" w:ascii="宋体" w:hAnsi="宋体" w:eastAsia="宋体"/>
          <w:w w:val="100"/>
        </w:rPr>
        <w:t>奇</w:t>
      </w:r>
      <w:r>
        <w:rPr>
          <w:rFonts w:hint="eastAsia" w:ascii="宋体" w:hAnsi="宋体" w:eastAsia="宋体"/>
          <w:spacing w:val="-3"/>
          <w:w w:val="100"/>
        </w:rPr>
        <w:t>化；</w:t>
      </w:r>
      <w:r>
        <w:rPr>
          <w:rFonts w:hint="eastAsia" w:ascii="宋体" w:hAnsi="宋体" w:eastAsia="宋体"/>
          <w:w w:val="100"/>
        </w:rPr>
        <w:t>夸张；</w:t>
      </w:r>
    </w:p>
    <w:p>
      <w:pPr>
        <w:pStyle w:val="3"/>
        <w:spacing w:line="516" w:lineRule="auto"/>
        <w:ind w:right="4065" w:firstLine="2941"/>
        <w:rPr>
          <w:rFonts w:hint="eastAsia" w:ascii="宋体" w:hAnsi="宋体" w:eastAsia="宋体"/>
        </w:rPr>
      </w:pPr>
      <w:r>
        <w:pict>
          <v:group id="_x0000_s3376" o:spid="_x0000_s3376" o:spt="203" style="position:absolute;left:0pt;margin-left:144.8pt;margin-top:46.65pt;height:392.45pt;width:390.4pt;mso-position-horizontal-relative:page;z-index:-203776;mso-width-relative:page;mso-height-relative:page;" coordorigin="2896,933" coordsize="7808,7849">
            <o:lock v:ext="edit"/>
            <v:shape id="_x0000_s3377" o:spid="_x0000_s3377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78" o:spid="_x0000_s3378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79" o:spid="_x0000_s3379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hAnsi="宋体" w:eastAsia="宋体"/>
        </w:rPr>
        <w:t>以浪漫手法处理【词频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29499</w:t>
      </w:r>
      <w:r>
        <w:rPr>
          <w:rFonts w:hint="eastAsia" w:ascii="宋体" w:hAnsi="宋体" w:eastAsia="宋体"/>
        </w:rPr>
        <w:t xml:space="preserve">】 </w:t>
      </w:r>
      <w:r>
        <w:t xml:space="preserve">romanticization [rəʊ,məntɪsaɪ'zeɪʃən]  </w:t>
      </w:r>
      <w:r>
        <w:rPr>
          <w:rFonts w:hint="eastAsia" w:ascii="宋体" w:hAnsi="宋体" w:eastAsia="宋体"/>
        </w:rPr>
        <w:t>浪漫化【词频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47434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022"/>
        </w:tabs>
        <w:spacing w:before="77" w:after="0" w:line="240" w:lineRule="auto"/>
        <w:ind w:left="3021" w:right="0" w:hanging="883"/>
        <w:jc w:val="left"/>
        <w:rPr>
          <w:rFonts w:hint="eastAsia" w:ascii="Microsoft JhengHei" w:eastAsia="Microsoft JhengHei"/>
        </w:rPr>
      </w:pPr>
      <w:bookmarkStart w:id="228" w:name="_bookmark76"/>
      <w:bookmarkEnd w:id="228"/>
      <w:bookmarkStart w:id="229" w:name="_bookmark76"/>
      <w:bookmarkEnd w:id="229"/>
      <w:bookmarkStart w:id="230" w:name="277. -forc- = -fort- 力量，强壮"/>
      <w:bookmarkEnd w:id="230"/>
      <w:r>
        <w:t>-forc- = -fort-</w:t>
      </w:r>
      <w:r>
        <w:rPr>
          <w:spacing w:val="63"/>
        </w:rPr>
        <w:t xml:space="preserve"> </w:t>
      </w:r>
      <w:r>
        <w:rPr>
          <w:rFonts w:hint="eastAsia" w:ascii="Microsoft JhengHei" w:eastAsia="Microsoft JhengHei"/>
        </w:rPr>
        <w:t>力量，强壮</w:t>
      </w:r>
    </w:p>
    <w:p>
      <w:pPr>
        <w:pStyle w:val="3"/>
        <w:spacing w:before="36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【词源】来源于拉丁语形容词</w:t>
      </w:r>
      <w:r>
        <w:rPr>
          <w:rFonts w:hint="eastAsia" w:ascii="宋体" w:eastAsia="宋体"/>
          <w:spacing w:val="-56"/>
        </w:rPr>
        <w:t xml:space="preserve"> </w:t>
      </w:r>
      <w:r>
        <w:t>fortis, forte, fortiori(</w:t>
      </w:r>
      <w:r>
        <w:rPr>
          <w:rFonts w:hint="eastAsia" w:ascii="宋体" w:eastAsia="宋体"/>
        </w:rPr>
        <w:t>强壮的</w:t>
      </w:r>
      <w:r>
        <w:t>,</w:t>
      </w:r>
      <w:r>
        <w:rPr>
          <w:rFonts w:hint="eastAsia" w:ascii="宋体" w:eastAsia="宋体"/>
        </w:rPr>
        <w:t>有力的</w:t>
      </w:r>
      <w:r>
        <w:t>),</w:t>
      </w:r>
      <w:r>
        <w:rPr>
          <w:rFonts w:hint="eastAsia" w:ascii="宋体" w:eastAsia="宋体"/>
        </w:rPr>
        <w:t>词干为</w:t>
      </w:r>
      <w:r>
        <w:t>-fort-,</w:t>
      </w:r>
      <w:r>
        <w:rPr>
          <w:rFonts w:hint="eastAsia" w:ascii="宋体" w:eastAsia="宋体"/>
        </w:rPr>
        <w:t>经由法语</w:t>
      </w:r>
      <w:r>
        <w:rPr>
          <w:rFonts w:hint="eastAsia" w:ascii="宋体" w:eastAsia="宋体"/>
          <w:spacing w:val="-56"/>
        </w:rPr>
        <w:t xml:space="preserve"> </w:t>
      </w:r>
      <w:r>
        <w:t xml:space="preserve">force </w:t>
      </w:r>
      <w:r>
        <w:rPr>
          <w:rFonts w:hint="eastAsia" w:ascii="宋体" w:eastAsia="宋体"/>
        </w:rPr>
        <w:t>进入英语。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【引申】力量</w:t>
      </w:r>
      <w:r>
        <w:t>/</w:t>
      </w:r>
      <w:r>
        <w:rPr>
          <w:rFonts w:hint="eastAsia" w:ascii="宋体" w:eastAsia="宋体"/>
        </w:rPr>
        <w:t>强壮</w:t>
      </w:r>
    </w:p>
    <w:p>
      <w:pPr>
        <w:pStyle w:val="3"/>
        <w:spacing w:before="177" w:line="516" w:lineRule="auto"/>
        <w:ind w:right="674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</w:t>
      </w:r>
      <w:r>
        <w:t xml:space="preserve"> </w:t>
      </w:r>
      <w:r>
        <w:rPr>
          <w:spacing w:val="-1"/>
          <w:w w:val="100"/>
        </w:rPr>
        <w:t>[fɔ</w:t>
      </w:r>
      <w:r>
        <w:rPr>
          <w:spacing w:val="-2"/>
          <w:w w:val="100"/>
        </w:rPr>
        <w:t>ː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量；</w:t>
      </w:r>
      <w:r>
        <w:rPr>
          <w:rFonts w:hint="eastAsia" w:ascii="宋体" w:hAnsi="宋体" w:eastAsia="宋体"/>
          <w:spacing w:val="-3"/>
          <w:w w:val="100"/>
        </w:rPr>
        <w:t>武力</w:t>
      </w:r>
      <w:r>
        <w:rPr>
          <w:rFonts w:hint="eastAsia" w:ascii="宋体" w:hAnsi="宋体" w:eastAsia="宋体"/>
          <w:w w:val="100"/>
        </w:rPr>
        <w:t>；军</w:t>
      </w:r>
      <w:r>
        <w:rPr>
          <w:rFonts w:hint="eastAsia" w:ascii="宋体" w:hAnsi="宋体" w:eastAsia="宋体"/>
          <w:spacing w:val="-3"/>
          <w:w w:val="100"/>
        </w:rPr>
        <w:t>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魄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促</w:t>
      </w:r>
      <w:r>
        <w:rPr>
          <w:rFonts w:hint="eastAsia" w:ascii="宋体" w:hAnsi="宋体" w:eastAsia="宋体"/>
          <w:spacing w:val="-3"/>
          <w:w w:val="100"/>
        </w:rPr>
        <w:t>使，</w:t>
      </w:r>
      <w:r>
        <w:rPr>
          <w:rFonts w:hint="eastAsia" w:ascii="宋体" w:hAnsi="宋体" w:eastAsia="宋体"/>
          <w:w w:val="100"/>
        </w:rPr>
        <w:t>推动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迫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372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[fɔ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迫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；强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施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压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强迫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迫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；强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149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fɔ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被</w:t>
      </w:r>
      <w:r>
        <w:rPr>
          <w:rFonts w:hint="eastAsia" w:ascii="宋体" w:hAnsi="宋体" w:eastAsia="宋体"/>
          <w:spacing w:val="-3"/>
          <w:w w:val="100"/>
        </w:rPr>
        <w:t>迫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强迫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迫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61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w w:val="100"/>
        </w:rPr>
        <w:t>un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ʌ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勉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非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迫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373</w:t>
      </w:r>
      <w:r>
        <w:rPr>
          <w:spacing w:val="-3"/>
          <w:w w:val="100"/>
        </w:rPr>
        <w:t>5</w:t>
      </w:r>
      <w:r>
        <w:rPr>
          <w:spacing w:val="-2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forcible ['fɔːsɪb(ə)l] adj. </w:t>
      </w:r>
      <w:r>
        <w:rPr>
          <w:rFonts w:hint="eastAsia" w:ascii="宋体" w:hAnsi="宋体" w:eastAsia="宋体"/>
        </w:rPr>
        <w:t xml:space="preserve">强制的；暴力的；有说服力的；强有力的【词频 </w:t>
      </w:r>
      <w:r>
        <w:t>26298</w:t>
      </w:r>
      <w:r>
        <w:rPr>
          <w:rFonts w:hint="eastAsia" w:ascii="宋体" w:hAnsi="宋体" w:eastAsia="宋体"/>
        </w:rPr>
        <w:t xml:space="preserve">】 </w:t>
      </w:r>
      <w:r>
        <w:t xml:space="preserve">forcibly ['fɔːsɪblɪ]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用力地；强制地；有说服力地【词频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13750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pict>
          <v:group id="_x0000_s3380" o:spid="_x0000_s3380" o:spt="203" style="position:absolute;left:0pt;margin-left:63.2pt;margin-top:93.05pt;height:80.25pt;width:77pt;mso-position-horizontal-relative:page;z-index:-203776;mso-width-relative:page;mso-height-relative:page;" coordorigin="1265,1862" coordsize="1540,1605">
            <o:lock v:ext="edit"/>
            <v:shape id="_x0000_s3381" o:spid="_x0000_s3381" style="position:absolute;left:1265;top:2096;height:1371;width:1299;" fillcolor="#C0C0C0" filled="t" stroked="f" coordorigin="1265,2096" coordsize="1299,1371" path="m1646,3127l1638,3119,1579,3192,1543,3239,1511,3279,1506,3201,1497,3122,1492,3089,1485,3041,1469,2958,1474,2948,1479,2937,1484,2927,1414,2937,1429,2974,1440,3009,1448,3041,1454,3070,1400,3132,1360,3178,1354,3121,1346,3063,1337,3003,1324,2939,1327,2929,1331,2918,1334,2908,1265,2923,1280,2956,1295,2994,1308,3037,1322,3085,1333,3132,1337,3169,1334,3195,1326,3211,1387,3230,1388,3217,1393,3201,1401,3183,1404,3178,1412,3163,1424,3142,1436,3123,1448,3105,1461,3089,1470,3132,1476,3171,1481,3207,1484,3239,1486,3268,1484,3293,1479,3312,1471,3327,1530,3344,1535,3324,1544,3302,1554,3279,1555,3278,1568,3251,1581,3230,1605,3192,1624,3162,1646,3127m1724,3196l1712,3192,1685,3251,1662,3302,1642,3343,1625,3376,1611,3404,1598,3426,1588,3442,1581,3454,1644,3466,1647,3435,1661,3381,1687,3301,1724,3196m2011,2644l2009,2629,2004,2619,1992,2603,1974,2581,1950,2554,1946,2556,1943,2558,1939,2560,1950,2590,1958,2617,1961,2641,1960,2661,1958,2680,1960,2691,1962,2693,1964,2695,1973,2695,1984,2688,1992,2684,2000,2676,2007,2665,2011,2657,2011,2644m2088,3023l2087,3008,2083,2993,2083,2990,2071,2992,2060,2993,2050,2991,2040,2986,2029,2979,2012,2967,1991,2950,1965,2927,1961,2930,1958,2934,1954,2937,1980,2966,2001,2988,2016,3006,2026,3017,2032,3028,2034,3036,2035,3037,2033,3045,2028,3053,1891,3190,1874,3203,1857,3208,1841,3204,1825,3192,1765,3132,1709,3076,1722,3064,1815,2971,1872,2914,1881,2923,1899,2941,1903,2929,1908,2914,1910,2908,1914,2897,1897,2883,1871,2858,1859,2846,1859,2901,1790,2971,1764,2946,1764,2996,1697,3064,1608,2975,1596,2963,1606,2952,1663,2895,1714,2946,1764,2996,1764,2946,1714,2895,1688,2870,1705,2853,1758,2800,1859,2901,1859,2846,1836,2823,1813,2800,1792,2779,1796,2750,1745,2750,1745,2788,1680,2853,1674,2825,1669,2798,1667,2781,1667,2866,1583,2950,1572,2950,1562,2951,1551,2952,1545,2916,1539,2883,1532,2854,1526,2830,1543,2813,1590,2766,1623,2733,1634,2766,1656,2832,1667,2866,1667,2781,1666,2773,1665,2750,1665,2733,1665,2728,1666,2712,1670,2696,1678,2682,1608,2680,1608,2722,1564,2766,1518,2813,1514,2799,1510,2783,1505,2766,1499,2748,1502,2738,1504,2728,1507,2718,1438,2733,1455,2765,1471,2801,1487,2840,1503,2883,1516,2929,1524,2977,1529,3025,1530,3074,1543,3074,1548,3052,1551,3028,1553,3003,1554,2975,1710,3132,1809,3230,1832,3248,1855,3254,1877,3249,1899,3232,1924,3208,2000,3132,2061,3070,2070,3062,2080,3047,2085,3036,2088,3023m2093,2436l2093,2402,2089,2393,2072,2377,2064,2372,2054,2371,2036,2374,2011,2379,1977,2387,1977,2395,2000,2401,2022,2408,2041,2417,2059,2427,2076,2440,2087,2442,2093,2436m2255,2100l2199,2097,2180,2096,2180,2138,2049,2269,2007,2311,2006,2299,2004,2289,2000,2280,1994,2273,1990,2269,1973,2261,1964,2260,1948,2263,1926,2269,1897,2277,1897,2286,1924,2293,1948,2302,1970,2314,1990,2328,1916,2402,1821,2497,1796,2476,1787,2484,1804,2511,1816,2536,1824,2558,1828,2579,1830,2598,1832,2608,1836,2613,1838,2615,1840,2613,1849,2613,1861,2600,1870,2583,1874,2575,1876,2564,1872,2556,1867,2548,1859,2537,1848,2524,1834,2509,1846,2497,2032,2311,2194,2149,2200,2168,2212,2208,2218,2227,2221,2226,2225,2225,2228,2225,2227,2179,2231,2149,2232,2144,2242,2117,2255,2100m2325,2407l2324,2392,2323,2387,2310,2391,2298,2392,2288,2390,2279,2385,2269,2378,2258,2370,2246,2360,2232,2347,2224,2355,2238,2373,2250,2388,2260,2401,2266,2410,2274,2423,2272,2433,2266,2444,2163,2547,2147,2562,2136,2571,2129,2575,2127,2575,2132,2558,2139,2537,2149,2502,2157,2467,2163,2433,2167,2401,2172,2367,2176,2328,2180,2286,2191,2269,2197,2261,2127,2254,2132,2295,2133,2337,2131,2378,2127,2419,2122,2460,2116,2496,2109,2529,2101,2558,2030,2486,2032,2474,2034,2462,2036,2450,1965,2480,1984,2497,2003,2515,2023,2535,2087,2598,2065,2650,2041,2700,2014,2749,1986,2796,1994,2800,2030,2751,2062,2704,2088,2659,2110,2617,2123,2625,2133,2623,2140,2617,2181,2575,2201,2556,2283,2473,2305,2450,2320,2428,2325,2407m2384,2279l2378,2269,2369,2261,2361,2256,2351,2253,2339,2251,2325,2250,2308,2253,2286,2258,2258,2267,2226,2277,2227,2281,2227,2284,2228,2288,2267,2290,2300,2294,2328,2300,2350,2309,2367,2318,2378,2320,2382,2315,2384,2313,2384,2279m2563,2560l2540,2539,2515,2515,2487,2488,2456,2457,2456,2446,2457,2436,2458,2425,2388,2448,2407,2465,2433,2489,2465,2521,2504,2560,2382,2682,2316,2617,2279,2579,2281,2567,2285,2543,2245,2558,2211,2570,2234,2591,2266,2622,2306,2661,2355,2709,2236,2828,2158,2750,2161,2739,2163,2729,2165,2718,2095,2745,2116,2764,2141,2787,2169,2815,2201,2847,2199,2855,2198,2863,2196,2872,2210,2871,2249,2870,2249,2840,2262,2828,2407,2682,2517,2572,2542,2598,2547,2588,2556,2572,2563,2560e">
              <v:path arrowok="t"/>
              <v:fill on="t" opacity="32896f" focussize="0,0"/>
              <v:stroke on="f"/>
              <v:imagedata o:title=""/>
              <o:lock v:ext="edit"/>
            </v:shape>
            <v:shape id="_x0000_s3382" o:spid="_x0000_s3382" o:spt="75" type="#_x0000_t75" style="position:absolute;left:2623;top:186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forceful ['fɔːsfʊl] adj. </w:t>
      </w:r>
      <w:r>
        <w:rPr>
          <w:rFonts w:hint="eastAsia" w:ascii="宋体" w:hAnsi="宋体" w:eastAsia="宋体"/>
        </w:rPr>
        <w:t xml:space="preserve">强有力的；有说服力的；坚强的【词频 </w:t>
      </w:r>
      <w:r>
        <w:t>10245</w:t>
      </w:r>
      <w:r>
        <w:rPr>
          <w:rFonts w:hint="eastAsia" w:ascii="宋体" w:hAnsi="宋体" w:eastAsia="宋体"/>
        </w:rPr>
        <w:t xml:space="preserve">】 </w:t>
      </w:r>
      <w:r>
        <w:t xml:space="preserve">forcefully ['fɔrsfəli]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强有力地；激烈地；有说服力地【词频 </w:t>
      </w:r>
      <w:r>
        <w:t>10829</w:t>
      </w:r>
      <w:r>
        <w:rPr>
          <w:rFonts w:hint="eastAsia" w:ascii="宋体" w:hAnsi="宋体" w:eastAsia="宋体"/>
        </w:rPr>
        <w:t xml:space="preserve">】 </w:t>
      </w:r>
      <w:r>
        <w:t xml:space="preserve">forcefulness ['fɔrsfəlnɪs] n.  </w:t>
      </w:r>
      <w:r>
        <w:rPr>
          <w:rFonts w:hint="eastAsia" w:ascii="宋体" w:hAnsi="宋体" w:eastAsia="宋体"/>
        </w:rPr>
        <w:t>有力；坚强【词频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40921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77"/>
        <w:rPr>
          <w:rFonts w:hint="eastAsia" w:ascii="宋体" w:hAnsi="宋体" w:eastAsia="宋体"/>
        </w:rPr>
      </w:pPr>
      <w:r>
        <w:t xml:space="preserve">perforce [pə'fɔːs]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一定，必须；必然地【词频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32866</w:t>
      </w:r>
      <w:r>
        <w:rPr>
          <w:rFonts w:hint="eastAsia" w:ascii="宋体" w:hAnsi="宋体" w:eastAsia="宋体"/>
        </w:rPr>
        <w:t xml:space="preserve">】 </w:t>
      </w:r>
      <w:r>
        <w:t xml:space="preserve">forcefield [fɔːsfi:ld] n.  </w:t>
      </w:r>
      <w:r>
        <w:rPr>
          <w:rFonts w:hint="eastAsia" w:ascii="宋体" w:hAnsi="宋体" w:eastAsia="宋体"/>
        </w:rPr>
        <w:t>力场；力场作用【词频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46458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force-feed ['fɔ:s'fi:d] vt.  </w:t>
      </w:r>
      <w:r>
        <w:rPr>
          <w:rFonts w:hint="eastAsia" w:ascii="宋体" w:hAnsi="宋体" w:eastAsia="宋体"/>
        </w:rPr>
        <w:t>强喂饲料；强使进食【词频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44380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15"/>
        <w:rPr>
          <w:rFonts w:hint="eastAsia" w:ascii="宋体" w:hAnsi="宋体" w:eastAsia="宋体"/>
        </w:rPr>
      </w:pPr>
      <w:r>
        <w:t xml:space="preserve">force-feeding ['fɔ:s'fi:dɪŋ] adj. </w:t>
      </w:r>
      <w:r>
        <w:rPr>
          <w:rFonts w:hint="eastAsia" w:ascii="宋体" w:hAnsi="宋体" w:eastAsia="宋体"/>
        </w:rPr>
        <w:t xml:space="preserve">强喂饲料的；强使进食的【词频 </w:t>
      </w:r>
      <w:r>
        <w:t>51697</w:t>
      </w:r>
      <w:r>
        <w:rPr>
          <w:rFonts w:hint="eastAsia" w:ascii="宋体" w:hAnsi="宋体" w:eastAsia="宋体"/>
        </w:rPr>
        <w:t>，</w:t>
      </w:r>
      <w:r>
        <w:t>52314</w:t>
      </w:r>
      <w:r>
        <w:rPr>
          <w:rFonts w:hint="eastAsia" w:ascii="宋体" w:hAnsi="宋体" w:eastAsia="宋体"/>
        </w:rPr>
        <w:t xml:space="preserve">】 </w:t>
      </w:r>
      <w:r>
        <w:t xml:space="preserve">forced-air [fɔːst-eə(r)] n.  </w:t>
      </w:r>
      <w:r>
        <w:rPr>
          <w:rFonts w:hint="eastAsia" w:ascii="宋体" w:hAnsi="宋体" w:eastAsia="宋体"/>
        </w:rPr>
        <w:t>强迫通风；加压气流【词频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46323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forced-labor [fɔːst-'leɪbə(r)] n.  </w:t>
      </w:r>
      <w:r>
        <w:rPr>
          <w:rFonts w:hint="eastAsia" w:ascii="宋体" w:hAnsi="宋体" w:eastAsia="宋体"/>
        </w:rPr>
        <w:t>强迫劳动；强迫分娩【词频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59052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downforce [daʊn'fɔ:s] n.  </w:t>
      </w:r>
      <w:r>
        <w:rPr>
          <w:rFonts w:hint="eastAsia" w:ascii="宋体" w:hAnsi="宋体" w:eastAsia="宋体"/>
        </w:rPr>
        <w:t xml:space="preserve">下压力【词频 </w:t>
      </w:r>
      <w:r>
        <w:t>51158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92"/>
        <w:rPr>
          <w:rFonts w:hint="eastAsia" w:ascii="宋体" w:hAnsi="宋体" w:eastAsia="宋体"/>
        </w:rPr>
      </w:pPr>
      <w:r>
        <w:pict>
          <v:group id="_x0000_s3383" o:spid="_x0000_s3383" o:spt="203" style="position:absolute;left:0pt;margin-left:144.8pt;margin-top:74.55pt;height:392.45pt;width:390.4pt;mso-position-horizontal-relative:page;z-index:-203776;mso-width-relative:page;mso-height-relative:page;" coordorigin="2896,1491" coordsize="7808,7849">
            <o:lock v:ext="edit"/>
            <v:shape id="_x0000_s3384" o:spid="_x0000_s3384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85" o:spid="_x0000_s3385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86" o:spid="_x0000_s3386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workforce ['wɜːkfɔːs] n. </w:t>
      </w:r>
      <w:r>
        <w:rPr>
          <w:rFonts w:hint="eastAsia" w:ascii="宋体" w:hAnsi="宋体" w:eastAsia="宋体"/>
        </w:rPr>
        <w:t xml:space="preserve">劳动力；工人总数，职工总数【词频 </w:t>
      </w:r>
      <w:r>
        <w:t>6712</w:t>
      </w:r>
      <w:r>
        <w:rPr>
          <w:rFonts w:hint="eastAsia" w:ascii="宋体" w:hAnsi="宋体" w:eastAsia="宋体"/>
        </w:rPr>
        <w:t>】</w:t>
      </w:r>
      <w:r>
        <w:rPr>
          <w:rFonts w:hint="eastAsia" w:ascii="宋体" w:hAnsi="宋体" w:eastAsia="宋体"/>
          <w:spacing w:val="-60"/>
        </w:rPr>
        <w:t xml:space="preserve"> </w:t>
      </w:r>
      <w:r>
        <w:t xml:space="preserve">counterforce ['kaʊntə,fɔːs] n. </w:t>
      </w:r>
      <w:r>
        <w:rPr>
          <w:rFonts w:hint="eastAsia" w:ascii="宋体" w:hAnsi="宋体" w:eastAsia="宋体"/>
        </w:rPr>
        <w:t xml:space="preserve">反作用力；反对势力；核子武器还击【词频 </w:t>
      </w:r>
      <w:r>
        <w:t>46439</w:t>
      </w:r>
      <w:r>
        <w:rPr>
          <w:rFonts w:hint="eastAsia" w:ascii="宋体" w:hAnsi="宋体" w:eastAsia="宋体"/>
        </w:rPr>
        <w:t xml:space="preserve">】 </w:t>
      </w:r>
      <w:r>
        <w:t xml:space="preserve">air-force [eə(r)-fɔːs] n.  </w:t>
      </w:r>
      <w:r>
        <w:rPr>
          <w:rFonts w:hint="eastAsia" w:ascii="宋体" w:hAnsi="宋体" w:eastAsia="宋体"/>
        </w:rPr>
        <w:t>空军【词频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40085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096"/>
        <w:rPr>
          <w:rFonts w:hint="eastAsia" w:ascii="宋体" w:hAnsi="宋体" w:eastAsia="宋体"/>
        </w:rPr>
      </w:pPr>
      <w:r>
        <w:t xml:space="preserve">full-force [fʊl-fɔːs] n. </w:t>
      </w:r>
      <w:r>
        <w:rPr>
          <w:rFonts w:hint="eastAsia" w:ascii="宋体" w:hAnsi="宋体" w:eastAsia="宋体"/>
        </w:rPr>
        <w:t xml:space="preserve">全力，倾巢而出【词频 </w:t>
      </w:r>
      <w:r>
        <w:t>57355</w:t>
      </w:r>
      <w:r>
        <w:rPr>
          <w:rFonts w:hint="eastAsia" w:ascii="宋体" w:hAnsi="宋体" w:eastAsia="宋体"/>
        </w:rPr>
        <w:t xml:space="preserve">】 </w:t>
      </w:r>
      <w:r>
        <w:t xml:space="preserve">life-force [laɪf-fɔːs] n.  </w:t>
      </w:r>
      <w:r>
        <w:rPr>
          <w:rFonts w:hint="eastAsia" w:ascii="宋体" w:hAnsi="宋体" w:eastAsia="宋体"/>
        </w:rPr>
        <w:t>生命力【词频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48618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task-force [tɑ:sk-fɔːs] n.  </w:t>
      </w:r>
      <w:r>
        <w:rPr>
          <w:rFonts w:hint="eastAsia" w:ascii="宋体" w:hAnsi="宋体" w:eastAsia="宋体"/>
        </w:rPr>
        <w:t>特遣部队；特别小组【词频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58139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53"/>
        <w:rPr>
          <w:rFonts w:hint="eastAsia" w:ascii="宋体" w:hAnsi="宋体" w:eastAsia="宋体"/>
        </w:rPr>
      </w:pPr>
      <w:r>
        <w:t>gale-force ['ɡeɪlf'ɔ:s] adj.</w:t>
      </w:r>
      <w:r>
        <w:rPr>
          <w:rFonts w:hint="eastAsia" w:ascii="宋体" w:hAnsi="宋体" w:eastAsia="宋体"/>
        </w:rPr>
        <w:t>（大风）七级以上的；强风的【词频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36670</w:t>
      </w:r>
      <w:r>
        <w:rPr>
          <w:rFonts w:hint="eastAsia" w:ascii="宋体" w:hAnsi="宋体" w:eastAsia="宋体"/>
        </w:rPr>
        <w:t xml:space="preserve">】 </w:t>
      </w:r>
      <w:r>
        <w:t xml:space="preserve">labor-force ['leɪbə(r)-fɔːs] n.  </w:t>
      </w:r>
      <w:r>
        <w:rPr>
          <w:rFonts w:hint="eastAsia" w:ascii="宋体" w:hAnsi="宋体" w:eastAsia="宋体"/>
        </w:rPr>
        <w:t>劳动力【词频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42403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05"/>
        <w:rPr>
          <w:rFonts w:hint="eastAsia" w:ascii="宋体" w:hAnsi="宋体" w:eastAsia="宋体"/>
        </w:rPr>
      </w:pPr>
      <w:r>
        <w:t xml:space="preserve">brute-force [bru:t-fɔːs] n. </w:t>
      </w:r>
      <w:r>
        <w:rPr>
          <w:rFonts w:hint="eastAsia" w:ascii="宋体" w:hAnsi="宋体" w:eastAsia="宋体"/>
        </w:rPr>
        <w:t xml:space="preserve">强力攻击；蛮力【词频 </w:t>
      </w:r>
      <w:r>
        <w:t>52498</w:t>
      </w:r>
      <w:r>
        <w:rPr>
          <w:rFonts w:hint="eastAsia" w:ascii="宋体" w:hAnsi="宋体" w:eastAsia="宋体"/>
        </w:rPr>
        <w:t xml:space="preserve">】 </w:t>
      </w:r>
      <w:r>
        <w:t xml:space="preserve">hurricane-force [ˈhʌrɪkən-fɔːs] n.  </w:t>
      </w:r>
      <w:r>
        <w:rPr>
          <w:rFonts w:hint="eastAsia" w:ascii="宋体" w:hAnsi="宋体" w:eastAsia="宋体"/>
        </w:rPr>
        <w:t>飓风力【词频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41565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48"/>
        <w:rPr>
          <w:rFonts w:hint="eastAsia" w:ascii="宋体" w:hAnsi="宋体" w:eastAsia="宋体"/>
        </w:rPr>
      </w:pPr>
      <w:r>
        <w:rPr>
          <w:w w:val="100"/>
        </w:rPr>
        <w:t>en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rc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1"/>
          <w:w w:val="100"/>
        </w:rPr>
        <w:t>ː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实施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执行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迫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法</w:t>
      </w:r>
      <w:r>
        <w:rPr>
          <w:rFonts w:hint="eastAsia" w:ascii="宋体" w:hAnsi="宋体" w:eastAsia="宋体"/>
          <w:spacing w:val="-3"/>
          <w:w w:val="100"/>
        </w:rPr>
        <w:t>律</w:t>
      </w:r>
      <w:r>
        <w:rPr>
          <w:rFonts w:hint="eastAsia" w:ascii="宋体" w:hAnsi="宋体" w:eastAsia="宋体"/>
          <w:w w:val="100"/>
        </w:rPr>
        <w:t>、规</w:t>
      </w:r>
      <w:r>
        <w:rPr>
          <w:rFonts w:hint="eastAsia" w:ascii="宋体" w:hAnsi="宋体" w:eastAsia="宋体"/>
          <w:spacing w:val="-3"/>
          <w:w w:val="100"/>
        </w:rPr>
        <w:t>章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357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10"/>
          <w:w w:val="100"/>
        </w:rPr>
        <w:t>1</w:t>
      </w:r>
      <w:r>
        <w:rPr>
          <w:w w:val="100"/>
        </w:rPr>
        <w:t>1M6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enforcer [ɪn'fɔrsɚ] n.  </w:t>
      </w:r>
      <w:r>
        <w:rPr>
          <w:rFonts w:hint="eastAsia" w:ascii="宋体" w:hAnsi="宋体" w:eastAsia="宋体"/>
        </w:rPr>
        <w:t>实施者；强制执行者【词频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17685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enforcement [en'fɔːsm(ə)nt] n.  </w:t>
      </w:r>
      <w:r>
        <w:rPr>
          <w:rFonts w:hint="eastAsia" w:ascii="宋体" w:hAnsi="宋体" w:eastAsia="宋体"/>
        </w:rPr>
        <w:t>执行，实施；强制【词频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2302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00"/>
        <w:rPr>
          <w:rFonts w:hint="eastAsia" w:ascii="宋体" w:hAnsi="宋体" w:eastAsia="宋体"/>
        </w:rPr>
      </w:pPr>
      <w:r>
        <w:rPr>
          <w:w w:val="100"/>
        </w:rPr>
        <w:t>en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fɔr</w:t>
      </w:r>
      <w:r>
        <w:rPr>
          <w:w w:val="100"/>
        </w:rPr>
        <w:t>st]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施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执</w:t>
      </w:r>
      <w:r>
        <w:rPr>
          <w:rFonts w:hint="eastAsia" w:ascii="宋体" w:hAnsi="宋体" w:eastAsia="宋体"/>
          <w:w w:val="100"/>
        </w:rPr>
        <w:t>行的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执行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unenforced ['ʌnin'fɔ:st] adj.  </w:t>
      </w:r>
      <w:r>
        <w:rPr>
          <w:rFonts w:hint="eastAsia" w:ascii="宋体" w:hAnsi="宋体" w:eastAsia="宋体"/>
        </w:rPr>
        <w:t>未执行的【词频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53973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0"/>
        <w:rPr>
          <w:rFonts w:hint="eastAsia" w:ascii="宋体" w:hAnsi="宋体" w:eastAsia="宋体"/>
        </w:rPr>
      </w:pPr>
      <w:r>
        <w:pict>
          <v:group id="_x0000_s3387" o:spid="_x0000_s3387" o:spt="203" style="position:absolute;left:0pt;margin-left:63.2pt;margin-top:1.7pt;height:80.25pt;width:77pt;mso-position-horizontal-relative:page;z-index:-203776;mso-width-relative:page;mso-height-relative:page;" coordorigin="1265,35" coordsize="1540,1605">
            <o:lock v:ext="edit"/>
            <v:shape id="_x0000_s3388" o:spid="_x0000_s338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389" o:spid="_x0000_s338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enforceable [ɪn'forsəbl] adj. </w:t>
      </w:r>
      <w:r>
        <w:rPr>
          <w:rFonts w:hint="eastAsia" w:ascii="宋体" w:hAnsi="宋体" w:eastAsia="宋体"/>
        </w:rPr>
        <w:t xml:space="preserve">可实施的；可强行的；可强迫的【词频 </w:t>
      </w:r>
      <w:r>
        <w:t>19994</w:t>
      </w:r>
      <w:r>
        <w:rPr>
          <w:rFonts w:hint="eastAsia" w:ascii="宋体" w:hAnsi="宋体" w:eastAsia="宋体"/>
        </w:rPr>
        <w:t xml:space="preserve">】 </w:t>
      </w:r>
      <w:r>
        <w:t>enforceability [in,fɔ:sə'biləti] n. 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强制性【词频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42641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unenforceable [ʌnɪn'fɔːsəb(ə)l] adj.  </w:t>
      </w:r>
      <w:r>
        <w:rPr>
          <w:rFonts w:hint="eastAsia" w:ascii="宋体" w:hAnsi="宋体" w:eastAsia="宋体"/>
        </w:rPr>
        <w:t>不能强制履行【词频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31659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12"/>
        <w:rPr>
          <w:rFonts w:hint="eastAsia" w:ascii="宋体" w:hAnsi="宋体" w:eastAsia="宋体"/>
        </w:rPr>
      </w:pPr>
      <w:r>
        <w:t xml:space="preserve">self-enforcing [,selfin'fɔ:siŋ] adj. </w:t>
      </w:r>
      <w:r>
        <w:rPr>
          <w:rFonts w:hint="eastAsia" w:ascii="宋体" w:hAnsi="宋体" w:eastAsia="宋体"/>
        </w:rPr>
        <w:t xml:space="preserve">自我实施的；自我强化的【词频 </w:t>
      </w:r>
      <w:r>
        <w:t>46559</w:t>
      </w:r>
      <w:r>
        <w:rPr>
          <w:rFonts w:hint="eastAsia" w:ascii="宋体" w:hAnsi="宋体" w:eastAsia="宋体"/>
        </w:rPr>
        <w:t xml:space="preserve">】 </w:t>
      </w:r>
      <w:r>
        <w:t xml:space="preserve">drug-enforcement [drʌg-en'fɔːsm(ə)nt] n.  </w:t>
      </w:r>
      <w:r>
        <w:rPr>
          <w:rFonts w:hint="eastAsia" w:ascii="宋体" w:hAnsi="宋体" w:eastAsia="宋体"/>
        </w:rPr>
        <w:t>禁毒，毒品管制【词频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56754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reinforce [riːɪn'fɔːs] vt.  </w:t>
      </w:r>
      <w:r>
        <w:rPr>
          <w:rFonts w:hint="eastAsia" w:ascii="宋体" w:hAnsi="宋体" w:eastAsia="宋体"/>
        </w:rPr>
        <w:t xml:space="preserve">加强，加固；强化；补充 </w:t>
      </w:r>
      <w:r>
        <w:t xml:space="preserve">vi. </w:t>
      </w:r>
      <w:r>
        <w:rPr>
          <w:rFonts w:hint="eastAsia" w:ascii="宋体" w:hAnsi="宋体" w:eastAsia="宋体"/>
        </w:rPr>
        <w:t>求援；得到增援；给予更多的支持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ind w:left="184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加强；加固物；加固材料【词频</w:t>
      </w:r>
      <w:r>
        <w:rPr>
          <w:rFonts w:hint="eastAsia" w:ascii="宋体" w:eastAsia="宋体"/>
          <w:spacing w:val="-58"/>
        </w:rPr>
        <w:t xml:space="preserve"> </w:t>
      </w:r>
      <w:r>
        <w:t>3351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39"/>
        <w:rPr>
          <w:rFonts w:hint="eastAsia" w:ascii="宋体" w:hAnsi="宋体" w:eastAsia="宋体"/>
        </w:rPr>
      </w:pPr>
      <w:r>
        <w:t xml:space="preserve">reinforcer [,riɪn'fɔrsɚ] n. </w:t>
      </w:r>
      <w:r>
        <w:rPr>
          <w:rFonts w:hint="eastAsia" w:ascii="宋体" w:hAnsi="宋体" w:eastAsia="宋体"/>
        </w:rPr>
        <w:t xml:space="preserve">增强剂；加强件；增强材料；强化刺激【词频 </w:t>
      </w:r>
      <w:r>
        <w:t>24570</w:t>
      </w:r>
      <w:r>
        <w:rPr>
          <w:rFonts w:hint="eastAsia" w:ascii="宋体" w:hAnsi="宋体" w:eastAsia="宋体"/>
        </w:rPr>
        <w:t xml:space="preserve">】 </w:t>
      </w:r>
      <w:r>
        <w:t xml:space="preserve">reinforcement [riːɪn'fɔːsm(ə)nt] n.  </w:t>
      </w:r>
      <w:r>
        <w:rPr>
          <w:rFonts w:hint="eastAsia" w:ascii="宋体" w:hAnsi="宋体" w:eastAsia="宋体"/>
        </w:rPr>
        <w:t>加固；增援；援军；加强【词频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7634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pict>
          <v:group id="_x0000_s3390" o:spid="_x0000_s3390" o:spt="203" style="position:absolute;left:0pt;margin-left:144.8pt;margin-top:15.45pt;height:392.45pt;width:390.4pt;mso-position-horizontal-relative:page;z-index:-203776;mso-width-relative:page;mso-height-relative:page;" coordorigin="2896,309" coordsize="7808,7849">
            <o:lock v:ext="edit"/>
            <v:shape id="_x0000_s3391" o:spid="_x0000_s339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92" o:spid="_x0000_s339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393" o:spid="_x0000_s339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加固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筋的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加强；</w:t>
      </w:r>
      <w:r>
        <w:rPr>
          <w:rFonts w:hint="eastAsia" w:ascii="宋体" w:hAnsi="宋体" w:eastAsia="宋体"/>
          <w:spacing w:val="-3"/>
          <w:w w:val="100"/>
        </w:rPr>
        <w:t>增</w:t>
      </w:r>
      <w:r>
        <w:rPr>
          <w:rFonts w:hint="eastAsia" w:ascii="宋体" w:hAnsi="宋体" w:eastAsia="宋体"/>
          <w:w w:val="100"/>
        </w:rPr>
        <w:t>援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unreinforced ['ʌnri:n'fɔ:st] adj.  </w:t>
      </w:r>
      <w:r>
        <w:rPr>
          <w:rFonts w:hint="eastAsia" w:ascii="宋体" w:hAnsi="宋体" w:eastAsia="宋体"/>
        </w:rPr>
        <w:t>无钢筋的；</w:t>
      </w:r>
      <w:r>
        <w:t>[</w:t>
      </w:r>
      <w:r>
        <w:rPr>
          <w:rFonts w:hint="eastAsia" w:ascii="宋体" w:hAnsi="宋体" w:eastAsia="宋体"/>
        </w:rPr>
        <w:t>建</w:t>
      </w:r>
      <w:r>
        <w:t xml:space="preserve">]  </w:t>
      </w:r>
      <w:r>
        <w:rPr>
          <w:rFonts w:hint="eastAsia" w:ascii="宋体" w:hAnsi="宋体" w:eastAsia="宋体"/>
        </w:rPr>
        <w:t>不加固的【词频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46191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38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[ˌr</w:t>
      </w:r>
      <w:r>
        <w:rPr>
          <w:spacing w:val="-2"/>
          <w:w w:val="100"/>
        </w:rPr>
        <w:t>iːɪ</w:t>
      </w:r>
      <w:r>
        <w:rPr>
          <w:w w:val="100"/>
        </w:rPr>
        <w:t>n</w:t>
      </w:r>
      <w:r>
        <w:rPr>
          <w:spacing w:val="-1"/>
          <w:w w:val="100"/>
        </w:rPr>
        <w:t>ˈfɔ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加强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2407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self-reinforcing [self-ˌriːɪnˈfɔːsɪŋ] adj. </w:t>
      </w:r>
      <w:r>
        <w:rPr>
          <w:rFonts w:hint="eastAsia" w:ascii="宋体" w:hAnsi="宋体" w:eastAsia="宋体"/>
        </w:rPr>
        <w:t xml:space="preserve">自我强化的【词频 </w:t>
      </w:r>
      <w:r>
        <w:t>46088</w:t>
      </w:r>
      <w:r>
        <w:rPr>
          <w:rFonts w:hint="eastAsia" w:ascii="宋体" w:hAnsi="宋体" w:eastAsia="宋体"/>
        </w:rPr>
        <w:t xml:space="preserve">】 </w:t>
      </w:r>
      <w:r>
        <w:t xml:space="preserve">steel-reinforced [sti:l-riːɪn'fɔːst] adj.  </w:t>
      </w:r>
      <w:r>
        <w:rPr>
          <w:rFonts w:hint="eastAsia" w:ascii="宋体" w:hAnsi="宋体" w:eastAsia="宋体"/>
        </w:rPr>
        <w:t>钢骨的【词频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53890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0"/>
        <w:jc w:val="both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t</w:t>
      </w:r>
      <w:r>
        <w:t xml:space="preserve"> </w:t>
      </w:r>
      <w:r>
        <w:rPr>
          <w:w w:val="100"/>
        </w:rPr>
        <w:t>[fɔ</w:t>
      </w:r>
      <w:r>
        <w:rPr>
          <w:spacing w:val="-2"/>
          <w:w w:val="100"/>
        </w:rPr>
        <w:t>ːt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堡垒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要塞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美）</w:t>
      </w:r>
      <w:r>
        <w:rPr>
          <w:rFonts w:hint="eastAsia" w:ascii="宋体" w:hAnsi="宋体" w:eastAsia="宋体"/>
          <w:spacing w:val="-3"/>
          <w:w w:val="100"/>
        </w:rPr>
        <w:t>边</w:t>
      </w:r>
      <w:r>
        <w:rPr>
          <w:rFonts w:hint="eastAsia" w:ascii="宋体" w:hAnsi="宋体" w:eastAsia="宋体"/>
          <w:w w:val="100"/>
        </w:rPr>
        <w:t>界</w:t>
      </w:r>
      <w:r>
        <w:rPr>
          <w:rFonts w:hint="eastAsia" w:ascii="宋体" w:hAnsi="宋体" w:eastAsia="宋体"/>
          <w:spacing w:val="-3"/>
          <w:w w:val="100"/>
        </w:rPr>
        <w:t>贸</w:t>
      </w:r>
      <w:r>
        <w:rPr>
          <w:rFonts w:hint="eastAsia" w:ascii="宋体" w:hAnsi="宋体" w:eastAsia="宋体"/>
          <w:w w:val="100"/>
        </w:rPr>
        <w:t>易站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设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塞保卫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构</w:t>
      </w:r>
      <w:r>
        <w:rPr>
          <w:rFonts w:hint="eastAsia" w:ascii="宋体" w:hAnsi="宋体" w:eastAsia="宋体"/>
          <w:spacing w:val="-3"/>
          <w:w w:val="100"/>
        </w:rPr>
        <w:t>筑</w:t>
      </w:r>
      <w:r>
        <w:rPr>
          <w:rFonts w:hint="eastAsia" w:ascii="宋体" w:hAnsi="宋体" w:eastAsia="宋体"/>
          <w:w w:val="100"/>
        </w:rPr>
        <w:t>要塞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ːt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堡垒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要塞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筑</w:t>
      </w:r>
      <w:r>
        <w:rPr>
          <w:rFonts w:hint="eastAsia" w:ascii="宋体" w:hAnsi="宋体" w:eastAsia="宋体"/>
          <w:w w:val="100"/>
        </w:rPr>
        <w:t>要</w:t>
      </w:r>
      <w:r>
        <w:rPr>
          <w:rFonts w:hint="eastAsia" w:ascii="宋体" w:hAnsi="宋体" w:eastAsia="宋体"/>
          <w:spacing w:val="-3"/>
          <w:w w:val="100"/>
        </w:rPr>
        <w:t>塞</w:t>
      </w:r>
      <w:r>
        <w:rPr>
          <w:rFonts w:hint="eastAsia" w:ascii="宋体" w:hAnsi="宋体" w:eastAsia="宋体"/>
          <w:w w:val="100"/>
        </w:rPr>
        <w:t>；以</w:t>
      </w:r>
      <w:r>
        <w:rPr>
          <w:rFonts w:hint="eastAsia" w:ascii="宋体" w:hAnsi="宋体" w:eastAsia="宋体"/>
          <w:spacing w:val="-3"/>
          <w:w w:val="100"/>
        </w:rPr>
        <w:t>要塞</w:t>
      </w:r>
      <w:r>
        <w:rPr>
          <w:rFonts w:hint="eastAsia" w:ascii="宋体" w:hAnsi="宋体" w:eastAsia="宋体"/>
          <w:w w:val="100"/>
        </w:rPr>
        <w:t>防守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fortress-like ['fɔːtrɪs-laɪk] adj.  </w:t>
      </w:r>
      <w:r>
        <w:rPr>
          <w:rFonts w:hint="eastAsia" w:ascii="宋体" w:hAnsi="宋体" w:eastAsia="宋体"/>
        </w:rPr>
        <w:t>堡垒一样的【词频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37628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64"/>
        <w:rPr>
          <w:rFonts w:hint="eastAsia" w:ascii="宋体" w:hAnsi="宋体" w:eastAsia="宋体"/>
        </w:rPr>
      </w:pPr>
      <w:r>
        <w:t xml:space="preserve">forte ['fɔːteɪ] n. </w:t>
      </w:r>
      <w:r>
        <w:rPr>
          <w:rFonts w:hint="eastAsia" w:ascii="宋体" w:hAnsi="宋体" w:eastAsia="宋体"/>
        </w:rPr>
        <w:t xml:space="preserve">长处；特长 </w:t>
      </w:r>
      <w:r>
        <w:t xml:space="preserve">adj. </w:t>
      </w:r>
      <w:r>
        <w:rPr>
          <w:rFonts w:hint="eastAsia" w:ascii="宋体" w:hAnsi="宋体" w:eastAsia="宋体"/>
        </w:rPr>
        <w:t xml:space="preserve">强音的；响的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响亮地【词频 </w:t>
      </w:r>
      <w:r>
        <w:t>22884</w:t>
      </w:r>
      <w:r>
        <w:rPr>
          <w:rFonts w:hint="eastAsia" w:ascii="宋体" w:hAnsi="宋体" w:eastAsia="宋体"/>
        </w:rPr>
        <w:t>，</w:t>
      </w:r>
      <w:r>
        <w:t>49585</w:t>
      </w:r>
      <w:r>
        <w:rPr>
          <w:rFonts w:hint="eastAsia" w:ascii="宋体" w:hAnsi="宋体" w:eastAsia="宋体"/>
        </w:rPr>
        <w:t xml:space="preserve">】 </w:t>
      </w:r>
      <w:r>
        <w:t xml:space="preserve">fortitude [ˈfɔ:tɪtju:d] n.  </w:t>
      </w:r>
      <w:r>
        <w:rPr>
          <w:rFonts w:hint="eastAsia" w:ascii="宋体" w:hAnsi="宋体" w:eastAsia="宋体"/>
        </w:rPr>
        <w:t xml:space="preserve">坚韧，刚毅；刚毅精神；松柏节操【词频 </w:t>
      </w:r>
      <w:r>
        <w:t>17997</w:t>
      </w:r>
      <w:r>
        <w:rPr>
          <w:rFonts w:hint="eastAsia" w:ascii="宋体" w:hAnsi="宋体" w:eastAsia="宋体"/>
        </w:rPr>
        <w:t xml:space="preserve">】 </w:t>
      </w:r>
      <w:r>
        <w:t xml:space="preserve">fortissimo [fɔː'tɪsɪməʊ] adj.  </w:t>
      </w:r>
      <w:r>
        <w:rPr>
          <w:rFonts w:hint="eastAsia" w:ascii="宋体" w:hAnsi="宋体" w:eastAsia="宋体"/>
        </w:rPr>
        <w:t xml:space="preserve">极强的；非常嘹亮的 </w:t>
      </w:r>
      <w:r>
        <w:rPr>
          <w:spacing w:val="-5"/>
        </w:rPr>
        <w:t xml:space="preserve">adv.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</w:rPr>
        <w:t>极强地；非常响亮地</w:t>
      </w:r>
    </w:p>
    <w:p>
      <w:pPr>
        <w:pStyle w:val="3"/>
        <w:spacing w:line="516" w:lineRule="auto"/>
        <w:ind w:right="1632" w:firstLine="2100"/>
        <w:rPr>
          <w:rFonts w:hint="eastAsia" w:ascii="宋体" w:hAnsi="宋体" w:eastAsia="宋体"/>
        </w:rPr>
      </w:pPr>
      <w:r>
        <w:pict>
          <v:group id="_x0000_s3394" o:spid="_x0000_s3394" o:spt="203" style="position:absolute;left:0pt;margin-left:63.2pt;margin-top:64.15pt;height:80.25pt;width:77pt;mso-position-horizontal-relative:page;z-index:-203776;mso-width-relative:page;mso-height-relative:page;" coordorigin="1265,1283" coordsize="1540,1605">
            <o:lock v:ext="edit"/>
            <v:shape id="_x0000_s3395" o:spid="_x0000_s3395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396" o:spid="_x0000_s3396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极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音</w:t>
      </w:r>
      <w:r>
        <w:rPr>
          <w:rFonts w:hint="eastAsia" w:ascii="宋体" w:hAnsi="宋体" w:eastAsia="宋体"/>
          <w:spacing w:val="-3"/>
          <w:w w:val="100"/>
        </w:rPr>
        <w:t>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音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spacing w:val="50"/>
          <w:w w:val="100"/>
        </w:rPr>
        <w:t>数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os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s</w:t>
      </w:r>
      <w:r>
        <w:rPr>
          <w:spacing w:val="-2"/>
          <w:w w:val="100"/>
        </w:rPr>
        <w:t>s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mi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983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f</w:t>
      </w:r>
      <w:r>
        <w:rPr>
          <w:spacing w:val="2"/>
          <w:w w:val="100"/>
        </w:rPr>
        <w:t>ɔ</w:t>
      </w:r>
      <w:r>
        <w:rPr>
          <w:spacing w:val="-2"/>
          <w:w w:val="100"/>
        </w:rPr>
        <w:t>ːtɪ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加强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增强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酒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酒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含</w:t>
      </w:r>
      <w:r>
        <w:rPr>
          <w:rFonts w:hint="eastAsia" w:ascii="宋体" w:hAnsi="宋体" w:eastAsia="宋体"/>
          <w:spacing w:val="-3"/>
          <w:w w:val="100"/>
        </w:rPr>
        <w:t>量；</w:t>
      </w:r>
      <w:r>
        <w:rPr>
          <w:rFonts w:hint="eastAsia" w:ascii="宋体" w:hAnsi="宋体" w:eastAsia="宋体"/>
          <w:w w:val="100"/>
        </w:rPr>
        <w:t>设防于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筑</w:t>
      </w:r>
      <w:r>
        <w:rPr>
          <w:rFonts w:hint="eastAsia" w:ascii="宋体" w:hAnsi="宋体" w:eastAsia="宋体"/>
          <w:spacing w:val="-3"/>
          <w:w w:val="100"/>
        </w:rPr>
        <w:t>防</w:t>
      </w:r>
      <w:r>
        <w:rPr>
          <w:rFonts w:hint="eastAsia" w:ascii="宋体" w:hAnsi="宋体" w:eastAsia="宋体"/>
          <w:w w:val="100"/>
        </w:rPr>
        <w:t>御工</w:t>
      </w:r>
      <w:r>
        <w:rPr>
          <w:rFonts w:hint="eastAsia" w:ascii="宋体" w:hAnsi="宋体" w:eastAsia="宋体"/>
          <w:spacing w:val="-3"/>
          <w:w w:val="100"/>
        </w:rPr>
        <w:t>事【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314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fortified ['fɔ:tifaid] n.  </w:t>
      </w:r>
      <w:r>
        <w:rPr>
          <w:rFonts w:hint="eastAsia" w:ascii="宋体" w:hAnsi="宋体" w:eastAsia="宋体"/>
        </w:rPr>
        <w:t>强化酒（葡萄酒与白兰地或其他烈酒勾兑的混合酒，如</w:t>
      </w:r>
      <w:r>
        <w:t xml:space="preserve">Port </w:t>
      </w:r>
      <w:r>
        <w:rPr>
          <w:rFonts w:hint="eastAsia" w:ascii="宋体" w:hAnsi="宋体" w:eastAsia="宋体"/>
        </w:rPr>
        <w:t>酒）</w:t>
      </w:r>
    </w:p>
    <w:p>
      <w:pPr>
        <w:pStyle w:val="8"/>
        <w:numPr>
          <w:ilvl w:val="0"/>
          <w:numId w:val="22"/>
        </w:numPr>
        <w:tabs>
          <w:tab w:val="left" w:pos="2088"/>
        </w:tabs>
        <w:spacing w:before="66" w:after="0" w:line="516" w:lineRule="auto"/>
        <w:ind w:left="160" w:right="2162" w:firstLine="168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sz w:val="21"/>
        </w:rPr>
        <w:t>筑防御工事于</w:t>
      </w:r>
      <w:r>
        <w:rPr>
          <w:sz w:val="21"/>
        </w:rPr>
        <w:t>…</w:t>
      </w:r>
      <w:r>
        <w:rPr>
          <w:rFonts w:hint="eastAsia" w:ascii="宋体" w:hAnsi="宋体" w:eastAsia="宋体"/>
          <w:sz w:val="21"/>
        </w:rPr>
        <w:t xml:space="preserve">（过去式） </w:t>
      </w:r>
      <w:r>
        <w:rPr>
          <w:sz w:val="21"/>
        </w:rPr>
        <w:t xml:space="preserve">adj. </w:t>
      </w:r>
      <w:r>
        <w:rPr>
          <w:rFonts w:hint="eastAsia" w:ascii="宋体" w:hAnsi="宋体" w:eastAsia="宋体"/>
          <w:sz w:val="21"/>
        </w:rPr>
        <w:t xml:space="preserve">加强的【词频 </w:t>
      </w:r>
      <w:r>
        <w:rPr>
          <w:sz w:val="21"/>
        </w:rPr>
        <w:t>16047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>fortification [,fɔːtɪfɪ'keɪʃ(ə)n] n. [</w:t>
      </w:r>
      <w:r>
        <w:rPr>
          <w:rFonts w:hint="eastAsia" w:ascii="宋体" w:hAnsi="宋体" w:eastAsia="宋体"/>
          <w:sz w:val="21"/>
        </w:rPr>
        <w:t>军</w:t>
      </w:r>
      <w:r>
        <w:rPr>
          <w:sz w:val="21"/>
        </w:rPr>
        <w:t xml:space="preserve">] </w:t>
      </w:r>
      <w:r>
        <w:rPr>
          <w:rFonts w:hint="eastAsia" w:ascii="宋体" w:hAnsi="宋体" w:eastAsia="宋体"/>
          <w:sz w:val="21"/>
        </w:rPr>
        <w:t>设防；</w:t>
      </w:r>
      <w:r>
        <w:rPr>
          <w:sz w:val="21"/>
        </w:rPr>
        <w:t>[</w:t>
      </w:r>
      <w:r>
        <w:rPr>
          <w:rFonts w:hint="eastAsia" w:ascii="宋体" w:hAnsi="宋体" w:eastAsia="宋体"/>
          <w:sz w:val="21"/>
        </w:rPr>
        <w:t>军</w:t>
      </w:r>
      <w:r>
        <w:rPr>
          <w:sz w:val="21"/>
        </w:rPr>
        <w:t xml:space="preserve">] </w:t>
      </w:r>
      <w:r>
        <w:rPr>
          <w:rFonts w:hint="eastAsia" w:ascii="宋体" w:hAnsi="宋体" w:eastAsia="宋体"/>
          <w:sz w:val="21"/>
        </w:rPr>
        <w:t xml:space="preserve">防御工事；加强；配方【词频 </w:t>
      </w:r>
      <w:r>
        <w:rPr>
          <w:sz w:val="21"/>
        </w:rPr>
        <w:t>18336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 xml:space="preserve">effort ['efət] n.  </w:t>
      </w:r>
      <w:r>
        <w:rPr>
          <w:rFonts w:hint="eastAsia" w:ascii="宋体" w:hAnsi="宋体" w:eastAsia="宋体"/>
          <w:sz w:val="21"/>
        </w:rPr>
        <w:t>努力；成就【词频</w:t>
      </w:r>
      <w:r>
        <w:rPr>
          <w:rFonts w:hint="eastAsia" w:ascii="宋体" w:hAnsi="宋体" w:eastAsia="宋体"/>
          <w:spacing w:val="-61"/>
          <w:sz w:val="21"/>
        </w:rPr>
        <w:t xml:space="preserve"> </w:t>
      </w:r>
      <w:r>
        <w:rPr>
          <w:sz w:val="21"/>
        </w:rPr>
        <w:t>454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2947"/>
        <w:rPr>
          <w:rFonts w:hint="eastAsia" w:ascii="宋体" w:hAnsi="宋体" w:eastAsia="宋体"/>
        </w:rPr>
      </w:pPr>
      <w:r>
        <w:t xml:space="preserve">effortful ['efətfʊl] adj. </w:t>
      </w:r>
      <w:r>
        <w:rPr>
          <w:rFonts w:hint="eastAsia" w:ascii="宋体" w:hAnsi="宋体" w:eastAsia="宋体"/>
        </w:rPr>
        <w:t xml:space="preserve">需要努力的；显示努力的；充满努力的【词频 </w:t>
      </w:r>
      <w:r>
        <w:t>44297</w:t>
      </w:r>
      <w:r>
        <w:rPr>
          <w:rFonts w:hint="eastAsia" w:ascii="宋体" w:hAnsi="宋体" w:eastAsia="宋体"/>
        </w:rPr>
        <w:t xml:space="preserve">】 </w:t>
      </w:r>
      <w:r>
        <w:t xml:space="preserve">effortless ['efətlɪs] adj.  </w:t>
      </w:r>
      <w:r>
        <w:rPr>
          <w:rFonts w:hint="eastAsia" w:ascii="宋体" w:hAnsi="宋体" w:eastAsia="宋体"/>
        </w:rPr>
        <w:t>容易的；不费力气的【词频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15729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934"/>
        <w:rPr>
          <w:rFonts w:hint="eastAsia" w:ascii="宋体" w:hAnsi="宋体" w:eastAsia="宋体"/>
        </w:rPr>
      </w:pPr>
      <w:r>
        <w:t xml:space="preserve">effortlessly ['efətlisli]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轻松地；毫不费劲地【词频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13504</w:t>
      </w:r>
      <w:r>
        <w:rPr>
          <w:rFonts w:hint="eastAsia" w:ascii="宋体" w:hAnsi="宋体" w:eastAsia="宋体"/>
        </w:rPr>
        <w:t xml:space="preserve">】 </w:t>
      </w:r>
      <w:r>
        <w:t xml:space="preserve">effortlessness ['efətlɪsnɪs] n.  </w:t>
      </w:r>
      <w:r>
        <w:rPr>
          <w:rFonts w:hint="eastAsia" w:ascii="宋体" w:hAnsi="宋体" w:eastAsia="宋体"/>
        </w:rPr>
        <w:t>毫不费力【词频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51032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pict>
          <v:group id="_x0000_s3397" o:spid="_x0000_s3397" o:spt="203" style="position:absolute;left:0pt;margin-left:144.8pt;margin-top:46.65pt;height:392.45pt;width:390.4pt;mso-position-horizontal-relative:page;z-index:-203776;mso-width-relative:page;mso-height-relative:page;" coordorigin="2896,933" coordsize="7808,7849">
            <o:lock v:ext="edit"/>
            <v:shape id="_x0000_s3398" o:spid="_x0000_s339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399" o:spid="_x0000_s339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00" o:spid="_x0000_s340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comfort ['kʌmfət] n. </w:t>
      </w:r>
      <w:r>
        <w:rPr>
          <w:rFonts w:hint="eastAsia" w:ascii="宋体" w:hAnsi="宋体" w:eastAsia="宋体"/>
        </w:rPr>
        <w:t xml:space="preserve">安慰；舒适；安慰者 </w:t>
      </w:r>
      <w:r>
        <w:t xml:space="preserve">vt. </w:t>
      </w:r>
      <w:r>
        <w:rPr>
          <w:rFonts w:hint="eastAsia" w:ascii="宋体" w:hAnsi="宋体" w:eastAsia="宋体"/>
        </w:rPr>
        <w:t xml:space="preserve">安慰；使（痛苦等）缓和【词频 </w:t>
      </w:r>
      <w:r>
        <w:t>2945</w:t>
      </w:r>
      <w:r>
        <w:rPr>
          <w:rFonts w:hint="eastAsia" w:ascii="宋体" w:hAnsi="宋体" w:eastAsia="宋体"/>
        </w:rPr>
        <w:t>，</w:t>
      </w:r>
      <w:r>
        <w:t>5389</w:t>
      </w:r>
      <w:r>
        <w:rPr>
          <w:rFonts w:hint="eastAsia" w:ascii="宋体" w:hAnsi="宋体" w:eastAsia="宋体"/>
        </w:rPr>
        <w:t xml:space="preserve">】 </w:t>
      </w:r>
      <w:r>
        <w:t xml:space="preserve">comfortless ['kʌmfɚtləs] adj.  </w:t>
      </w:r>
      <w:r>
        <w:rPr>
          <w:rFonts w:hint="eastAsia" w:ascii="宋体" w:hAnsi="宋体" w:eastAsia="宋体"/>
        </w:rPr>
        <w:t>不舒服的；无安慰的；不自由的【词频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55749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40"/>
        <w:jc w:val="both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kʌ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安</w:t>
      </w:r>
      <w:r>
        <w:rPr>
          <w:rFonts w:hint="eastAsia" w:ascii="宋体" w:hAnsi="宋体" w:eastAsia="宋体"/>
          <w:w w:val="100"/>
        </w:rPr>
        <w:t>慰者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圣</w:t>
      </w:r>
      <w:r>
        <w:rPr>
          <w:rFonts w:hint="eastAsia" w:ascii="宋体" w:hAnsi="宋体" w:eastAsia="宋体"/>
          <w:spacing w:val="-3"/>
          <w:w w:val="100"/>
        </w:rPr>
        <w:t>灵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美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被子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（英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羊</w:t>
      </w:r>
      <w:r>
        <w:rPr>
          <w:rFonts w:hint="eastAsia" w:ascii="宋体" w:hAnsi="宋体" w:eastAsia="宋体"/>
          <w:spacing w:val="-3"/>
          <w:w w:val="100"/>
        </w:rPr>
        <w:t>毛</w:t>
      </w:r>
      <w:r>
        <w:rPr>
          <w:rFonts w:hint="eastAsia" w:ascii="宋体" w:hAnsi="宋体" w:eastAsia="宋体"/>
          <w:w w:val="100"/>
        </w:rPr>
        <w:t>围</w:t>
      </w:r>
      <w:r>
        <w:rPr>
          <w:rFonts w:hint="eastAsia" w:ascii="宋体" w:hAnsi="宋体" w:eastAsia="宋体"/>
          <w:spacing w:val="-3"/>
          <w:w w:val="100"/>
        </w:rPr>
        <w:t>巾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17</w:t>
      </w:r>
      <w:r>
        <w:rPr>
          <w:spacing w:val="-8"/>
          <w:w w:val="100"/>
        </w:rPr>
        <w:t>1</w:t>
      </w:r>
      <w:r>
        <w:rPr>
          <w:w w:val="100"/>
        </w:rPr>
        <w:t>17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ʌ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安慰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令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欣</w:t>
      </w:r>
      <w:r>
        <w:rPr>
          <w:rFonts w:hint="eastAsia" w:ascii="宋体" w:hAnsi="宋体" w:eastAsia="宋体"/>
          <w:w w:val="100"/>
        </w:rPr>
        <w:t>慰的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安慰（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</w:t>
      </w:r>
      <w:r>
        <w:rPr>
          <w:spacing w:val="-3"/>
          <w:w w:val="100"/>
        </w:rPr>
        <w:t>87</w:t>
      </w:r>
      <w:r>
        <w:rPr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comfortingly ['kʌmfətiŋli]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令人欣慰地；安慰地【词频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39080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19"/>
        <w:rPr>
          <w:rFonts w:hint="eastAsia" w:ascii="宋体" w:hAnsi="宋体" w:eastAsia="宋体"/>
        </w:rPr>
      </w:pPr>
      <w:r>
        <w:t xml:space="preserve">comfortable [ˈkʌmftəbl] adj. </w:t>
      </w:r>
      <w:r>
        <w:rPr>
          <w:rFonts w:hint="eastAsia" w:ascii="宋体" w:hAnsi="宋体" w:eastAsia="宋体"/>
        </w:rPr>
        <w:t xml:space="preserve">舒适的，舒服的 </w:t>
      </w:r>
      <w:r>
        <w:t xml:space="preserve">n. </w:t>
      </w:r>
      <w:r>
        <w:rPr>
          <w:rFonts w:hint="eastAsia" w:ascii="宋体" w:hAnsi="宋体" w:eastAsia="宋体"/>
        </w:rPr>
        <w:t xml:space="preserve">盖被【词频 </w:t>
      </w:r>
      <w:r>
        <w:t>1709</w:t>
      </w:r>
      <w:r>
        <w:rPr>
          <w:rFonts w:hint="eastAsia" w:ascii="宋体" w:hAnsi="宋体" w:eastAsia="宋体"/>
        </w:rPr>
        <w:t xml:space="preserve">】 </w:t>
      </w:r>
      <w:r>
        <w:t xml:space="preserve">comfortably ['kʌmftəbli]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舒服地；安乐地；充裕地【词频 </w:t>
      </w:r>
      <w:r>
        <w:t>6989</w:t>
      </w:r>
      <w:r>
        <w:rPr>
          <w:rFonts w:hint="eastAsia" w:ascii="宋体" w:hAnsi="宋体" w:eastAsia="宋体"/>
        </w:rPr>
        <w:t xml:space="preserve">】 </w:t>
      </w:r>
      <w:r>
        <w:t xml:space="preserve">uncomfortable [ʌn'kʌmf(ə)təb(ə)l] adj.  </w:t>
      </w:r>
      <w:r>
        <w:rPr>
          <w:rFonts w:hint="eastAsia" w:ascii="宋体" w:hAnsi="宋体" w:eastAsia="宋体"/>
        </w:rPr>
        <w:t>不舒服的；不安的【词频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3667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t xml:space="preserve">uncomfortably [ʌn'kʌmf(ə)təb(ə)li]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不舒适地；不自在地；令人不快地【词频 </w:t>
      </w:r>
      <w:r>
        <w:t>13101</w:t>
      </w:r>
      <w:r>
        <w:rPr>
          <w:rFonts w:hint="eastAsia" w:ascii="宋体" w:hAnsi="宋体" w:eastAsia="宋体"/>
        </w:rPr>
        <w:t xml:space="preserve">】 </w:t>
      </w:r>
      <w:r>
        <w:t xml:space="preserve">discomfort [dɪs'kʌmfət] n.  </w:t>
      </w:r>
      <w:r>
        <w:rPr>
          <w:rFonts w:hint="eastAsia" w:ascii="宋体" w:hAnsi="宋体" w:eastAsia="宋体"/>
        </w:rPr>
        <w:t xml:space="preserve">不适，不安；不便之处 </w:t>
      </w:r>
      <w:r>
        <w:t xml:space="preserve">vt.  </w:t>
      </w:r>
      <w:r>
        <w:rPr>
          <w:rFonts w:hint="eastAsia" w:ascii="宋体" w:hAnsi="宋体" w:eastAsia="宋体"/>
        </w:rPr>
        <w:t>使</w:t>
      </w:r>
      <w:r>
        <w:t>……</w:t>
      </w:r>
      <w:r>
        <w:rPr>
          <w:rFonts w:hint="eastAsia" w:ascii="宋体" w:hAnsi="宋体" w:eastAsia="宋体"/>
        </w:rPr>
        <w:t>不舒服；使</w:t>
      </w:r>
      <w:r>
        <w:t>……</w:t>
      </w:r>
      <w:r>
        <w:rPr>
          <w:rFonts w:hint="eastAsia" w:ascii="宋体" w:hAnsi="宋体" w:eastAsia="宋体"/>
        </w:rPr>
        <w:t>不安【词频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6543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3"/>
          <w:w w:val="100"/>
        </w:rPr>
        <w:t>'</w:t>
      </w:r>
      <w:r>
        <w:rPr>
          <w:w w:val="100"/>
        </w:rPr>
        <w:t>kʌ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fə</w:t>
      </w:r>
      <w:r>
        <w:rPr>
          <w:spacing w:val="-2"/>
          <w:w w:val="100"/>
        </w:rPr>
        <w:t>ti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令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难</w:t>
      </w:r>
      <w:r>
        <w:rPr>
          <w:rFonts w:hint="eastAsia" w:ascii="宋体" w:hAnsi="宋体" w:eastAsia="宋体"/>
          <w:w w:val="100"/>
        </w:rPr>
        <w:t>过的</w:t>
      </w:r>
      <w:r>
        <w:rPr>
          <w:rFonts w:hint="eastAsia" w:ascii="宋体" w:hAnsi="宋体" w:eastAsia="宋体"/>
          <w:spacing w:val="-94"/>
          <w:w w:val="100"/>
        </w:rPr>
        <w:t>，</w:t>
      </w:r>
      <w:r>
        <w:rPr>
          <w:rFonts w:hint="eastAsia" w:ascii="宋体" w:hAnsi="宋体" w:eastAsia="宋体"/>
          <w:w w:val="100"/>
        </w:rPr>
        <w:t>令</w:t>
      </w:r>
      <w:r>
        <w:rPr>
          <w:rFonts w:hint="eastAsia" w:ascii="宋体" w:hAnsi="宋体" w:eastAsia="宋体"/>
          <w:spacing w:val="-3"/>
          <w:w w:val="100"/>
        </w:rPr>
        <w:t>人不</w:t>
      </w:r>
      <w:r>
        <w:rPr>
          <w:rFonts w:hint="eastAsia" w:ascii="宋体" w:hAnsi="宋体" w:eastAsia="宋体"/>
          <w:w w:val="100"/>
        </w:rPr>
        <w:t>安的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舒服</w:t>
      </w:r>
      <w:r>
        <w:rPr>
          <w:rFonts w:hint="eastAsia" w:ascii="宋体" w:hAnsi="宋体" w:eastAsia="宋体"/>
          <w:spacing w:val="-94"/>
          <w:w w:val="100"/>
        </w:rPr>
        <w:t>；</w:t>
      </w:r>
      <w:r>
        <w:rPr>
          <w:rFonts w:hint="eastAsia" w:ascii="宋体" w:hAnsi="宋体" w:eastAsia="宋体"/>
          <w:spacing w:val="-1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沮</w:t>
      </w:r>
      <w:r>
        <w:rPr>
          <w:rFonts w:hint="eastAsia" w:ascii="宋体" w:hAnsi="宋体" w:eastAsia="宋体"/>
          <w:spacing w:val="-92"/>
          <w:w w:val="100"/>
        </w:rPr>
        <w:t>丧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200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84</w:t>
      </w:r>
      <w:r>
        <w:rPr>
          <w:w w:val="100"/>
        </w:rPr>
        <w:t>63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comfortable-looking [ˈkʌmftəbl-'lʊkɪŋ] adj.  </w:t>
      </w:r>
      <w:r>
        <w:rPr>
          <w:rFonts w:hint="eastAsia" w:ascii="宋体" w:hAnsi="宋体" w:eastAsia="宋体"/>
        </w:rPr>
        <w:t>神态安适的【词频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58310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589"/>
        </w:tabs>
        <w:spacing w:before="77" w:after="0" w:line="240" w:lineRule="auto"/>
        <w:ind w:left="4589" w:right="0" w:hanging="884"/>
        <w:jc w:val="left"/>
        <w:rPr>
          <w:rFonts w:hint="eastAsia" w:ascii="Microsoft JhengHei" w:eastAsia="Microsoft JhengHei"/>
        </w:rPr>
      </w:pPr>
      <w:bookmarkStart w:id="231" w:name="_bookmark77"/>
      <w:bookmarkEnd w:id="231"/>
      <w:bookmarkStart w:id="232" w:name="278. -carn- 肉"/>
      <w:bookmarkEnd w:id="232"/>
      <w:bookmarkStart w:id="233" w:name="_bookmark77"/>
      <w:bookmarkEnd w:id="233"/>
      <w:r>
        <w:t>-carn-</w:t>
      </w:r>
      <w:r>
        <w:rPr>
          <w:spacing w:val="72"/>
        </w:rPr>
        <w:t xml:space="preserve"> </w:t>
      </w:r>
      <w:r>
        <w:rPr>
          <w:rFonts w:hint="eastAsia" w:ascii="Microsoft JhengHei" w:eastAsia="Microsoft JhengHei"/>
        </w:rPr>
        <w:t>肉</w:t>
      </w:r>
    </w:p>
    <w:p>
      <w:pPr>
        <w:pStyle w:val="3"/>
        <w:spacing w:before="361"/>
        <w:rPr>
          <w:rFonts w:hint="eastAsia" w:ascii="宋体" w:hAnsi="宋体" w:eastAsia="宋体"/>
        </w:rPr>
      </w:pPr>
      <w:r>
        <w:pict>
          <v:group id="_x0000_s3401" o:spid="_x0000_s3401" o:spt="203" style="position:absolute;left:0pt;margin-left:63.2pt;margin-top:22pt;height:80.25pt;width:77pt;mso-position-horizontal-relative:page;z-index:-203776;mso-width-relative:page;mso-height-relative:page;" coordorigin="1265,440" coordsize="1540,1605">
            <o:lock v:ext="edit"/>
            <v:shape id="_x0000_s3402" o:spid="_x0000_s3402" style="position:absolute;left:1265;top:674;height:1371;width:1299;" fillcolor="#C0C0C0" filled="t" stroked="f" coordorigin="1265,674" coordsize="1299,1371" path="m1646,1705l1638,1697,1579,1771,1543,1817,1511,1857,1506,1780,1497,1701,1492,1667,1485,1620,1469,1537,1474,1526,1479,1516,1484,1505,1414,1516,1429,1553,1440,1588,1448,1620,1454,1648,1400,1710,1360,1756,1354,1700,1346,1642,1337,1581,1324,1518,1327,1507,1331,1497,1334,1486,1265,1501,1280,1535,1295,1573,1308,1615,1322,1663,1333,1710,1337,1747,1334,1774,1326,1790,1387,1809,1388,1795,1393,1780,1401,1762,1404,1756,1412,1741,1424,1720,1436,1701,1448,1684,1461,1667,1470,1710,1476,1749,1481,1785,1484,1817,1486,1846,1484,1871,1479,1891,1471,1906,1530,1922,1535,1902,1544,1880,1554,1857,1555,1856,1568,1830,1581,1808,1605,1771,1624,1741,1646,1705m1724,1775l1712,1771,1685,1830,1662,1880,1642,1921,1625,1954,1611,1982,1598,2004,1588,2021,1581,2032,1644,2045,1647,2014,1661,1959,1687,1879,1724,1775m2011,1223l2009,1208,2004,1197,1992,1181,1974,1159,1950,1132,1946,1134,1943,1136,1939,1138,1950,1168,1958,1195,1961,1219,1960,1240,1958,1258,1960,1269,1962,1271,1964,1273,1973,1273,1984,1267,1992,1263,2000,1254,2007,1244,2011,1235,2011,1223m2088,1602l2087,1586,2083,1571,2083,1568,2071,1571,2060,1571,2050,1569,2040,1564,2029,1558,2012,1546,1991,1528,1965,1505,1961,1509,1958,1512,1954,1516,1980,1544,2001,1567,2016,1584,2026,1596,2032,1606,2034,1615,2035,1615,2033,1624,2028,1632,1891,1769,1874,1782,1857,1786,1841,1783,1825,1771,1765,1710,1709,1655,1722,1642,1815,1549,1872,1492,1881,1502,1899,1520,1903,1507,1908,1492,1910,1486,1914,1475,1897,1461,1871,1436,1859,1425,1859,1480,1790,1549,1764,1524,1764,1575,1697,1642,1608,1554,1596,1541,1606,1530,1663,1474,1714,1524,1764,1575,1764,1524,1714,1474,1688,1448,1705,1431,1758,1379,1859,1480,1859,1425,1836,1402,1813,1379,1792,1357,1796,1328,1745,1328,1745,1366,1680,1431,1674,1403,1669,1377,1667,1360,1667,1444,1583,1528,1572,1529,1562,1530,1551,1530,1545,1494,1539,1461,1532,1433,1526,1408,1543,1391,1590,1344,1623,1311,1634,1345,1656,1411,1667,1444,1667,1360,1666,1351,1665,1328,1665,1311,1665,1306,1666,1290,1670,1275,1678,1261,1608,1258,1608,1301,1564,1345,1518,1391,1514,1378,1510,1362,1505,1344,1499,1326,1502,1316,1504,1306,1507,1296,1438,1311,1455,1343,1471,1379,1487,1418,1503,1461,1516,1507,1524,1555,1529,1604,1530,1653,1543,1653,1548,1630,1551,1606,1553,1581,1554,1554,1710,1710,1809,1808,1832,1826,1855,1833,1877,1827,1899,1811,1924,1786,2000,1710,2061,1648,2070,1640,2080,1625,2085,1615,2088,1602m2093,1014l2093,980,2089,972,2072,955,2064,951,2054,950,2036,952,2011,958,1977,965,1977,974,2000,980,2022,987,2041,995,2059,1006,2076,1018,2087,1020,2093,1014m2255,679l2199,676,2180,674,2180,717,2049,848,2007,890,2006,878,2004,867,2000,859,1994,852,1990,847,1973,839,1964,838,1948,841,1926,848,1897,856,1897,864,1924,872,1948,881,1970,892,1990,906,1916,980,1821,1075,1796,1054,1787,1062,1804,1089,1816,1114,1824,1136,1828,1157,1830,1176,1832,1187,1836,1191,1838,1193,1840,1191,1849,1191,1861,1178,1870,1161,1874,1153,1876,1143,1872,1134,1867,1126,1859,1116,1848,1103,1834,1088,1846,1075,2032,890,2194,727,2200,747,2212,786,2218,805,2221,805,2225,804,2228,803,2227,758,2231,727,2232,722,2242,696,2255,679m2325,985l2324,970,2323,965,2310,969,2298,970,2288,968,2279,963,2269,957,2258,948,2246,938,2232,925,2224,934,2238,952,2250,967,2260,980,2266,989,2274,1001,2272,1012,2266,1022,2163,1126,2147,1140,2136,1150,2129,1154,2127,1153,2132,1136,2139,1116,2149,1080,2157,1046,2163,1012,2167,979,2172,945,2176,906,2180,864,2191,847,2197,839,2127,833,2132,874,2133,915,2131,956,2127,997,2122,1038,2116,1075,2109,1107,2101,1136,2030,1065,2032,1053,2034,1041,2036,1029,1965,1058,1984,1075,2003,1093,2023,1113,2087,1176,2065,1228,2041,1279,2014,1327,1986,1374,1994,1379,2030,1329,2062,1282,2088,1238,2110,1195,2123,1204,2133,1202,2140,1195,2181,1154,2201,1134,2283,1052,2305,1029,2320,1006,2325,985m2384,858l2378,847,2369,839,2361,835,2351,831,2339,829,2325,828,2308,831,2286,837,2258,845,2226,856,2227,859,2227,863,2228,866,2267,868,2300,872,2328,879,2350,887,2367,896,2378,898,2382,894,2384,892,2384,858m2563,1138l2540,1118,2515,1094,2487,1066,2456,1035,2456,1024,2457,1014,2458,1003,2388,1027,2407,1043,2433,1067,2465,1099,2504,1138,2382,1261,2316,1195,2279,1157,2281,1145,2285,1121,2245,1136,2211,1149,2234,1170,2266,1200,2306,1240,2355,1288,2236,1406,2158,1328,2161,1317,2163,1307,2165,1296,2095,1324,2116,1342,2141,1366,2169,1394,2201,1425,2199,1433,2198,1442,2196,1450,2210,1450,2249,1448,2249,1419,2262,1406,2407,1261,2517,1151,2542,1176,2547,1167,2556,1151,2563,1138e">
              <v:path arrowok="t"/>
              <v:fill on="t" opacity="32896f" focussize="0,0"/>
              <v:stroke on="f"/>
              <v:imagedata o:title=""/>
              <o:lock v:ext="edit"/>
            </v:shape>
            <v:shape id="_x0000_s3403" o:spid="_x0000_s3403" o:spt="75" type="#_x0000_t75" style="position:absolute;left:2623;top:44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hAnsi="宋体" w:eastAsia="宋体"/>
        </w:rPr>
        <w:t>【词源】① 来源于拉丁语名词</w:t>
      </w:r>
      <w:r>
        <w:rPr>
          <w:rFonts w:hint="eastAsia" w:ascii="宋体" w:hAnsi="宋体" w:eastAsia="宋体"/>
          <w:spacing w:val="-53"/>
        </w:rPr>
        <w:t xml:space="preserve"> </w:t>
      </w:r>
      <w:r>
        <w:t>caro, carn.is, f(</w:t>
      </w:r>
      <w:r>
        <w:rPr>
          <w:rFonts w:hint="eastAsia" w:ascii="宋体" w:hAnsi="宋体" w:eastAsia="宋体"/>
        </w:rPr>
        <w:t>肉</w:t>
      </w:r>
      <w:r>
        <w:t>)</w:t>
      </w:r>
      <w:r>
        <w:rPr>
          <w:rFonts w:hint="eastAsia" w:ascii="宋体" w:hAnsi="宋体" w:eastAsia="宋体"/>
        </w:rPr>
        <w:t>。② 来源拉丁语的</w:t>
      </w:r>
      <w:r>
        <w:rPr>
          <w:rFonts w:hint="eastAsia" w:ascii="宋体" w:hAnsi="宋体" w:eastAsia="宋体"/>
          <w:spacing w:val="-54"/>
        </w:rPr>
        <w:t xml:space="preserve"> </w:t>
      </w:r>
      <w:r>
        <w:t>caro</w:t>
      </w:r>
      <w:r>
        <w:rPr>
          <w:rFonts w:hint="eastAsia" w:ascii="宋体" w:hAnsi="宋体" w:eastAsia="宋体"/>
        </w:rPr>
        <w:t>，</w:t>
      </w:r>
      <w:r>
        <w:t xml:space="preserve">carn </w:t>
      </w:r>
      <w:r>
        <w:rPr>
          <w:rFonts w:hint="eastAsia" w:ascii="宋体" w:hAnsi="宋体" w:eastAsia="宋体"/>
        </w:rPr>
        <w:t>意为</w:t>
      </w:r>
      <w:r>
        <w:rPr>
          <w:rFonts w:hint="eastAsia" w:ascii="宋体" w:hAnsi="宋体" w:eastAsia="宋体"/>
          <w:spacing w:val="-54"/>
        </w:rPr>
        <w:t xml:space="preserve"> </w:t>
      </w:r>
      <w:r>
        <w:t>flesh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【引申】肉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 w:line="516" w:lineRule="auto"/>
        <w:ind w:right="2167"/>
        <w:rPr>
          <w:rFonts w:hint="eastAsia" w:ascii="宋体" w:hAnsi="宋体" w:eastAsia="宋体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(</w:t>
      </w:r>
      <w:r>
        <w:rPr>
          <w:w w:val="100"/>
        </w:rPr>
        <w:t>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狂欢节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嘉</w:t>
      </w:r>
      <w:r>
        <w:rPr>
          <w:rFonts w:hint="eastAsia" w:ascii="宋体" w:hAnsi="宋体" w:eastAsia="宋体"/>
          <w:spacing w:val="-3"/>
          <w:w w:val="100"/>
        </w:rPr>
        <w:t>年</w:t>
      </w:r>
      <w:r>
        <w:rPr>
          <w:rFonts w:hint="eastAsia" w:ascii="宋体" w:hAnsi="宋体" w:eastAsia="宋体"/>
          <w:w w:val="100"/>
        </w:rPr>
        <w:t>华</w:t>
      </w:r>
      <w:r>
        <w:rPr>
          <w:rFonts w:hint="eastAsia" w:ascii="宋体" w:hAnsi="宋体" w:eastAsia="宋体"/>
          <w:spacing w:val="-3"/>
          <w:w w:val="100"/>
        </w:rPr>
        <w:t>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饮</w:t>
      </w:r>
      <w:r>
        <w:rPr>
          <w:rFonts w:hint="eastAsia" w:ascii="宋体" w:hAnsi="宋体" w:eastAsia="宋体"/>
          <w:w w:val="100"/>
        </w:rPr>
        <w:t>宴</w:t>
      </w:r>
      <w:r>
        <w:rPr>
          <w:rFonts w:hint="eastAsia" w:ascii="宋体" w:hAnsi="宋体" w:eastAsia="宋体"/>
          <w:spacing w:val="-3"/>
          <w:w w:val="100"/>
        </w:rPr>
        <w:t>狂</w:t>
      </w:r>
      <w:r>
        <w:rPr>
          <w:rFonts w:hint="eastAsia" w:ascii="宋体" w:hAnsi="宋体" w:eastAsia="宋体"/>
          <w:w w:val="100"/>
        </w:rPr>
        <w:t>欢【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223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83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carnivalesque [,kɑ:nivəl'esk] adj.  </w:t>
      </w:r>
      <w:r>
        <w:rPr>
          <w:rFonts w:hint="eastAsia" w:ascii="宋体" w:hAnsi="宋体" w:eastAsia="宋体"/>
        </w:rPr>
        <w:t>好像过节的；快乐的【词频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38139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90"/>
        <w:rPr>
          <w:rFonts w:hint="eastAsia" w:ascii="宋体" w:hAnsi="宋体" w:eastAsia="宋体"/>
        </w:rPr>
      </w:pPr>
      <w:r>
        <w:t xml:space="preserve">carnival-like ['kɑːnɪv(ə)l-laɪk] adj. </w:t>
      </w:r>
      <w:r>
        <w:rPr>
          <w:rFonts w:hint="eastAsia" w:ascii="宋体" w:hAnsi="宋体" w:eastAsia="宋体"/>
        </w:rPr>
        <w:t xml:space="preserve">像狂欢节的【词频 </w:t>
      </w:r>
      <w:r>
        <w:t>56204</w:t>
      </w:r>
      <w:r>
        <w:rPr>
          <w:rFonts w:hint="eastAsia" w:ascii="宋体" w:hAnsi="宋体" w:eastAsia="宋体"/>
        </w:rPr>
        <w:t xml:space="preserve">】 </w:t>
      </w:r>
      <w:r>
        <w:t>carnaval [karnaval] n.</w:t>
      </w:r>
      <w:r>
        <w:rPr>
          <w:rFonts w:hint="eastAsia" w:ascii="宋体" w:hAnsi="宋体" w:eastAsia="宋体"/>
        </w:rPr>
        <w:t>（法）嘉年华会；狂欢节【词频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49505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carnal ['kɑːn(ə)l] adj.  </w:t>
      </w:r>
      <w:r>
        <w:rPr>
          <w:rFonts w:hint="eastAsia" w:ascii="宋体" w:hAnsi="宋体" w:eastAsia="宋体"/>
        </w:rPr>
        <w:t>肉体的；肉欲的；淫荡的；性欲的【词频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20328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42" w:type="default"/>
          <w:pgSz w:w="11910" w:h="16840"/>
          <w:pgMar w:top="860" w:right="860" w:bottom="740" w:left="920" w:header="350" w:footer="554" w:gutter="0"/>
          <w:pgNumType w:start="19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carnally ['ka:nəli] adv.  </w:t>
      </w:r>
      <w:r>
        <w:rPr>
          <w:rFonts w:hint="eastAsia" w:ascii="宋体" w:hAnsi="宋体" w:eastAsia="宋体"/>
        </w:rPr>
        <w:t xml:space="preserve">世俗地；肉体地【词频 </w:t>
      </w:r>
      <w:r>
        <w:t>57416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10"/>
        <w:rPr>
          <w:rFonts w:hint="eastAsia" w:ascii="宋体" w:hAnsi="宋体" w:eastAsia="宋体"/>
        </w:rPr>
      </w:pP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kɑ</w:t>
      </w:r>
      <w:r>
        <w:rPr>
          <w:spacing w:val="1"/>
          <w:w w:val="100"/>
        </w:rPr>
        <w:t>ː</w:t>
      </w:r>
      <w:r>
        <w:rPr>
          <w:spacing w:val="-5"/>
          <w:w w:val="100"/>
        </w:rPr>
        <w:t>'</w:t>
      </w:r>
      <w:r>
        <w:rPr>
          <w:w w:val="100"/>
        </w:rPr>
        <w:t>næ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肉</w:t>
      </w:r>
      <w:r>
        <w:rPr>
          <w:rFonts w:hint="eastAsia" w:ascii="宋体" w:hAnsi="宋体" w:eastAsia="宋体"/>
          <w:spacing w:val="-3"/>
          <w:w w:val="100"/>
        </w:rPr>
        <w:t>欲</w:t>
      </w:r>
      <w:r>
        <w:rPr>
          <w:rFonts w:hint="eastAsia" w:ascii="宋体" w:hAnsi="宋体" w:eastAsia="宋体"/>
          <w:w w:val="100"/>
        </w:rPr>
        <w:t>；淫</w:t>
      </w:r>
      <w:r>
        <w:rPr>
          <w:rFonts w:hint="eastAsia" w:ascii="宋体" w:hAnsi="宋体" w:eastAsia="宋体"/>
          <w:spacing w:val="-3"/>
          <w:w w:val="100"/>
        </w:rPr>
        <w:t>荡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ca</w:t>
      </w:r>
      <w:r>
        <w:rPr>
          <w:spacing w:val="-4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carny ['kɑ:ni] n.  </w:t>
      </w:r>
      <w:r>
        <w:rPr>
          <w:rFonts w:hint="eastAsia" w:ascii="宋体" w:hAnsi="宋体" w:eastAsia="宋体"/>
        </w:rPr>
        <w:t xml:space="preserve">巡回演艺团 </w:t>
      </w:r>
      <w:r>
        <w:t xml:space="preserve">vt.  </w:t>
      </w:r>
      <w:r>
        <w:rPr>
          <w:rFonts w:hint="eastAsia" w:ascii="宋体" w:hAnsi="宋体" w:eastAsia="宋体"/>
        </w:rPr>
        <w:t>哄骗【词频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44266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404" o:spid="_x0000_s3404" o:spt="203" style="position:absolute;left:0pt;margin-left:144.8pt;margin-top:15.45pt;height:392.45pt;width:390.4pt;mso-position-horizontal-relative:page;z-index:-203776;mso-width-relative:page;mso-height-relative:page;" coordorigin="2896,309" coordsize="7808,7849">
            <o:lock v:ext="edit"/>
            <v:shape id="_x0000_s3405" o:spid="_x0000_s340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06" o:spid="_x0000_s340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07" o:spid="_x0000_s340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ney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kɑ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哄骗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哄骗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哄</w:t>
      </w:r>
      <w:r>
        <w:rPr>
          <w:rFonts w:hint="eastAsia" w:ascii="宋体" w:hAnsi="宋体" w:eastAsia="宋体"/>
          <w:w w:val="100"/>
        </w:rPr>
        <w:t>骗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话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spacing w:val="50"/>
          <w:w w:val="100"/>
        </w:rPr>
        <w:t>数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w w:val="100"/>
        </w:rPr>
        <w:t>ne</w:t>
      </w:r>
      <w:r>
        <w:rPr>
          <w:spacing w:val="-6"/>
          <w:w w:val="100"/>
        </w:rPr>
        <w:t>y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incarnate [ɪn'kɑːnət] adj. </w:t>
      </w:r>
      <w:r>
        <w:rPr>
          <w:rFonts w:hint="eastAsia" w:ascii="宋体" w:hAnsi="宋体" w:eastAsia="宋体"/>
          <w:spacing w:val="-5"/>
        </w:rPr>
        <w:t xml:space="preserve">化身的；人体化的；肉色的 </w:t>
      </w:r>
      <w:r>
        <w:t xml:space="preserve">vt. </w:t>
      </w:r>
      <w:r>
        <w:rPr>
          <w:rFonts w:hint="eastAsia" w:ascii="宋体" w:hAnsi="宋体" w:eastAsia="宋体"/>
          <w:spacing w:val="-6"/>
        </w:rPr>
        <w:t>体现；使</w:t>
      </w:r>
      <w:r>
        <w:rPr>
          <w:spacing w:val="-6"/>
        </w:rPr>
        <w:t>…</w:t>
      </w:r>
      <w:r>
        <w:rPr>
          <w:rFonts w:hint="eastAsia" w:ascii="宋体" w:hAnsi="宋体" w:eastAsia="宋体"/>
          <w:spacing w:val="-6"/>
        </w:rPr>
        <w:t xml:space="preserve">具体化；使实体化【词频 </w:t>
      </w:r>
      <w:r>
        <w:rPr>
          <w:spacing w:val="-3"/>
        </w:rPr>
        <w:t>20861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22896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incarnation [ɪnkɑː'neɪʃ(ə)n] n.  </w:t>
      </w:r>
      <w:r>
        <w:rPr>
          <w:rFonts w:hint="eastAsia" w:ascii="宋体" w:hAnsi="宋体" w:eastAsia="宋体"/>
        </w:rPr>
        <w:t>化身；道成肉身；典型【词频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9792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incarnational [ɪnkɑː'neɪʃ(ə)n(ə)l] adj.  </w:t>
      </w:r>
      <w:r>
        <w:rPr>
          <w:rFonts w:hint="eastAsia" w:ascii="宋体" w:hAnsi="宋体" w:eastAsia="宋体"/>
        </w:rPr>
        <w:t>化身的【词频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40874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reincarnate [,riːɪn'kɑːneɪt] vt.  </w:t>
      </w:r>
      <w:r>
        <w:rPr>
          <w:rFonts w:hint="eastAsia" w:ascii="宋体" w:hAnsi="宋体" w:eastAsia="宋体"/>
        </w:rPr>
        <w:t xml:space="preserve">使转世；使转世化身 </w:t>
      </w:r>
      <w:r>
        <w:t xml:space="preserve">adj.  </w:t>
      </w:r>
      <w:r>
        <w:rPr>
          <w:rFonts w:hint="eastAsia" w:ascii="宋体" w:hAnsi="宋体" w:eastAsia="宋体"/>
        </w:rPr>
        <w:t>转世化身的【词频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28694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nca</w:t>
      </w:r>
      <w:r>
        <w:rPr>
          <w:spacing w:val="-2"/>
          <w:w w:val="100"/>
        </w:rPr>
        <w:t>r</w:t>
      </w:r>
      <w:r>
        <w:rPr>
          <w:w w:val="100"/>
        </w:rPr>
        <w:t>na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iːɪ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ɪti</w:t>
      </w:r>
      <w:r>
        <w:rPr>
          <w:w w:val="100"/>
        </w:rPr>
        <w:t>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使转世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转</w:t>
      </w:r>
      <w:r>
        <w:rPr>
          <w:rFonts w:hint="eastAsia" w:ascii="宋体" w:hAnsi="宋体" w:eastAsia="宋体"/>
          <w:w w:val="100"/>
        </w:rPr>
        <w:t>世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spacing w:val="-39"/>
          <w:w w:val="100"/>
        </w:rPr>
        <w:t>身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9"/>
          <w:w w:val="100"/>
        </w:rPr>
        <w:t>）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天</w:t>
      </w:r>
      <w:r>
        <w:rPr>
          <w:rFonts w:hint="eastAsia" w:ascii="宋体" w:hAnsi="宋体" w:eastAsia="宋体"/>
          <w:w w:val="100"/>
        </w:rPr>
        <w:t>蚕</w:t>
      </w:r>
      <w:r>
        <w:rPr>
          <w:rFonts w:hint="eastAsia" w:ascii="宋体" w:hAnsi="宋体" w:eastAsia="宋体"/>
          <w:spacing w:val="-41"/>
          <w:w w:val="100"/>
        </w:rPr>
        <w:t>变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香</w:t>
      </w:r>
      <w:r>
        <w:rPr>
          <w:rFonts w:hint="eastAsia" w:ascii="宋体" w:hAnsi="宋体" w:eastAsia="宋体"/>
          <w:w w:val="100"/>
        </w:rPr>
        <w:t>港武</w:t>
      </w:r>
      <w:r>
        <w:rPr>
          <w:rFonts w:hint="eastAsia" w:ascii="宋体" w:hAnsi="宋体" w:eastAsia="宋体"/>
          <w:spacing w:val="-3"/>
          <w:w w:val="100"/>
        </w:rPr>
        <w:t>侠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剧</w:t>
      </w:r>
      <w:r>
        <w:rPr>
          <w:rFonts w:hint="eastAsia" w:ascii="宋体" w:hAnsi="宋体" w:eastAsia="宋体"/>
          <w:spacing w:val="-145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47</w:t>
      </w:r>
      <w:r>
        <w:rPr>
          <w:spacing w:val="-3"/>
          <w:w w:val="100"/>
        </w:rPr>
        <w:t>67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reincarnation [,riːɪnkɑː'neɪʃ(ə)n] n.  </w:t>
      </w:r>
      <w:r>
        <w:rPr>
          <w:rFonts w:hint="eastAsia" w:ascii="宋体" w:hAnsi="宋体" w:eastAsia="宋体"/>
        </w:rPr>
        <w:t>再生；化身【词频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18525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52"/>
        <w:jc w:val="both"/>
        <w:rPr>
          <w:rFonts w:hint="eastAsia" w:ascii="宋体" w:hAnsi="宋体" w:eastAsia="宋体"/>
        </w:rPr>
      </w:pPr>
      <w:r>
        <w:t>carnivore ['kɑːnɪvɔː] n. [</w:t>
      </w:r>
      <w:r>
        <w:rPr>
          <w:rFonts w:hint="eastAsia" w:ascii="宋体" w:hAnsi="宋体" w:eastAsia="宋体"/>
        </w:rPr>
        <w:t>动</w:t>
      </w:r>
      <w:r>
        <w:t xml:space="preserve">] </w:t>
      </w:r>
      <w:r>
        <w:rPr>
          <w:rFonts w:hint="eastAsia" w:ascii="宋体" w:hAnsi="宋体" w:eastAsia="宋体"/>
        </w:rPr>
        <w:t xml:space="preserve">食肉动物；食虫植物【词频 </w:t>
      </w:r>
      <w:r>
        <w:t>15608</w:t>
      </w:r>
      <w:r>
        <w:rPr>
          <w:rFonts w:hint="eastAsia" w:ascii="宋体" w:hAnsi="宋体" w:eastAsia="宋体"/>
        </w:rPr>
        <w:t xml:space="preserve">】 </w:t>
      </w:r>
      <w:r>
        <w:t xml:space="preserve">carnivorous [kɑː'nɪv(ə)rəs] adj. </w:t>
      </w:r>
      <w:r>
        <w:rPr>
          <w:rFonts w:hint="eastAsia" w:ascii="宋体" w:hAnsi="宋体" w:eastAsia="宋体"/>
        </w:rPr>
        <w:t xml:space="preserve">食肉的；肉食性的【词频 </w:t>
      </w:r>
      <w:r>
        <w:t>21659</w:t>
      </w:r>
      <w:r>
        <w:rPr>
          <w:rFonts w:hint="eastAsia" w:ascii="宋体" w:hAnsi="宋体" w:eastAsia="宋体"/>
        </w:rPr>
        <w:t xml:space="preserve">】 </w:t>
      </w:r>
      <w:r>
        <w:t xml:space="preserve">carnage ['kɑːnɪdʒ] n.  </w:t>
      </w:r>
      <w:r>
        <w:rPr>
          <w:rFonts w:hint="eastAsia" w:ascii="宋体" w:hAnsi="宋体" w:eastAsia="宋体"/>
        </w:rPr>
        <w:t>大屠杀；残杀；大量绝灭【词频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spacing w:val="-3"/>
        </w:rPr>
        <w:t>11806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157"/>
        <w:rPr>
          <w:rFonts w:hint="eastAsia" w:ascii="宋体" w:hAnsi="宋体" w:eastAsia="宋体"/>
        </w:rPr>
      </w:pPr>
      <w:r>
        <w:pict>
          <v:group id="_x0000_s3408" o:spid="_x0000_s3408" o:spt="203" style="position:absolute;left:0pt;margin-left:63.2pt;margin-top:95.35pt;height:80.25pt;width:77pt;mso-position-horizontal-relative:page;z-index:-203776;mso-width-relative:page;mso-height-relative:page;" coordorigin="1265,1907" coordsize="1540,1605">
            <o:lock v:ext="edit"/>
            <v:shape id="_x0000_s3409" o:spid="_x0000_s3409" style="position:absolute;left:1265;top:2142;height:1371;width:1299;" fillcolor="#C0C0C0" filled="t" stroked="f" coordorigin="1265,2142" coordsize="1299,1371" path="m1646,3173l1638,3164,1579,3238,1543,3284,1511,3324,1506,3247,1497,3168,1492,3135,1485,3087,1469,3004,1474,2993,1479,2983,1484,2972,1414,2983,1429,3020,1440,3055,1448,3087,1454,3116,1400,3177,1360,3223,1354,3167,1346,3109,1337,3048,1324,2985,1327,2974,1331,2964,1334,2953,1265,2968,1280,3002,1295,3040,1308,3083,1322,3130,1333,3177,1337,3214,1334,3241,1326,3257,1387,3276,1388,3262,1393,3247,1401,3229,1404,3223,1412,3208,1424,3187,1436,3168,1448,3151,1461,3135,1470,3177,1476,3217,1481,3252,1484,3284,1486,3314,1484,3338,1479,3358,1471,3373,1530,3390,1535,3370,1544,3347,1554,3324,1555,3323,1568,3297,1581,3276,1605,3238,1624,3208,1646,3173m1724,3242l1712,3238,1685,3297,1662,3347,1642,3388,1625,3421,1611,3450,1598,3471,1588,3488,1581,3499,1644,3512,1647,3481,1661,3426,1687,3347,1724,3242m2011,2690l2009,2675,2004,2664,1992,2648,1974,2627,1950,2599,1946,2601,1943,2604,1939,2605,1950,2636,1958,2662,1961,2686,1960,2707,1958,2726,1960,2736,1962,2738,1964,2740,1973,2740,1984,2734,1992,2730,2000,2721,2007,2711,2011,2702,2011,2690m2088,3069l2087,3053,2083,3038,2083,3035,2071,3038,2060,3038,2050,3036,2040,3031,2029,3025,2012,3013,1991,2995,1965,2972,1961,2976,1958,2979,1954,2983,1980,3011,2001,3034,2016,3051,2026,3063,2032,3073,2034,3082,2035,3083,2033,3091,2028,3099,1891,3236,1874,3249,1857,3254,1841,3250,1825,3238,1765,3177,1709,3122,1722,3109,1815,3017,1872,2960,1881,2969,1899,2987,1903,2974,1908,2960,1910,2953,1914,2943,1897,2928,1871,2903,1859,2892,1859,2947,1790,3017,1764,2991,1764,3042,1697,3109,1608,3021,1596,3008,1606,2998,1663,2941,1714,2991,1764,3042,1764,2991,1714,2941,1688,2915,1705,2899,1758,2846,1859,2947,1859,2892,1836,2869,1813,2846,1792,2825,1796,2795,1745,2795,1745,2833,1680,2899,1674,2871,1669,2844,1667,2827,1667,2911,1583,2996,1572,2996,1562,2997,1551,2998,1545,2961,1539,2928,1532,2900,1526,2875,1543,2859,1590,2812,1623,2778,1634,2812,1656,2878,1667,2911,1667,2827,1666,2819,1665,2795,1665,2778,1665,2773,1666,2758,1670,2742,1678,2728,1608,2726,1608,2768,1564,2812,1518,2859,1514,2845,1510,2829,1505,2812,1499,2793,1502,2783,1504,2773,1507,2764,1438,2778,1455,2810,1471,2846,1487,2886,1503,2928,1516,2974,1524,3022,1529,3071,1530,3120,1543,3120,1548,3097,1551,3074,1553,3048,1554,3021,1710,3177,1809,3276,1832,3294,1855,3300,1877,3295,1899,3278,1924,3254,2000,3177,2061,3116,2070,3107,2080,3092,2085,3082,2088,3069m2093,2481l2093,2447,2089,2439,2072,2422,2064,2418,2054,2417,2036,2419,2011,2425,1977,2433,1977,2441,2000,2447,2022,2454,2041,2463,2059,2473,2076,2485,2087,2487,2093,2481m2255,2146l2199,2143,2180,2142,2180,2184,2049,2315,2007,2357,2006,2345,2004,2335,2000,2326,1994,2319,1990,2315,1973,2306,1964,2305,1948,2309,1926,2315,1897,2323,1897,2331,1924,2339,1948,2348,1970,2359,1990,2374,1916,2447,1821,2542,1796,2521,1787,2530,1804,2557,1816,2581,1824,2604,1828,2624,1830,2644,1832,2654,1836,2658,1838,2660,1840,2658,1849,2658,1861,2646,1870,2629,1874,2620,1876,2610,1872,2601,1867,2593,1859,2583,1848,2570,1834,2555,1846,2542,2032,2357,2194,2194,2200,2214,2212,2253,2218,2273,2221,2272,2225,2271,2228,2270,2227,2225,2231,2194,2232,2189,2242,2163,2255,2146m2325,2452l2324,2437,2323,2433,2310,2436,2298,2437,2288,2435,2279,2431,2269,2424,2258,2416,2246,2405,2232,2393,2224,2401,2238,2419,2250,2434,2260,2447,2266,2456,2274,2468,2272,2479,2266,2490,2163,2593,2147,2608,2136,2617,2129,2621,2127,2620,2132,2603,2139,2583,2149,2547,2157,2513,2163,2479,2167,2447,2172,2412,2176,2374,2180,2331,2191,2315,2197,2306,2127,2300,2132,2341,2133,2382,2131,2423,2127,2464,2122,2505,2116,2542,2109,2575,2101,2603,2030,2532,2032,2520,2034,2508,2036,2496,1965,2526,1984,2542,2003,2560,2023,2580,2087,2644,2065,2695,2041,2746,2014,2795,1986,2842,1994,2846,2030,2796,2062,2749,2088,2705,2110,2662,2123,2671,2133,2669,2140,2662,2181,2621,2201,2601,2283,2519,2305,2496,2320,2474,2325,2452m2384,2325l2378,2315,2369,2306,2361,2302,2351,2299,2339,2297,2325,2296,2308,2298,2286,2304,2258,2312,2226,2323,2227,2327,2227,2330,2228,2334,2267,2335,2300,2340,2328,2346,2350,2355,2367,2363,2378,2365,2382,2361,2384,2359,2384,2325m2563,2605l2540,2585,2515,2561,2487,2534,2456,2502,2456,2492,2457,2481,2458,2471,2388,2494,2407,2510,2433,2535,2465,2566,2504,2605,2382,2728,2316,2662,2279,2624,2281,2612,2285,2589,2245,2604,2211,2616,2234,2637,2266,2668,2306,2707,2355,2755,2236,2873,2158,2795,2161,2784,2163,2774,2165,2763,2095,2791,2116,2810,2141,2833,2169,2861,2201,2892,2199,2901,2198,2909,2196,2917,2210,2917,2249,2915,2249,2886,2262,2873,2407,2728,2517,2618,2542,2643,2547,2634,2556,2618,2563,2605e">
              <v:path arrowok="t"/>
              <v:fill on="t" opacity="32896f" focussize="0,0"/>
              <v:stroke on="f"/>
              <v:imagedata o:title=""/>
              <o:lock v:ext="edit"/>
            </v:shape>
            <v:shape id="_x0000_s3410" o:spid="_x0000_s3410" o:spt="75" type="#_x0000_t75" style="position:absolute;left:2623;top:190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carnation [kɑː'neɪʃ(ə)n] n. [</w:t>
      </w:r>
      <w:r>
        <w:rPr>
          <w:rFonts w:hint="eastAsia" w:ascii="宋体" w:hAnsi="宋体" w:eastAsia="宋体"/>
        </w:rPr>
        <w:t>园艺</w:t>
      </w:r>
      <w:r>
        <w:t xml:space="preserve">] </w:t>
      </w:r>
      <w:r>
        <w:rPr>
          <w:rFonts w:hint="eastAsia" w:ascii="宋体" w:hAnsi="宋体" w:eastAsia="宋体"/>
        </w:rPr>
        <w:t xml:space="preserve">康乃馨；肉色；粉红色 </w:t>
      </w:r>
      <w:r>
        <w:t xml:space="preserve">adj. </w:t>
      </w:r>
      <w:r>
        <w:rPr>
          <w:rFonts w:hint="eastAsia" w:ascii="宋体" w:hAnsi="宋体" w:eastAsia="宋体"/>
        </w:rPr>
        <w:t xml:space="preserve">肉红色的【词频 </w:t>
      </w:r>
      <w:r>
        <w:t>19323</w:t>
      </w:r>
      <w:r>
        <w:rPr>
          <w:rFonts w:hint="eastAsia" w:ascii="宋体" w:hAnsi="宋体" w:eastAsia="宋体"/>
        </w:rPr>
        <w:t xml:space="preserve">】 </w:t>
      </w:r>
      <w:r>
        <w:t xml:space="preserve">carnelian [kɑː'niːlɪən] n. </w:t>
      </w:r>
      <w:r>
        <w:rPr>
          <w:rFonts w:hint="eastAsia" w:ascii="宋体" w:hAnsi="宋体" w:eastAsia="宋体"/>
        </w:rPr>
        <w:t>玛瑙；</w:t>
      </w:r>
      <w:r>
        <w:t>[</w:t>
      </w:r>
      <w:r>
        <w:rPr>
          <w:rFonts w:hint="eastAsia" w:ascii="宋体" w:hAnsi="宋体" w:eastAsia="宋体"/>
        </w:rPr>
        <w:t>宝</w:t>
      </w:r>
      <w:r>
        <w:t xml:space="preserve">] </w:t>
      </w:r>
      <w:r>
        <w:rPr>
          <w:rFonts w:hint="eastAsia" w:ascii="宋体" w:hAnsi="宋体" w:eastAsia="宋体"/>
        </w:rPr>
        <w:t>红玉髓，</w:t>
      </w:r>
      <w:r>
        <w:t>[</w:t>
      </w:r>
      <w:r>
        <w:rPr>
          <w:rFonts w:hint="eastAsia" w:ascii="宋体" w:hAnsi="宋体" w:eastAsia="宋体"/>
        </w:rPr>
        <w:t>矿物</w:t>
      </w:r>
      <w:r>
        <w:t xml:space="preserve">] </w:t>
      </w:r>
      <w:r>
        <w:rPr>
          <w:rFonts w:hint="eastAsia" w:ascii="宋体" w:hAnsi="宋体" w:eastAsia="宋体"/>
        </w:rPr>
        <w:t xml:space="preserve">光玉髓【词频 </w:t>
      </w:r>
      <w:r>
        <w:t>47789</w:t>
      </w:r>
      <w:r>
        <w:rPr>
          <w:rFonts w:hint="eastAsia" w:ascii="宋体" w:hAnsi="宋体" w:eastAsia="宋体"/>
        </w:rPr>
        <w:t>，</w:t>
      </w:r>
      <w:r>
        <w:t>49628</w:t>
      </w:r>
      <w:r>
        <w:rPr>
          <w:rFonts w:hint="eastAsia" w:ascii="宋体" w:hAnsi="宋体" w:eastAsia="宋体"/>
        </w:rPr>
        <w:t xml:space="preserve">】 </w:t>
      </w:r>
      <w:r>
        <w:t>carnitine ['kɑrnɪ,tin] n. [</w:t>
      </w:r>
      <w:r>
        <w:rPr>
          <w:rFonts w:hint="eastAsia" w:ascii="宋体" w:hAnsi="宋体" w:eastAsia="宋体"/>
        </w:rPr>
        <w:t>生化</w:t>
      </w:r>
      <w:r>
        <w:t xml:space="preserve">]  </w:t>
      </w:r>
      <w:r>
        <w:rPr>
          <w:rFonts w:hint="eastAsia" w:ascii="宋体" w:hAnsi="宋体" w:eastAsia="宋体"/>
        </w:rPr>
        <w:t>肉毒碱【词频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41243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3092"/>
        </w:tabs>
        <w:spacing w:before="78" w:after="0" w:line="240" w:lineRule="auto"/>
        <w:ind w:left="3091" w:right="0" w:hanging="884"/>
        <w:jc w:val="left"/>
        <w:rPr>
          <w:rFonts w:hint="eastAsia" w:ascii="Microsoft JhengHei" w:eastAsia="Microsoft JhengHei"/>
        </w:rPr>
      </w:pPr>
      <w:bookmarkStart w:id="234" w:name="_bookmark78"/>
      <w:bookmarkEnd w:id="234"/>
      <w:bookmarkStart w:id="235" w:name="279. -tend- = -tens- = -tent- 伸"/>
      <w:bookmarkEnd w:id="235"/>
      <w:bookmarkStart w:id="236" w:name="_bookmark78"/>
      <w:bookmarkEnd w:id="236"/>
      <w:r>
        <w:t>-tend- = -tens- = -tent-</w:t>
      </w:r>
      <w:r>
        <w:rPr>
          <w:spacing w:val="67"/>
        </w:rPr>
        <w:t xml:space="preserve"> </w:t>
      </w:r>
      <w:r>
        <w:rPr>
          <w:rFonts w:hint="eastAsia" w:ascii="Microsoft JhengHei" w:eastAsia="Microsoft JhengHei"/>
        </w:rPr>
        <w:t>伸</w:t>
      </w:r>
    </w:p>
    <w:p>
      <w:pPr>
        <w:pStyle w:val="3"/>
        <w:spacing w:before="360" w:line="256" w:lineRule="auto"/>
        <w:ind w:left="1000" w:right="213" w:hanging="841"/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22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动词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3"/>
          <w:w w:val="100"/>
        </w:rPr>
        <w:t>d</w:t>
      </w:r>
      <w:r>
        <w:rPr>
          <w:spacing w:val="-1"/>
          <w:w w:val="100"/>
        </w:rPr>
        <w:t>o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ende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3"/>
          <w:w w:val="100"/>
        </w:rPr>
        <w:t>d</w:t>
      </w:r>
      <w:r>
        <w:rPr>
          <w:spacing w:val="-1"/>
          <w:w w:val="100"/>
        </w:rPr>
        <w:t>i</w:t>
      </w:r>
      <w:r>
        <w:rPr>
          <w:rFonts w:hint="eastAsia" w:ascii="宋体" w:hAnsi="宋体" w:eastAsia="宋体"/>
          <w:spacing w:val="-22"/>
          <w:w w:val="100"/>
        </w:rPr>
        <w:t>，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uso</w:t>
      </w:r>
      <w:r>
        <w:rPr>
          <w:spacing w:val="-2"/>
          <w:w w:val="100"/>
        </w:rPr>
        <w:t>rt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3"/>
          <w:w w:val="100"/>
        </w:rPr>
        <w:t>s</w:t>
      </w:r>
      <w:r>
        <w:rPr>
          <w:rFonts w:hint="eastAsia" w:ascii="宋体" w:hAnsi="宋体" w:eastAsia="宋体"/>
          <w:w w:val="100"/>
        </w:rPr>
        <w:t>（伸延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25"/>
          <w:w w:val="100"/>
        </w:rPr>
        <w:t>，</w:t>
      </w:r>
      <w:r>
        <w:rPr>
          <w:rFonts w:hint="eastAsia" w:ascii="宋体" w:hAnsi="宋体" w:eastAsia="宋体"/>
          <w:w w:val="100"/>
        </w:rPr>
        <w:t>可追</w:t>
      </w:r>
      <w:r>
        <w:rPr>
          <w:rFonts w:hint="eastAsia" w:ascii="宋体" w:hAnsi="宋体" w:eastAsia="宋体"/>
          <w:spacing w:val="-3"/>
          <w:w w:val="100"/>
        </w:rPr>
        <w:t>溯</w:t>
      </w:r>
      <w:r>
        <w:rPr>
          <w:rFonts w:hint="eastAsia" w:ascii="宋体" w:hAnsi="宋体" w:eastAsia="宋体"/>
          <w:w w:val="100"/>
        </w:rPr>
        <w:t>至</w:t>
      </w:r>
      <w:r>
        <w:rPr>
          <w:rFonts w:hint="eastAsia" w:ascii="宋体" w:hAnsi="宋体" w:eastAsia="宋体"/>
          <w:spacing w:val="-3"/>
          <w:w w:val="100"/>
        </w:rPr>
        <w:t>原</w:t>
      </w:r>
      <w:r>
        <w:rPr>
          <w:rFonts w:hint="eastAsia" w:ascii="宋体" w:hAnsi="宋体" w:eastAsia="宋体"/>
          <w:w w:val="100"/>
        </w:rPr>
        <w:t>始</w:t>
      </w:r>
      <w:r>
        <w:rPr>
          <w:rFonts w:hint="eastAsia" w:ascii="宋体" w:hAnsi="宋体" w:eastAsia="宋体"/>
          <w:spacing w:val="-3"/>
          <w:w w:val="100"/>
        </w:rPr>
        <w:t>印欧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52"/>
        </w:rPr>
        <w:t xml:space="preserve"> </w:t>
      </w:r>
      <w:r>
        <w:t>ten-(</w:t>
      </w:r>
      <w:r>
        <w:rPr>
          <w:rFonts w:hint="eastAsia" w:ascii="宋体" w:hAnsi="宋体" w:eastAsia="宋体"/>
        </w:rPr>
        <w:t>伸延</w:t>
      </w:r>
      <w:r>
        <w:t>)</w:t>
      </w:r>
      <w:r>
        <w:rPr>
          <w:rFonts w:hint="eastAsia" w:ascii="宋体" w:hAnsi="宋体" w:eastAsia="宋体"/>
        </w:rPr>
        <w:t xml:space="preserve">。② </w:t>
      </w:r>
      <w:r>
        <w:t>-tend-</w:t>
      </w:r>
      <w:r>
        <w:rPr>
          <w:rFonts w:hint="eastAsia" w:ascii="宋体" w:hAnsi="宋体" w:eastAsia="宋体"/>
        </w:rPr>
        <w:t>，</w:t>
      </w:r>
      <w:r>
        <w:t>-tens-</w:t>
      </w:r>
      <w:r>
        <w:rPr>
          <w:rFonts w:hint="eastAsia" w:ascii="宋体" w:hAnsi="宋体" w:eastAsia="宋体"/>
        </w:rPr>
        <w:t>，</w:t>
      </w:r>
      <w:r>
        <w:t>-tent-</w:t>
      </w:r>
      <w:r>
        <w:rPr>
          <w:rFonts w:hint="eastAsia" w:ascii="宋体" w:hAnsi="宋体" w:eastAsia="宋体"/>
        </w:rPr>
        <w:t>这三个为同源异形根，</w:t>
      </w:r>
      <w:r>
        <w:t>-tend-</w:t>
      </w:r>
      <w:r>
        <w:rPr>
          <w:rFonts w:hint="eastAsia" w:ascii="宋体" w:hAnsi="宋体" w:eastAsia="宋体"/>
        </w:rPr>
        <w:t xml:space="preserve">来源于拉丁动词 </w:t>
      </w:r>
      <w:r>
        <w:t>tendere</w:t>
      </w:r>
      <w:r>
        <w:rPr>
          <w:rFonts w:hint="eastAsia" w:ascii="宋体" w:hAnsi="宋体" w:eastAsia="宋体"/>
        </w:rPr>
        <w:t xml:space="preserve">，意为 </w:t>
      </w:r>
      <w:r>
        <w:t>tostretch</w:t>
      </w:r>
    </w:p>
    <w:p>
      <w:pPr>
        <w:pStyle w:val="3"/>
        <w:spacing w:before="5"/>
        <w:ind w:left="100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（伸</w:t>
      </w:r>
      <w:r>
        <w:rPr>
          <w:rFonts w:hint="eastAsia" w:ascii="宋体" w:eastAsia="宋体"/>
          <w:spacing w:val="-3"/>
          <w:w w:val="100"/>
        </w:rPr>
        <w:t>开</w:t>
      </w:r>
      <w:r>
        <w:rPr>
          <w:rFonts w:hint="eastAsia" w:ascii="宋体" w:eastAsia="宋体"/>
          <w:spacing w:val="-13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伸</w:t>
      </w:r>
      <w:r>
        <w:rPr>
          <w:rFonts w:hint="eastAsia" w:ascii="宋体" w:eastAsia="宋体"/>
          <w:w w:val="100"/>
        </w:rPr>
        <w:t>长</w:t>
      </w:r>
      <w:r>
        <w:rPr>
          <w:rFonts w:hint="eastAsia" w:ascii="宋体" w:eastAsia="宋体"/>
          <w:spacing w:val="-15"/>
          <w:w w:val="100"/>
        </w:rPr>
        <w:t>，</w:t>
      </w:r>
      <w:r>
        <w:rPr>
          <w:rFonts w:hint="eastAsia" w:ascii="宋体" w:eastAsia="宋体"/>
          <w:w w:val="100"/>
        </w:rPr>
        <w:t>延</w:t>
      </w:r>
      <w:r>
        <w:rPr>
          <w:rFonts w:hint="eastAsia" w:ascii="宋体" w:eastAsia="宋体"/>
          <w:spacing w:val="-3"/>
          <w:w w:val="100"/>
        </w:rPr>
        <w:t>伸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12"/>
          <w:w w:val="100"/>
        </w:rPr>
        <w:t>；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和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都是这</w:t>
      </w:r>
      <w:r>
        <w:rPr>
          <w:rFonts w:hint="eastAsia" w:ascii="宋体" w:eastAsia="宋体"/>
          <w:spacing w:val="-3"/>
          <w:w w:val="100"/>
        </w:rPr>
        <w:t>个</w:t>
      </w:r>
      <w:r>
        <w:rPr>
          <w:rFonts w:hint="eastAsia" w:ascii="宋体" w:eastAsia="宋体"/>
          <w:w w:val="100"/>
        </w:rPr>
        <w:t>拉丁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词的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名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15"/>
          <w:w w:val="100"/>
        </w:rPr>
        <w:t>干</w:t>
      </w:r>
      <w:r>
        <w:rPr>
          <w:rFonts w:hint="eastAsia" w:ascii="宋体" w:eastAsia="宋体"/>
          <w:w w:val="100"/>
        </w:rPr>
        <w:t>（</w:t>
      </w:r>
      <w:r>
        <w:rPr>
          <w:spacing w:val="-2"/>
          <w:w w:val="100"/>
        </w:rPr>
        <w:t>t</w:t>
      </w:r>
      <w:r>
        <w:rPr>
          <w:w w:val="100"/>
        </w:rPr>
        <w:t>ende</w:t>
      </w:r>
      <w:r>
        <w:rPr>
          <w:spacing w:val="-4"/>
          <w:w w:val="100"/>
        </w:rPr>
        <w:t>r</w:t>
      </w:r>
      <w:r>
        <w:rPr>
          <w:w w:val="100"/>
        </w:rPr>
        <w:t>e</w:t>
      </w:r>
      <w:r>
        <w:rPr>
          <w:spacing w:val="-3"/>
        </w:rPr>
        <w:t xml:space="preserve"> </w:t>
      </w:r>
      <w:r>
        <w:rPr>
          <w:rFonts w:hint="eastAsia" w:ascii="宋体" w:eastAsia="宋体"/>
          <w:w w:val="100"/>
        </w:rPr>
        <w:t>有两</w:t>
      </w:r>
      <w:r>
        <w:rPr>
          <w:rFonts w:hint="eastAsia" w:ascii="宋体" w:eastAsia="宋体"/>
          <w:spacing w:val="-3"/>
          <w:w w:val="100"/>
        </w:rPr>
        <w:t>个</w:t>
      </w:r>
      <w:r>
        <w:rPr>
          <w:rFonts w:hint="eastAsia" w:ascii="宋体" w:eastAsia="宋体"/>
          <w:w w:val="100"/>
        </w:rPr>
        <w:t>动</w:t>
      </w:r>
      <w:r>
        <w:rPr>
          <w:rFonts w:hint="eastAsia" w:ascii="宋体" w:eastAsia="宋体"/>
          <w:spacing w:val="-3"/>
          <w:w w:val="100"/>
        </w:rPr>
        <w:t>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形</w:t>
      </w:r>
      <w:r>
        <w:rPr>
          <w:rFonts w:hint="eastAsia" w:ascii="宋体" w:eastAsia="宋体"/>
          <w:w w:val="100"/>
        </w:rPr>
        <w:t>式：</w:t>
      </w:r>
    </w:p>
    <w:p>
      <w:pPr>
        <w:pStyle w:val="3"/>
        <w:spacing w:before="21"/>
        <w:ind w:left="1000"/>
        <w:rPr>
          <w:rFonts w:hint="eastAsia" w:asci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um</w:t>
      </w:r>
      <w:r>
        <w:rPr>
          <w:spacing w:val="-4"/>
        </w:rPr>
        <w:t xml:space="preserve"> 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4"/>
          <w:w w:val="100"/>
        </w:rPr>
        <w:t>m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，主要</w:t>
      </w:r>
      <w:r>
        <w:rPr>
          <w:rFonts w:hint="eastAsia" w:ascii="宋体" w:eastAsia="宋体"/>
          <w:spacing w:val="-3"/>
          <w:w w:val="100"/>
        </w:rPr>
        <w:t>用</w:t>
      </w:r>
      <w:r>
        <w:rPr>
          <w:rFonts w:hint="eastAsia" w:ascii="宋体" w:eastAsia="宋体"/>
          <w:w w:val="100"/>
        </w:rPr>
        <w:t>来构</w:t>
      </w:r>
      <w:r>
        <w:rPr>
          <w:rFonts w:hint="eastAsia" w:ascii="宋体" w:eastAsia="宋体"/>
          <w:spacing w:val="-3"/>
          <w:w w:val="100"/>
        </w:rPr>
        <w:t>成</w:t>
      </w:r>
      <w:r>
        <w:rPr>
          <w:rFonts w:hint="eastAsia" w:ascii="宋体" w:eastAsia="宋体"/>
          <w:w w:val="100"/>
        </w:rPr>
        <w:t>相</w:t>
      </w:r>
      <w:r>
        <w:rPr>
          <w:rFonts w:hint="eastAsia" w:ascii="宋体" w:eastAsia="宋体"/>
          <w:spacing w:val="-3"/>
          <w:w w:val="100"/>
        </w:rPr>
        <w:t>应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名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3"/>
          <w:w w:val="100"/>
        </w:rPr>
        <w:t>和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-3"/>
          <w:w w:val="100"/>
        </w:rPr>
        <w:t>容</w:t>
      </w:r>
      <w:r>
        <w:rPr>
          <w:rFonts w:hint="eastAsia" w:ascii="宋体" w:eastAsia="宋体"/>
          <w:w w:val="100"/>
        </w:rPr>
        <w:t>词。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【引申】伸展</w:t>
      </w:r>
      <w:r>
        <w:t>/</w:t>
      </w:r>
      <w:r>
        <w:rPr>
          <w:rFonts w:hint="eastAsia" w:ascii="宋体" w:eastAsia="宋体"/>
        </w:rPr>
        <w:t>伸张</w:t>
      </w:r>
      <w:r>
        <w:t>/</w:t>
      </w:r>
      <w:r>
        <w:rPr>
          <w:rFonts w:hint="eastAsia" w:ascii="宋体" w:eastAsia="宋体"/>
        </w:rPr>
        <w:t>延伸</w:t>
      </w:r>
      <w:r>
        <w:t>/</w:t>
      </w:r>
      <w:r>
        <w:rPr>
          <w:rFonts w:hint="eastAsia" w:ascii="宋体" w:eastAsia="宋体"/>
        </w:rPr>
        <w:t>倾向</w:t>
      </w:r>
      <w:r>
        <w:t>/</w:t>
      </w:r>
      <w:r>
        <w:rPr>
          <w:rFonts w:hint="eastAsia" w:ascii="宋体" w:eastAsia="宋体"/>
        </w:rPr>
        <w:t>张开</w:t>
      </w:r>
      <w:r>
        <w:t>/</w:t>
      </w:r>
      <w:r>
        <w:rPr>
          <w:rFonts w:hint="eastAsia" w:ascii="宋体" w:eastAsia="宋体"/>
        </w:rPr>
        <w:t>伸开</w:t>
      </w:r>
    </w:p>
    <w:p>
      <w:pPr>
        <w:pStyle w:val="3"/>
        <w:spacing w:before="177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end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出席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53"/>
          <w:w w:val="100"/>
        </w:rPr>
        <w:t>上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学等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w w:val="100"/>
        </w:rPr>
        <w:t>照</w:t>
      </w:r>
      <w:r>
        <w:rPr>
          <w:rFonts w:hint="eastAsia" w:ascii="宋体" w:hAnsi="宋体" w:eastAsia="宋体"/>
          <w:spacing w:val="-3"/>
          <w:w w:val="100"/>
        </w:rPr>
        <w:t>料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招待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陪</w:t>
      </w:r>
      <w:r>
        <w:rPr>
          <w:rFonts w:hint="eastAsia" w:ascii="宋体" w:hAnsi="宋体" w:eastAsia="宋体"/>
          <w:w w:val="100"/>
        </w:rPr>
        <w:t>伴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席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致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照料</w:t>
      </w:r>
      <w:r>
        <w:rPr>
          <w:rFonts w:hint="eastAsia" w:ascii="宋体" w:hAnsi="宋体" w:eastAsia="宋体"/>
          <w:spacing w:val="-5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照</w:t>
      </w:r>
      <w:r>
        <w:rPr>
          <w:rFonts w:hint="eastAsia" w:ascii="宋体" w:hAnsi="宋体" w:eastAsia="宋体"/>
          <w:spacing w:val="-51"/>
          <w:w w:val="100"/>
        </w:rPr>
        <w:t>顾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6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59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>attending [ə'tendɪŋ] adj.</w:t>
      </w:r>
      <w:r>
        <w:rPr>
          <w:rFonts w:hint="eastAsia" w:ascii="宋体" w:hAnsi="宋体" w:eastAsia="宋体"/>
        </w:rPr>
        <w:t>（医生）主治的【词频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37276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3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endant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伴随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侍</w:t>
      </w:r>
      <w:r>
        <w:rPr>
          <w:rFonts w:hint="eastAsia" w:ascii="宋体" w:hAnsi="宋体" w:eastAsia="宋体"/>
          <w:w w:val="100"/>
        </w:rPr>
        <w:t>候的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服</w:t>
      </w:r>
      <w:r>
        <w:rPr>
          <w:rFonts w:hint="eastAsia" w:ascii="宋体" w:hAnsi="宋体" w:eastAsia="宋体"/>
          <w:spacing w:val="-3"/>
          <w:w w:val="100"/>
        </w:rPr>
        <w:t>务</w:t>
      </w:r>
      <w:r>
        <w:rPr>
          <w:rFonts w:hint="eastAsia" w:ascii="宋体" w:hAnsi="宋体" w:eastAsia="宋体"/>
          <w:w w:val="100"/>
        </w:rPr>
        <w:t>员，</w:t>
      </w:r>
      <w:r>
        <w:rPr>
          <w:rFonts w:hint="eastAsia" w:ascii="宋体" w:hAnsi="宋体" w:eastAsia="宋体"/>
          <w:spacing w:val="-3"/>
          <w:w w:val="100"/>
        </w:rPr>
        <w:t>侍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随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陪</w:t>
      </w:r>
      <w:r>
        <w:rPr>
          <w:rFonts w:hint="eastAsia" w:ascii="宋体" w:hAnsi="宋体" w:eastAsia="宋体"/>
          <w:w w:val="100"/>
        </w:rPr>
        <w:t>从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49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13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attendance [ə'tend(ə)ns] n.  </w:t>
      </w:r>
      <w:r>
        <w:rPr>
          <w:rFonts w:hint="eastAsia" w:ascii="宋体" w:hAnsi="宋体" w:eastAsia="宋体"/>
        </w:rPr>
        <w:t>出席；到场；出席人数；考勤【词频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4473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53"/>
        <w:rPr>
          <w:rFonts w:hint="eastAsia" w:ascii="宋体" w:hAnsi="宋体" w:eastAsia="宋体"/>
        </w:rPr>
      </w:pPr>
      <w:r>
        <w:pict>
          <v:group id="_x0000_s3411" o:spid="_x0000_s3411" o:spt="203" style="position:absolute;left:0pt;margin-left:144.8pt;margin-top:46.65pt;height:392.45pt;width:390.4pt;mso-position-horizontal-relative:page;z-index:-203776;mso-width-relative:page;mso-height-relative:page;" coordorigin="2896,933" coordsize="7808,7849">
            <o:lock v:ext="edit"/>
            <v:shape id="_x0000_s3412" o:spid="_x0000_s341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13" o:spid="_x0000_s341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14" o:spid="_x0000_s341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attender [ə'tendə(r)] n. </w:t>
      </w:r>
      <w:r>
        <w:rPr>
          <w:rFonts w:hint="eastAsia" w:ascii="宋体" w:hAnsi="宋体" w:eastAsia="宋体"/>
        </w:rPr>
        <w:t xml:space="preserve">出席者；按规定常到的人；常客【词频 </w:t>
      </w:r>
      <w:r>
        <w:t>41372</w:t>
      </w:r>
      <w:r>
        <w:rPr>
          <w:rFonts w:hint="eastAsia" w:ascii="宋体" w:hAnsi="宋体" w:eastAsia="宋体"/>
        </w:rPr>
        <w:t xml:space="preserve">】 </w:t>
      </w:r>
      <w:r>
        <w:t xml:space="preserve">attendee [æten'diː] n.  </w:t>
      </w:r>
      <w:r>
        <w:rPr>
          <w:rFonts w:hint="eastAsia" w:ascii="宋体" w:hAnsi="宋体" w:eastAsia="宋体"/>
        </w:rPr>
        <w:t>出席者；在场者【词频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12254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ended</w:t>
      </w:r>
      <w:r>
        <w:t xml:space="preserve"> </w:t>
      </w:r>
      <w:r>
        <w:rPr>
          <w:spacing w:val="-1"/>
          <w:w w:val="100"/>
        </w:rPr>
        <w:t>[əˈ</w:t>
      </w:r>
      <w:r>
        <w:rPr>
          <w:spacing w:val="-2"/>
          <w:w w:val="100"/>
        </w:rPr>
        <w:t>t</w:t>
      </w:r>
      <w:r>
        <w:rPr>
          <w:w w:val="100"/>
        </w:rPr>
        <w:t>ɛnd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参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；注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照</w:t>
      </w:r>
      <w:r>
        <w:rPr>
          <w:rFonts w:hint="eastAsia" w:ascii="宋体" w:hAnsi="宋体" w:eastAsia="宋体"/>
          <w:w w:val="100"/>
        </w:rPr>
        <w:t>料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；伴</w:t>
      </w:r>
      <w:r>
        <w:rPr>
          <w:rFonts w:hint="eastAsia" w:ascii="宋体" w:hAnsi="宋体" w:eastAsia="宋体"/>
          <w:spacing w:val="-3"/>
          <w:w w:val="100"/>
        </w:rPr>
        <w:t>随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556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una</w:t>
      </w:r>
      <w:r>
        <w:rPr>
          <w:spacing w:val="-2"/>
          <w:w w:val="100"/>
        </w:rPr>
        <w:t>tt</w:t>
      </w:r>
      <w:r>
        <w:rPr>
          <w:w w:val="100"/>
        </w:rPr>
        <w:t>ended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ʌ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无侍</w:t>
      </w:r>
      <w:r>
        <w:rPr>
          <w:rFonts w:hint="eastAsia" w:ascii="宋体" w:hAnsi="宋体" w:eastAsia="宋体"/>
          <w:spacing w:val="-3"/>
          <w:w w:val="100"/>
        </w:rPr>
        <w:t>从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没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照</w:t>
      </w:r>
      <w:r>
        <w:rPr>
          <w:rFonts w:hint="eastAsia" w:ascii="宋体" w:hAnsi="宋体" w:eastAsia="宋体"/>
          <w:spacing w:val="-3"/>
          <w:w w:val="100"/>
        </w:rPr>
        <w:t>顾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未被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会</w:t>
      </w:r>
      <w:r>
        <w:rPr>
          <w:rFonts w:hint="eastAsia" w:ascii="宋体" w:hAnsi="宋体" w:eastAsia="宋体"/>
          <w:spacing w:val="-3"/>
          <w:w w:val="100"/>
        </w:rPr>
        <w:t>议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）无</w:t>
      </w:r>
      <w:r>
        <w:rPr>
          <w:rFonts w:hint="eastAsia" w:ascii="宋体" w:hAnsi="宋体" w:eastAsia="宋体"/>
          <w:w w:val="100"/>
        </w:rPr>
        <w:t>人出</w:t>
      </w:r>
      <w:r>
        <w:rPr>
          <w:rFonts w:hint="eastAsia" w:ascii="宋体" w:hAnsi="宋体" w:eastAsia="宋体"/>
          <w:spacing w:val="-3"/>
          <w:w w:val="100"/>
        </w:rPr>
        <w:t>席</w:t>
      </w:r>
      <w:r>
        <w:rPr>
          <w:rFonts w:hint="eastAsia" w:ascii="宋体" w:hAnsi="宋体" w:eastAsia="宋体"/>
          <w:w w:val="100"/>
        </w:rPr>
        <w:t>的；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69" w:firstLine="252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（疾病）未治疗的；无伴的【词频 </w:t>
      </w:r>
      <w:r>
        <w:t>17005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spacing w:val="-4"/>
          <w:w w:val="100"/>
        </w:rPr>
        <w:t>-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ended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很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参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（会</w:t>
      </w:r>
      <w:r>
        <w:rPr>
          <w:rFonts w:hint="eastAsia" w:ascii="宋体" w:hAnsi="宋体" w:eastAsia="宋体"/>
          <w:w w:val="100"/>
        </w:rPr>
        <w:t>议等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8</w:t>
      </w:r>
      <w:r>
        <w:rPr>
          <w:w w:val="100"/>
        </w:rPr>
        <w:t>67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a</w:t>
      </w:r>
      <w:r>
        <w:rPr>
          <w:spacing w:val="-2"/>
          <w:w w:val="100"/>
        </w:rPr>
        <w:t>tt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nʃ(ə)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注意力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立</w:t>
      </w:r>
      <w:r>
        <w:rPr>
          <w:rFonts w:hint="eastAsia" w:ascii="宋体" w:hAnsi="宋体" w:eastAsia="宋体"/>
          <w:w w:val="100"/>
        </w:rPr>
        <w:t>正</w:t>
      </w:r>
      <w:r>
        <w:rPr>
          <w:rFonts w:hint="eastAsia" w:ascii="宋体" w:hAnsi="宋体" w:eastAsia="宋体"/>
          <w:spacing w:val="-108"/>
          <w:w w:val="100"/>
        </w:rPr>
        <w:t>！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口令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attentional [ə'tenʃənəl] adj.  </w:t>
      </w:r>
      <w:r>
        <w:rPr>
          <w:rFonts w:hint="eastAsia" w:ascii="宋体" w:hAnsi="宋体" w:eastAsia="宋体"/>
        </w:rPr>
        <w:t>注意的；保养的【词频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26527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73"/>
        <w:rPr>
          <w:rFonts w:hint="eastAsia" w:ascii="宋体" w:hAnsi="宋体" w:eastAsia="宋体"/>
        </w:rPr>
      </w:pPr>
      <w:r>
        <w:t xml:space="preserve">inattention [ɪnə'tenʃ(ə)n] n. </w:t>
      </w:r>
      <w:r>
        <w:rPr>
          <w:rFonts w:hint="eastAsia" w:ascii="宋体" w:hAnsi="宋体" w:eastAsia="宋体"/>
        </w:rPr>
        <w:t xml:space="preserve">不注意；疏忽；粗心【词频 </w:t>
      </w:r>
      <w:r>
        <w:t>19573</w:t>
      </w:r>
      <w:r>
        <w:rPr>
          <w:rFonts w:hint="eastAsia" w:ascii="宋体" w:hAnsi="宋体" w:eastAsia="宋体"/>
        </w:rPr>
        <w:t xml:space="preserve">】 </w:t>
      </w:r>
      <w:r>
        <w:t xml:space="preserve">attention-deficit [ə'tenʃ(ə)n-ˈdefɪsɪt] n. </w:t>
      </w:r>
      <w:r>
        <w:rPr>
          <w:rFonts w:hint="eastAsia" w:ascii="宋体" w:hAnsi="宋体" w:eastAsia="宋体"/>
        </w:rPr>
        <w:t xml:space="preserve">注意力缺陷【词频 </w:t>
      </w:r>
      <w:r>
        <w:t>39543</w:t>
      </w:r>
      <w:r>
        <w:rPr>
          <w:rFonts w:hint="eastAsia" w:ascii="宋体" w:hAnsi="宋体" w:eastAsia="宋体"/>
        </w:rPr>
        <w:t xml:space="preserve">】 </w:t>
      </w:r>
      <w:r>
        <w:t xml:space="preserve">attention-grabbing [ə'tenʃ(ə)n-græbɪŋ] adj. </w:t>
      </w:r>
      <w:r>
        <w:rPr>
          <w:rFonts w:hint="eastAsia" w:ascii="宋体" w:hAnsi="宋体" w:eastAsia="宋体"/>
        </w:rPr>
        <w:t xml:space="preserve">引人注目的【词频 </w:t>
      </w:r>
      <w:r>
        <w:t>37030</w:t>
      </w:r>
      <w:r>
        <w:rPr>
          <w:rFonts w:hint="eastAsia" w:ascii="宋体" w:hAnsi="宋体" w:eastAsia="宋体"/>
        </w:rPr>
        <w:t xml:space="preserve">】 </w:t>
      </w:r>
      <w:r>
        <w:t xml:space="preserve">attention-getting [ə'tenʃən,ɡetiŋ] adj. </w:t>
      </w:r>
      <w:r>
        <w:rPr>
          <w:rFonts w:hint="eastAsia" w:ascii="宋体" w:hAnsi="宋体" w:eastAsia="宋体"/>
        </w:rPr>
        <w:t xml:space="preserve">引人注意的【词频 </w:t>
      </w:r>
      <w:r>
        <w:t>36902</w:t>
      </w:r>
      <w:r>
        <w:rPr>
          <w:rFonts w:hint="eastAsia" w:ascii="宋体" w:hAnsi="宋体" w:eastAsia="宋体"/>
        </w:rPr>
        <w:t xml:space="preserve">】 </w:t>
      </w:r>
      <w:r>
        <w:t xml:space="preserve">attentive [ə'tentɪv] adj.  </w:t>
      </w:r>
      <w:r>
        <w:rPr>
          <w:rFonts w:hint="eastAsia" w:ascii="宋体" w:hAnsi="宋体" w:eastAsia="宋体"/>
        </w:rPr>
        <w:t>留意的，注意的【词频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9684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pict>
          <v:group id="_x0000_s3415" o:spid="_x0000_s3415" o:spt="203" style="position:absolute;left:0pt;margin-left:63.2pt;margin-top:32.95pt;height:80.25pt;width:77pt;mso-position-horizontal-relative:page;z-index:-203776;mso-width-relative:page;mso-height-relative:page;" coordorigin="1265,659" coordsize="1540,1605">
            <o:lock v:ext="edit"/>
            <v:shape id="_x0000_s3416" o:spid="_x0000_s341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417" o:spid="_x0000_s341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attentively [ə'tentivli]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注意地；聚精会神地；周到地【词频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19899</w:t>
      </w:r>
      <w:r>
        <w:rPr>
          <w:rFonts w:hint="eastAsia" w:ascii="宋体" w:hAnsi="宋体" w:eastAsia="宋体"/>
        </w:rPr>
        <w:t xml:space="preserve">】 </w:t>
      </w:r>
      <w:r>
        <w:t xml:space="preserve">attentiveness [ə'tentivnis] n.  </w:t>
      </w:r>
      <w:r>
        <w:rPr>
          <w:rFonts w:hint="eastAsia" w:ascii="宋体" w:hAnsi="宋体" w:eastAsia="宋体"/>
        </w:rPr>
        <w:t>注意力；专注【词频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22286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34"/>
        <w:rPr>
          <w:rFonts w:hint="eastAsia" w:ascii="宋体" w:hAnsi="宋体" w:eastAsia="宋体"/>
        </w:rPr>
      </w:pPr>
      <w:r>
        <w:t xml:space="preserve">inattentive [ɪnə'tentɪv] adj. </w:t>
      </w:r>
      <w:r>
        <w:rPr>
          <w:rFonts w:hint="eastAsia" w:ascii="宋体" w:hAnsi="宋体" w:eastAsia="宋体"/>
        </w:rPr>
        <w:t xml:space="preserve">疏忽的；怠慢的；不注意的【词频 </w:t>
      </w:r>
      <w:r>
        <w:t>24043</w:t>
      </w:r>
      <w:r>
        <w:rPr>
          <w:rFonts w:hint="eastAsia" w:ascii="宋体" w:hAnsi="宋体" w:eastAsia="宋体"/>
        </w:rPr>
        <w:t xml:space="preserve">】 </w:t>
      </w:r>
      <w:r>
        <w:t xml:space="preserve">inattentiveness [ɪnə'tentɪvnɪs] n.  </w:t>
      </w:r>
      <w:r>
        <w:rPr>
          <w:rFonts w:hint="eastAsia" w:ascii="宋体" w:hAnsi="宋体" w:eastAsia="宋体"/>
        </w:rPr>
        <w:t>注意迟钝【词频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41293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extend [ɪk'stend] vt. </w:t>
      </w:r>
      <w:r>
        <w:rPr>
          <w:rFonts w:hint="eastAsia" w:ascii="宋体" w:hAnsi="宋体" w:eastAsia="宋体"/>
        </w:rPr>
        <w:t>延伸；扩大；推广；伸出；给予；使竭尽全力；对</w:t>
      </w:r>
      <w:r>
        <w:t>…</w:t>
      </w:r>
      <w:r>
        <w:rPr>
          <w:rFonts w:hint="eastAsia" w:ascii="宋体" w:hAnsi="宋体" w:eastAsia="宋体"/>
        </w:rPr>
        <w:t>估价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22"/>
        </w:numPr>
        <w:tabs>
          <w:tab w:val="left" w:pos="2160"/>
        </w:tabs>
        <w:spacing w:before="0" w:after="0" w:line="516" w:lineRule="auto"/>
        <w:ind w:left="160" w:right="3216" w:firstLine="168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延伸；</w:t>
      </w:r>
      <w:r>
        <w:rPr>
          <w:rFonts w:hint="eastAsia" w:ascii="宋体" w:hAnsi="宋体" w:eastAsia="宋体"/>
          <w:spacing w:val="-3"/>
          <w:w w:val="100"/>
          <w:sz w:val="21"/>
        </w:rPr>
        <w:t>扩</w:t>
      </w:r>
      <w:r>
        <w:rPr>
          <w:rFonts w:hint="eastAsia" w:ascii="宋体" w:hAnsi="宋体" w:eastAsia="宋体"/>
          <w:w w:val="100"/>
          <w:sz w:val="21"/>
        </w:rPr>
        <w:t>大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伸</w:t>
      </w:r>
      <w:r>
        <w:rPr>
          <w:rFonts w:hint="eastAsia" w:ascii="宋体" w:hAnsi="宋体" w:eastAsia="宋体"/>
          <w:spacing w:val="-3"/>
          <w:w w:val="100"/>
          <w:sz w:val="21"/>
        </w:rPr>
        <w:t>展</w:t>
      </w:r>
      <w:r>
        <w:rPr>
          <w:rFonts w:hint="eastAsia" w:ascii="宋体" w:hAnsi="宋体" w:eastAsia="宋体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使</w:t>
      </w:r>
      <w:r>
        <w:rPr>
          <w:rFonts w:hint="eastAsia" w:ascii="宋体" w:hAnsi="宋体" w:eastAsia="宋体"/>
          <w:w w:val="100"/>
          <w:sz w:val="21"/>
        </w:rPr>
        <w:t>疏开</w:t>
      </w:r>
      <w:r>
        <w:rPr>
          <w:rFonts w:hint="eastAsia" w:ascii="宋体" w:hAnsi="宋体" w:eastAsia="宋体"/>
          <w:spacing w:val="-3"/>
          <w:w w:val="100"/>
          <w:sz w:val="21"/>
        </w:rPr>
        <w:t>【词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w w:val="100"/>
          <w:sz w:val="21"/>
        </w:rPr>
        <w:t>14</w:t>
      </w:r>
      <w:r>
        <w:rPr>
          <w:spacing w:val="-3"/>
          <w:w w:val="100"/>
          <w:sz w:val="21"/>
        </w:rPr>
        <w:t>4</w:t>
      </w:r>
      <w:r>
        <w:rPr>
          <w:spacing w:val="-1"/>
          <w:w w:val="100"/>
          <w:sz w:val="21"/>
        </w:rPr>
        <w:t>9</w:t>
      </w:r>
      <w:r>
        <w:rPr>
          <w:rFonts w:hint="eastAsia" w:ascii="宋体" w:hAnsi="宋体" w:eastAsia="宋体"/>
          <w:spacing w:val="-106"/>
          <w:w w:val="100"/>
          <w:sz w:val="21"/>
        </w:rPr>
        <w:t>】</w:t>
      </w:r>
      <w:r>
        <w:rPr>
          <w:rFonts w:hint="eastAsia" w:ascii="宋体" w:hAnsi="宋体" w:eastAsia="宋体"/>
          <w:spacing w:val="-3"/>
          <w:w w:val="100"/>
          <w:sz w:val="21"/>
        </w:rPr>
        <w:t>【</w:t>
      </w:r>
      <w:r>
        <w:rPr>
          <w:w w:val="100"/>
          <w:sz w:val="21"/>
        </w:rPr>
        <w:t>B5</w:t>
      </w:r>
      <w:r>
        <w:rPr>
          <w:spacing w:val="-3"/>
          <w:w w:val="100"/>
          <w:sz w:val="21"/>
        </w:rPr>
        <w:t>M4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extender [ɪk'stendə] n.  </w:t>
      </w:r>
      <w:r>
        <w:rPr>
          <w:rFonts w:hint="eastAsia" w:ascii="宋体" w:hAnsi="宋体" w:eastAsia="宋体"/>
          <w:sz w:val="21"/>
        </w:rPr>
        <w:t>扩充器；延长器【词频</w:t>
      </w:r>
      <w:r>
        <w:rPr>
          <w:rFonts w:hint="eastAsia" w:ascii="宋体" w:hAnsi="宋体" w:eastAsia="宋体"/>
          <w:spacing w:val="-60"/>
          <w:sz w:val="21"/>
        </w:rPr>
        <w:t xml:space="preserve"> </w:t>
      </w:r>
      <w:r>
        <w:rPr>
          <w:sz w:val="21"/>
        </w:rPr>
        <w:t>30901</w:t>
      </w:r>
      <w:r>
        <w:rPr>
          <w:rFonts w:hint="eastAsia" w:ascii="宋体" w:hAnsi="宋体" w:eastAsia="宋体"/>
          <w:sz w:val="21"/>
        </w:rPr>
        <w:t>】</w:t>
      </w:r>
    </w:p>
    <w:p>
      <w:pPr>
        <w:spacing w:after="0" w:line="516" w:lineRule="auto"/>
        <w:jc w:val="left"/>
        <w:rPr>
          <w:rFonts w:hint="eastAsia" w:ascii="宋体" w:hAnsi="宋体" w:eastAsia="宋体"/>
          <w:sz w:val="21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延伸的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扩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长</w:t>
      </w:r>
      <w:r>
        <w:rPr>
          <w:rFonts w:hint="eastAsia" w:ascii="宋体" w:hAnsi="宋体" w:eastAsia="宋体"/>
          <w:spacing w:val="-3"/>
          <w:w w:val="100"/>
        </w:rPr>
        <w:t>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广大的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延</w:t>
      </w:r>
      <w:r>
        <w:rPr>
          <w:rFonts w:hint="eastAsia" w:ascii="宋体" w:hAnsi="宋体" w:eastAsia="宋体"/>
          <w:spacing w:val="-3"/>
          <w:w w:val="100"/>
        </w:rPr>
        <w:t>长</w:t>
      </w:r>
      <w:r>
        <w:rPr>
          <w:rFonts w:hint="eastAsia" w:ascii="宋体" w:hAnsi="宋体" w:eastAsia="宋体"/>
          <w:w w:val="100"/>
        </w:rPr>
        <w:t>；扩</w:t>
      </w:r>
      <w:r>
        <w:rPr>
          <w:rFonts w:hint="eastAsia" w:ascii="宋体" w:hAnsi="宋体" w:eastAsia="宋体"/>
          <w:spacing w:val="-3"/>
          <w:w w:val="100"/>
        </w:rPr>
        <w:t>充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extendable [ek'stendəbl] adj.  </w:t>
      </w:r>
      <w:r>
        <w:rPr>
          <w:rFonts w:hint="eastAsia" w:ascii="宋体" w:hAnsi="宋体" w:eastAsia="宋体"/>
        </w:rPr>
        <w:t>可延长的；可展开的；可扩张的【词频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48697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overextend [əʊv(ə)rɪk'stend] vt.  </w:t>
      </w:r>
      <w:r>
        <w:rPr>
          <w:rFonts w:hint="eastAsia" w:ascii="宋体" w:hAnsi="宋体" w:eastAsia="宋体"/>
        </w:rPr>
        <w:t>过分扩展；过分延长；使</w:t>
      </w:r>
      <w:r>
        <w:t>…</w:t>
      </w:r>
      <w:r>
        <w:rPr>
          <w:rFonts w:hint="eastAsia" w:ascii="宋体" w:hAnsi="宋体" w:eastAsia="宋体"/>
        </w:rPr>
        <w:t>承担过多的义务【词频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25440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pict>
          <v:group id="_x0000_s3418" o:spid="_x0000_s3418" o:spt="203" style="position:absolute;left:0pt;margin-left:144.8pt;margin-top:12.15pt;height:392.45pt;width:390.4pt;mso-position-horizontal-relative:page;z-index:-203776;mso-width-relative:page;mso-height-relative:page;" coordorigin="2896,243" coordsize="7808,7849">
            <o:lock v:ext="edit"/>
            <v:shape id="_x0000_s3419" o:spid="_x0000_s3419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20" o:spid="_x0000_s3420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21" o:spid="_x0000_s3421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,o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k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ɛnd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银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周</w:t>
      </w:r>
      <w:r>
        <w:rPr>
          <w:rFonts w:hint="eastAsia" w:ascii="宋体" w:hAnsi="宋体" w:eastAsia="宋体"/>
          <w:w w:val="100"/>
        </w:rPr>
        <w:t>转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灵</w:t>
      </w:r>
      <w:r>
        <w:rPr>
          <w:rFonts w:hint="eastAsia" w:ascii="宋体" w:hAnsi="宋体" w:eastAsia="宋体"/>
          <w:spacing w:val="-29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分扩</w:t>
      </w:r>
      <w:r>
        <w:rPr>
          <w:rFonts w:hint="eastAsia" w:ascii="宋体" w:hAnsi="宋体" w:eastAsia="宋体"/>
          <w:spacing w:val="-3"/>
          <w:w w:val="100"/>
        </w:rPr>
        <w:t>张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承担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spacing w:val="-29"/>
          <w:w w:val="100"/>
        </w:rPr>
        <w:t>务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35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57</w:t>
      </w:r>
      <w:r>
        <w:rPr>
          <w:spacing w:val="-3"/>
          <w:w w:val="100"/>
        </w:rPr>
        <w:t>8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extended-cab [ɪk'stendɪd-kæb] n.  </w:t>
      </w:r>
      <w:r>
        <w:rPr>
          <w:rFonts w:hint="eastAsia" w:ascii="宋体" w:hAnsi="宋体" w:eastAsia="宋体"/>
        </w:rPr>
        <w:t>加长驾驶室【词频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52221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15"/>
        <w:rPr>
          <w:rFonts w:hint="eastAsia" w:ascii="宋体" w:hAnsi="宋体" w:eastAsia="宋体"/>
        </w:rPr>
      </w:pPr>
      <w:r>
        <w:t xml:space="preserve">extended-stay [ɪk'stendɪd-steɪ] n. </w:t>
      </w:r>
      <w:r>
        <w:rPr>
          <w:rFonts w:hint="eastAsia" w:ascii="宋体" w:hAnsi="宋体" w:eastAsia="宋体"/>
        </w:rPr>
        <w:t xml:space="preserve">长期居住 延期逗留【词频 </w:t>
      </w:r>
      <w:r>
        <w:t>51501</w:t>
      </w:r>
      <w:r>
        <w:rPr>
          <w:rFonts w:hint="eastAsia" w:ascii="宋体" w:hAnsi="宋体" w:eastAsia="宋体"/>
        </w:rPr>
        <w:t xml:space="preserve">】 </w:t>
      </w:r>
      <w:r>
        <w:t xml:space="preserve">extended-family [ɪk'stendɪd-ˈfæməli] n.  </w:t>
      </w:r>
      <w:r>
        <w:rPr>
          <w:rFonts w:hint="eastAsia" w:ascii="宋体" w:hAnsi="宋体" w:eastAsia="宋体"/>
        </w:rPr>
        <w:t>大家庭【词频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53488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89"/>
        <w:rPr>
          <w:rFonts w:hint="eastAsia" w:ascii="宋体" w:hAnsi="宋体" w:eastAsia="宋体"/>
        </w:rPr>
      </w:pPr>
      <w:r>
        <w:t xml:space="preserve">life-extending [laɪf-ɪk'stendɪŋ] adj. </w:t>
      </w:r>
      <w:r>
        <w:rPr>
          <w:rFonts w:hint="eastAsia" w:ascii="宋体" w:hAnsi="宋体" w:eastAsia="宋体"/>
        </w:rPr>
        <w:t xml:space="preserve">生命延续的【词频 </w:t>
      </w:r>
      <w:r>
        <w:t>56295</w:t>
      </w:r>
      <w:r>
        <w:rPr>
          <w:rFonts w:hint="eastAsia" w:ascii="宋体" w:hAnsi="宋体" w:eastAsia="宋体"/>
        </w:rPr>
        <w:t xml:space="preserve">】 </w:t>
      </w:r>
      <w:r>
        <w:t xml:space="preserve">extent [ɪk'stent] n.  </w:t>
      </w:r>
      <w:r>
        <w:rPr>
          <w:rFonts w:hint="eastAsia" w:ascii="宋体" w:hAnsi="宋体" w:eastAsia="宋体"/>
        </w:rPr>
        <w:t>程度；范围；长度【词频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1768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extensor [ɪk'stensə] n.  </w:t>
      </w:r>
      <w:r>
        <w:rPr>
          <w:rFonts w:hint="eastAsia" w:ascii="宋体" w:hAnsi="宋体" w:eastAsia="宋体"/>
        </w:rPr>
        <w:t>伸肌【词频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27798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32"/>
        <w:rPr>
          <w:rFonts w:hint="eastAsia" w:ascii="宋体" w:hAnsi="宋体" w:eastAsia="宋体"/>
        </w:rPr>
      </w:pPr>
      <w:r>
        <w:t xml:space="preserve">extension [ɪk'stenʃ(ə)n] n. </w:t>
      </w:r>
      <w:r>
        <w:rPr>
          <w:rFonts w:hint="eastAsia" w:ascii="宋体" w:hAnsi="宋体" w:eastAsia="宋体"/>
        </w:rPr>
        <w:t xml:space="preserve">延长；延期；扩大；伸展；电话分机【词频 </w:t>
      </w:r>
      <w:r>
        <w:rPr>
          <w:spacing w:val="-3"/>
        </w:rPr>
        <w:t>3211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extensional [ik'stenʃənəl] adj.  </w:t>
      </w:r>
      <w:r>
        <w:rPr>
          <w:rFonts w:hint="eastAsia" w:ascii="宋体" w:hAnsi="宋体" w:eastAsia="宋体"/>
        </w:rPr>
        <w:t>外延的；具体的；事实的【词频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57446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54"/>
        <w:rPr>
          <w:rFonts w:hint="eastAsia" w:ascii="宋体" w:hAnsi="宋体" w:eastAsia="宋体"/>
        </w:rPr>
      </w:pPr>
      <w:r>
        <w:t xml:space="preserve">extensible [ek'stensɪbl] adj. </w:t>
      </w:r>
      <w:r>
        <w:rPr>
          <w:rFonts w:hint="eastAsia" w:ascii="宋体" w:hAnsi="宋体" w:eastAsia="宋体"/>
        </w:rPr>
        <w:t xml:space="preserve">可延长的；可扩张的，可扩大的，可伸展的【词频 </w:t>
      </w:r>
      <w:r>
        <w:t>44512</w:t>
      </w:r>
      <w:r>
        <w:rPr>
          <w:rFonts w:hint="eastAsia" w:ascii="宋体" w:hAnsi="宋体" w:eastAsia="宋体"/>
        </w:rPr>
        <w:t xml:space="preserve">】 </w:t>
      </w:r>
      <w:r>
        <w:t xml:space="preserve">extensive [ɪk'stensɪv] adj.  </w:t>
      </w:r>
      <w:r>
        <w:rPr>
          <w:rFonts w:hint="eastAsia" w:ascii="宋体" w:hAnsi="宋体" w:eastAsia="宋体"/>
        </w:rPr>
        <w:t>广泛的；大量的；广阔的【词频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2862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extensively [ik'stensivli] </w:t>
      </w:r>
      <w:r>
        <w:rPr>
          <w:spacing w:val="-4"/>
        </w:rPr>
        <w:t xml:space="preserve">adv.  </w:t>
      </w:r>
      <w:r>
        <w:rPr>
          <w:rFonts w:hint="eastAsia" w:ascii="宋体" w:eastAsia="宋体"/>
        </w:rPr>
        <w:t>广阔地；广大地【词频</w:t>
      </w:r>
      <w:r>
        <w:rPr>
          <w:rFonts w:hint="eastAsia" w:ascii="宋体" w:eastAsia="宋体"/>
          <w:spacing w:val="-54"/>
        </w:rPr>
        <w:t xml:space="preserve"> </w:t>
      </w:r>
      <w:r>
        <w:t>7091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62"/>
        <w:rPr>
          <w:rFonts w:hint="eastAsia" w:ascii="宋体" w:hAnsi="宋体" w:eastAsia="宋体"/>
        </w:rPr>
      </w:pPr>
      <w:r>
        <w:pict>
          <v:group id="_x0000_s3422" o:spid="_x0000_s3422" o:spt="203" style="position:absolute;left:0pt;margin-left:63.2pt;margin-top:29.65pt;height:80.25pt;width:77pt;mso-position-horizontal-relative:page;z-index:-203776;mso-width-relative:page;mso-height-relative:page;" coordorigin="1265,593" coordsize="1540,1605">
            <o:lock v:ext="edit"/>
            <v:shape id="_x0000_s3423" o:spid="_x0000_s3423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424" o:spid="_x0000_s3424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ex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ene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spacing w:val="-2"/>
          <w:w w:val="100"/>
        </w:rPr>
        <w:t>[ɪ</w:t>
      </w:r>
      <w:r>
        <w:rPr>
          <w:w w:val="100"/>
        </w:rPr>
        <w:t>k</w:t>
      </w:r>
      <w:r>
        <w:rPr>
          <w:spacing w:val="1"/>
          <w:w w:val="100"/>
        </w:rPr>
        <w:t>s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n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w w:val="100"/>
        </w:rPr>
        <w:t>[</w:t>
      </w:r>
      <w:r>
        <w:rPr>
          <w:rFonts w:hint="eastAsia" w:ascii="宋体" w:hAnsi="宋体" w:eastAsia="宋体"/>
          <w:w w:val="100"/>
        </w:rPr>
        <w:t>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扩</w:t>
      </w:r>
      <w:r>
        <w:rPr>
          <w:rFonts w:hint="eastAsia" w:ascii="宋体" w:hAnsi="宋体" w:eastAsia="宋体"/>
          <w:spacing w:val="-3"/>
          <w:w w:val="100"/>
        </w:rPr>
        <w:t>展</w:t>
      </w:r>
      <w:r>
        <w:rPr>
          <w:rFonts w:hint="eastAsia" w:ascii="宋体" w:hAnsi="宋体" w:eastAsia="宋体"/>
          <w:w w:val="100"/>
        </w:rPr>
        <w:t>（性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延伸</w:t>
      </w:r>
      <w:r>
        <w:rPr>
          <w:rFonts w:hint="eastAsia" w:ascii="宋体" w:hAnsi="宋体" w:eastAsia="宋体"/>
          <w:w w:val="100"/>
        </w:rPr>
        <w:t>（性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范</w:t>
      </w:r>
      <w:r>
        <w:rPr>
          <w:rFonts w:hint="eastAsia" w:ascii="宋体" w:hAnsi="宋体" w:eastAsia="宋体"/>
          <w:spacing w:val="-3"/>
          <w:w w:val="100"/>
        </w:rPr>
        <w:t>围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78</w:t>
      </w:r>
      <w:r>
        <w:rPr>
          <w:w w:val="100"/>
        </w:rPr>
        <w:t>26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coextensive [,kəʊɪk'stensɪv] adj. </w:t>
      </w:r>
      <w:r>
        <w:rPr>
          <w:rFonts w:hint="eastAsia" w:ascii="宋体" w:hAnsi="宋体" w:eastAsia="宋体"/>
        </w:rPr>
        <w:t xml:space="preserve">扩及同空间的；伸及同时间的【词频 </w:t>
      </w:r>
      <w:r>
        <w:t>39521</w:t>
      </w:r>
      <w:r>
        <w:rPr>
          <w:rFonts w:hint="eastAsia" w:ascii="宋体" w:hAnsi="宋体" w:eastAsia="宋体"/>
        </w:rPr>
        <w:t xml:space="preserve">】 </w:t>
      </w:r>
      <w:r>
        <w:t>overextension [əʊvəɪks'tenʃn] n. 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伸展过度【词频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48892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43"/>
        <w:rPr>
          <w:rFonts w:hint="eastAsia" w:ascii="宋体" w:hAnsi="宋体" w:eastAsia="宋体"/>
        </w:rPr>
      </w:pPr>
      <w:r>
        <w:t xml:space="preserve">hyperextension [,haɪpərɪks'tɛnʃən] n. </w:t>
      </w:r>
      <w:r>
        <w:rPr>
          <w:rFonts w:hint="eastAsia" w:ascii="宋体" w:hAnsi="宋体" w:eastAsia="宋体"/>
        </w:rPr>
        <w:t xml:space="preserve">过伸；伸展过度；腹背训练凳【词频 </w:t>
      </w:r>
      <w:r>
        <w:t>45676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打算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想要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意指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有打</w:t>
      </w:r>
      <w:r>
        <w:rPr>
          <w:rFonts w:hint="eastAsia" w:ascii="宋体" w:hAnsi="宋体" w:eastAsia="宋体"/>
          <w:spacing w:val="-3"/>
          <w:w w:val="100"/>
        </w:rPr>
        <w:t>算【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54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intendant [ɪn'tend(ə)nt] n.  </w:t>
      </w:r>
      <w:r>
        <w:rPr>
          <w:rFonts w:hint="eastAsia" w:ascii="宋体" w:hAnsi="宋体" w:eastAsia="宋体"/>
        </w:rPr>
        <w:t>监督官；管理者；地方行政长官【词频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59129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故意的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打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w w:val="100"/>
        </w:rPr>
        <w:t>中的</w:t>
      </w:r>
      <w:r>
        <w:rPr>
          <w:rFonts w:hint="eastAsia" w:ascii="宋体" w:hAnsi="宋体" w:eastAsia="宋体"/>
          <w:spacing w:val="-4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已</w:t>
      </w:r>
      <w:r>
        <w:rPr>
          <w:rFonts w:hint="eastAsia" w:ascii="宋体" w:hAnsi="宋体" w:eastAsia="宋体"/>
          <w:w w:val="100"/>
        </w:rPr>
        <w:t>订</w:t>
      </w:r>
      <w:r>
        <w:rPr>
          <w:rFonts w:hint="eastAsia" w:ascii="宋体" w:hAnsi="宋体" w:eastAsia="宋体"/>
          <w:spacing w:val="-3"/>
          <w:w w:val="100"/>
        </w:rPr>
        <w:t>婚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打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准</w:t>
      </w:r>
      <w:r>
        <w:rPr>
          <w:rFonts w:hint="eastAsia" w:ascii="宋体" w:hAnsi="宋体" w:eastAsia="宋体"/>
          <w:w w:val="100"/>
        </w:rPr>
        <w:t>备（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</w:t>
      </w:r>
      <w:r>
        <w:rPr>
          <w:spacing w:val="-3"/>
          <w:w w:val="100"/>
        </w:rPr>
        <w:t>18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unintended [ʌnɪn'tendɪd] adj.  </w:t>
      </w:r>
      <w:r>
        <w:rPr>
          <w:rFonts w:hint="eastAsia" w:ascii="宋体" w:hAnsi="宋体" w:eastAsia="宋体"/>
        </w:rPr>
        <w:t>无意识的；非计划中的【词频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10587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well-intended [wel-ɪn'tendɪd] adj.  </w:t>
      </w:r>
      <w:r>
        <w:rPr>
          <w:rFonts w:hint="eastAsia" w:ascii="宋体" w:hAnsi="宋体" w:eastAsia="宋体"/>
        </w:rPr>
        <w:t>计划周密的；出于好意的【词频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38745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19"/>
        <w:rPr>
          <w:rFonts w:hint="eastAsia" w:ascii="宋体" w:hAnsi="宋体" w:eastAsia="宋体"/>
        </w:rPr>
      </w:pPr>
      <w:r>
        <w:pict>
          <v:group id="_x0000_s3425" o:spid="_x0000_s3425" o:spt="203" style="position:absolute;left:0pt;margin-left:144.8pt;margin-top:43.35pt;height:392.45pt;width:390.4pt;mso-position-horizontal-relative:page;z-index:-203776;mso-width-relative:page;mso-height-relative:page;" coordorigin="2896,867" coordsize="7808,7849">
            <o:lock v:ext="edit"/>
            <v:shape id="_x0000_s3426" o:spid="_x0000_s3426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27" o:spid="_x0000_s3427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28" o:spid="_x0000_s3428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superintend [suːp(ə)rɪn'tend] vt. </w:t>
      </w:r>
      <w:r>
        <w:rPr>
          <w:rFonts w:hint="eastAsia" w:ascii="宋体" w:hAnsi="宋体" w:eastAsia="宋体"/>
        </w:rPr>
        <w:t xml:space="preserve">监督；管理；主管；指挥 </w:t>
      </w:r>
      <w:r>
        <w:t xml:space="preserve">vi. </w:t>
      </w:r>
      <w:r>
        <w:rPr>
          <w:rFonts w:hint="eastAsia" w:ascii="宋体" w:hAnsi="宋体" w:eastAsia="宋体"/>
        </w:rPr>
        <w:t xml:space="preserve">监督；主管；指挥【词频 </w:t>
      </w:r>
      <w:r>
        <w:t>46144</w:t>
      </w:r>
      <w:r>
        <w:rPr>
          <w:rFonts w:hint="eastAsia" w:ascii="宋体" w:hAnsi="宋体" w:eastAsia="宋体"/>
        </w:rPr>
        <w:t xml:space="preserve">】 </w:t>
      </w:r>
      <w:r>
        <w:t xml:space="preserve">superintendent [suːp(ə)rɪn'tend(ə)nt] n. </w:t>
      </w:r>
      <w:r>
        <w:rPr>
          <w:rFonts w:hint="eastAsia" w:ascii="宋体" w:hAnsi="宋体" w:eastAsia="宋体"/>
        </w:rPr>
        <w:t xml:space="preserve">监督人；负责人；主管；指挥者【词频 </w:t>
      </w:r>
      <w:r>
        <w:t>5559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sup</w:t>
      </w:r>
      <w:r>
        <w:rPr>
          <w:spacing w:val="-1"/>
          <w:w w:val="100"/>
        </w:rPr>
        <w:t>er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endency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sʊ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ɛ</w:t>
      </w:r>
      <w:r>
        <w:rPr>
          <w:spacing w:val="2"/>
          <w:w w:val="100"/>
        </w:rPr>
        <w:t>n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监</w:t>
      </w:r>
      <w:r>
        <w:rPr>
          <w:rFonts w:hint="eastAsia" w:ascii="宋体" w:hAnsi="宋体" w:eastAsia="宋体"/>
          <w:w w:val="100"/>
        </w:rPr>
        <w:t>督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位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3"/>
          <w:w w:val="100"/>
        </w:rPr>
        <w:t>u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endenc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560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intent [ɪn'tent] n.  </w:t>
      </w:r>
      <w:r>
        <w:rPr>
          <w:rFonts w:hint="eastAsia" w:ascii="宋体" w:hAnsi="宋体" w:eastAsia="宋体"/>
        </w:rPr>
        <w:t xml:space="preserve">意图；目的；含义 </w:t>
      </w:r>
      <w:r>
        <w:t xml:space="preserve">adj.  </w:t>
      </w:r>
      <w:r>
        <w:rPr>
          <w:rFonts w:hint="eastAsia" w:ascii="宋体" w:hAnsi="宋体" w:eastAsia="宋体"/>
        </w:rPr>
        <w:t xml:space="preserve">专心的；急切的；坚决的【词频 </w:t>
      </w:r>
      <w:r>
        <w:t>3992</w:t>
      </w:r>
      <w:r>
        <w:rPr>
          <w:rFonts w:hint="eastAsia" w:ascii="宋体" w:hAnsi="宋体" w:eastAsia="宋体"/>
        </w:rPr>
        <w:t>，</w:t>
      </w:r>
      <w:r>
        <w:t>7747</w:t>
      </w:r>
      <w:r>
        <w:rPr>
          <w:rFonts w:hint="eastAsia" w:ascii="宋体" w:hAnsi="宋体" w:eastAsia="宋体"/>
        </w:rPr>
        <w:t xml:space="preserve">】 </w:t>
      </w:r>
      <w:r>
        <w:t xml:space="preserve">intently [ɪn'tentlɪ]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专心地；一心一意地；心无旁骛地【词频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9133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87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意图；</w:t>
      </w:r>
      <w:r>
        <w:rPr>
          <w:rFonts w:hint="eastAsia" w:ascii="宋体" w:hAnsi="宋体" w:eastAsia="宋体"/>
          <w:spacing w:val="-3"/>
          <w:w w:val="100"/>
        </w:rPr>
        <w:t>目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向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愈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53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intentional [ɪn'tenʃ(ə)n(ə)l] adj. </w:t>
      </w:r>
      <w:r>
        <w:rPr>
          <w:rFonts w:hint="eastAsia" w:ascii="宋体" w:hAnsi="宋体" w:eastAsia="宋体"/>
        </w:rPr>
        <w:t xml:space="preserve">故意的；蓄意的；策划的【词频 </w:t>
      </w:r>
      <w:r>
        <w:t>8916</w:t>
      </w:r>
      <w:r>
        <w:rPr>
          <w:rFonts w:hint="eastAsia" w:ascii="宋体" w:hAnsi="宋体" w:eastAsia="宋体"/>
        </w:rPr>
        <w:t xml:space="preserve">】 </w:t>
      </w:r>
      <w:r>
        <w:t xml:space="preserve">intentionality [in,tenʃə'næliti] n.  </w:t>
      </w:r>
      <w:r>
        <w:rPr>
          <w:rFonts w:hint="eastAsia" w:ascii="宋体" w:hAnsi="宋体" w:eastAsia="宋体"/>
        </w:rPr>
        <w:t xml:space="preserve">意向性，意图性【词频 </w:t>
      </w:r>
      <w:r>
        <w:t>25878</w:t>
      </w:r>
      <w:r>
        <w:rPr>
          <w:rFonts w:hint="eastAsia" w:ascii="宋体" w:hAnsi="宋体" w:eastAsia="宋体"/>
        </w:rPr>
        <w:t xml:space="preserve">】 </w:t>
      </w:r>
      <w:r>
        <w:t xml:space="preserve">intentionally [ɪn'tɛnʃənəli]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故意地，有意地【词频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7882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35"/>
        <w:rPr>
          <w:rFonts w:hint="eastAsia" w:ascii="宋体" w:hAnsi="宋体" w:eastAsia="宋体"/>
        </w:rPr>
      </w:pPr>
      <w:r>
        <w:t xml:space="preserve">unintentional [ʌnɪn'tenʃ(ə)n(ə)l] adj. </w:t>
      </w:r>
      <w:r>
        <w:rPr>
          <w:rFonts w:hint="eastAsia" w:ascii="宋体" w:hAnsi="宋体" w:eastAsia="宋体"/>
        </w:rPr>
        <w:t xml:space="preserve">非故意的；无意识的【词频 </w:t>
      </w:r>
      <w:r>
        <w:t>19070</w:t>
      </w:r>
      <w:r>
        <w:rPr>
          <w:rFonts w:hint="eastAsia" w:ascii="宋体" w:hAnsi="宋体" w:eastAsia="宋体"/>
        </w:rPr>
        <w:t xml:space="preserve">】 </w:t>
      </w:r>
      <w:r>
        <w:t xml:space="preserve">unintentionally [ʌnɪnˈtɛnʃ(ə)n(ə)li]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无意地；非故意地；非存心地【词频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16821</w:t>
      </w:r>
      <w:r>
        <w:rPr>
          <w:rFonts w:hint="eastAsia" w:ascii="宋体" w:hAnsi="宋体" w:eastAsia="宋体"/>
        </w:rPr>
        <w:t xml:space="preserve">】 </w:t>
      </w:r>
      <w:r>
        <w:t xml:space="preserve">well-intentioned ['weliŋ'tenʃənd] adj. </w:t>
      </w:r>
      <w:r>
        <w:rPr>
          <w:rFonts w:hint="eastAsia" w:ascii="宋体" w:hAnsi="宋体" w:eastAsia="宋体"/>
        </w:rPr>
        <w:t xml:space="preserve">好意的，好心的；出于善意的【词频 </w:t>
      </w:r>
      <w:r>
        <w:t>17318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强烈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；紧</w:t>
      </w:r>
      <w:r>
        <w:rPr>
          <w:rFonts w:hint="eastAsia" w:ascii="宋体" w:hAnsi="宋体" w:eastAsia="宋体"/>
          <w:spacing w:val="-3"/>
          <w:w w:val="100"/>
        </w:rPr>
        <w:t>张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非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热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025"/>
        <w:rPr>
          <w:rFonts w:hint="eastAsia" w:ascii="宋体" w:hAnsi="宋体" w:eastAsia="宋体"/>
        </w:rPr>
      </w:pPr>
      <w:r>
        <w:pict>
          <v:group id="_x0000_s3429" o:spid="_x0000_s3429" o:spt="203" style="position:absolute;left:0pt;margin-left:63.2pt;margin-top:32.95pt;height:80.25pt;width:77pt;mso-position-horizontal-relative:page;z-index:-203776;mso-width-relative:page;mso-height-relative:page;" coordorigin="1265,659" coordsize="1540,1605">
            <o:lock v:ext="edit"/>
            <v:shape id="_x0000_s3430" o:spid="_x0000_s3430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431" o:spid="_x0000_s3431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2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强度；强</w:t>
      </w:r>
      <w:r>
        <w:rPr>
          <w:rFonts w:hint="eastAsia" w:ascii="宋体" w:hAnsi="宋体" w:eastAsia="宋体"/>
          <w:spacing w:val="-3"/>
          <w:w w:val="100"/>
        </w:rPr>
        <w:t>烈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电</w:t>
      </w:r>
      <w:r>
        <w:rPr>
          <w:rFonts w:hint="eastAsia" w:ascii="宋体" w:hAnsi="宋体" w:eastAsia="宋体"/>
          <w:w w:val="100"/>
        </w:rPr>
        <w:t>子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亮</w:t>
      </w:r>
      <w:r>
        <w:rPr>
          <w:rFonts w:hint="eastAsia" w:ascii="宋体" w:hAnsi="宋体" w:eastAsia="宋体"/>
          <w:w w:val="100"/>
        </w:rPr>
        <w:t>度</w:t>
      </w:r>
      <w:r>
        <w:rPr>
          <w:rFonts w:hint="eastAsia" w:ascii="宋体" w:hAnsi="宋体" w:eastAsia="宋体"/>
          <w:spacing w:val="-3"/>
          <w:w w:val="100"/>
        </w:rPr>
        <w:t>；紧</w:t>
      </w:r>
      <w:r>
        <w:rPr>
          <w:rFonts w:hint="eastAsia" w:ascii="宋体" w:hAnsi="宋体" w:eastAsia="宋体"/>
          <w:w w:val="100"/>
        </w:rPr>
        <w:t>张（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intension [in'tenʃən] n. </w:t>
      </w:r>
      <w:r>
        <w:rPr>
          <w:rFonts w:hint="eastAsia" w:ascii="宋体" w:hAnsi="宋体" w:eastAsia="宋体"/>
        </w:rPr>
        <w:t>紧张，强度</w:t>
      </w:r>
    </w:p>
    <w:p>
      <w:pPr>
        <w:pStyle w:val="3"/>
        <w:rPr>
          <w:rFonts w:hint="eastAsia" w:ascii="宋体" w:hAnsi="宋体" w:eastAsia="宋体"/>
        </w:rPr>
      </w:pPr>
      <w:r>
        <w:t xml:space="preserve">intensional [in'tenʃənəl] adj.  </w:t>
      </w:r>
      <w:r>
        <w:rPr>
          <w:rFonts w:hint="eastAsia" w:ascii="宋体" w:hAnsi="宋体" w:eastAsia="宋体"/>
        </w:rPr>
        <w:t>内涵的；紧张的【词频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47166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ely</w:t>
      </w:r>
      <w:r>
        <w:rPr>
          <w:spacing w:val="-5"/>
        </w:rP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eastAsia="宋体"/>
          <w:w w:val="100"/>
        </w:rPr>
        <w:t>强烈地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紧</w:t>
      </w:r>
      <w:r>
        <w:rPr>
          <w:rFonts w:hint="eastAsia" w:ascii="宋体" w:eastAsia="宋体"/>
          <w:spacing w:val="-3"/>
          <w:w w:val="100"/>
        </w:rPr>
        <w:t>张</w:t>
      </w:r>
      <w:r>
        <w:rPr>
          <w:rFonts w:hint="eastAsia" w:ascii="宋体" w:eastAsia="宋体"/>
          <w:w w:val="100"/>
        </w:rPr>
        <w:t>地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热</w:t>
      </w:r>
      <w:r>
        <w:rPr>
          <w:rFonts w:hint="eastAsia" w:ascii="宋体" w:eastAsia="宋体"/>
          <w:spacing w:val="-3"/>
          <w:w w:val="100"/>
        </w:rPr>
        <w:t>情</w:t>
      </w:r>
      <w:r>
        <w:rPr>
          <w:rFonts w:hint="eastAsia" w:ascii="宋体" w:eastAsia="宋体"/>
          <w:w w:val="100"/>
        </w:rPr>
        <w:t>地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rFonts w:hint="eastAsia" w:ascii="宋体" w:eastAsia="宋体"/>
          <w:w w:val="100"/>
        </w:rPr>
        <w:t>词频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12</w:t>
      </w:r>
      <w:r>
        <w:rPr>
          <w:spacing w:val="-1"/>
          <w:w w:val="100"/>
        </w:rPr>
        <w:t>6</w:t>
      </w:r>
      <w:r>
        <w:rPr>
          <w:rFonts w:hint="eastAsia" w:ascii="宋体" w:eastAsia="宋体"/>
          <w:spacing w:val="-108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X10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t xml:space="preserve">intensify [ɪn'tensɪfaɪ] vi. </w:t>
      </w:r>
      <w:r>
        <w:rPr>
          <w:rFonts w:hint="eastAsia" w:ascii="宋体" w:hAnsi="宋体" w:eastAsia="宋体"/>
        </w:rPr>
        <w:t xml:space="preserve">增强，强化；变激烈 </w:t>
      </w:r>
      <w:r>
        <w:t xml:space="preserve">vt. </w:t>
      </w:r>
      <w:r>
        <w:rPr>
          <w:rFonts w:hint="eastAsia" w:ascii="宋体" w:hAnsi="宋体" w:eastAsia="宋体"/>
        </w:rPr>
        <w:t xml:space="preserve">使加强，使强化；使变激烈【词频 </w:t>
      </w:r>
      <w:r>
        <w:t>5998</w:t>
      </w:r>
      <w:r>
        <w:rPr>
          <w:rFonts w:hint="eastAsia" w:ascii="宋体" w:hAnsi="宋体" w:eastAsia="宋体"/>
        </w:rPr>
        <w:t xml:space="preserve">】 </w:t>
      </w:r>
      <w:r>
        <w:t xml:space="preserve">intensifier [ɪn'tensɪfaɪə] n.  </w:t>
      </w:r>
      <w:r>
        <w:rPr>
          <w:rFonts w:hint="eastAsia" w:ascii="宋体" w:hAnsi="宋体" w:eastAsia="宋体"/>
        </w:rPr>
        <w:t>增强器；增强剂；使更激烈之物【词频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52525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ai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4"/>
        </w:rPr>
        <w:t xml:space="preserve"> 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紧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增强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352</w:t>
      </w:r>
      <w:r>
        <w:rPr>
          <w:spacing w:val="-3"/>
          <w:w w:val="100"/>
        </w:rPr>
        <w:t>71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intensification [ɪn,tensɪfɪ'keɪʃn] n.  </w:t>
      </w:r>
      <w:r>
        <w:rPr>
          <w:rFonts w:hint="eastAsia" w:ascii="宋体" w:hAnsi="宋体" w:eastAsia="宋体"/>
        </w:rPr>
        <w:t>强化；加剧；激烈化；增强明暗度【词频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20707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8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（使）</w:t>
      </w:r>
      <w:r>
        <w:rPr>
          <w:rFonts w:hint="eastAsia" w:ascii="宋体" w:hAnsi="宋体" w:eastAsia="宋体"/>
          <w:spacing w:val="-3"/>
          <w:w w:val="100"/>
        </w:rPr>
        <w:t>增</w:t>
      </w:r>
      <w:r>
        <w:rPr>
          <w:rFonts w:hint="eastAsia" w:ascii="宋体" w:hAnsi="宋体" w:eastAsia="宋体"/>
          <w:w w:val="100"/>
        </w:rPr>
        <w:t>强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剧</w:t>
      </w:r>
      <w:r>
        <w:rPr>
          <w:rFonts w:hint="eastAsia" w:ascii="宋体" w:hAnsi="宋体" w:eastAsia="宋体"/>
          <w:spacing w:val="-3"/>
          <w:w w:val="100"/>
        </w:rPr>
        <w:t>（过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强的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1</w:t>
      </w:r>
      <w:r>
        <w:rPr>
          <w:w w:val="100"/>
        </w:rPr>
        <w:t>2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intensive [ɪn'tensɪv] adj.  </w:t>
      </w:r>
      <w:r>
        <w:rPr>
          <w:rFonts w:hint="eastAsia" w:ascii="宋体" w:hAnsi="宋体" w:eastAsia="宋体"/>
        </w:rPr>
        <w:t xml:space="preserve">加强的；集中的；透彻的；加强语气的 </w:t>
      </w:r>
      <w:r>
        <w:t xml:space="preserve">n.  </w:t>
      </w:r>
      <w:r>
        <w:rPr>
          <w:rFonts w:hint="eastAsia" w:ascii="宋体" w:hAnsi="宋体" w:eastAsia="宋体"/>
        </w:rPr>
        <w:t>加强器【词频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5022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23"/>
        <w:rPr>
          <w:rFonts w:hint="eastAsia" w:ascii="宋体" w:hAnsi="宋体" w:eastAsia="宋体"/>
        </w:rPr>
      </w:pPr>
      <w:r>
        <w:pict>
          <v:group id="_x0000_s3432" o:spid="_x0000_s3432" o:spt="203" style="position:absolute;left:0pt;margin-left:144.8pt;margin-top:15.45pt;height:392.45pt;width:390.4pt;mso-position-horizontal-relative:page;z-index:-203776;mso-width-relative:page;mso-height-relative:page;" coordorigin="2896,309" coordsize="7808,7849">
            <o:lock v:ext="edit"/>
            <v:shape id="_x0000_s3433" o:spid="_x0000_s343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34" o:spid="_x0000_s343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35" o:spid="_x0000_s343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intensively [in'tensivli]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强烈地；集中地【词频 </w:t>
      </w:r>
      <w:r>
        <w:t>18012</w:t>
      </w:r>
      <w:r>
        <w:rPr>
          <w:rFonts w:hint="eastAsia" w:ascii="宋体" w:hAnsi="宋体" w:eastAsia="宋体"/>
        </w:rPr>
        <w:t xml:space="preserve">】 </w:t>
      </w:r>
      <w:r>
        <w:t xml:space="preserve">intensive-care [ɪn'tensɪv-keə(r)] n. </w:t>
      </w:r>
      <w:r>
        <w:rPr>
          <w:rFonts w:hint="eastAsia" w:ascii="宋体" w:hAnsi="宋体" w:eastAsia="宋体"/>
        </w:rPr>
        <w:t xml:space="preserve">重病特别护理【词频 </w:t>
      </w:r>
      <w:r>
        <w:t>31896</w:t>
      </w:r>
      <w:r>
        <w:rPr>
          <w:rFonts w:hint="eastAsia" w:ascii="宋体" w:hAnsi="宋体" w:eastAsia="宋体"/>
        </w:rPr>
        <w:t xml:space="preserve">】 </w:t>
      </w:r>
      <w:r>
        <w:t>high-intensity ['haɪɪnt'ensɪtɪ] n. [</w:t>
      </w:r>
      <w:r>
        <w:rPr>
          <w:rFonts w:hint="eastAsia" w:ascii="宋体" w:hAnsi="宋体" w:eastAsia="宋体"/>
        </w:rPr>
        <w:t>力</w:t>
      </w:r>
      <w:r>
        <w:t xml:space="preserve">]  </w:t>
      </w:r>
      <w:r>
        <w:rPr>
          <w:rFonts w:hint="eastAsia" w:ascii="宋体" w:hAnsi="宋体" w:eastAsia="宋体"/>
        </w:rPr>
        <w:t>高强度【词频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22568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low-intensity ['ləʊɪnt'ensɪtɪ] n.  </w:t>
      </w:r>
      <w:r>
        <w:rPr>
          <w:rFonts w:hint="eastAsia" w:ascii="宋体" w:hAnsi="宋体" w:eastAsia="宋体"/>
        </w:rPr>
        <w:t>低强度【词频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25754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48"/>
        <w:rPr>
          <w:rFonts w:hint="eastAsia" w:ascii="宋体" w:hAnsi="宋体" w:eastAsia="宋体"/>
        </w:rPr>
      </w:pPr>
      <w:r>
        <w:t xml:space="preserve">time-intensive [taɪm-ɪn'tensɪv] adj. </w:t>
      </w:r>
      <w:r>
        <w:rPr>
          <w:rFonts w:hint="eastAsia" w:ascii="宋体" w:hAnsi="宋体" w:eastAsia="宋体"/>
        </w:rPr>
        <w:t xml:space="preserve">时间密集的；费时的【词频 </w:t>
      </w:r>
      <w:r>
        <w:t>47567</w:t>
      </w:r>
      <w:r>
        <w:rPr>
          <w:rFonts w:hint="eastAsia" w:ascii="宋体" w:hAnsi="宋体" w:eastAsia="宋体"/>
        </w:rPr>
        <w:t xml:space="preserve">】 </w:t>
      </w:r>
      <w:r>
        <w:t xml:space="preserve">labor-intensive [leibəin'tensiv] adj.  </w:t>
      </w:r>
      <w:r>
        <w:rPr>
          <w:rFonts w:hint="eastAsia" w:ascii="宋体" w:hAnsi="宋体" w:eastAsia="宋体"/>
        </w:rPr>
        <w:t>劳动密集型的【词频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16341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84"/>
        <w:rPr>
          <w:rFonts w:hint="eastAsia" w:ascii="宋体" w:hAnsi="宋体" w:eastAsia="宋体"/>
        </w:rPr>
      </w:pPr>
      <w:r>
        <w:t xml:space="preserve">energy-intensive ['enədʒiin,tensiv] adj. </w:t>
      </w:r>
      <w:r>
        <w:rPr>
          <w:rFonts w:hint="eastAsia" w:ascii="宋体" w:hAnsi="宋体" w:eastAsia="宋体"/>
        </w:rPr>
        <w:t xml:space="preserve">耗能的；能源密集型的【词频 </w:t>
      </w:r>
      <w:r>
        <w:t>30794</w:t>
      </w:r>
      <w:r>
        <w:rPr>
          <w:rFonts w:hint="eastAsia" w:ascii="宋体" w:hAnsi="宋体" w:eastAsia="宋体"/>
        </w:rPr>
        <w:t xml:space="preserve">】 </w:t>
      </w:r>
      <w:r>
        <w:t xml:space="preserve">knowledge-intensive ['nɔlidʒin'tensiv] adj. </w:t>
      </w:r>
      <w:r>
        <w:rPr>
          <w:rFonts w:hint="eastAsia" w:ascii="宋体" w:hAnsi="宋体" w:eastAsia="宋体"/>
        </w:rPr>
        <w:t xml:space="preserve">知识密集型的【词频 </w:t>
      </w:r>
      <w:r>
        <w:t>54065</w:t>
      </w:r>
      <w:r>
        <w:rPr>
          <w:rFonts w:hint="eastAsia" w:ascii="宋体" w:hAnsi="宋体" w:eastAsia="宋体"/>
        </w:rPr>
        <w:t xml:space="preserve">】 </w:t>
      </w:r>
      <w:r>
        <w:t>resource-intensive [rɪˈsɔ:s-ɪn'tensɪv] adj. [</w:t>
      </w:r>
      <w:r>
        <w:rPr>
          <w:rFonts w:hint="eastAsia" w:ascii="宋体" w:hAnsi="宋体" w:eastAsia="宋体"/>
        </w:rPr>
        <w:t>环境</w:t>
      </w:r>
      <w:r>
        <w:t xml:space="preserve">]  </w:t>
      </w:r>
      <w:r>
        <w:rPr>
          <w:rFonts w:hint="eastAsia" w:ascii="宋体" w:hAnsi="宋体" w:eastAsia="宋体"/>
        </w:rPr>
        <w:t>资源密集的【词频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52432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62"/>
        <w:rPr>
          <w:rFonts w:hint="eastAsia" w:ascii="宋体" w:hAnsi="宋体" w:eastAsia="宋体"/>
        </w:rPr>
      </w:pPr>
      <w:r>
        <w:t xml:space="preserve">contend [kən'tend] vi. </w:t>
      </w:r>
      <w:r>
        <w:rPr>
          <w:rFonts w:hint="eastAsia" w:ascii="宋体" w:hAnsi="宋体" w:eastAsia="宋体"/>
        </w:rPr>
        <w:t xml:space="preserve">竞争；奋斗；斗争；争论 </w:t>
      </w:r>
      <w:r>
        <w:t xml:space="preserve">vt. </w:t>
      </w:r>
      <w:r>
        <w:rPr>
          <w:rFonts w:hint="eastAsia" w:ascii="宋体" w:hAnsi="宋体" w:eastAsia="宋体"/>
        </w:rPr>
        <w:t>主张；为</w:t>
      </w:r>
      <w:r>
        <w:t>...</w:t>
      </w:r>
      <w:r>
        <w:rPr>
          <w:rFonts w:hint="eastAsia" w:ascii="宋体" w:hAnsi="宋体" w:eastAsia="宋体"/>
        </w:rPr>
        <w:t xml:space="preserve">斗争【词频 </w:t>
      </w:r>
      <w:r>
        <w:t>3578</w:t>
      </w:r>
      <w:r>
        <w:rPr>
          <w:rFonts w:hint="eastAsia" w:ascii="宋体" w:hAnsi="宋体" w:eastAsia="宋体"/>
        </w:rPr>
        <w:t xml:space="preserve">】 </w:t>
      </w:r>
      <w:r>
        <w:t xml:space="preserve">contender [kən'tɛndɚ] n.  </w:t>
      </w:r>
      <w:r>
        <w:rPr>
          <w:rFonts w:hint="eastAsia" w:ascii="宋体" w:hAnsi="宋体" w:eastAsia="宋体"/>
        </w:rPr>
        <w:t>竞争者；争夺者【词频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6780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争</w:t>
      </w:r>
      <w:r>
        <w:rPr>
          <w:rFonts w:hint="eastAsia" w:ascii="宋体" w:hAnsi="宋体" w:eastAsia="宋体"/>
          <w:spacing w:val="-75"/>
          <w:w w:val="100"/>
        </w:rPr>
        <w:t>夺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75"/>
          <w:w w:val="100"/>
        </w:rPr>
        <w:t>；</w:t>
      </w:r>
      <w:r>
        <w:rPr>
          <w:rFonts w:hint="eastAsia" w:ascii="宋体" w:hAnsi="宋体" w:eastAsia="宋体"/>
          <w:w w:val="100"/>
        </w:rPr>
        <w:t>竞</w:t>
      </w:r>
      <w:r>
        <w:rPr>
          <w:rFonts w:hint="eastAsia" w:ascii="宋体" w:hAnsi="宋体" w:eastAsia="宋体"/>
          <w:spacing w:val="-3"/>
          <w:w w:val="100"/>
        </w:rPr>
        <w:t>争</w:t>
      </w:r>
      <w:r>
        <w:rPr>
          <w:rFonts w:hint="eastAsia" w:ascii="宋体" w:hAnsi="宋体" w:eastAsia="宋体"/>
          <w:spacing w:val="-72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搏</w:t>
      </w:r>
      <w:r>
        <w:rPr>
          <w:rFonts w:hint="eastAsia" w:ascii="宋体" w:hAnsi="宋体" w:eastAsia="宋体"/>
          <w:w w:val="100"/>
        </w:rPr>
        <w:t>斗</w:t>
      </w:r>
      <w:r>
        <w:rPr>
          <w:rFonts w:hint="eastAsia" w:ascii="宋体" w:hAnsi="宋体" w:eastAsia="宋体"/>
          <w:spacing w:val="-75"/>
          <w:w w:val="100"/>
        </w:rPr>
        <w:t>；</w:t>
      </w:r>
      <w:r>
        <w:rPr>
          <w:rFonts w:hint="eastAsia" w:ascii="宋体" w:hAnsi="宋体" w:eastAsia="宋体"/>
          <w:w w:val="100"/>
        </w:rPr>
        <w:t>争斗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争</w:t>
      </w:r>
      <w:r>
        <w:rPr>
          <w:rFonts w:hint="eastAsia" w:ascii="宋体" w:hAnsi="宋体" w:eastAsia="宋体"/>
          <w:w w:val="100"/>
        </w:rPr>
        <w:t>先的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奋</w:t>
      </w:r>
      <w:r>
        <w:rPr>
          <w:rFonts w:hint="eastAsia" w:ascii="宋体" w:hAnsi="宋体" w:eastAsia="宋体"/>
          <w:spacing w:val="-75"/>
          <w:w w:val="100"/>
        </w:rPr>
        <w:t>斗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7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16</w:t>
      </w:r>
      <w:r>
        <w:rPr>
          <w:spacing w:val="-3"/>
          <w:w w:val="100"/>
        </w:rPr>
        <w:t>9</w:t>
      </w:r>
      <w:r>
        <w:rPr>
          <w:w w:val="100"/>
        </w:rPr>
        <w:t>39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contention [kən'tenʃ(ə)n] n.  </w:t>
      </w:r>
      <w:r>
        <w:rPr>
          <w:rFonts w:hint="eastAsia" w:ascii="宋体" w:hAnsi="宋体" w:eastAsia="宋体"/>
        </w:rPr>
        <w:t>争论，争辩；争夺；论点【词频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6641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pict>
          <v:group id="_x0000_s3436" o:spid="_x0000_s3436" o:spt="203" style="position:absolute;left:0pt;margin-left:63.2pt;margin-top:1.7pt;height:80.25pt;width:77pt;mso-position-horizontal-relative:page;z-index:-203776;mso-width-relative:page;mso-height-relative:page;" coordorigin="1265,35" coordsize="1540,1605">
            <o:lock v:ext="edit"/>
            <v:shape id="_x0000_s3437" o:spid="_x0000_s343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438" o:spid="_x0000_s343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contentious [kən'tenʃəs] adj. </w:t>
      </w:r>
      <w:r>
        <w:rPr>
          <w:rFonts w:hint="eastAsia" w:ascii="宋体" w:hAnsi="宋体" w:eastAsia="宋体"/>
        </w:rPr>
        <w:t>诉讼的；有异议的，引起争论的；爱争论的【词频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9116</w:t>
      </w:r>
      <w:r>
        <w:rPr>
          <w:rFonts w:hint="eastAsia" w:ascii="宋体" w:hAnsi="宋体" w:eastAsia="宋体"/>
        </w:rPr>
        <w:t xml:space="preserve">】 </w:t>
      </w:r>
      <w:r>
        <w:t xml:space="preserve">contentiousness [kən'tenʃəsnɪs] n.  </w:t>
      </w:r>
      <w:r>
        <w:rPr>
          <w:rFonts w:hint="eastAsia" w:ascii="宋体" w:hAnsi="宋体" w:eastAsia="宋体"/>
        </w:rPr>
        <w:t>好争辩【词频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39012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7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假装，伪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佯</w:t>
      </w:r>
      <w:r>
        <w:rPr>
          <w:rFonts w:hint="eastAsia" w:ascii="宋体" w:hAnsi="宋体" w:eastAsia="宋体"/>
          <w:w w:val="100"/>
        </w:rPr>
        <w:t>装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假</w:t>
      </w:r>
      <w:r>
        <w:rPr>
          <w:rFonts w:hint="eastAsia" w:ascii="宋体" w:hAnsi="宋体" w:eastAsia="宋体"/>
          <w:w w:val="100"/>
        </w:rPr>
        <w:t>装的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假装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伪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w w:val="100"/>
        </w:rPr>
        <w:t>，模</w:t>
      </w:r>
      <w:r>
        <w:rPr>
          <w:rFonts w:hint="eastAsia" w:ascii="宋体" w:hAnsi="宋体" w:eastAsia="宋体"/>
          <w:spacing w:val="-3"/>
          <w:w w:val="100"/>
        </w:rPr>
        <w:t>拟【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92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20</w:t>
      </w:r>
      <w:r>
        <w:rPr>
          <w:spacing w:val="-3"/>
          <w:w w:val="100"/>
        </w:rPr>
        <w:t>6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pretender [prɪ'tendə] n.  </w:t>
      </w:r>
      <w:r>
        <w:rPr>
          <w:rFonts w:hint="eastAsia" w:ascii="宋体" w:hAnsi="宋体" w:eastAsia="宋体"/>
        </w:rPr>
        <w:t>冒牌者；妄求者；妄提要求者【词频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23415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假装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虚</w:t>
      </w:r>
      <w:r>
        <w:rPr>
          <w:rFonts w:hint="eastAsia" w:ascii="宋体" w:hAnsi="宋体" w:eastAsia="宋体"/>
          <w:w w:val="100"/>
        </w:rPr>
        <w:t>假的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假装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装扮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35</w:t>
      </w:r>
      <w:r>
        <w:rPr>
          <w:spacing w:val="-3"/>
          <w:w w:val="100"/>
        </w:rPr>
        <w:t>9</w:t>
      </w:r>
      <w:r>
        <w:rPr>
          <w:w w:val="100"/>
        </w:rPr>
        <w:t>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pretending [prɪ'tendɪŋ]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>假装；伪装（现在分词）</w:t>
      </w:r>
      <w:r>
        <w:t xml:space="preserve">adj.  </w:t>
      </w:r>
      <w:r>
        <w:rPr>
          <w:rFonts w:hint="eastAsia" w:ascii="宋体" w:hAnsi="宋体" w:eastAsia="宋体"/>
        </w:rPr>
        <w:t xml:space="preserve">伪称的；乔饰的【词频 </w:t>
      </w:r>
      <w:r>
        <w:t>58520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873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t</w:t>
      </w:r>
      <w:r>
        <w:rPr>
          <w:w w:val="100"/>
        </w:rPr>
        <w:t>ɛns]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借</w:t>
      </w:r>
      <w:r>
        <w:rPr>
          <w:rFonts w:hint="eastAsia" w:ascii="宋体" w:hAnsi="宋体" w:eastAsia="宋体"/>
          <w:spacing w:val="-3"/>
          <w:w w:val="100"/>
        </w:rPr>
        <w:t>口；</w:t>
      </w:r>
      <w:r>
        <w:rPr>
          <w:rFonts w:hint="eastAsia" w:ascii="宋体" w:hAnsi="宋体" w:eastAsia="宋体"/>
          <w:w w:val="100"/>
        </w:rPr>
        <w:t>虚假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炫</w:t>
      </w:r>
      <w:r>
        <w:rPr>
          <w:rFonts w:hint="eastAsia" w:ascii="宋体" w:hAnsi="宋体" w:eastAsia="宋体"/>
          <w:spacing w:val="-3"/>
          <w:w w:val="100"/>
        </w:rPr>
        <w:t>耀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自</w:t>
      </w:r>
      <w:r>
        <w:rPr>
          <w:rFonts w:hint="eastAsia" w:ascii="宋体" w:hAnsi="宋体" w:eastAsia="宋体"/>
          <w:w w:val="100"/>
        </w:rPr>
        <w:t>吹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enc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76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pretension [prɪ'tenʃ(ə)n] n. </w:t>
      </w:r>
      <w:r>
        <w:rPr>
          <w:rFonts w:hint="eastAsia" w:ascii="宋体" w:hAnsi="宋体" w:eastAsia="宋体"/>
        </w:rPr>
        <w:t xml:space="preserve">自负；要求；主张；借口；骄傲【词频 </w:t>
      </w:r>
      <w:r>
        <w:t>15090</w:t>
      </w:r>
      <w:r>
        <w:rPr>
          <w:rFonts w:hint="eastAsia" w:ascii="宋体" w:hAnsi="宋体" w:eastAsia="宋体"/>
        </w:rPr>
        <w:t xml:space="preserve">】 </w:t>
      </w:r>
      <w:r>
        <w:t xml:space="preserve">pretentious [prɪ'tenʃəs] adj.  </w:t>
      </w:r>
      <w:r>
        <w:rPr>
          <w:rFonts w:hint="eastAsia" w:ascii="宋体" w:hAnsi="宋体" w:eastAsia="宋体"/>
        </w:rPr>
        <w:t>自命不凡的；炫耀的；做作的【词频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16714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17"/>
        <w:rPr>
          <w:rFonts w:hint="eastAsia" w:ascii="宋体" w:hAnsi="宋体" w:eastAsia="宋体"/>
        </w:rPr>
      </w:pPr>
      <w:r>
        <w:pict>
          <v:group id="_x0000_s3439" o:spid="_x0000_s3439" o:spt="203" style="position:absolute;left:0pt;margin-left:144.8pt;margin-top:15.45pt;height:392.45pt;width:390.4pt;mso-position-horizontal-relative:page;z-index:-203776;mso-width-relative:page;mso-height-relative:page;" coordorigin="2896,309" coordsize="7808,7849">
            <o:lock v:ext="edit"/>
            <v:shape id="_x0000_s3440" o:spid="_x0000_s344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41" o:spid="_x0000_s344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42" o:spid="_x0000_s344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unpretentious [ʌnprɪ'tenʃəs] adj. </w:t>
      </w:r>
      <w:r>
        <w:rPr>
          <w:rFonts w:hint="eastAsia" w:ascii="宋体" w:hAnsi="宋体" w:eastAsia="宋体"/>
        </w:rPr>
        <w:t xml:space="preserve">谦逊的；含蓄的；不炫耀的；不铺张的【词频 </w:t>
      </w:r>
      <w:r>
        <w:t>19325</w:t>
      </w:r>
      <w:r>
        <w:rPr>
          <w:rFonts w:hint="eastAsia" w:ascii="宋体" w:hAnsi="宋体" w:eastAsia="宋体"/>
        </w:rPr>
        <w:t xml:space="preserve">】 </w:t>
      </w:r>
      <w:r>
        <w:t xml:space="preserve">pretentiously [prɪ'tenʃəsli] adv.  </w:t>
      </w:r>
      <w:r>
        <w:rPr>
          <w:rFonts w:hint="eastAsia" w:ascii="宋体" w:hAnsi="宋体" w:eastAsia="宋体"/>
        </w:rPr>
        <w:t xml:space="preserve">狂妄自大地 自以为是地【词频 </w:t>
      </w:r>
      <w:r>
        <w:t>57601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9"/>
        <w:rPr>
          <w:rFonts w:hint="eastAsia" w:ascii="宋体" w:hAnsi="宋体" w:eastAsia="宋体"/>
        </w:rPr>
      </w:pPr>
      <w:r>
        <w:t xml:space="preserve">pretentiousness [pri'tenʃəsnis] n. </w:t>
      </w:r>
      <w:r>
        <w:rPr>
          <w:rFonts w:hint="eastAsia" w:ascii="宋体" w:hAnsi="宋体" w:eastAsia="宋体"/>
        </w:rPr>
        <w:t xml:space="preserve">自负；狂妄；自命不凡【词频 </w:t>
      </w:r>
      <w:r>
        <w:t>42638</w:t>
      </w:r>
      <w:r>
        <w:rPr>
          <w:rFonts w:hint="eastAsia" w:ascii="宋体" w:hAnsi="宋体" w:eastAsia="宋体"/>
        </w:rPr>
        <w:t xml:space="preserve">】 </w:t>
      </w:r>
      <w:r>
        <w:t xml:space="preserve">distend [dɪ'stend] 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>膨胀；使</w:t>
      </w:r>
      <w:r>
        <w:t>…</w:t>
      </w:r>
      <w:r>
        <w:rPr>
          <w:rFonts w:hint="eastAsia" w:ascii="宋体" w:hAnsi="宋体" w:eastAsia="宋体"/>
        </w:rPr>
        <w:t xml:space="preserve">扩张 </w:t>
      </w:r>
      <w:r>
        <w:t xml:space="preserve">vi. </w:t>
      </w:r>
      <w:r>
        <w:rPr>
          <w:rFonts w:hint="eastAsia" w:ascii="宋体" w:hAnsi="宋体" w:eastAsia="宋体"/>
        </w:rPr>
        <w:t xml:space="preserve">扩张；膨胀【词频 </w:t>
      </w:r>
      <w:r>
        <w:t>31838</w:t>
      </w:r>
      <w:r>
        <w:rPr>
          <w:rFonts w:hint="eastAsia" w:ascii="宋体" w:hAnsi="宋体" w:eastAsia="宋体"/>
        </w:rPr>
        <w:t xml:space="preserve">】 </w:t>
      </w:r>
      <w:r>
        <w:t xml:space="preserve">distention [dɪs'tenʃən] n.  </w:t>
      </w:r>
      <w:r>
        <w:rPr>
          <w:rFonts w:hint="eastAsia" w:ascii="宋体" w:hAnsi="宋体" w:eastAsia="宋体"/>
        </w:rPr>
        <w:t>膨胀，扩张【词频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52329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72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）膨</w:t>
      </w:r>
      <w:r>
        <w:rPr>
          <w:rFonts w:hint="eastAsia" w:ascii="宋体" w:hAnsi="宋体" w:eastAsia="宋体"/>
          <w:spacing w:val="-3"/>
          <w:w w:val="100"/>
        </w:rPr>
        <w:t>胀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肿</w:t>
      </w:r>
      <w:r>
        <w:rPr>
          <w:rFonts w:hint="eastAsia" w:ascii="宋体" w:hAnsi="宋体" w:eastAsia="宋体"/>
          <w:w w:val="100"/>
        </w:rPr>
        <w:t>胀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13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portend [pɔː'tend] vt.  </w:t>
      </w:r>
      <w:r>
        <w:rPr>
          <w:rFonts w:hint="eastAsia" w:ascii="宋体" w:hAnsi="宋体" w:eastAsia="宋体"/>
        </w:rPr>
        <w:t>预示；预兆；意味着【词频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19395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09"/>
        <w:rPr>
          <w:rFonts w:hint="eastAsia" w:ascii="宋体" w:hAnsi="宋体" w:eastAsia="宋体"/>
        </w:rPr>
      </w:pPr>
      <w:r>
        <w:t xml:space="preserve">portent ['pɔːtent] n. </w:t>
      </w:r>
      <w:r>
        <w:rPr>
          <w:rFonts w:hint="eastAsia" w:ascii="宋体" w:hAnsi="宋体" w:eastAsia="宋体"/>
        </w:rPr>
        <w:t xml:space="preserve">前兆；预示；迹象；异常之物【词频 </w:t>
      </w:r>
      <w:r>
        <w:t>22790</w:t>
      </w:r>
      <w:r>
        <w:rPr>
          <w:rFonts w:hint="eastAsia" w:ascii="宋体" w:hAnsi="宋体" w:eastAsia="宋体"/>
        </w:rPr>
        <w:t xml:space="preserve">】 </w:t>
      </w:r>
      <w:r>
        <w:t xml:space="preserve">portentous [pɔː'tentəs] adj.  </w:t>
      </w:r>
      <w:r>
        <w:rPr>
          <w:rFonts w:hint="eastAsia" w:ascii="宋体" w:hAnsi="宋体" w:eastAsia="宋体"/>
        </w:rPr>
        <w:t>不祥的；预兆的；令人惊讶的【词频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28491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t xml:space="preserve">portentously [pɔ:'tentəsli]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不祥地；有预兆地；盛气凌人地，自负地【词频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43430</w:t>
      </w:r>
      <w:r>
        <w:rPr>
          <w:rFonts w:hint="eastAsia" w:ascii="宋体" w:hAnsi="宋体" w:eastAsia="宋体"/>
        </w:rPr>
        <w:t xml:space="preserve">】 </w:t>
      </w:r>
      <w:r>
        <w:t xml:space="preserve">tend [tend] vi.  </w:t>
      </w:r>
      <w:r>
        <w:rPr>
          <w:rFonts w:hint="eastAsia" w:ascii="宋体" w:hAnsi="宋体" w:eastAsia="宋体"/>
        </w:rPr>
        <w:t xml:space="preserve">趋向，倾向；照料，照顾 </w:t>
      </w:r>
      <w:r>
        <w:t xml:space="preserve">vt.  </w:t>
      </w:r>
      <w:r>
        <w:rPr>
          <w:rFonts w:hint="eastAsia" w:ascii="宋体" w:hAnsi="宋体" w:eastAsia="宋体"/>
        </w:rPr>
        <w:t>照料，照管【词频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227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endency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倾</w:t>
      </w:r>
      <w:r>
        <w:rPr>
          <w:rFonts w:hint="eastAsia" w:ascii="宋体" w:hAnsi="宋体" w:eastAsia="宋体"/>
          <w:w w:val="100"/>
        </w:rPr>
        <w:t>向，</w:t>
      </w:r>
      <w:r>
        <w:rPr>
          <w:rFonts w:hint="eastAsia" w:ascii="宋体" w:hAnsi="宋体" w:eastAsia="宋体"/>
          <w:spacing w:val="-3"/>
          <w:w w:val="100"/>
        </w:rPr>
        <w:t>趋</w:t>
      </w:r>
      <w:r>
        <w:rPr>
          <w:rFonts w:hint="eastAsia" w:ascii="宋体" w:hAnsi="宋体" w:eastAsia="宋体"/>
          <w:w w:val="100"/>
        </w:rPr>
        <w:t>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癖</w:t>
      </w:r>
      <w:r>
        <w:rPr>
          <w:rFonts w:hint="eastAsia" w:ascii="宋体" w:hAnsi="宋体" w:eastAsia="宋体"/>
          <w:spacing w:val="-3"/>
          <w:w w:val="100"/>
        </w:rPr>
        <w:t>好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3"/>
          <w:w w:val="100"/>
        </w:rPr>
        <w:t>n</w:t>
      </w:r>
      <w:r>
        <w:rPr>
          <w:w w:val="100"/>
        </w:rPr>
        <w:t>denc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305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tendance ['tendəns] n. </w:t>
      </w:r>
      <w:r>
        <w:rPr>
          <w:rFonts w:hint="eastAsia" w:ascii="宋体" w:hAnsi="宋体" w:eastAsia="宋体"/>
        </w:rPr>
        <w:t>服侍，照料，看护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pict>
          <v:group id="_x0000_s3443" o:spid="_x0000_s3443" o:spt="203" style="position:absolute;left:0pt;margin-left:63.2pt;margin-top:1.7pt;height:80.25pt;width:77pt;mso-position-horizontal-relative:page;z-index:-203776;mso-width-relative:page;mso-height-relative:page;" coordorigin="1265,35" coordsize="1540,1605">
            <o:lock v:ext="edit"/>
            <v:shape id="_x0000_s3444" o:spid="_x0000_s3444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445" o:spid="_x0000_s3445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照料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照</w:t>
      </w:r>
      <w:r>
        <w:rPr>
          <w:rFonts w:hint="eastAsia" w:ascii="宋体" w:hAnsi="宋体" w:eastAsia="宋体"/>
          <w:w w:val="100"/>
        </w:rPr>
        <w:t>顾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招</w:t>
      </w:r>
      <w:r>
        <w:rPr>
          <w:rFonts w:hint="eastAsia" w:ascii="宋体" w:hAnsi="宋体" w:eastAsia="宋体"/>
          <w:spacing w:val="-3"/>
          <w:w w:val="100"/>
        </w:rPr>
        <w:t>待；</w:t>
      </w:r>
      <w:r>
        <w:rPr>
          <w:rFonts w:hint="eastAsia" w:ascii="宋体" w:hAnsi="宋体" w:eastAsia="宋体"/>
          <w:w w:val="100"/>
        </w:rPr>
        <w:t>侍候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维</w:t>
      </w:r>
      <w:r>
        <w:rPr>
          <w:rFonts w:hint="eastAsia" w:ascii="宋体" w:hAnsi="宋体" w:eastAsia="宋体"/>
          <w:spacing w:val="-3"/>
          <w:w w:val="100"/>
        </w:rPr>
        <w:t>护</w:t>
      </w:r>
      <w:r>
        <w:rPr>
          <w:rFonts w:hint="eastAsia" w:ascii="宋体" w:hAnsi="宋体" w:eastAsia="宋体"/>
          <w:w w:val="100"/>
        </w:rPr>
        <w:t>保</w:t>
      </w:r>
      <w:r>
        <w:rPr>
          <w:rFonts w:hint="eastAsia" w:ascii="宋体" w:hAnsi="宋体" w:eastAsia="宋体"/>
          <w:spacing w:val="-3"/>
          <w:w w:val="100"/>
        </w:rPr>
        <w:t>养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50</w:t>
      </w:r>
      <w:r>
        <w:rPr>
          <w:w w:val="100"/>
        </w:rPr>
        <w:t>249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t</w:t>
      </w:r>
      <w:r>
        <w:rPr>
          <w:w w:val="100"/>
        </w:rPr>
        <w:t>ended</w:t>
      </w:r>
      <w:r>
        <w:t xml:space="preserve"> </w:t>
      </w:r>
      <w:r>
        <w:rPr>
          <w:spacing w:val="-2"/>
          <w:w w:val="100"/>
        </w:rPr>
        <w:t>[t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照</w:t>
      </w:r>
      <w:r>
        <w:rPr>
          <w:rFonts w:hint="eastAsia" w:ascii="宋体" w:hAnsi="宋体" w:eastAsia="宋体"/>
          <w:spacing w:val="-3"/>
          <w:w w:val="100"/>
        </w:rPr>
        <w:t>料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照</w:t>
      </w:r>
      <w:r>
        <w:rPr>
          <w:rFonts w:hint="eastAsia" w:ascii="宋体" w:hAnsi="宋体" w:eastAsia="宋体"/>
          <w:spacing w:val="-3"/>
          <w:w w:val="100"/>
        </w:rPr>
        <w:t>顾；</w:t>
      </w:r>
      <w:r>
        <w:rPr>
          <w:rFonts w:hint="eastAsia" w:ascii="宋体" w:hAnsi="宋体" w:eastAsia="宋体"/>
          <w:w w:val="100"/>
        </w:rPr>
        <w:t>招待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侍</w:t>
      </w:r>
      <w:r>
        <w:rPr>
          <w:rFonts w:hint="eastAsia" w:ascii="宋体" w:hAnsi="宋体" w:eastAsia="宋体"/>
          <w:spacing w:val="-3"/>
          <w:w w:val="100"/>
        </w:rPr>
        <w:t>候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928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untended [ʌn'tɛndɪd] adj.  </w:t>
      </w:r>
      <w:r>
        <w:rPr>
          <w:rFonts w:hint="eastAsia" w:ascii="宋体" w:hAnsi="宋体" w:eastAsia="宋体"/>
        </w:rPr>
        <w:t>被忽略了的；未受到照顾的【词频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28282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subtend [sʌb'tend] vt.  </w:t>
      </w:r>
      <w:r>
        <w:rPr>
          <w:rFonts w:hint="eastAsia" w:ascii="宋体" w:hAnsi="宋体" w:eastAsia="宋体"/>
        </w:rPr>
        <w:t>对向；包在叶腋内【词频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42850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75"/>
        <w:rPr>
          <w:rFonts w:hint="eastAsia" w:ascii="宋体" w:hAnsi="宋体" w:eastAsia="宋体"/>
        </w:rPr>
      </w:pPr>
      <w:r>
        <w:t xml:space="preserve">tendentious [ten'denʃəs] adj. </w:t>
      </w:r>
      <w:r>
        <w:rPr>
          <w:rFonts w:hint="eastAsia" w:ascii="宋体" w:hAnsi="宋体" w:eastAsia="宋体"/>
        </w:rPr>
        <w:t xml:space="preserve">有偏见的，有倾向的；宣传性的【词频 </w:t>
      </w:r>
      <w:r>
        <w:t>31265</w:t>
      </w:r>
      <w:r>
        <w:rPr>
          <w:rFonts w:hint="eastAsia" w:ascii="宋体" w:hAnsi="宋体" w:eastAsia="宋体"/>
        </w:rPr>
        <w:t xml:space="preserve">】 </w:t>
      </w:r>
      <w:r>
        <w:t xml:space="preserve">well-tended [wel-tendid] adj.  </w:t>
      </w:r>
      <w:r>
        <w:rPr>
          <w:rFonts w:hint="eastAsia" w:ascii="宋体" w:hAnsi="宋体" w:eastAsia="宋体"/>
        </w:rPr>
        <w:t>被精心照料的【词频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30061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476"/>
        <w:rPr>
          <w:rFonts w:hint="eastAsia" w:ascii="宋体" w:hAnsi="宋体" w:eastAsia="宋体"/>
        </w:rPr>
      </w:pPr>
      <w:r>
        <w:rPr>
          <w:w w:val="100"/>
        </w:rPr>
        <w:t>goa</w:t>
      </w:r>
      <w:r>
        <w:rPr>
          <w:spacing w:val="-2"/>
          <w:w w:val="100"/>
        </w:rPr>
        <w:t>lt</w:t>
      </w:r>
      <w:r>
        <w:rPr>
          <w:w w:val="100"/>
        </w:rPr>
        <w:t>ender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go</w:t>
      </w:r>
      <w:r>
        <w:rPr>
          <w:spacing w:val="1"/>
          <w:w w:val="100"/>
        </w:rPr>
        <w:t>l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t</w:t>
      </w:r>
      <w:r>
        <w:rPr>
          <w:w w:val="100"/>
        </w:rPr>
        <w:t>ɛnd</w:t>
      </w:r>
      <w:r>
        <w:rPr>
          <w:spacing w:val="-1"/>
          <w:w w:val="100"/>
        </w:rPr>
        <w:t>ɚ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足球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运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守</w:t>
      </w:r>
      <w:r>
        <w:rPr>
          <w:rFonts w:hint="eastAsia" w:ascii="宋体" w:hAnsi="宋体" w:eastAsia="宋体"/>
          <w:spacing w:val="-3"/>
          <w:w w:val="100"/>
        </w:rPr>
        <w:t>门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g</w:t>
      </w:r>
      <w:r>
        <w:rPr>
          <w:w w:val="100"/>
        </w:rPr>
        <w:t>oa</w:t>
      </w:r>
      <w:r>
        <w:rPr>
          <w:spacing w:val="-2"/>
          <w:w w:val="100"/>
        </w:rPr>
        <w:t>l</w:t>
      </w:r>
      <w:r>
        <w:rPr>
          <w:w w:val="100"/>
        </w:rPr>
        <w:t>keepe</w:t>
      </w:r>
      <w:r>
        <w:rPr>
          <w:spacing w:val="-4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24</w:t>
      </w:r>
      <w:r>
        <w:rPr>
          <w:w w:val="100"/>
        </w:rPr>
        <w:t>856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goa</w:t>
      </w:r>
      <w:r>
        <w:rPr>
          <w:spacing w:val="-2"/>
          <w:w w:val="100"/>
        </w:rPr>
        <w:t>lt</w:t>
      </w:r>
      <w:r>
        <w:rPr>
          <w:w w:val="100"/>
        </w:rPr>
        <w:t>end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ɡ</w:t>
      </w:r>
      <w:r>
        <w:rPr>
          <w:spacing w:val="-1"/>
          <w:w w:val="100"/>
        </w:rPr>
        <w:t>əʊ</w:t>
      </w:r>
      <w:r>
        <w:rPr>
          <w:spacing w:val="-2"/>
          <w:w w:val="100"/>
        </w:rPr>
        <w:t>l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干</w:t>
      </w:r>
      <w:r>
        <w:rPr>
          <w:rFonts w:hint="eastAsia" w:ascii="宋体" w:hAnsi="宋体" w:eastAsia="宋体"/>
          <w:spacing w:val="-3"/>
          <w:w w:val="100"/>
        </w:rPr>
        <w:t>扰</w:t>
      </w:r>
      <w:r>
        <w:rPr>
          <w:rFonts w:hint="eastAsia" w:ascii="宋体" w:hAnsi="宋体" w:eastAsia="宋体"/>
          <w:w w:val="100"/>
        </w:rPr>
        <w:t>球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干</w:t>
      </w:r>
      <w:r>
        <w:rPr>
          <w:rFonts w:hint="eastAsia" w:ascii="宋体" w:hAnsi="宋体" w:eastAsia="宋体"/>
          <w:spacing w:val="-3"/>
          <w:w w:val="100"/>
        </w:rPr>
        <w:t>扰</w:t>
      </w:r>
      <w:r>
        <w:rPr>
          <w:rFonts w:hint="eastAsia" w:ascii="宋体" w:hAnsi="宋体" w:eastAsia="宋体"/>
          <w:w w:val="100"/>
        </w:rPr>
        <w:t>投</w:t>
      </w:r>
      <w:r>
        <w:rPr>
          <w:rFonts w:hint="eastAsia" w:ascii="宋体" w:hAnsi="宋体" w:eastAsia="宋体"/>
          <w:spacing w:val="-3"/>
          <w:w w:val="100"/>
        </w:rPr>
        <w:t>篮</w:t>
      </w:r>
      <w:r>
        <w:rPr>
          <w:rFonts w:hint="eastAsia" w:ascii="宋体" w:hAnsi="宋体" w:eastAsia="宋体"/>
          <w:w w:val="100"/>
        </w:rPr>
        <w:t>得</w:t>
      </w:r>
      <w:r>
        <w:rPr>
          <w:rFonts w:hint="eastAsia" w:ascii="宋体" w:hAnsi="宋体" w:eastAsia="宋体"/>
          <w:spacing w:val="-3"/>
          <w:w w:val="100"/>
        </w:rPr>
        <w:t>分（</w:t>
      </w:r>
      <w:r>
        <w:rPr>
          <w:rFonts w:hint="eastAsia" w:ascii="宋体" w:hAnsi="宋体" w:eastAsia="宋体"/>
          <w:w w:val="100"/>
        </w:rPr>
        <w:t>现在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90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5347</w:t>
      </w:r>
      <w:r>
        <w:rPr>
          <w:spacing w:val="-2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tender ['tendə] adj.  </w:t>
      </w:r>
      <w:r>
        <w:rPr>
          <w:rFonts w:hint="eastAsia" w:ascii="宋体" w:hAnsi="宋体" w:eastAsia="宋体"/>
        </w:rPr>
        <w:t xml:space="preserve">温柔的；柔软的；脆弱的；幼稚的；难对付的 </w:t>
      </w:r>
      <w:r>
        <w:t xml:space="preserve">n. </w:t>
      </w:r>
      <w:r>
        <w:rPr>
          <w:rFonts w:hint="eastAsia" w:ascii="宋体" w:hAnsi="宋体" w:eastAsia="宋体"/>
        </w:rPr>
        <w:t>偿付，清偿；看管人；小船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 w:firstLine="1260"/>
        <w:rPr>
          <w:rFonts w:hint="eastAsia" w:ascii="宋体" w:hAnsi="宋体" w:eastAsia="宋体"/>
        </w:rPr>
      </w:pPr>
      <w:r>
        <w:pict>
          <v:group id="_x0000_s3446" o:spid="_x0000_s3446" o:spt="203" style="position:absolute;left:0pt;margin-left:144.8pt;margin-top:12.15pt;height:392.45pt;width:390.4pt;mso-position-horizontal-relative:page;z-index:-203776;mso-width-relative:page;mso-height-relative:page;" coordorigin="2896,243" coordsize="7808,7849">
            <o:lock v:ext="edit"/>
            <v:shape id="_x0000_s3447" o:spid="_x0000_s3447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48" o:spid="_x0000_s3448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49" o:spid="_x0000_s3449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提供</w:t>
      </w:r>
      <w:r>
        <w:rPr>
          <w:rFonts w:hint="eastAsia" w:ascii="宋体" w:hAnsi="宋体" w:eastAsia="宋体"/>
          <w:spacing w:val="-53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偿</w:t>
      </w:r>
      <w:r>
        <w:rPr>
          <w:rFonts w:hint="eastAsia" w:ascii="宋体" w:hAnsi="宋体" w:eastAsia="宋体"/>
          <w:w w:val="100"/>
        </w:rPr>
        <w:t>还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嫩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1"/>
          <w:w w:val="100"/>
        </w:rPr>
        <w:t>使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变</w:t>
      </w:r>
      <w:r>
        <w:rPr>
          <w:rFonts w:hint="eastAsia" w:ascii="宋体" w:hAnsi="宋体" w:eastAsia="宋体"/>
          <w:spacing w:val="-3"/>
          <w:w w:val="100"/>
        </w:rPr>
        <w:t>柔</w:t>
      </w:r>
      <w:r>
        <w:rPr>
          <w:rFonts w:hint="eastAsia" w:ascii="宋体" w:hAnsi="宋体" w:eastAsia="宋体"/>
          <w:w w:val="100"/>
        </w:rPr>
        <w:t>软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投</w:t>
      </w:r>
      <w:r>
        <w:rPr>
          <w:rFonts w:hint="eastAsia" w:ascii="宋体" w:hAnsi="宋体" w:eastAsia="宋体"/>
          <w:spacing w:val="-3"/>
          <w:w w:val="100"/>
        </w:rPr>
        <w:t>标</w:t>
      </w:r>
      <w:r>
        <w:rPr>
          <w:rFonts w:hint="eastAsia" w:ascii="宋体" w:hAnsi="宋体" w:eastAsia="宋体"/>
          <w:spacing w:val="-53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柔</w:t>
      </w:r>
      <w:r>
        <w:rPr>
          <w:rFonts w:hint="eastAsia" w:ascii="宋体" w:hAnsi="宋体" w:eastAsia="宋体"/>
          <w:spacing w:val="-53"/>
          <w:w w:val="100"/>
        </w:rPr>
        <w:t>软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42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rFonts w:hint="eastAsia" w:ascii="宋体" w:hAnsi="宋体" w:eastAsia="宋体"/>
          <w:spacing w:val="-53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1</w:t>
      </w:r>
      <w:r>
        <w:rPr>
          <w:w w:val="100"/>
        </w:rPr>
        <w:t>07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spacing w:val="-53"/>
          <w:w w:val="100"/>
        </w:rPr>
        <w:t>，</w:t>
      </w:r>
      <w:r>
        <w:rPr>
          <w:spacing w:val="-3"/>
          <w:w w:val="100"/>
        </w:rPr>
        <w:t>2</w:t>
      </w:r>
      <w:r>
        <w:rPr>
          <w:w w:val="100"/>
        </w:rPr>
        <w:t>280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61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tenderly ['tɛndɚli]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温和地；体贴地；柔和地【词频 </w:t>
      </w:r>
      <w:r>
        <w:t>15656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32"/>
        <w:rPr>
          <w:rFonts w:hint="eastAsia" w:ascii="宋体" w:hAnsi="宋体" w:eastAsia="宋体"/>
        </w:rPr>
      </w:pPr>
      <w:r>
        <w:t xml:space="preserve">tenderness ['tendənəs] n. </w:t>
      </w:r>
      <w:r>
        <w:rPr>
          <w:rFonts w:hint="eastAsia" w:ascii="宋体" w:hAnsi="宋体" w:eastAsia="宋体"/>
        </w:rPr>
        <w:t xml:space="preserve">亲切；柔软；柔和；敏感；棘手【词频 </w:t>
      </w:r>
      <w:r>
        <w:rPr>
          <w:spacing w:val="-3"/>
        </w:rPr>
        <w:t>11293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tenderize ['tendəraɪz] vt.  </w:t>
      </w:r>
      <w:r>
        <w:rPr>
          <w:rFonts w:hint="eastAsia" w:ascii="宋体" w:hAnsi="宋体" w:eastAsia="宋体"/>
        </w:rPr>
        <w:t>使嫩；使软化【词频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33006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89"/>
        <w:rPr>
          <w:rFonts w:hint="eastAsia" w:ascii="宋体" w:hAnsi="宋体" w:eastAsia="宋体"/>
        </w:rPr>
      </w:pPr>
      <w:r>
        <w:t xml:space="preserve">tenderizer ['tɛndə,raɪzɚ] n. </w:t>
      </w:r>
      <w:r>
        <w:rPr>
          <w:rFonts w:hint="eastAsia" w:ascii="宋体" w:hAnsi="宋体" w:eastAsia="宋体"/>
        </w:rPr>
        <w:t xml:space="preserve">（肉类）嫩化剂；嫩肉粉【词频 </w:t>
      </w:r>
      <w:r>
        <w:t>49927</w:t>
      </w:r>
      <w:r>
        <w:rPr>
          <w:rFonts w:hint="eastAsia" w:ascii="宋体" w:hAnsi="宋体" w:eastAsia="宋体"/>
        </w:rPr>
        <w:t xml:space="preserve">】 </w:t>
      </w:r>
      <w:r>
        <w:t xml:space="preserve">tenderloin ['tendəlɒɪn] n.  </w:t>
      </w:r>
      <w:r>
        <w:rPr>
          <w:rFonts w:hint="eastAsia" w:ascii="宋体" w:hAnsi="宋体" w:eastAsia="宋体"/>
        </w:rPr>
        <w:t>腰部嫩肉【词频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16480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38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ende</w:t>
      </w:r>
      <w:r>
        <w:rPr>
          <w:spacing w:val="-2"/>
          <w:w w:val="100"/>
        </w:rPr>
        <w:t>r</w:t>
      </w:r>
      <w:r>
        <w:rPr>
          <w:spacing w:val="-1"/>
          <w:w w:val="100"/>
        </w:rPr>
        <w:t>f</w:t>
      </w:r>
      <w:r>
        <w:rPr>
          <w:w w:val="100"/>
        </w:rPr>
        <w:t>oot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dəfʊ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手，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无</w:t>
      </w:r>
      <w:r>
        <w:rPr>
          <w:rFonts w:hint="eastAsia" w:ascii="宋体" w:hAnsi="宋体" w:eastAsia="宋体"/>
          <w:w w:val="100"/>
        </w:rPr>
        <w:t>经</w:t>
      </w:r>
      <w:r>
        <w:rPr>
          <w:rFonts w:hint="eastAsia" w:ascii="宋体" w:hAnsi="宋体" w:eastAsia="宋体"/>
          <w:spacing w:val="-3"/>
          <w:w w:val="100"/>
        </w:rPr>
        <w:t>验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3"/>
          <w:w w:val="100"/>
        </w:rPr>
        <w:t>d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eet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3"/>
          <w:w w:val="100"/>
        </w:rPr>
        <w:t>d</w:t>
      </w:r>
      <w:r>
        <w:rPr>
          <w:w w:val="100"/>
        </w:rPr>
        <w:t>e</w:t>
      </w:r>
      <w:r>
        <w:rPr>
          <w:spacing w:val="-1"/>
          <w:w w:val="100"/>
        </w:rPr>
        <w:t>rf</w:t>
      </w:r>
      <w:r>
        <w:rPr>
          <w:w w:val="100"/>
        </w:rPr>
        <w:t>o</w:t>
      </w:r>
      <w:r>
        <w:rPr>
          <w:spacing w:val="-3"/>
          <w:w w:val="100"/>
        </w:rPr>
        <w:t>o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404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fork-tender [fɔ:k'tendə] adj.  </w:t>
      </w:r>
      <w:r>
        <w:rPr>
          <w:rFonts w:hint="eastAsia" w:ascii="宋体" w:hAnsi="宋体" w:eastAsia="宋体"/>
        </w:rPr>
        <w:t>柔软至可用叉子扎透的【词频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35841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tender-hearted ['tendə'ha:tid] adj.  </w:t>
      </w:r>
      <w:r>
        <w:rPr>
          <w:rFonts w:hint="eastAsia" w:ascii="宋体" w:hAnsi="宋体" w:eastAsia="宋体"/>
        </w:rPr>
        <w:t>慈悲的；心肠软的【词频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47876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tent [tent] n. </w:t>
      </w:r>
      <w:r>
        <w:rPr>
          <w:rFonts w:hint="eastAsia" w:ascii="宋体" w:hAnsi="宋体" w:eastAsia="宋体"/>
          <w:spacing w:val="-13"/>
        </w:rPr>
        <w:t xml:space="preserve">帐篷；住处；帷幕 </w:t>
      </w:r>
      <w:r>
        <w:t xml:space="preserve">vt. </w:t>
      </w:r>
      <w:r>
        <w:rPr>
          <w:rFonts w:hint="eastAsia" w:ascii="宋体" w:hAnsi="宋体" w:eastAsia="宋体"/>
          <w:spacing w:val="-5"/>
        </w:rPr>
        <w:t xml:space="preserve">用帐篷遮盖；使在帐篷里住宿 </w:t>
      </w:r>
      <w:r>
        <w:t xml:space="preserve">vi. </w:t>
      </w:r>
      <w:r>
        <w:rPr>
          <w:rFonts w:hint="eastAsia" w:ascii="宋体" w:hAnsi="宋体" w:eastAsia="宋体"/>
          <w:spacing w:val="-10"/>
        </w:rPr>
        <w:t xml:space="preserve">住帐蓬；暂时居住【词频 </w:t>
      </w:r>
      <w:r>
        <w:rPr>
          <w:spacing w:val="-5"/>
        </w:rPr>
        <w:t>3090</w:t>
      </w:r>
      <w:r>
        <w:rPr>
          <w:rFonts w:hint="eastAsia" w:ascii="宋体" w:hAnsi="宋体" w:eastAsia="宋体"/>
          <w:spacing w:val="-5"/>
        </w:rPr>
        <w:t>，</w:t>
      </w:r>
      <w:r>
        <w:rPr>
          <w:spacing w:val="-5"/>
        </w:rPr>
        <w:t>35046</w:t>
      </w:r>
      <w:r>
        <w:rPr>
          <w:rFonts w:hint="eastAsia" w:ascii="宋体" w:hAnsi="宋体" w:eastAsia="宋体"/>
          <w:spacing w:val="-5"/>
        </w:rPr>
        <w:t xml:space="preserve">】 </w:t>
      </w:r>
      <w:r>
        <w:t xml:space="preserve">tented ['tentɪd] adj.  </w:t>
      </w:r>
      <w:r>
        <w:rPr>
          <w:rFonts w:hint="eastAsia" w:ascii="宋体" w:hAnsi="宋体" w:eastAsia="宋体"/>
        </w:rPr>
        <w:t>成帐篷形的；帐篷形的；以帐篷遮盖的【词频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36918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tent-like [tent-laɪk] adj.  </w:t>
      </w:r>
      <w:r>
        <w:rPr>
          <w:rFonts w:hint="eastAsia" w:ascii="宋体" w:hAnsi="宋体" w:eastAsia="宋体"/>
        </w:rPr>
        <w:t>幕状的【词频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40891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tense [tens] adj.  </w:t>
      </w:r>
      <w:r>
        <w:rPr>
          <w:rFonts w:hint="eastAsia" w:ascii="宋体" w:eastAsia="宋体"/>
        </w:rPr>
        <w:t xml:space="preserve">紧张的；拉紧的 </w:t>
      </w:r>
      <w:r>
        <w:t xml:space="preserve">vt.  </w:t>
      </w:r>
      <w:r>
        <w:rPr>
          <w:rFonts w:hint="eastAsia" w:ascii="宋体" w:eastAsia="宋体"/>
        </w:rPr>
        <w:t xml:space="preserve">变得紧张；使拉紧 </w:t>
      </w:r>
      <w:r>
        <w:t xml:space="preserve">vi. </w:t>
      </w:r>
      <w:r>
        <w:rPr>
          <w:rFonts w:hint="eastAsia" w:ascii="宋体" w:eastAsia="宋体"/>
        </w:rPr>
        <w:t>拉紧，变得紧张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348" w:firstLine="1260"/>
        <w:rPr>
          <w:rFonts w:hint="eastAsia" w:ascii="宋体" w:hAnsi="宋体" w:eastAsia="宋体"/>
        </w:rPr>
      </w:pPr>
      <w:r>
        <w:pict>
          <v:group id="_x0000_s3450" o:spid="_x0000_s3450" o:spt="203" style="position:absolute;left:0pt;margin-left:63.2pt;margin-top:-1.55pt;height:80.25pt;width:77pt;mso-position-horizontal-relative:page;z-index:-203776;mso-width-relative:page;mso-height-relative:page;" coordorigin="1265,-31" coordsize="1540,1605">
            <o:lock v:ext="edit"/>
            <v:shape id="_x0000_s3451" o:spid="_x0000_s3451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452" o:spid="_x0000_s3452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n. </w:t>
      </w:r>
      <w:r>
        <w:rPr>
          <w:rFonts w:hint="eastAsia" w:ascii="宋体" w:hAnsi="宋体" w:eastAsia="宋体"/>
        </w:rPr>
        <w:t xml:space="preserve">时态【词频 </w:t>
      </w:r>
      <w:r>
        <w:t>6347</w:t>
      </w:r>
      <w:r>
        <w:rPr>
          <w:rFonts w:hint="eastAsia" w:ascii="宋体" w:hAnsi="宋体" w:eastAsia="宋体"/>
        </w:rPr>
        <w:t>，</w:t>
      </w:r>
      <w:r>
        <w:t>9113</w:t>
      </w:r>
      <w:r>
        <w:rPr>
          <w:rFonts w:hint="eastAsia" w:ascii="宋体" w:hAnsi="宋体" w:eastAsia="宋体"/>
        </w:rPr>
        <w:t>，</w:t>
      </w:r>
      <w:r>
        <w:t>22731</w:t>
      </w:r>
      <w:r>
        <w:rPr>
          <w:rFonts w:hint="eastAsia" w:ascii="宋体" w:hAnsi="宋体" w:eastAsia="宋体"/>
        </w:rPr>
        <w:t xml:space="preserve">】 </w:t>
      </w:r>
      <w:r>
        <w:t xml:space="preserve">past-tense [pɑ:st-tens] n.  </w:t>
      </w:r>
      <w:r>
        <w:rPr>
          <w:rFonts w:hint="eastAsia" w:ascii="宋体" w:hAnsi="宋体" w:eastAsia="宋体"/>
        </w:rPr>
        <w:t>过去时【词频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54068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35"/>
        <w:rPr>
          <w:rFonts w:hint="eastAsia" w:ascii="宋体" w:hAnsi="宋体" w:eastAsia="宋体"/>
        </w:rPr>
      </w:pPr>
      <w:r>
        <w:t>tensor ['tensə]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张量；</w:t>
      </w:r>
      <w:r>
        <w:t>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 xml:space="preserve">张肌【词频 </w:t>
      </w:r>
      <w:r>
        <w:t>36936</w:t>
      </w:r>
      <w:r>
        <w:rPr>
          <w:rFonts w:hint="eastAsia" w:ascii="宋体" w:hAnsi="宋体" w:eastAsia="宋体"/>
        </w:rPr>
        <w:t xml:space="preserve">】 </w:t>
      </w:r>
      <w:r>
        <w:t xml:space="preserve">tensely ['tɛnsli]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紧张地；拉紧地【词频 </w:t>
      </w:r>
      <w:r>
        <w:t>29809</w:t>
      </w:r>
      <w:r>
        <w:rPr>
          <w:rFonts w:hint="eastAsia" w:ascii="宋体" w:hAnsi="宋体" w:eastAsia="宋体"/>
        </w:rPr>
        <w:t xml:space="preserve">】 </w:t>
      </w:r>
      <w:r>
        <w:t xml:space="preserve">tenseness ['tɛnsnɪs] n.  </w:t>
      </w:r>
      <w:r>
        <w:rPr>
          <w:rFonts w:hint="eastAsia" w:ascii="宋体" w:hAnsi="宋体" w:eastAsia="宋体"/>
        </w:rPr>
        <w:t>紧张；绷紧【词频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46783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1"/>
          <w:w w:val="100"/>
        </w:rPr>
        <w:t>ʃ(ə)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张</w:t>
      </w:r>
      <w:r>
        <w:rPr>
          <w:rFonts w:hint="eastAsia" w:ascii="宋体" w:hAnsi="宋体" w:eastAsia="宋体"/>
          <w:spacing w:val="-3"/>
          <w:w w:val="100"/>
        </w:rPr>
        <w:t>力，</w:t>
      </w:r>
      <w:r>
        <w:rPr>
          <w:rFonts w:hint="eastAsia" w:ascii="宋体" w:hAnsi="宋体" w:eastAsia="宋体"/>
          <w:w w:val="100"/>
        </w:rPr>
        <w:t>拉力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紧</w:t>
      </w:r>
      <w:r>
        <w:rPr>
          <w:rFonts w:hint="eastAsia" w:ascii="宋体" w:hAnsi="宋体" w:eastAsia="宋体"/>
          <w:spacing w:val="-3"/>
          <w:w w:val="100"/>
        </w:rPr>
        <w:t>张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电压</w:t>
      </w:r>
      <w:r>
        <w:rPr>
          <w:rFonts w:hint="eastAsia" w:ascii="宋体" w:hAnsi="宋体" w:eastAsia="宋体"/>
          <w:spacing w:val="-4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使紧张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紧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22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589"/>
        <w:rPr>
          <w:rFonts w:hint="eastAsia" w:ascii="宋体" w:hAnsi="宋体" w:eastAsia="宋体"/>
        </w:rPr>
      </w:pPr>
      <w:r>
        <w:t xml:space="preserve">tension-filled ['tenʃ(ə)n-fɪld] adj. </w:t>
      </w:r>
      <w:r>
        <w:rPr>
          <w:rFonts w:hint="eastAsia" w:ascii="宋体" w:hAnsi="宋体" w:eastAsia="宋体"/>
        </w:rPr>
        <w:t xml:space="preserve">充满张力的【词频 </w:t>
      </w:r>
      <w:r>
        <w:t>51785</w:t>
      </w:r>
      <w:r>
        <w:rPr>
          <w:rFonts w:hint="eastAsia" w:ascii="宋体" w:hAnsi="宋体" w:eastAsia="宋体"/>
        </w:rPr>
        <w:t xml:space="preserve">】 </w:t>
      </w:r>
      <w:r>
        <w:t xml:space="preserve">high-tension ['hai'tenʃən] adj.  </w:t>
      </w:r>
      <w:r>
        <w:rPr>
          <w:rFonts w:hint="eastAsia" w:ascii="宋体" w:hAnsi="宋体" w:eastAsia="宋体"/>
        </w:rPr>
        <w:t>高压的【词频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38229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57"/>
        <w:rPr>
          <w:rFonts w:hint="eastAsia" w:ascii="宋体" w:hAnsi="宋体" w:eastAsia="宋体"/>
        </w:rPr>
      </w:pPr>
      <w:r>
        <w:pict>
          <v:group id="_x0000_s3453" o:spid="_x0000_s3453" o:spt="203" style="position:absolute;left:0pt;margin-left:144.8pt;margin-top:46.65pt;height:392.45pt;width:390.4pt;mso-position-horizontal-relative:page;z-index:-203776;mso-width-relative:page;mso-height-relative:page;" coordorigin="2896,933" coordsize="7808,7849">
            <o:lock v:ext="edit"/>
            <v:shape id="_x0000_s3454" o:spid="_x0000_s345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55" o:spid="_x0000_s345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56" o:spid="_x0000_s345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tensile ['tensaɪl] adj. [</w:t>
      </w:r>
      <w:r>
        <w:rPr>
          <w:rFonts w:hint="eastAsia" w:ascii="宋体" w:hAnsi="宋体" w:eastAsia="宋体"/>
        </w:rPr>
        <w:t>力</w:t>
      </w:r>
      <w:r>
        <w:t xml:space="preserve">] </w:t>
      </w:r>
      <w:r>
        <w:rPr>
          <w:rFonts w:hint="eastAsia" w:ascii="宋体" w:hAnsi="宋体" w:eastAsia="宋体"/>
        </w:rPr>
        <w:t xml:space="preserve">拉力的；可伸长的；可拉长的【词频 </w:t>
      </w:r>
      <w:r>
        <w:t>27036</w:t>
      </w:r>
      <w:r>
        <w:rPr>
          <w:rFonts w:hint="eastAsia" w:ascii="宋体" w:hAnsi="宋体" w:eastAsia="宋体"/>
        </w:rPr>
        <w:t xml:space="preserve">】 </w:t>
      </w:r>
      <w:r>
        <w:t xml:space="preserve">high-tensile ['hai'tensaɪl] adj.  </w:t>
      </w:r>
      <w:r>
        <w:rPr>
          <w:rFonts w:hint="eastAsia" w:ascii="宋体" w:hAnsi="宋体" w:eastAsia="宋体"/>
        </w:rPr>
        <w:t>高强度的【词频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51565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tensity ['tensəti] n. </w:t>
      </w:r>
      <w:r>
        <w:rPr>
          <w:rFonts w:hint="eastAsia" w:ascii="宋体" w:hAnsi="宋体" w:eastAsia="宋体"/>
        </w:rPr>
        <w:t>紧张，紧张度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tensible ['tensəbl] adj. </w:t>
      </w:r>
      <w:r>
        <w:rPr>
          <w:rFonts w:hint="eastAsia" w:ascii="宋体" w:hAnsi="宋体" w:eastAsia="宋体"/>
        </w:rPr>
        <w:t>可伸展的，可拉长的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t xml:space="preserve">hypotensive [,haɪpo'tɛnsɪv] n. </w:t>
      </w:r>
      <w:r>
        <w:rPr>
          <w:rFonts w:hint="eastAsia" w:ascii="宋体" w:hAnsi="宋体" w:eastAsia="宋体"/>
        </w:rPr>
        <w:t xml:space="preserve">低血压患者；降血压药 </w:t>
      </w:r>
      <w:r>
        <w:t xml:space="preserve">adj. </w:t>
      </w:r>
      <w:r>
        <w:rPr>
          <w:rFonts w:hint="eastAsia" w:ascii="宋体" w:hAnsi="宋体" w:eastAsia="宋体"/>
        </w:rPr>
        <w:t xml:space="preserve">低血压的【词频 </w:t>
      </w:r>
      <w:r>
        <w:t>58756</w:t>
      </w:r>
      <w:r>
        <w:rPr>
          <w:rFonts w:hint="eastAsia" w:ascii="宋体" w:hAnsi="宋体" w:eastAsia="宋体"/>
        </w:rPr>
        <w:t xml:space="preserve">】 </w:t>
      </w:r>
      <w:r>
        <w:t xml:space="preserve">hypertension [haɪpə'tenʃ(ə)n] n.  </w:t>
      </w:r>
      <w:r>
        <w:rPr>
          <w:rFonts w:hint="eastAsia" w:ascii="宋体" w:hAnsi="宋体" w:eastAsia="宋体"/>
        </w:rPr>
        <w:t>高血压；过度紧张【词频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10664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59"/>
        <w:rPr>
          <w:rFonts w:hint="eastAsia" w:ascii="宋体" w:hAnsi="宋体" w:eastAsia="宋体"/>
        </w:rPr>
      </w:pPr>
      <w:r>
        <w:t xml:space="preserve">hypotension [haɪpə(ʊ)'tenʃ(ə)n] n. </w:t>
      </w:r>
      <w:r>
        <w:rPr>
          <w:rFonts w:hint="eastAsia" w:ascii="宋体" w:hAnsi="宋体" w:eastAsia="宋体"/>
        </w:rPr>
        <w:t xml:space="preserve">低血压，血压过低【词频 </w:t>
      </w:r>
      <w:r>
        <w:t>34721</w:t>
      </w:r>
      <w:r>
        <w:rPr>
          <w:rFonts w:hint="eastAsia" w:ascii="宋体" w:hAnsi="宋体" w:eastAsia="宋体"/>
        </w:rPr>
        <w:t xml:space="preserve">】 </w:t>
      </w:r>
      <w:r>
        <w:t xml:space="preserve">hypertensive [,haɪpɚ'tɛnsɪv] n. </w:t>
      </w:r>
      <w:r>
        <w:rPr>
          <w:rFonts w:hint="eastAsia" w:ascii="宋体" w:hAnsi="宋体" w:eastAsia="宋体"/>
        </w:rPr>
        <w:t xml:space="preserve">高血压患者 </w:t>
      </w:r>
      <w:r>
        <w:t xml:space="preserve">adj. </w:t>
      </w:r>
      <w:r>
        <w:rPr>
          <w:rFonts w:hint="eastAsia" w:ascii="宋体" w:hAnsi="宋体" w:eastAsia="宋体"/>
        </w:rPr>
        <w:t xml:space="preserve">高血压的【词频 </w:t>
      </w:r>
      <w:r>
        <w:t>54994</w:t>
      </w:r>
      <w:r>
        <w:rPr>
          <w:rFonts w:hint="eastAsia" w:ascii="宋体" w:hAnsi="宋体" w:eastAsia="宋体"/>
        </w:rPr>
        <w:t xml:space="preserve">】 </w:t>
      </w:r>
      <w:r>
        <w:t xml:space="preserve">hypertensive [,haɪpɚ'tɛnsɪv] n. </w:t>
      </w:r>
      <w:r>
        <w:rPr>
          <w:rFonts w:hint="eastAsia" w:ascii="宋体" w:hAnsi="宋体" w:eastAsia="宋体"/>
        </w:rPr>
        <w:t xml:space="preserve">高血压患者 </w:t>
      </w:r>
      <w:r>
        <w:t xml:space="preserve">adj. </w:t>
      </w:r>
      <w:r>
        <w:rPr>
          <w:rFonts w:hint="eastAsia" w:ascii="宋体" w:hAnsi="宋体" w:eastAsia="宋体"/>
        </w:rPr>
        <w:t xml:space="preserve">高血压的【词频 </w:t>
      </w:r>
      <w:r>
        <w:t>29898</w:t>
      </w:r>
      <w:r>
        <w:rPr>
          <w:rFonts w:hint="eastAsia" w:ascii="宋体" w:hAnsi="宋体" w:eastAsia="宋体"/>
        </w:rPr>
        <w:t xml:space="preserve">】 </w:t>
      </w:r>
      <w:r>
        <w:t xml:space="preserve">antihypertensive ['æntɪ,haɪpə'tensɪv] adj. </w:t>
      </w:r>
      <w:r>
        <w:rPr>
          <w:rFonts w:hint="eastAsia" w:ascii="宋体" w:hAnsi="宋体" w:eastAsia="宋体"/>
        </w:rPr>
        <w:t xml:space="preserve">抗高血压的 </w:t>
      </w:r>
      <w:r>
        <w:t xml:space="preserve">n. </w:t>
      </w:r>
      <w:r>
        <w:rPr>
          <w:rFonts w:hint="eastAsia" w:ascii="宋体" w:hAnsi="宋体" w:eastAsia="宋体"/>
        </w:rPr>
        <w:t xml:space="preserve">降压药【词频 </w:t>
      </w:r>
      <w:r>
        <w:t>41971</w:t>
      </w:r>
      <w:r>
        <w:rPr>
          <w:rFonts w:hint="eastAsia" w:ascii="宋体" w:hAnsi="宋体" w:eastAsia="宋体"/>
        </w:rPr>
        <w:t xml:space="preserve">】 </w:t>
      </w:r>
      <w:r>
        <w:t xml:space="preserve">ostentation [,ɒsten'teɪʃ(ə)n] n.  </w:t>
      </w:r>
      <w:r>
        <w:rPr>
          <w:rFonts w:hint="eastAsia" w:ascii="宋体" w:hAnsi="宋体" w:eastAsia="宋体"/>
        </w:rPr>
        <w:t xml:space="preserve">卖弄；虚饰；虚有其表【词频 </w:t>
      </w:r>
      <w:r>
        <w:t>34437</w:t>
      </w:r>
      <w:r>
        <w:rPr>
          <w:rFonts w:hint="eastAsia" w:ascii="宋体" w:hAnsi="宋体" w:eastAsia="宋体"/>
        </w:rPr>
        <w:t xml:space="preserve">】 </w:t>
      </w:r>
      <w:r>
        <w:t xml:space="preserve">ostensible [ɒ'stensɪb(ə)l] adj.  </w:t>
      </w:r>
      <w:r>
        <w:rPr>
          <w:rFonts w:hint="eastAsia" w:ascii="宋体" w:hAnsi="宋体" w:eastAsia="宋体"/>
        </w:rPr>
        <w:t>表面的；假装的【词频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22714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ostensibly [ɒ'stensɪblɪ]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表面上；外表【词频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9350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07"/>
        <w:rPr>
          <w:rFonts w:hint="eastAsia" w:ascii="宋体" w:hAnsi="宋体" w:eastAsia="宋体"/>
        </w:rPr>
      </w:pPr>
      <w:r>
        <w:pict>
          <v:group id="_x0000_s3457" o:spid="_x0000_s3457" o:spt="203" style="position:absolute;left:0pt;margin-left:63.2pt;margin-top:29.65pt;height:80.25pt;width:77pt;mso-position-horizontal-relative:page;z-index:-203776;mso-width-relative:page;mso-height-relative:page;" coordorigin="1265,593" coordsize="1540,1605">
            <o:lock v:ext="edit"/>
            <v:shape id="_x0000_s3458" o:spid="_x0000_s3458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459" o:spid="_x0000_s3459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ostentatious [,ɒsten'teɪʃəs] adj. </w:t>
      </w:r>
      <w:r>
        <w:rPr>
          <w:rFonts w:hint="eastAsia" w:ascii="宋体" w:hAnsi="宋体" w:eastAsia="宋体"/>
        </w:rPr>
        <w:t xml:space="preserve">招摇的；卖弄的；夸耀的；铺张的；惹人注目的【词频 </w:t>
      </w:r>
      <w:r>
        <w:t>21919</w:t>
      </w:r>
      <w:r>
        <w:rPr>
          <w:rFonts w:hint="eastAsia" w:ascii="宋体" w:hAnsi="宋体" w:eastAsia="宋体"/>
        </w:rPr>
        <w:t xml:space="preserve">】 </w:t>
      </w:r>
      <w:r>
        <w:t xml:space="preserve">ostentatiously [ˈɑstənˈteʃəslɪ]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招摇地；铺张地；炫耀地【词频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29551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tendon ['tendən] n. [</w:t>
      </w:r>
      <w:r>
        <w:rPr>
          <w:rFonts w:hint="eastAsia" w:ascii="宋体" w:hAnsi="宋体" w:eastAsia="宋体"/>
        </w:rPr>
        <w:t>解剖</w:t>
      </w:r>
      <w:r>
        <w:t xml:space="preserve">]  </w:t>
      </w:r>
      <w:r>
        <w:rPr>
          <w:rFonts w:hint="eastAsia" w:ascii="宋体" w:hAnsi="宋体" w:eastAsia="宋体"/>
        </w:rPr>
        <w:t>腱【词频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10623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977"/>
        <w:rPr>
          <w:rFonts w:hint="eastAsia" w:ascii="宋体" w:hAnsi="宋体" w:eastAsia="宋体"/>
        </w:rPr>
      </w:pPr>
      <w:r>
        <w:t>tendonitis [ten'dəʊnaɪtɪs] n. 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>腱炎；肌腱炎【词频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42717</w:t>
      </w:r>
      <w:r>
        <w:rPr>
          <w:rFonts w:hint="eastAsia" w:ascii="宋体" w:hAnsi="宋体" w:eastAsia="宋体"/>
        </w:rPr>
        <w:t xml:space="preserve">】 </w:t>
      </w:r>
      <w:r>
        <w:t xml:space="preserve">tendinitis [,tendɪ'naɪtəs] n.  </w:t>
      </w:r>
      <w:r>
        <w:rPr>
          <w:rFonts w:hint="eastAsia" w:ascii="宋体" w:hAnsi="宋体" w:eastAsia="宋体"/>
        </w:rPr>
        <w:t>腱炎【词频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25124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2"/>
          <w:w w:val="100"/>
        </w:rPr>
        <w:t>t</w:t>
      </w:r>
      <w:r>
        <w:rPr>
          <w:w w:val="100"/>
        </w:rPr>
        <w:t>end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rəʊ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end]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（使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伸出</w:t>
      </w:r>
      <w:r>
        <w:rPr>
          <w:rFonts w:hint="eastAsia" w:ascii="宋体" w:hAnsi="宋体" w:eastAsia="宋体"/>
          <w:spacing w:val="-108"/>
          <w:w w:val="100"/>
        </w:rPr>
        <w:t>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伸</w:t>
      </w:r>
      <w:r>
        <w:rPr>
          <w:rFonts w:hint="eastAsia" w:ascii="宋体" w:hAnsi="宋体" w:eastAsia="宋体"/>
          <w:w w:val="100"/>
        </w:rPr>
        <w:t>展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protensive [prəu'tensiv] adj. </w:t>
      </w:r>
      <w:r>
        <w:rPr>
          <w:rFonts w:hint="eastAsia" w:ascii="宋体" w:hAnsi="宋体" w:eastAsia="宋体"/>
        </w:rPr>
        <w:t>伸长的，延长的，延长时间的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tendril ['tendrɪl] n.  </w:t>
      </w:r>
      <w:r>
        <w:rPr>
          <w:rFonts w:hint="eastAsia" w:ascii="宋体" w:hAnsi="宋体" w:eastAsia="宋体"/>
        </w:rPr>
        <w:t>卷须；蔓；卷须状物【词频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16261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45"/>
        <w:rPr>
          <w:rFonts w:hint="eastAsia" w:ascii="宋体" w:hAnsi="宋体" w:eastAsia="宋体"/>
        </w:rPr>
      </w:pPr>
      <w:r>
        <w:t xml:space="preserve">angiotensin [,ændʒɪə(ʊ)'tensɪn] n. </w:t>
      </w:r>
      <w:r>
        <w:rPr>
          <w:rFonts w:hint="eastAsia" w:ascii="宋体" w:hAnsi="宋体" w:eastAsia="宋体"/>
        </w:rPr>
        <w:t xml:space="preserve">血管紧张肽；血管紧缩素【词频 </w:t>
      </w:r>
      <w:r>
        <w:t>54474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[ɒnˈ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协</w:t>
      </w:r>
      <w:r>
        <w:rPr>
          <w:rFonts w:hint="eastAsia" w:ascii="宋体" w:hAnsi="宋体" w:eastAsia="宋体"/>
          <w:spacing w:val="-3"/>
          <w:w w:val="100"/>
        </w:rPr>
        <w:t>约；</w:t>
      </w:r>
      <w:r>
        <w:rPr>
          <w:rFonts w:hint="eastAsia" w:ascii="宋体" w:hAnsi="宋体" w:eastAsia="宋体"/>
          <w:w w:val="100"/>
        </w:rPr>
        <w:t>谅解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协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0</w:t>
      </w:r>
      <w:r>
        <w:rPr>
          <w:w w:val="100"/>
        </w:rPr>
        <w:t>08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2"/>
        <w:numPr>
          <w:ilvl w:val="1"/>
          <w:numId w:val="13"/>
        </w:numPr>
        <w:tabs>
          <w:tab w:val="left" w:pos="2400"/>
        </w:tabs>
        <w:spacing w:before="77" w:after="0" w:line="240" w:lineRule="auto"/>
        <w:ind w:left="2399" w:right="0" w:hanging="883"/>
        <w:jc w:val="left"/>
        <w:rPr>
          <w:rFonts w:hint="eastAsia" w:ascii="Microsoft JhengHei" w:eastAsia="Microsoft JhengHei"/>
        </w:rPr>
      </w:pPr>
      <w:r>
        <w:pict>
          <v:group id="_x0000_s3460" o:spid="_x0000_s3460" o:spt="203" style="position:absolute;left:0pt;margin-left:144.8pt;margin-top:15.4pt;height:392.45pt;width:390.4pt;mso-position-horizontal-relative:page;z-index:-203776;mso-width-relative:page;mso-height-relative:page;" coordorigin="2896,309" coordsize="7808,7849">
            <o:lock v:ext="edit"/>
            <v:shape id="_x0000_s3461" o:spid="_x0000_s346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62" o:spid="_x0000_s3462" o:spt="75" type="#_x0000_t75" style="position:absolute;left:8020;top:2751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63" o:spid="_x0000_s346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bookmarkStart w:id="237" w:name="_bookmark79"/>
      <w:bookmarkEnd w:id="237"/>
      <w:bookmarkStart w:id="238" w:name="_bookmark79"/>
      <w:bookmarkEnd w:id="238"/>
      <w:bookmarkStart w:id="239" w:name="280. -memor- = -ment- = -mind- 记忆"/>
      <w:bookmarkEnd w:id="239"/>
      <w:r>
        <w:rPr>
          <w:spacing w:val="-3"/>
        </w:rPr>
        <w:t xml:space="preserve">-memor- </w:t>
      </w:r>
      <w:r>
        <w:t>= -ment- = -mind-</w:t>
      </w:r>
      <w:r>
        <w:rPr>
          <w:spacing w:val="79"/>
        </w:rPr>
        <w:t xml:space="preserve"> </w:t>
      </w:r>
      <w:r>
        <w:rPr>
          <w:rFonts w:hint="eastAsia" w:ascii="Microsoft JhengHei" w:eastAsia="Microsoft JhengHei"/>
        </w:rPr>
        <w:t>记忆</w:t>
      </w:r>
    </w:p>
    <w:p>
      <w:pPr>
        <w:pStyle w:val="3"/>
        <w:spacing w:before="360" w:line="259" w:lineRule="auto"/>
        <w:ind w:left="1000" w:right="151" w:hanging="841"/>
      </w:pPr>
      <w:r>
        <w:rPr>
          <w:rFonts w:hint="eastAsia" w:ascii="宋体" w:hAnsi="宋体" w:eastAsia="宋体"/>
        </w:rPr>
        <w:t xml:space="preserve">【词源】① </w:t>
      </w:r>
      <w:r>
        <w:t>-memor-</w:t>
      </w:r>
      <w:r>
        <w:rPr>
          <w:rFonts w:hint="eastAsia" w:ascii="宋体" w:hAnsi="宋体" w:eastAsia="宋体"/>
        </w:rPr>
        <w:t xml:space="preserve">来源于拉丁语中形容词 </w:t>
      </w:r>
      <w:r>
        <w:t>memor</w:t>
      </w:r>
      <w:r>
        <w:rPr>
          <w:rFonts w:hint="eastAsia" w:ascii="宋体" w:hAnsi="宋体" w:eastAsia="宋体"/>
        </w:rPr>
        <w:t>（注意的，不忘的</w:t>
      </w:r>
      <w:r>
        <w:t>)</w:t>
      </w:r>
      <w:r>
        <w:rPr>
          <w:rFonts w:hint="eastAsia" w:ascii="宋体" w:hAnsi="宋体" w:eastAsia="宋体"/>
        </w:rPr>
        <w:t xml:space="preserve">及其派生的名词 </w:t>
      </w:r>
      <w:r>
        <w:t>memoria</w:t>
      </w:r>
      <w:r>
        <w:rPr>
          <w:rFonts w:hint="eastAsia" w:ascii="宋体" w:hAnsi="宋体" w:eastAsia="宋体"/>
        </w:rPr>
        <w:t>（记忆，记得</w:t>
      </w:r>
      <w:r>
        <w:t>)</w:t>
      </w:r>
      <w:r>
        <w:rPr>
          <w:rFonts w:hint="eastAsia" w:ascii="宋体" w:hAnsi="宋体" w:eastAsia="宋体"/>
        </w:rPr>
        <w:t xml:space="preserve">和动词 </w:t>
      </w:r>
      <w:r>
        <w:t>memorare</w:t>
      </w:r>
      <w:r>
        <w:rPr>
          <w:rFonts w:hint="eastAsia" w:ascii="宋体" w:hAnsi="宋体" w:eastAsia="宋体"/>
        </w:rPr>
        <w:t>（记忆，记得</w:t>
      </w:r>
      <w:r>
        <w:t>)</w:t>
      </w:r>
      <w:r>
        <w:rPr>
          <w:rFonts w:hint="eastAsia" w:ascii="宋体" w:hAnsi="宋体" w:eastAsia="宋体"/>
        </w:rPr>
        <w:t>；</w:t>
      </w:r>
      <w:r>
        <w:t>-ment-</w:t>
      </w:r>
      <w:r>
        <w:rPr>
          <w:rFonts w:hint="eastAsia" w:ascii="宋体" w:hAnsi="宋体" w:eastAsia="宋体"/>
        </w:rPr>
        <w:t xml:space="preserve">来源于拉丁语名词 </w:t>
      </w:r>
      <w:r>
        <w:t>mens</w:t>
      </w:r>
      <w:r>
        <w:rPr>
          <w:rFonts w:hint="eastAsia" w:ascii="宋体" w:hAnsi="宋体" w:eastAsia="宋体"/>
        </w:rPr>
        <w:t>，</w:t>
      </w:r>
      <w:r>
        <w:t>mentis</w:t>
      </w:r>
      <w:r>
        <w:rPr>
          <w:rFonts w:hint="eastAsia" w:ascii="宋体" w:hAnsi="宋体" w:eastAsia="宋体"/>
        </w:rPr>
        <w:t>，</w:t>
      </w:r>
      <w:r>
        <w:t>f</w:t>
      </w:r>
      <w:r>
        <w:rPr>
          <w:rFonts w:hint="eastAsia" w:ascii="宋体" w:hAnsi="宋体" w:eastAsia="宋体"/>
        </w:rPr>
        <w:t>（记忆力</w:t>
      </w:r>
      <w:r>
        <w:t>)</w:t>
      </w:r>
      <w:r>
        <w:rPr>
          <w:rFonts w:hint="eastAsia" w:ascii="宋体" w:hAnsi="宋体" w:eastAsia="宋体"/>
        </w:rPr>
        <w:t>和</w:t>
      </w:r>
      <w:r>
        <w:rPr>
          <w:rFonts w:hint="eastAsia" w:ascii="宋体" w:hAnsi="宋体" w:eastAsia="宋体"/>
          <w:spacing w:val="-57"/>
        </w:rPr>
        <w:t xml:space="preserve"> </w:t>
      </w:r>
      <w:r>
        <w:t>mentio</w:t>
      </w:r>
    </w:p>
    <w:p>
      <w:pPr>
        <w:pStyle w:val="3"/>
        <w:spacing w:before="2" w:line="256" w:lineRule="auto"/>
        <w:ind w:left="1000" w:right="153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（回想</w:t>
      </w:r>
      <w:r>
        <w:t>)</w:t>
      </w:r>
      <w:r>
        <w:rPr>
          <w:rFonts w:hint="eastAsia" w:ascii="宋体" w:hAnsi="宋体" w:eastAsia="宋体"/>
        </w:rPr>
        <w:t>。这些拉丁语的词源可追溯至原始印欧语</w:t>
      </w:r>
      <w:r>
        <w:t>-men-</w:t>
      </w:r>
      <w:r>
        <w:rPr>
          <w:rFonts w:hint="eastAsia" w:ascii="宋体" w:hAnsi="宋体" w:eastAsia="宋体"/>
        </w:rPr>
        <w:t>（思考</w:t>
      </w:r>
      <w:r>
        <w:t>)</w:t>
      </w:r>
      <w:r>
        <w:rPr>
          <w:rFonts w:hint="eastAsia" w:ascii="宋体" w:hAnsi="宋体" w:eastAsia="宋体"/>
        </w:rPr>
        <w:t xml:space="preserve">。② 来自拉丁语的 </w:t>
      </w:r>
      <w:r>
        <w:t>ment</w:t>
      </w:r>
      <w:r>
        <w:rPr>
          <w:rFonts w:hint="eastAsia" w:ascii="宋体" w:hAnsi="宋体" w:eastAsia="宋体"/>
        </w:rPr>
        <w:t>，</w:t>
      </w:r>
      <w:r>
        <w:t xml:space="preserve">mens </w:t>
      </w:r>
      <w:r>
        <w:rPr>
          <w:rFonts w:hint="eastAsia" w:ascii="宋体" w:hAnsi="宋体" w:eastAsia="宋体"/>
        </w:rPr>
        <w:t>意为</w:t>
      </w:r>
      <w:r>
        <w:rPr>
          <w:rFonts w:hint="eastAsia" w:ascii="宋体" w:hAnsi="宋体" w:eastAsia="宋体"/>
          <w:spacing w:val="-53"/>
        </w:rPr>
        <w:t xml:space="preserve"> </w:t>
      </w:r>
      <w:r>
        <w:t>mind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【引申】回忆</w:t>
      </w:r>
      <w:r>
        <w:t>/</w:t>
      </w:r>
      <w:r>
        <w:rPr>
          <w:rFonts w:hint="eastAsia" w:ascii="宋体" w:eastAsia="宋体"/>
        </w:rPr>
        <w:t>记忆</w:t>
      </w:r>
      <w:r>
        <w:t>/</w:t>
      </w:r>
      <w:r>
        <w:rPr>
          <w:rFonts w:hint="eastAsia" w:ascii="宋体" w:eastAsia="宋体"/>
        </w:rPr>
        <w:t>留心</w:t>
      </w:r>
      <w:r>
        <w:t>/</w:t>
      </w:r>
      <w:r>
        <w:rPr>
          <w:rFonts w:hint="eastAsia" w:ascii="宋体" w:eastAsia="宋体"/>
        </w:rPr>
        <w:t>智力</w:t>
      </w:r>
      <w:r>
        <w:t>/</w:t>
      </w:r>
      <w:r>
        <w:rPr>
          <w:rFonts w:hint="eastAsia" w:ascii="宋体" w:eastAsia="宋体"/>
        </w:rPr>
        <w:t>思考</w:t>
      </w:r>
      <w:r>
        <w:t>/</w:t>
      </w:r>
      <w:r>
        <w:rPr>
          <w:rFonts w:hint="eastAsia" w:ascii="宋体" w:eastAsia="宋体"/>
        </w:rPr>
        <w:t>思想</w:t>
      </w:r>
      <w:r>
        <w:t>/</w:t>
      </w:r>
      <w:r>
        <w:rPr>
          <w:rFonts w:hint="eastAsia" w:ascii="宋体" w:eastAsia="宋体"/>
        </w:rPr>
        <w:t>头脑</w:t>
      </w:r>
      <w:r>
        <w:t>/</w:t>
      </w:r>
      <w:r>
        <w:rPr>
          <w:rFonts w:hint="eastAsia" w:ascii="宋体" w:eastAsia="宋体"/>
        </w:rPr>
        <w:t>心智</w:t>
      </w:r>
      <w:r>
        <w:t>/</w:t>
      </w:r>
      <w:r>
        <w:rPr>
          <w:rFonts w:hint="eastAsia" w:ascii="宋体" w:eastAsia="宋体"/>
        </w:rPr>
        <w:t>精神</w:t>
      </w:r>
      <w:r>
        <w:t>//</w:t>
      </w:r>
      <w:r>
        <w:rPr>
          <w:rFonts w:hint="eastAsia" w:ascii="宋体" w:eastAsia="宋体"/>
        </w:rPr>
        <w:t>理智</w:t>
      </w:r>
    </w:p>
    <w:p>
      <w:pPr>
        <w:pStyle w:val="3"/>
        <w:spacing w:before="177" w:line="516" w:lineRule="auto"/>
        <w:ind w:right="384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m</w:t>
      </w:r>
      <w:r>
        <w:rPr>
          <w:w w:val="100"/>
        </w:rPr>
        <w:t>(</w:t>
      </w:r>
      <w:r>
        <w:rPr>
          <w:spacing w:val="-1"/>
          <w:w w:val="100"/>
        </w:rPr>
        <w:t>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忆</w:t>
      </w:r>
      <w:r>
        <w:rPr>
          <w:rFonts w:hint="eastAsia" w:ascii="宋体" w:hAnsi="宋体" w:eastAsia="宋体"/>
          <w:w w:val="100"/>
        </w:rPr>
        <w:t>，记</w:t>
      </w:r>
      <w:r>
        <w:rPr>
          <w:rFonts w:hint="eastAsia" w:ascii="宋体" w:hAnsi="宋体" w:eastAsia="宋体"/>
          <w:spacing w:val="-3"/>
          <w:w w:val="100"/>
        </w:rPr>
        <w:t>忆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内</w:t>
      </w:r>
      <w:r>
        <w:rPr>
          <w:rFonts w:hint="eastAsia" w:ascii="宋体" w:hAnsi="宋体" w:eastAsia="宋体"/>
          <w:spacing w:val="-3"/>
          <w:w w:val="100"/>
        </w:rPr>
        <w:t>存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计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存储器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3"/>
          <w:w w:val="100"/>
        </w:rPr>
        <w:t>忆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8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memorial [mə'mɔːrɪəl] n. </w:t>
      </w:r>
      <w:r>
        <w:rPr>
          <w:rFonts w:hint="eastAsia" w:ascii="宋体" w:hAnsi="宋体" w:eastAsia="宋体"/>
        </w:rPr>
        <w:t>纪念碑，纪念馆；纪念仪式；纪念物</w:t>
      </w:r>
    </w:p>
    <w:p>
      <w:pPr>
        <w:pStyle w:val="3"/>
        <w:spacing w:line="516" w:lineRule="auto"/>
        <w:ind w:right="2138" w:firstLine="2100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纪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，追</w:t>
      </w:r>
      <w:r>
        <w:rPr>
          <w:rFonts w:hint="eastAsia" w:ascii="宋体" w:hAnsi="宋体" w:eastAsia="宋体"/>
          <w:w w:val="100"/>
        </w:rPr>
        <w:t>悼的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52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immemorial [ɪmɪ'mɔːrɪəl] adj. </w:t>
      </w:r>
      <w:r>
        <w:rPr>
          <w:rFonts w:hint="eastAsia" w:ascii="宋体" w:hAnsi="宋体" w:eastAsia="宋体"/>
        </w:rPr>
        <w:t xml:space="preserve">远古的，古老的；无法追忆的【词频 </w:t>
      </w:r>
      <w:r>
        <w:t>25566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m</w:t>
      </w:r>
      <w:r>
        <w:rPr>
          <w:w w:val="100"/>
        </w:rPr>
        <w:t>(</w:t>
      </w:r>
      <w:r>
        <w:rPr>
          <w:spacing w:val="-1"/>
          <w:w w:val="100"/>
        </w:rPr>
        <w:t>ə)rə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显</w:t>
      </w:r>
      <w:r>
        <w:rPr>
          <w:rFonts w:hint="eastAsia" w:ascii="宋体" w:hAnsi="宋体" w:eastAsia="宋体"/>
          <w:spacing w:val="-3"/>
          <w:w w:val="100"/>
        </w:rPr>
        <w:t>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难</w:t>
      </w:r>
      <w:r>
        <w:rPr>
          <w:rFonts w:hint="eastAsia" w:ascii="宋体" w:hAnsi="宋体" w:eastAsia="宋体"/>
          <w:spacing w:val="-3"/>
          <w:w w:val="100"/>
        </w:rPr>
        <w:t>忘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；值</w:t>
      </w:r>
      <w:r>
        <w:rPr>
          <w:rFonts w:hint="eastAsia" w:ascii="宋体" w:hAnsi="宋体" w:eastAsia="宋体"/>
          <w:w w:val="100"/>
        </w:rPr>
        <w:t>得纪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60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memorably ['mɛmərəbli]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难忘地；明确地；显著地【词频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t>25841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71"/>
        <w:rPr>
          <w:rFonts w:hint="eastAsia" w:ascii="宋体" w:hAnsi="宋体" w:eastAsia="宋体"/>
        </w:rPr>
      </w:pPr>
      <w:r>
        <w:t xml:space="preserve">unmemorable [ʌn'memərəbl] adj. </w:t>
      </w:r>
      <w:r>
        <w:rPr>
          <w:rFonts w:hint="eastAsia" w:ascii="宋体" w:hAnsi="宋体" w:eastAsia="宋体"/>
        </w:rPr>
        <w:t xml:space="preserve">不容易记住的；不值得纪念的；不值得注意的【词频 </w:t>
      </w:r>
      <w:r>
        <w:t>45721</w:t>
      </w:r>
      <w:r>
        <w:rPr>
          <w:rFonts w:hint="eastAsia" w:ascii="宋体" w:hAnsi="宋体" w:eastAsia="宋体"/>
        </w:rPr>
        <w:t xml:space="preserve">】 </w:t>
      </w:r>
      <w:r>
        <w:t xml:space="preserve">memorabilia [,mem(ə)rə'bɪlɪə] n.  </w:t>
      </w:r>
      <w:r>
        <w:rPr>
          <w:rFonts w:hint="eastAsia" w:ascii="宋体" w:hAnsi="宋体" w:eastAsia="宋体"/>
        </w:rPr>
        <w:t>大事记；值得纪念的事物【词频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10943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85"/>
        <w:rPr>
          <w:rFonts w:hint="eastAsia" w:ascii="宋体" w:hAnsi="宋体" w:eastAsia="宋体"/>
        </w:rPr>
      </w:pPr>
      <w:r>
        <w:pict>
          <v:group id="_x0000_s3464" o:spid="_x0000_s3464" o:spt="203" style="position:absolute;left:0pt;margin-left:63.2pt;margin-top:15.05pt;height:80.25pt;width:77pt;mso-position-horizontal-relative:page;z-index:-203776;mso-width-relative:page;mso-height-relative:page;" coordorigin="1265,302" coordsize="1540,1605">
            <o:lock v:ext="edit"/>
            <v:shape id="_x0000_s3465" o:spid="_x0000_s3465" style="position:absolute;left:1265;top:536;height:1371;width:1299;" fillcolor="#C0C0C0" filled="t" stroked="f" coordorigin="1265,536" coordsize="1299,1371" path="m1646,1567l1638,1559,1579,1632,1543,1679,1511,1719,1506,1641,1497,1562,1492,1529,1485,1481,1469,1398,1474,1388,1479,1377,1484,1367,1414,1377,1429,1414,1440,1449,1448,1481,1454,1510,1400,1572,1360,1618,1354,1561,1346,1503,1337,1443,1324,1379,1327,1369,1331,1358,1334,1348,1265,1363,1280,1396,1295,1434,1308,1477,1322,1525,1333,1572,1337,1609,1334,1635,1326,1651,1387,1670,1388,1657,1393,1641,1401,1623,1404,1618,1412,1603,1424,1582,1436,1563,1448,1545,1461,1529,1470,1572,1476,1611,1481,1647,1484,1679,1486,1708,1484,1733,1479,1752,1471,1767,1530,1784,1535,1764,1544,1742,1554,1719,1555,1718,1568,1691,1581,1670,1605,1632,1624,1602,1646,1567m1724,1636l1712,1632,1685,1691,1662,1742,1642,1783,1625,1816,1611,1844,1598,1866,1588,1882,1581,1894,1644,1906,1647,1875,1661,1821,1687,1741,1724,1636m2011,1084l2009,1069,2004,1059,1992,1043,1974,1021,1950,994,1946,996,1943,998,1939,1000,1950,1030,1958,1057,1961,1081,1960,1101,1958,1120,1960,1131,1962,1133,1964,1135,1973,1135,1984,1128,1992,1124,2000,1116,2007,1105,2011,1097,2011,1084m2088,1463l2087,1448,2083,1433,2083,1430,2071,1432,2060,1433,2050,1431,2040,1426,2029,1419,2012,1407,1991,1390,1965,1367,1961,1370,1958,1374,1954,1377,1980,1406,2001,1428,2016,1446,2026,1457,2032,1468,2034,1476,2035,1477,2033,1485,2028,1493,1891,1630,1874,1643,1857,1648,1841,1644,1825,1632,1765,1572,1709,1516,1722,1504,1815,1411,1872,1354,1881,1363,1899,1381,1903,1369,1908,1354,1910,1348,1914,1337,1897,1323,1871,1298,1859,1286,1859,1341,1790,1411,1764,1386,1764,1436,1697,1504,1608,1415,1596,1403,1606,1392,1663,1335,1714,1386,1764,1436,1764,1386,1714,1335,1688,1310,1705,1293,1758,1240,1859,1341,1859,1286,1836,1263,1813,1240,1792,1219,1796,1190,1745,1190,1745,1228,1680,1293,1674,1265,1669,1238,1667,1221,1667,1306,1583,1390,1572,1390,1562,1391,1551,1392,1545,1356,1539,1323,1532,1294,1526,1270,1543,1253,1590,1206,1623,1173,1634,1206,1656,1272,1667,1306,1667,1221,1666,1213,1665,1190,1665,1173,1665,1168,1666,1152,1670,1136,1678,1122,1608,1120,1608,1162,1564,1206,1518,1253,1514,1239,1510,1223,1505,1206,1499,1188,1502,1178,1504,1168,1507,1158,1438,1173,1455,1205,1471,1241,1487,1280,1503,1323,1516,1369,1524,1417,1529,1465,1530,1514,1543,1514,1548,1492,1551,1468,1553,1443,1554,1415,1710,1572,1809,1670,1832,1688,1855,1694,1877,1689,1899,1672,1924,1648,2000,1572,2061,1510,2070,1502,2080,1487,2085,1476,2088,1463m2093,876l2093,842,2089,833,2072,817,2064,812,2054,811,2036,814,2011,819,1977,827,1977,835,2000,841,2022,848,2041,857,2059,867,2076,880,2087,882,2093,876m2255,540l2199,537,2180,536,2180,578,2049,709,2007,751,2006,739,2004,729,2000,720,1994,713,1990,709,1973,701,1964,700,1948,703,1926,709,1897,717,1897,726,1924,733,1948,742,1970,754,1990,768,1916,842,1821,937,1796,916,1787,924,1804,951,1816,976,1824,998,1828,1019,1830,1038,1832,1048,1836,1053,1838,1055,1840,1053,1849,1053,1861,1040,1870,1023,1874,1015,1876,1004,1872,996,1867,988,1859,977,1848,964,1834,949,1846,937,2032,751,2194,589,2200,608,2212,648,2218,667,2221,666,2225,665,2228,665,2227,619,2231,589,2232,584,2242,557,2255,540m2325,847l2324,832,2323,827,2310,831,2298,832,2288,830,2279,825,2269,818,2258,810,2246,800,2232,787,2224,795,2238,813,2250,828,2260,841,2266,850,2274,863,2272,873,2266,884,2163,987,2147,1002,2136,1011,2129,1015,2127,1015,2132,998,2139,977,2149,942,2157,907,2163,873,2167,841,2172,807,2176,768,2180,726,2191,709,2197,701,2127,694,2132,735,2133,777,2131,818,2127,859,2122,900,2116,936,2109,969,2101,998,2030,926,2032,914,2034,902,2036,890,1965,920,1984,937,2003,955,2023,975,2087,1038,2065,1090,2041,1140,2014,1189,1986,1236,1994,1240,2030,1191,2062,1144,2088,1099,2110,1057,2123,1065,2133,1063,2140,1057,2181,1015,2201,996,2283,913,2305,890,2320,868,2325,847m2384,719l2378,709,2369,701,2361,696,2351,693,2339,691,2325,690,2308,693,2286,698,2258,707,2226,717,2227,721,2227,724,2228,728,2267,730,2300,734,2328,740,2350,749,2367,758,2378,760,2382,755,2384,753,2384,719m2563,1000l2540,979,2515,955,2487,928,2456,897,2456,886,2457,876,2458,865,2388,888,2407,905,2433,929,2465,961,2504,1000,2382,1122,2316,1057,2279,1019,2281,1007,2285,983,2245,998,2211,1010,2234,1031,2266,1062,2306,1101,2355,1149,2236,1268,2158,1190,2161,1179,2163,1169,2165,1158,2095,1185,2116,1204,2141,1227,2169,1255,2201,1287,2199,1295,2198,1303,2196,1312,2210,1311,2249,1310,2249,1280,2262,1268,2407,1122,2517,1012,2542,1038,2547,1028,2556,1012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3466" o:spid="_x0000_s3466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andum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nd</w:t>
      </w:r>
      <w:r>
        <w:rPr>
          <w:spacing w:val="-3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备忘</w:t>
      </w:r>
      <w:r>
        <w:rPr>
          <w:rFonts w:hint="eastAsia" w:ascii="宋体" w:hAnsi="宋体" w:eastAsia="宋体"/>
          <w:spacing w:val="-3"/>
          <w:w w:val="100"/>
        </w:rPr>
        <w:t>录</w:t>
      </w:r>
      <w:r>
        <w:rPr>
          <w:rFonts w:hint="eastAsia" w:ascii="宋体" w:hAnsi="宋体" w:eastAsia="宋体"/>
          <w:w w:val="100"/>
        </w:rPr>
        <w:t>；便</w:t>
      </w:r>
      <w:r>
        <w:rPr>
          <w:rFonts w:hint="eastAsia" w:ascii="宋体" w:hAnsi="宋体" w:eastAsia="宋体"/>
          <w:spacing w:val="-3"/>
          <w:w w:val="100"/>
        </w:rPr>
        <w:t>笺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andu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0"/>
        </w:rPr>
        <w:t xml:space="preserve">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1"/>
          <w:w w:val="100"/>
        </w:rPr>
        <w:t>r</w:t>
      </w:r>
      <w:r>
        <w:rPr>
          <w:w w:val="100"/>
        </w:rPr>
        <w:t>anda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24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memorialize [mɪ'mɔːrɪəlaɪz] vt.  </w:t>
      </w:r>
      <w:r>
        <w:rPr>
          <w:rFonts w:hint="eastAsia" w:ascii="宋体" w:hAnsi="宋体" w:eastAsia="宋体"/>
        </w:rPr>
        <w:t>纪念；请愿；提出请愿书【词频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18053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10"/>
        <w:rPr>
          <w:rFonts w:hint="eastAsia" w:ascii="宋体" w:hAnsi="宋体" w:eastAsia="宋体"/>
        </w:rPr>
      </w:pPr>
      <w:r>
        <w:t xml:space="preserve">memorialization [mɪ'mɔːrɪəlaɪzeɪʃ(ə)n] n. </w:t>
      </w:r>
      <w:r>
        <w:rPr>
          <w:rFonts w:hint="eastAsia" w:ascii="宋体" w:hAnsi="宋体" w:eastAsia="宋体"/>
        </w:rPr>
        <w:t xml:space="preserve">纪念【词频 </w:t>
      </w:r>
      <w:r>
        <w:t>49209</w:t>
      </w:r>
      <w:r>
        <w:rPr>
          <w:rFonts w:hint="eastAsia" w:ascii="宋体" w:hAnsi="宋体" w:eastAsia="宋体"/>
        </w:rPr>
        <w:t xml:space="preserve">】 </w:t>
      </w:r>
      <w:r>
        <w:t xml:space="preserve">memorize ['meməraɪz] vt.  </w:t>
      </w:r>
      <w:r>
        <w:rPr>
          <w:rFonts w:hint="eastAsia" w:ascii="宋体" w:hAnsi="宋体" w:eastAsia="宋体"/>
        </w:rPr>
        <w:t>记住，背熟；记忆【词频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8429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ər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zd]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记住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熟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343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memorization [,mɛmərɪ'zeʃən] n.  </w:t>
      </w:r>
      <w:r>
        <w:rPr>
          <w:rFonts w:hint="eastAsia" w:ascii="宋体" w:hAnsi="宋体" w:eastAsia="宋体"/>
        </w:rPr>
        <w:t>记住；暗记【词频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21895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əre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庆祝，</w:t>
      </w:r>
      <w:r>
        <w:rPr>
          <w:rFonts w:hint="eastAsia" w:ascii="宋体" w:hAnsi="宋体" w:eastAsia="宋体"/>
          <w:spacing w:val="-3"/>
          <w:w w:val="100"/>
        </w:rPr>
        <w:t>纪</w:t>
      </w:r>
      <w:r>
        <w:rPr>
          <w:rFonts w:hint="eastAsia" w:ascii="宋体" w:hAnsi="宋体" w:eastAsia="宋体"/>
          <w:w w:val="100"/>
        </w:rPr>
        <w:t>念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w w:val="100"/>
        </w:rPr>
        <w:t>的纪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86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43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329"/>
        <w:rPr>
          <w:rFonts w:hint="eastAsia" w:ascii="宋体" w:hAnsi="宋体" w:eastAsia="宋体"/>
        </w:rPr>
      </w:pPr>
      <w:r>
        <w:t xml:space="preserve">commemoration [kəmemə'reɪʃ(ə)n] n. </w:t>
      </w:r>
      <w:r>
        <w:rPr>
          <w:rFonts w:hint="eastAsia" w:ascii="宋体" w:hAnsi="宋体" w:eastAsia="宋体"/>
        </w:rPr>
        <w:t xml:space="preserve">纪念；庆典；纪念会【词频 </w:t>
      </w:r>
      <w:r>
        <w:t>16070</w:t>
      </w:r>
      <w:r>
        <w:rPr>
          <w:rFonts w:hint="eastAsia" w:ascii="宋体" w:hAnsi="宋体" w:eastAsia="宋体"/>
        </w:rPr>
        <w:t xml:space="preserve">】 </w:t>
      </w:r>
      <w:r>
        <w:t xml:space="preserve">commemorable [kə'memərəbl] adj. </w:t>
      </w:r>
      <w:r>
        <w:rPr>
          <w:rFonts w:hint="eastAsia" w:ascii="宋体" w:hAnsi="宋体" w:eastAsia="宋体"/>
        </w:rPr>
        <w:t>值得纪念的</w:t>
      </w:r>
    </w:p>
    <w:p>
      <w:pPr>
        <w:pStyle w:val="3"/>
        <w:rPr>
          <w:rFonts w:hint="eastAsia" w:ascii="宋体" w:hAnsi="宋体" w:eastAsia="宋体"/>
        </w:rPr>
      </w:pPr>
      <w:r>
        <w:t xml:space="preserve">commemorative [kə'mem(ə)rətɪv] adj.  </w:t>
      </w:r>
      <w:r>
        <w:rPr>
          <w:rFonts w:hint="eastAsia" w:ascii="宋体" w:hAnsi="宋体" w:eastAsia="宋体"/>
        </w:rPr>
        <w:t>纪念的【词频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16369</w:t>
      </w:r>
      <w:r>
        <w:rPr>
          <w:rFonts w:hint="eastAsia" w:ascii="宋体" w:hAnsi="宋体" w:eastAsia="宋体"/>
        </w:rPr>
        <w:t>，</w:t>
      </w:r>
      <w:r>
        <w:t>57891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61"/>
        <w:rPr>
          <w:rFonts w:hint="eastAsia" w:ascii="宋体" w:hAnsi="宋体" w:eastAsia="宋体"/>
        </w:rPr>
      </w:pPr>
      <w:r>
        <w:pict>
          <v:group id="_x0000_s3467" o:spid="_x0000_s3467" o:spt="203" style="position:absolute;left:0pt;margin-left:144.8pt;margin-top:12.15pt;height:392.45pt;width:390.4pt;mso-position-horizontal-relative:page;z-index:-202752;mso-width-relative:page;mso-height-relative:page;" coordorigin="2896,243" coordsize="7808,7849">
            <o:lock v:ext="edit"/>
            <v:shape id="_x0000_s3468" o:spid="_x0000_s3468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69" o:spid="_x0000_s3469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70" o:spid="_x0000_s3470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remember [rɪˈmembə(r)] vt.&amp; vi. </w:t>
      </w:r>
      <w:r>
        <w:rPr>
          <w:rFonts w:hint="eastAsia" w:ascii="宋体" w:hAnsi="宋体" w:eastAsia="宋体"/>
        </w:rPr>
        <w:t xml:space="preserve">记得；牢记 </w:t>
      </w:r>
      <w:r>
        <w:t xml:space="preserve">vt. </w:t>
      </w:r>
      <w:r>
        <w:rPr>
          <w:rFonts w:hint="eastAsia" w:ascii="宋体" w:hAnsi="宋体" w:eastAsia="宋体"/>
        </w:rPr>
        <w:t>记着；纪念；回想起；送钱</w:t>
      </w:r>
      <w:r>
        <w:t>[</w:t>
      </w:r>
      <w:r>
        <w:rPr>
          <w:rFonts w:hint="eastAsia" w:ascii="宋体" w:hAnsi="宋体" w:eastAsia="宋体"/>
        </w:rPr>
        <w:t>礼物</w:t>
      </w:r>
      <w:r>
        <w:t>]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 xml:space="preserve">【词频 </w:t>
      </w:r>
      <w:r>
        <w:t>379</w:t>
      </w:r>
      <w:r>
        <w:rPr>
          <w:rFonts w:hint="eastAsia" w:ascii="宋体" w:hAnsi="宋体" w:eastAsia="宋体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得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牢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纪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着</w:t>
      </w:r>
      <w:r>
        <w:rPr>
          <w:rFonts w:hint="eastAsia" w:ascii="宋体" w:hAnsi="宋体" w:eastAsia="宋体"/>
          <w:spacing w:val="-3"/>
          <w:w w:val="100"/>
        </w:rPr>
        <w:t>；回</w:t>
      </w:r>
      <w:r>
        <w:rPr>
          <w:rFonts w:hint="eastAsia" w:ascii="宋体" w:hAnsi="宋体" w:eastAsia="宋体"/>
          <w:w w:val="100"/>
        </w:rPr>
        <w:t>想起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3</w:t>
      </w:r>
      <w:r>
        <w:rPr>
          <w:w w:val="100"/>
        </w:rPr>
        <w:t>3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unremembered [ʌnrɪ'membəd] adj. </w:t>
      </w:r>
      <w:r>
        <w:rPr>
          <w:rFonts w:hint="eastAsia" w:ascii="宋体" w:hAnsi="宋体" w:eastAsia="宋体"/>
        </w:rPr>
        <w:t xml:space="preserve">记不起的；不被想起的；记不住的；忘却的【词频 </w:t>
      </w:r>
      <w:r>
        <w:t>48357</w:t>
      </w:r>
      <w:r>
        <w:rPr>
          <w:rFonts w:hint="eastAsia" w:ascii="宋体" w:hAnsi="宋体" w:eastAsia="宋体"/>
        </w:rPr>
        <w:t xml:space="preserve">】 </w:t>
      </w:r>
      <w:r>
        <w:t xml:space="preserve">rememberer [rɪ'membərər] n.  </w:t>
      </w:r>
      <w:r>
        <w:rPr>
          <w:rFonts w:hint="eastAsia" w:ascii="宋体" w:hAnsi="宋体" w:eastAsia="宋体"/>
        </w:rPr>
        <w:t>记得者，记起者【词频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59462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09"/>
        <w:rPr>
          <w:rFonts w:hint="eastAsia" w:ascii="宋体" w:hAnsi="宋体" w:eastAsia="宋体"/>
        </w:rPr>
      </w:pPr>
      <w:r>
        <w:t xml:space="preserve">remembrance [rɪˈmembrəns] n. </w:t>
      </w:r>
      <w:r>
        <w:rPr>
          <w:rFonts w:hint="eastAsia" w:ascii="宋体" w:hAnsi="宋体" w:eastAsia="宋体"/>
        </w:rPr>
        <w:t xml:space="preserve">回想，回忆；纪念品；记忆，记忆力【词频 </w:t>
      </w:r>
      <w:r>
        <w:t>11076</w:t>
      </w:r>
      <w:r>
        <w:rPr>
          <w:rFonts w:hint="eastAsia" w:ascii="宋体" w:hAnsi="宋体" w:eastAsia="宋体"/>
        </w:rPr>
        <w:t xml:space="preserve">】 </w:t>
      </w:r>
      <w:r>
        <w:t xml:space="preserve">rememberance [ri'membərəns] n. </w:t>
      </w:r>
      <w:r>
        <w:rPr>
          <w:rFonts w:hint="eastAsia" w:ascii="宋体" w:hAnsi="宋体" w:eastAsia="宋体"/>
        </w:rPr>
        <w:t>回忆，记忆，记忆力</w:t>
      </w:r>
    </w:p>
    <w:p>
      <w:pPr>
        <w:pStyle w:val="3"/>
      </w:pPr>
      <w:r>
        <w:t xml:space="preserve">rememberable [ri'membərəbl]  </w:t>
      </w:r>
      <w:r>
        <w:rPr>
          <w:rFonts w:hint="eastAsia" w:ascii="宋体" w:hAnsi="宋体" w:eastAsia="宋体"/>
        </w:rPr>
        <w:t>可记得的，可记起的，可纪念的</w:t>
      </w:r>
      <w:r>
        <w:rPr>
          <w:rFonts w:hint="eastAsia" w:ascii="宋体" w:hAnsi="宋体" w:eastAsia="宋体"/>
          <w:spacing w:val="-67"/>
        </w:rPr>
        <w:t xml:space="preserve"> </w:t>
      </w:r>
      <w:r>
        <w:t>adj.</w:t>
      </w:r>
    </w:p>
    <w:p>
      <w:pPr>
        <w:pStyle w:val="3"/>
        <w:spacing w:before="11"/>
        <w:ind w:left="0"/>
        <w:rPr>
          <w:sz w:val="28"/>
        </w:rPr>
      </w:pPr>
    </w:p>
    <w:p>
      <w:pPr>
        <w:pStyle w:val="3"/>
        <w:spacing w:before="0" w:line="516" w:lineRule="auto"/>
        <w:ind w:right="154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记得，</w:t>
      </w:r>
      <w:r>
        <w:rPr>
          <w:rFonts w:hint="eastAsia" w:ascii="宋体" w:hAnsi="宋体" w:eastAsia="宋体"/>
          <w:spacing w:val="-3"/>
          <w:w w:val="100"/>
        </w:rPr>
        <w:t>牢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；纪</w:t>
      </w:r>
      <w:r>
        <w:rPr>
          <w:rFonts w:hint="eastAsia" w:ascii="宋体" w:hAnsi="宋体" w:eastAsia="宋体"/>
          <w:spacing w:val="-3"/>
          <w:w w:val="100"/>
        </w:rPr>
        <w:t>念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起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812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disremember [ˌdɪsrɪ'membə] vt. </w:t>
      </w:r>
      <w:r>
        <w:rPr>
          <w:rFonts w:hint="eastAsia" w:ascii="宋体" w:hAnsi="宋体" w:eastAsia="宋体"/>
        </w:rPr>
        <w:t>忘记，忘却，忘怀</w:t>
      </w:r>
    </w:p>
    <w:p>
      <w:pPr>
        <w:pStyle w:val="3"/>
        <w:rPr>
          <w:rFonts w:hint="eastAsia" w:ascii="宋体" w:hAnsi="宋体" w:eastAsia="宋体"/>
        </w:rPr>
      </w:pPr>
      <w:r>
        <w:t xml:space="preserve">misremember [ˌmɪsrɪ'membə] vt.  </w:t>
      </w:r>
      <w:r>
        <w:rPr>
          <w:rFonts w:hint="eastAsia" w:ascii="宋体" w:hAnsi="宋体" w:eastAsia="宋体"/>
        </w:rPr>
        <w:t>记错【词频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47576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well-remembered ['welrɪm'embəd] adj.  </w:t>
      </w:r>
      <w:r>
        <w:rPr>
          <w:rFonts w:hint="eastAsia" w:ascii="宋体" w:hAnsi="宋体" w:eastAsia="宋体"/>
        </w:rPr>
        <w:t>被牢记的【词频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57617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t>half-remembered [hɑ:f-rɪm'embəd] adj.</w:t>
      </w:r>
      <w:r>
        <w:rPr>
          <w:rFonts w:hint="eastAsia" w:ascii="宋体" w:hAnsi="宋体" w:eastAsia="宋体"/>
        </w:rPr>
        <w:t>（记忆、想法等）部分被记住或被想起的【词频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51360</w:t>
      </w:r>
      <w:r>
        <w:rPr>
          <w:rFonts w:hint="eastAsia" w:ascii="宋体" w:hAnsi="宋体" w:eastAsia="宋体"/>
        </w:rPr>
        <w:t xml:space="preserve">】 </w:t>
      </w:r>
      <w:r>
        <w:t xml:space="preserve">mentor ['mɛn'tɔr] n.  </w:t>
      </w:r>
      <w:r>
        <w:rPr>
          <w:rFonts w:hint="eastAsia" w:ascii="宋体" w:hAnsi="宋体" w:eastAsia="宋体"/>
        </w:rPr>
        <w:t xml:space="preserve">指导者，良师益友 </w:t>
      </w:r>
      <w:r>
        <w:t xml:space="preserve">vt.  </w:t>
      </w:r>
      <w:r>
        <w:rPr>
          <w:rFonts w:hint="eastAsia" w:ascii="宋体" w:hAnsi="宋体" w:eastAsia="宋体"/>
        </w:rPr>
        <w:t>指导【词频</w:t>
      </w:r>
      <w:r>
        <w:rPr>
          <w:rFonts w:hint="eastAsia" w:ascii="宋体" w:hAnsi="宋体" w:eastAsia="宋体"/>
          <w:spacing w:val="-74"/>
        </w:rPr>
        <w:t xml:space="preserve"> </w:t>
      </w:r>
      <w:r>
        <w:t>4603</w:t>
      </w:r>
      <w:r>
        <w:rPr>
          <w:rFonts w:hint="eastAsia" w:ascii="宋体" w:hAnsi="宋体" w:eastAsia="宋体"/>
        </w:rPr>
        <w:t>，</w:t>
      </w:r>
      <w:r>
        <w:t>11475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pict>
          <v:group id="_x0000_s3471" o:spid="_x0000_s3471" o:spt="203" style="position:absolute;left:0pt;margin-left:63.2pt;margin-top:1.7pt;height:80.25pt;width:77pt;mso-position-horizontal-relative:page;z-index:-202752;mso-width-relative:page;mso-height-relative:page;" coordorigin="1265,35" coordsize="1540,1605">
            <o:lock v:ext="edit"/>
            <v:shape id="_x0000_s3472" o:spid="_x0000_s3472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473" o:spid="_x0000_s3473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w w:val="100"/>
        </w:rPr>
        <w:t>ɛn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ɔ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指导（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做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的良</w:t>
      </w:r>
      <w:r>
        <w:rPr>
          <w:rFonts w:hint="eastAsia" w:ascii="宋体" w:hAnsi="宋体" w:eastAsia="宋体"/>
          <w:w w:val="100"/>
        </w:rPr>
        <w:t>师【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066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7</w:t>
      </w:r>
      <w:r>
        <w:rPr>
          <w:w w:val="100"/>
        </w:rPr>
        <w:t>45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mentorship ['mentɔːʃɪp] n.  </w:t>
      </w:r>
      <w:r>
        <w:rPr>
          <w:rFonts w:hint="eastAsia" w:ascii="宋体" w:hAnsi="宋体" w:eastAsia="宋体"/>
        </w:rPr>
        <w:t>导师制，辅导教师；师徒制【词频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30761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780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提到，</w:t>
      </w:r>
      <w:r>
        <w:rPr>
          <w:rFonts w:hint="eastAsia" w:ascii="宋体" w:hAnsi="宋体" w:eastAsia="宋体"/>
          <w:spacing w:val="-3"/>
          <w:w w:val="100"/>
        </w:rPr>
        <w:t>谈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提</w:t>
      </w:r>
      <w:r>
        <w:rPr>
          <w:rFonts w:hint="eastAsia" w:ascii="宋体" w:hAnsi="宋体" w:eastAsia="宋体"/>
          <w:spacing w:val="-3"/>
          <w:w w:val="100"/>
        </w:rPr>
        <w:t>及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及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说起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提</w:t>
      </w:r>
      <w:r>
        <w:rPr>
          <w:rFonts w:hint="eastAsia" w:ascii="宋体" w:hAnsi="宋体" w:eastAsia="宋体"/>
          <w:w w:val="100"/>
        </w:rPr>
        <w:t>及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起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97</w:t>
      </w:r>
      <w:r>
        <w:rPr>
          <w:spacing w:val="-2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4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mentioner [‘menʃənə] n. </w:t>
      </w:r>
      <w:r>
        <w:rPr>
          <w:rFonts w:hint="eastAsia" w:ascii="宋体" w:hAnsi="宋体" w:eastAsia="宋体"/>
        </w:rPr>
        <w:t>提到者，陈述者</w:t>
      </w:r>
    </w:p>
    <w:p>
      <w:pPr>
        <w:pStyle w:val="3"/>
        <w:rPr>
          <w:rFonts w:hint="eastAsia" w:ascii="宋体" w:hAnsi="宋体" w:eastAsia="宋体"/>
        </w:rPr>
      </w:pPr>
      <w:r>
        <w:t xml:space="preserve">mentionable ['menʃənəbl] adj. </w:t>
      </w:r>
      <w:r>
        <w:rPr>
          <w:rFonts w:hint="eastAsia" w:ascii="宋体" w:hAnsi="宋体" w:eastAsia="宋体"/>
        </w:rPr>
        <w:t>可提到的，可论及的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unmentioned [ʌn'menʃ(ə)nd] adj.  </w:t>
      </w:r>
      <w:r>
        <w:rPr>
          <w:rFonts w:hint="eastAsia" w:ascii="宋体" w:hAnsi="宋体" w:eastAsia="宋体"/>
        </w:rPr>
        <w:t>未提到的；未说起的【词频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33999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44" w:type="default"/>
          <w:pgSz w:w="11910" w:h="16840"/>
          <w:pgMar w:top="860" w:right="920" w:bottom="740" w:left="920" w:header="350" w:footer="554" w:gutter="0"/>
          <w:pgNumType w:start="20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5"/>
        <w:rPr>
          <w:rFonts w:hint="eastAsia" w:ascii="宋体" w:hAnsi="宋体" w:eastAsia="宋体"/>
        </w:rPr>
      </w:pPr>
      <w:r>
        <w:t xml:space="preserve">unmentionable [ʌn'menʃ(ə)nəb(ə)l] adj. </w:t>
      </w:r>
      <w:r>
        <w:rPr>
          <w:rFonts w:hint="eastAsia" w:ascii="宋体" w:hAnsi="宋体" w:eastAsia="宋体"/>
        </w:rPr>
        <w:t xml:space="preserve">不宜说出口的 </w:t>
      </w:r>
      <w:r>
        <w:t xml:space="preserve">n. </w:t>
      </w:r>
      <w:r>
        <w:rPr>
          <w:rFonts w:hint="eastAsia" w:ascii="宋体" w:hAnsi="宋体" w:eastAsia="宋体"/>
        </w:rPr>
        <w:t xml:space="preserve">内衣；说不出口的事【词频 </w:t>
      </w:r>
      <w:r>
        <w:t>35889</w:t>
      </w:r>
      <w:r>
        <w:rPr>
          <w:rFonts w:hint="eastAsia" w:ascii="宋体" w:hAnsi="宋体" w:eastAsia="宋体"/>
        </w:rPr>
        <w:t>，</w:t>
      </w:r>
      <w:r>
        <w:t>52969</w:t>
      </w:r>
      <w:r>
        <w:rPr>
          <w:rFonts w:hint="eastAsia" w:ascii="宋体" w:hAnsi="宋体" w:eastAsia="宋体"/>
        </w:rPr>
        <w:t xml:space="preserve">】 </w:t>
      </w:r>
      <w:r>
        <w:t xml:space="preserve">aforementioned [əfɔː'menʃənd] adj.  </w:t>
      </w:r>
      <w:r>
        <w:rPr>
          <w:rFonts w:hint="eastAsia" w:ascii="宋体" w:hAnsi="宋体" w:eastAsia="宋体"/>
        </w:rPr>
        <w:t>上述的；前面提及的【词频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12518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above-mentioned [ə,bʌv'menʃənd] adj.  </w:t>
      </w:r>
      <w:r>
        <w:rPr>
          <w:rFonts w:hint="eastAsia" w:ascii="宋体" w:hAnsi="宋体" w:eastAsia="宋体"/>
        </w:rPr>
        <w:t>上述的，上面提到的【词频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24384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84"/>
        <w:rPr>
          <w:rFonts w:hint="eastAsia" w:ascii="宋体" w:hAnsi="宋体" w:eastAsia="宋体"/>
        </w:rPr>
      </w:pPr>
      <w:r>
        <w:pict>
          <v:group id="_x0000_s3474" o:spid="_x0000_s3474" o:spt="203" style="position:absolute;left:0pt;margin-left:144.8pt;margin-top:12.15pt;height:392.45pt;width:390.4pt;mso-position-horizontal-relative:page;z-index:-202752;mso-width-relative:page;mso-height-relative:page;" coordorigin="2896,243" coordsize="7808,7849">
            <o:lock v:ext="edit"/>
            <v:shape id="_x0000_s3475" o:spid="_x0000_s3475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76" o:spid="_x0000_s3476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77" o:spid="_x0000_s3477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精神的；</w:t>
      </w:r>
      <w:r>
        <w:rPr>
          <w:rFonts w:hint="eastAsia" w:ascii="宋体" w:hAnsi="宋体" w:eastAsia="宋体"/>
          <w:spacing w:val="-3"/>
          <w:w w:val="100"/>
        </w:rPr>
        <w:t>脑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疯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n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神病</w:t>
      </w:r>
      <w:r>
        <w:rPr>
          <w:rFonts w:hint="eastAsia" w:ascii="宋体" w:hAnsi="宋体" w:eastAsia="宋体"/>
          <w:spacing w:val="-3"/>
          <w:w w:val="100"/>
        </w:rPr>
        <w:t>患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mentally ['ment(ə)lɪ]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精神上，智力上；心理上【词频 </w:t>
      </w:r>
      <w:r>
        <w:t>4404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00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t</w:t>
      </w:r>
      <w:r>
        <w:rPr>
          <w:spacing w:val="1"/>
          <w:w w:val="100"/>
        </w:rPr>
        <w:t>æ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心态；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理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智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精</w:t>
      </w:r>
      <w:r>
        <w:rPr>
          <w:rFonts w:hint="eastAsia" w:ascii="宋体" w:hAnsi="宋体" w:eastAsia="宋体"/>
          <w:spacing w:val="-3"/>
          <w:w w:val="100"/>
        </w:rPr>
        <w:t>神力</w:t>
      </w:r>
      <w:r>
        <w:rPr>
          <w:rFonts w:hint="eastAsia" w:ascii="宋体" w:hAnsi="宋体" w:eastAsia="宋体"/>
          <w:w w:val="100"/>
        </w:rPr>
        <w:t>；头</w:t>
      </w:r>
      <w:r>
        <w:rPr>
          <w:rFonts w:hint="eastAsia" w:ascii="宋体" w:hAnsi="宋体" w:eastAsia="宋体"/>
          <w:spacing w:val="-3"/>
          <w:w w:val="100"/>
        </w:rPr>
        <w:t>脑</w:t>
      </w:r>
      <w:r>
        <w:rPr>
          <w:rFonts w:hint="eastAsia" w:ascii="宋体" w:hAnsi="宋体" w:eastAsia="宋体"/>
          <w:w w:val="100"/>
        </w:rPr>
        <w:t>作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mentalist ['ment(ə)lɪst] n. </w:t>
      </w:r>
      <w:r>
        <w:rPr>
          <w:rFonts w:hint="eastAsia" w:ascii="宋体" w:hAnsi="宋体" w:eastAsia="宋体"/>
        </w:rPr>
        <w:t>精神论者，心灵主义者</w:t>
      </w:r>
    </w:p>
    <w:p>
      <w:pPr>
        <w:pStyle w:val="3"/>
        <w:rPr>
          <w:rFonts w:hint="eastAsia" w:ascii="宋体" w:hAnsi="宋体" w:eastAsia="宋体"/>
        </w:rPr>
      </w:pPr>
      <w:r>
        <w:t xml:space="preserve">mentalism ['mentəlizəm] n. </w:t>
      </w:r>
      <w:r>
        <w:rPr>
          <w:rFonts w:hint="eastAsia" w:ascii="宋体" w:hAnsi="宋体" w:eastAsia="宋体"/>
        </w:rPr>
        <w:t>精神论，心灵主义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238"/>
        <w:rPr>
          <w:rFonts w:hint="eastAsia" w:ascii="宋体" w:hAnsi="宋体" w:eastAsia="宋体"/>
        </w:rPr>
      </w:pPr>
      <w:r>
        <w:t xml:space="preserve">mentation [men'teɪʃ(ə)n] n. </w:t>
      </w:r>
      <w:r>
        <w:rPr>
          <w:rFonts w:hint="eastAsia" w:ascii="宋体" w:hAnsi="宋体" w:eastAsia="宋体"/>
        </w:rPr>
        <w:t xml:space="preserve">心理状态；精神作用；精神活动【词频 </w:t>
      </w:r>
      <w:r>
        <w:t>53495</w:t>
      </w:r>
      <w:r>
        <w:rPr>
          <w:rFonts w:hint="eastAsia" w:ascii="宋体" w:hAnsi="宋体" w:eastAsia="宋体"/>
        </w:rPr>
        <w:t xml:space="preserve">】 </w:t>
      </w:r>
      <w:r>
        <w:t>mental-health ['ment(ə)l-helθ] n. [</w:t>
      </w:r>
      <w:r>
        <w:rPr>
          <w:rFonts w:hint="eastAsia" w:ascii="宋体" w:hAnsi="宋体" w:eastAsia="宋体"/>
        </w:rPr>
        <w:t>心理</w:t>
      </w:r>
      <w:r>
        <w:t xml:space="preserve">]  </w:t>
      </w:r>
      <w:r>
        <w:rPr>
          <w:rFonts w:hint="eastAsia" w:ascii="宋体" w:hAnsi="宋体" w:eastAsia="宋体"/>
        </w:rPr>
        <w:t>心理健康【词频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19977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rPr>
          <w:rFonts w:hint="eastAsia" w:ascii="宋体" w:hAnsi="宋体" w:eastAsia="宋体"/>
        </w:rPr>
      </w:pPr>
      <w:r>
        <w:t xml:space="preserve">comment ['kɒment] n. </w:t>
      </w:r>
      <w:r>
        <w:rPr>
          <w:rFonts w:hint="eastAsia" w:ascii="宋体" w:hAnsi="宋体" w:eastAsia="宋体"/>
          <w:spacing w:val="-9"/>
        </w:rPr>
        <w:t xml:space="preserve">评论；意见；批评；描述 </w:t>
      </w:r>
      <w:r>
        <w:t xml:space="preserve">vt. </w:t>
      </w:r>
      <w:r>
        <w:rPr>
          <w:rFonts w:hint="eastAsia" w:ascii="宋体" w:hAnsi="宋体" w:eastAsia="宋体"/>
          <w:spacing w:val="-5"/>
        </w:rPr>
        <w:t xml:space="preserve">发表评论；发表意见 </w:t>
      </w:r>
      <w:r>
        <w:t xml:space="preserve">vi. </w:t>
      </w:r>
      <w:r>
        <w:rPr>
          <w:rFonts w:hint="eastAsia" w:ascii="宋体" w:hAnsi="宋体" w:eastAsia="宋体"/>
          <w:spacing w:val="-5"/>
        </w:rPr>
        <w:t>为</w:t>
      </w:r>
      <w:r>
        <w:rPr>
          <w:spacing w:val="-5"/>
        </w:rPr>
        <w:t>…</w:t>
      </w:r>
      <w:r>
        <w:rPr>
          <w:rFonts w:hint="eastAsia" w:ascii="宋体" w:hAnsi="宋体" w:eastAsia="宋体"/>
          <w:spacing w:val="-5"/>
        </w:rPr>
        <w:t xml:space="preserve">作评语【词频 </w:t>
      </w:r>
      <w:r>
        <w:rPr>
          <w:spacing w:val="-4"/>
        </w:rPr>
        <w:t>1367</w:t>
      </w:r>
      <w:r>
        <w:rPr>
          <w:rFonts w:hint="eastAsia" w:ascii="宋体" w:hAnsi="宋体" w:eastAsia="宋体"/>
          <w:spacing w:val="-4"/>
        </w:rPr>
        <w:t>，</w:t>
      </w:r>
      <w:r>
        <w:rPr>
          <w:spacing w:val="-4"/>
        </w:rPr>
        <w:t>2545</w:t>
      </w:r>
      <w:r>
        <w:rPr>
          <w:rFonts w:hint="eastAsia" w:ascii="宋体" w:hAnsi="宋体" w:eastAsia="宋体"/>
          <w:spacing w:val="-4"/>
        </w:rPr>
        <w:t xml:space="preserve">】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评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员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况</w:t>
      </w:r>
      <w:r>
        <w:rPr>
          <w:rFonts w:hint="eastAsia" w:ascii="宋体" w:hAnsi="宋体" w:eastAsia="宋体"/>
          <w:w w:val="100"/>
        </w:rPr>
        <w:t>播音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评</w:t>
      </w:r>
      <w:r>
        <w:rPr>
          <w:rFonts w:hint="eastAsia" w:ascii="宋体" w:hAnsi="宋体" w:eastAsia="宋体"/>
          <w:w w:val="100"/>
        </w:rPr>
        <w:t>论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54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2"/>
          <w:w w:val="100"/>
        </w:rPr>
        <w:t>ɒ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2"/>
          <w:w w:val="100"/>
        </w:rPr>
        <w:t>n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评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w w:val="100"/>
        </w:rPr>
        <w:t>释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评</w:t>
      </w:r>
      <w:r>
        <w:rPr>
          <w:rFonts w:hint="eastAsia" w:ascii="宋体" w:hAnsi="宋体" w:eastAsia="宋体"/>
          <w:spacing w:val="-3"/>
          <w:w w:val="100"/>
        </w:rPr>
        <w:t>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说</w:t>
      </w:r>
      <w:r>
        <w:rPr>
          <w:rFonts w:hint="eastAsia" w:ascii="宋体" w:hAnsi="宋体" w:eastAsia="宋体"/>
          <w:w w:val="100"/>
        </w:rPr>
        <w:t>明（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o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08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dement [dɪ'ment] n. </w:t>
      </w:r>
      <w:r>
        <w:rPr>
          <w:rFonts w:hint="eastAsia" w:ascii="宋体" w:hAnsi="宋体" w:eastAsia="宋体"/>
        </w:rPr>
        <w:t>狂人，疯子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dementia [dɪ'menʃə] n. [</w:t>
      </w:r>
      <w:r>
        <w:rPr>
          <w:rFonts w:hint="eastAsia" w:ascii="宋体" w:hAnsi="宋体" w:eastAsia="宋体"/>
        </w:rPr>
        <w:t>内科</w:t>
      </w:r>
      <w:r>
        <w:t xml:space="preserve">]  </w:t>
      </w:r>
      <w:r>
        <w:rPr>
          <w:rFonts w:hint="eastAsia" w:ascii="宋体" w:hAnsi="宋体" w:eastAsia="宋体"/>
        </w:rPr>
        <w:t>痴呆，智力衰失【词频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11471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</w:pPr>
      <w:r>
        <w:pict>
          <v:group id="_x0000_s3478" o:spid="_x0000_s3478" o:spt="203" style="position:absolute;left:0pt;margin-left:63.2pt;margin-top:29.65pt;height:80.25pt;width:77pt;mso-position-horizontal-relative:page;z-index:-202752;mso-width-relative:page;mso-height-relative:page;" coordorigin="1265,593" coordsize="1540,1605">
            <o:lock v:ext="edit"/>
            <v:shape id="_x0000_s3479" o:spid="_x0000_s3479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480" o:spid="_x0000_s3480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de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发狂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疯</w:t>
      </w:r>
      <w:r>
        <w:rPr>
          <w:rFonts w:hint="eastAsia" w:ascii="宋体" w:hAnsi="宋体" w:eastAsia="宋体"/>
          <w:w w:val="100"/>
        </w:rPr>
        <w:t>狂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错</w:t>
      </w:r>
      <w:r>
        <w:rPr>
          <w:rFonts w:hint="eastAsia" w:ascii="宋体" w:hAnsi="宋体" w:eastAsia="宋体"/>
          <w:w w:val="100"/>
        </w:rPr>
        <w:t>乱的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错</w:t>
      </w:r>
      <w:r>
        <w:rPr>
          <w:rFonts w:hint="eastAsia" w:ascii="宋体" w:hAnsi="宋体" w:eastAsia="宋体"/>
          <w:w w:val="100"/>
        </w:rPr>
        <w:t>乱；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得</w:t>
      </w:r>
      <w:r>
        <w:rPr>
          <w:rFonts w:hint="eastAsia" w:ascii="宋体" w:hAnsi="宋体" w:eastAsia="宋体"/>
          <w:spacing w:val="-3"/>
          <w:w w:val="100"/>
        </w:rPr>
        <w:t>痴</w:t>
      </w:r>
      <w:r>
        <w:rPr>
          <w:rFonts w:hint="eastAsia" w:ascii="宋体" w:hAnsi="宋体" w:eastAsia="宋体"/>
          <w:w w:val="100"/>
        </w:rPr>
        <w:t>呆（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84</w:t>
      </w:r>
      <w:r>
        <w:rPr>
          <w:w w:val="100"/>
        </w:rPr>
        <w:t>94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dementation [,di:men'teiʃən]  </w:t>
      </w:r>
      <w:r>
        <w:rPr>
          <w:rFonts w:hint="eastAsia" w:ascii="宋体" w:hAnsi="宋体" w:eastAsia="宋体"/>
        </w:rPr>
        <w:t>精神错乱，疯狂</w:t>
      </w:r>
      <w:r>
        <w:rPr>
          <w:rFonts w:hint="eastAsia" w:ascii="宋体" w:hAnsi="宋体" w:eastAsia="宋体"/>
          <w:spacing w:val="-60"/>
        </w:rPr>
        <w:t xml:space="preserve"> </w:t>
      </w:r>
      <w:r>
        <w:t>n.</w:t>
      </w:r>
    </w:p>
    <w:p>
      <w:pPr>
        <w:pStyle w:val="3"/>
        <w:rPr>
          <w:rFonts w:hint="eastAsia" w:ascii="宋体" w:hAnsi="宋体" w:eastAsia="宋体"/>
        </w:rPr>
      </w:pPr>
      <w:r>
        <w:t xml:space="preserve">ament ['eɪment] n. </w:t>
      </w:r>
      <w:r>
        <w:rPr>
          <w:rFonts w:hint="eastAsia" w:ascii="宋体" w:hAnsi="宋体" w:eastAsia="宋体"/>
        </w:rPr>
        <w:t>智力缺陷者；柔夷花序；智力有缺陷者，精神错乱者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>amentia [eɪ'menʃə] n. 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>智力缺陷；白痴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left="1840" w:right="302" w:hanging="1681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nd]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心，</w:t>
      </w:r>
      <w:r>
        <w:rPr>
          <w:rFonts w:hint="eastAsia" w:ascii="宋体" w:hAnsi="宋体" w:eastAsia="宋体"/>
          <w:spacing w:val="-3"/>
          <w:w w:val="100"/>
        </w:rPr>
        <w:t>精神</w:t>
      </w:r>
      <w:r>
        <w:rPr>
          <w:rFonts w:hint="eastAsia" w:ascii="宋体" w:hAnsi="宋体" w:eastAsia="宋体"/>
          <w:w w:val="100"/>
        </w:rPr>
        <w:t>，心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知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智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智</w:t>
      </w:r>
      <w:r>
        <w:rPr>
          <w:rFonts w:hint="eastAsia" w:ascii="宋体" w:hAnsi="宋体" w:eastAsia="宋体"/>
          <w:spacing w:val="-3"/>
          <w:w w:val="100"/>
        </w:rPr>
        <w:t>慧</w:t>
      </w:r>
      <w:r>
        <w:rPr>
          <w:rFonts w:hint="eastAsia" w:ascii="宋体" w:hAnsi="宋体" w:eastAsia="宋体"/>
          <w:w w:val="100"/>
        </w:rPr>
        <w:t>；心</w:t>
      </w:r>
      <w:r>
        <w:rPr>
          <w:rFonts w:hint="eastAsia" w:ascii="宋体" w:hAnsi="宋体" w:eastAsia="宋体"/>
          <w:spacing w:val="-3"/>
          <w:w w:val="100"/>
        </w:rPr>
        <w:t>胸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头</w:t>
      </w:r>
      <w:r>
        <w:rPr>
          <w:rFonts w:hint="eastAsia" w:ascii="宋体" w:hAnsi="宋体" w:eastAsia="宋体"/>
          <w:w w:val="100"/>
        </w:rPr>
        <w:t>脑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愿</w:t>
      </w:r>
      <w:r>
        <w:rPr>
          <w:rFonts w:hint="eastAsia" w:ascii="宋体" w:hAnsi="宋体" w:eastAsia="宋体"/>
          <w:spacing w:val="-3"/>
          <w:w w:val="100"/>
        </w:rPr>
        <w:t>望</w:t>
      </w:r>
      <w:r>
        <w:rPr>
          <w:rFonts w:hint="eastAsia" w:ascii="宋体" w:hAnsi="宋体" w:eastAsia="宋体"/>
          <w:w w:val="100"/>
        </w:rPr>
        <w:t>，目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志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决</w:t>
      </w:r>
      <w:r>
        <w:rPr>
          <w:rFonts w:hint="eastAsia" w:ascii="宋体" w:hAnsi="宋体" w:eastAsia="宋体"/>
          <w:w w:val="100"/>
        </w:rPr>
        <w:t>心，见解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记</w:t>
      </w:r>
      <w:r>
        <w:rPr>
          <w:rFonts w:hint="eastAsia" w:ascii="宋体" w:hAnsi="宋体" w:eastAsia="宋体"/>
          <w:w w:val="100"/>
        </w:rPr>
        <w:t>忆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记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，记</w:t>
      </w:r>
      <w:r>
        <w:rPr>
          <w:rFonts w:hint="eastAsia" w:ascii="宋体" w:hAnsi="宋体" w:eastAsia="宋体"/>
          <w:spacing w:val="-3"/>
          <w:w w:val="100"/>
        </w:rPr>
        <w:t>忆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回想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介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；注意</w:t>
      </w:r>
    </w:p>
    <w:p>
      <w:pPr>
        <w:pStyle w:val="3"/>
        <w:spacing w:before="65"/>
        <w:ind w:left="1420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专心于；介意；愿意做；照顾【词频</w:t>
      </w:r>
      <w:r>
        <w:rPr>
          <w:rFonts w:hint="eastAsia" w:ascii="宋体" w:eastAsia="宋体"/>
          <w:spacing w:val="-58"/>
        </w:rPr>
        <w:t xml:space="preserve"> </w:t>
      </w:r>
      <w:r>
        <w:t>469</w:t>
      </w:r>
      <w:r>
        <w:rPr>
          <w:rFonts w:hint="eastAsia" w:ascii="宋体" w:eastAsia="宋体"/>
        </w:rPr>
        <w:t>，</w:t>
      </w:r>
      <w:r>
        <w:t>2078</w:t>
      </w:r>
      <w:r>
        <w:rPr>
          <w:rFonts w:hint="eastAsia" w:ascii="宋体" w:eastAsia="宋体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minder ['maɪndɚ] n.  </w:t>
      </w:r>
      <w:r>
        <w:rPr>
          <w:rFonts w:hint="eastAsia" w:ascii="宋体" w:hAnsi="宋体" w:eastAsia="宋体"/>
        </w:rPr>
        <w:t>看守者；照顾者【词频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26995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61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nded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nd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有意的；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思</w:t>
      </w:r>
      <w:r>
        <w:rPr>
          <w:rFonts w:hint="eastAsia" w:ascii="宋体" w:hAnsi="宋体" w:eastAsia="宋体"/>
          <w:spacing w:val="-3"/>
          <w:w w:val="100"/>
        </w:rPr>
        <w:t>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具</w:t>
      </w:r>
      <w:r>
        <w:rPr>
          <w:rFonts w:hint="eastAsia" w:ascii="宋体" w:hAnsi="宋体" w:eastAsia="宋体"/>
          <w:spacing w:val="-3"/>
          <w:w w:val="100"/>
        </w:rPr>
        <w:t>有</w:t>
      </w:r>
      <w:r>
        <w:rPr>
          <w:rFonts w:hint="eastAsia" w:ascii="宋体" w:hAnsi="宋体" w:eastAsia="宋体"/>
          <w:w w:val="100"/>
        </w:rPr>
        <w:t>意</w:t>
      </w:r>
      <w:r>
        <w:rPr>
          <w:rFonts w:hint="eastAsia" w:ascii="宋体" w:hAnsi="宋体" w:eastAsia="宋体"/>
          <w:spacing w:val="-3"/>
          <w:w w:val="100"/>
        </w:rPr>
        <w:t>志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介</w:t>
      </w:r>
      <w:r>
        <w:rPr>
          <w:rFonts w:hint="eastAsia" w:ascii="宋体" w:hAnsi="宋体" w:eastAsia="宋体"/>
          <w:spacing w:val="-3"/>
          <w:w w:val="100"/>
        </w:rPr>
        <w:t>意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照</w:t>
      </w:r>
      <w:r>
        <w:rPr>
          <w:rFonts w:hint="eastAsia" w:ascii="宋体" w:hAnsi="宋体" w:eastAsia="宋体"/>
          <w:w w:val="100"/>
        </w:rPr>
        <w:t>顾（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09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mindful ['maɪn(d)fʊl] adj.  </w:t>
      </w:r>
      <w:r>
        <w:rPr>
          <w:rFonts w:hint="eastAsia" w:ascii="宋体" w:hAnsi="宋体" w:eastAsia="宋体"/>
        </w:rPr>
        <w:t>留心的；记住的；警觉的【词频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11091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pict>
          <v:group id="_x0000_s3481" o:spid="_x0000_s3481" o:spt="203" style="position:absolute;left:0pt;margin-left:144.8pt;margin-top:15.45pt;height:392.45pt;width:390.4pt;mso-position-horizontal-relative:page;z-index:-202752;mso-width-relative:page;mso-height-relative:page;" coordorigin="2896,309" coordsize="7808,7849">
            <o:lock v:ext="edit"/>
            <v:shape id="_x0000_s3482" o:spid="_x0000_s348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83" o:spid="_x0000_s348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84" o:spid="_x0000_s348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mindfully ['maɪn(d)fʊli]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谨慎地；注意地【词频 </w:t>
      </w:r>
      <w:r>
        <w:t>42605</w:t>
      </w:r>
      <w:r>
        <w:rPr>
          <w:rFonts w:hint="eastAsia" w:ascii="宋体" w:hAnsi="宋体" w:eastAsia="宋体"/>
        </w:rPr>
        <w:t xml:space="preserve">】 </w:t>
      </w:r>
      <w:r>
        <w:t xml:space="preserve">mindfulness ['maindfulnis] n.  </w:t>
      </w:r>
      <w:r>
        <w:rPr>
          <w:rFonts w:hint="eastAsia" w:ascii="宋体" w:hAnsi="宋体" w:eastAsia="宋体"/>
        </w:rPr>
        <w:t>留心，警觉【词频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26617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unmindful [ʌn'maɪn(d)fʊl] adj.  </w:t>
      </w:r>
      <w:r>
        <w:rPr>
          <w:rFonts w:hint="eastAsia" w:ascii="宋体" w:hAnsi="宋体" w:eastAsia="宋体"/>
        </w:rPr>
        <w:t>漫不经心的；不留心的【词频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37357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95"/>
        <w:rPr>
          <w:rFonts w:hint="eastAsia" w:ascii="宋体" w:hAnsi="宋体" w:eastAsia="宋体"/>
        </w:rPr>
      </w:pPr>
      <w:r>
        <w:t xml:space="preserve">mindless ['maɪndlɪs] adj. </w:t>
      </w:r>
      <w:r>
        <w:rPr>
          <w:rFonts w:hint="eastAsia" w:ascii="宋体" w:hAnsi="宋体" w:eastAsia="宋体"/>
        </w:rPr>
        <w:t xml:space="preserve">愚蠢的；不小心的；不需要动脑筋的；不顾虑的【词频 </w:t>
      </w:r>
      <w:r>
        <w:t>13482</w:t>
      </w:r>
      <w:r>
        <w:rPr>
          <w:rFonts w:hint="eastAsia" w:ascii="宋体" w:hAnsi="宋体" w:eastAsia="宋体"/>
        </w:rPr>
        <w:t xml:space="preserve">】 </w:t>
      </w:r>
      <w:r>
        <w:t xml:space="preserve">mindlessness ['maidlisnis] n. </w:t>
      </w:r>
      <w:r>
        <w:rPr>
          <w:rFonts w:hint="eastAsia" w:ascii="宋体" w:hAnsi="宋体" w:eastAsia="宋体"/>
        </w:rPr>
        <w:t xml:space="preserve">不在乎，不用心；没头脑，精神缺失【词频 </w:t>
      </w:r>
      <w:r>
        <w:t>47282</w:t>
      </w:r>
      <w:r>
        <w:rPr>
          <w:rFonts w:hint="eastAsia" w:ascii="宋体" w:hAnsi="宋体" w:eastAsia="宋体"/>
        </w:rPr>
        <w:t xml:space="preserve">】 </w:t>
      </w:r>
      <w:r>
        <w:t xml:space="preserve">mindlessly ['maindlisli]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不费心思地；愚蠢地【词频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25590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mind-set ['maindset] n.  </w:t>
      </w:r>
      <w:r>
        <w:rPr>
          <w:rFonts w:hint="eastAsia" w:ascii="宋体" w:eastAsia="宋体"/>
        </w:rPr>
        <w:t>心态；思想的形式【词频</w:t>
      </w:r>
      <w:r>
        <w:rPr>
          <w:rFonts w:hint="eastAsia" w:ascii="宋体" w:eastAsia="宋体"/>
          <w:spacing w:val="-64"/>
        </w:rPr>
        <w:t xml:space="preserve"> </w:t>
      </w:r>
      <w:r>
        <w:t>9167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80"/>
        <w:rPr>
          <w:rFonts w:hint="eastAsia" w:ascii="宋体" w:hAnsi="宋体" w:eastAsia="宋体"/>
        </w:rPr>
      </w:pPr>
      <w:r>
        <w:t xml:space="preserve">mind-numbing ['maindnʌmbiŋ] adj. </w:t>
      </w:r>
      <w:r>
        <w:rPr>
          <w:rFonts w:hint="eastAsia" w:ascii="宋体" w:hAnsi="宋体" w:eastAsia="宋体"/>
        </w:rPr>
        <w:t xml:space="preserve">令人心烦意乱的；令人厌恶的；无法想象的【词频 </w:t>
      </w:r>
      <w:r>
        <w:t>27914</w:t>
      </w:r>
      <w:r>
        <w:rPr>
          <w:rFonts w:hint="eastAsia" w:ascii="宋体" w:hAnsi="宋体" w:eastAsia="宋体"/>
        </w:rPr>
        <w:t xml:space="preserve">】 </w:t>
      </w:r>
      <w:r>
        <w:t xml:space="preserve">mind-boggling ['maind,bɔɡliŋ] adj.  </w:t>
      </w:r>
      <w:r>
        <w:rPr>
          <w:rFonts w:hint="eastAsia" w:ascii="宋体" w:hAnsi="宋体" w:eastAsia="宋体"/>
        </w:rPr>
        <w:t>令人难以置信的；令人惊异的【词频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18997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mind-blowing ['maind,bləuiŋ] adj.  </w:t>
      </w:r>
      <w:r>
        <w:rPr>
          <w:rFonts w:hint="eastAsia" w:ascii="宋体" w:hAnsi="宋体" w:eastAsia="宋体"/>
        </w:rPr>
        <w:t>使兴奋的；引起幻觉的【词频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30886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44"/>
        <w:rPr>
          <w:rFonts w:hint="eastAsia" w:ascii="宋体" w:hAnsi="宋体" w:eastAsia="宋体"/>
        </w:rPr>
      </w:pPr>
      <w:r>
        <w:t xml:space="preserve">mind-bending['maind,bendiŋ] adj. </w:t>
      </w:r>
      <w:r>
        <w:rPr>
          <w:rFonts w:hint="eastAsia" w:ascii="宋体" w:hAnsi="宋体" w:eastAsia="宋体"/>
        </w:rPr>
        <w:t xml:space="preserve">离奇古怪令人费解的；强烈影响心绪的【词频 </w:t>
      </w:r>
      <w:r>
        <w:t>38195</w:t>
      </w:r>
      <w:r>
        <w:rPr>
          <w:rFonts w:hint="eastAsia" w:ascii="宋体" w:hAnsi="宋体" w:eastAsia="宋体"/>
        </w:rPr>
        <w:t xml:space="preserve">】 </w:t>
      </w:r>
      <w:r>
        <w:t xml:space="preserve">mind-body [maɪnd-ˈbɒdi] n.  </w:t>
      </w:r>
      <w:r>
        <w:rPr>
          <w:rFonts w:hint="eastAsia" w:ascii="宋体" w:hAnsi="宋体" w:eastAsia="宋体"/>
        </w:rPr>
        <w:t>身心【词频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25382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4"/>
        <w:rPr>
          <w:rFonts w:hint="eastAsia" w:ascii="宋体" w:hAnsi="宋体" w:eastAsia="宋体"/>
        </w:rPr>
      </w:pPr>
      <w:r>
        <w:pict>
          <v:group id="_x0000_s3485" o:spid="_x0000_s3485" o:spt="203" style="position:absolute;left:0pt;margin-left:63.2pt;margin-top:32.95pt;height:80.25pt;width:77pt;mso-position-horizontal-relative:page;z-index:-202752;mso-width-relative:page;mso-height-relative:page;" coordorigin="1265,659" coordsize="1540,1605">
            <o:lock v:ext="edit"/>
            <v:shape id="_x0000_s3486" o:spid="_x0000_s3486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487" o:spid="_x0000_s3487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mind-control [maɪnd-kənˈtrəʊl] n. </w:t>
      </w:r>
      <w:r>
        <w:rPr>
          <w:rFonts w:hint="eastAsia" w:ascii="宋体" w:hAnsi="宋体" w:eastAsia="宋体"/>
        </w:rPr>
        <w:t xml:space="preserve">精神控制；心灵控制【词频 </w:t>
      </w:r>
      <w:r>
        <w:t>54579</w:t>
      </w:r>
      <w:r>
        <w:rPr>
          <w:rFonts w:hint="eastAsia" w:ascii="宋体" w:hAnsi="宋体" w:eastAsia="宋体"/>
        </w:rPr>
        <w:t xml:space="preserve">】 </w:t>
      </w:r>
      <w:r>
        <w:t xml:space="preserve">mind-numbingly [maɪnd-'nʌmɪŋlɪ]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头脑麻木地【词频 </w:t>
      </w:r>
      <w:r>
        <w:t>54142</w:t>
      </w:r>
      <w:r>
        <w:rPr>
          <w:rFonts w:hint="eastAsia" w:ascii="宋体" w:hAnsi="宋体" w:eastAsia="宋体"/>
        </w:rPr>
        <w:t xml:space="preserve">】 </w:t>
      </w:r>
      <w:r>
        <w:t xml:space="preserve">body-mind [ˈbɒdi-maɪnd] n.  </w:t>
      </w:r>
      <w:r>
        <w:rPr>
          <w:rFonts w:hint="eastAsia" w:ascii="宋体" w:hAnsi="宋体" w:eastAsia="宋体"/>
        </w:rPr>
        <w:t>形神【词频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58160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71"/>
        <w:rPr>
          <w:rFonts w:hint="eastAsia" w:ascii="宋体" w:hAnsi="宋体" w:eastAsia="宋体"/>
        </w:rPr>
      </w:pPr>
      <w:r>
        <w:t xml:space="preserve">like-minded ['laik'maindid] adj. </w:t>
      </w:r>
      <w:r>
        <w:rPr>
          <w:rFonts w:hint="eastAsia" w:ascii="宋体" w:hAnsi="宋体" w:eastAsia="宋体"/>
        </w:rPr>
        <w:t xml:space="preserve">志趣相投的；具有相似意向或目的的【词频 </w:t>
      </w:r>
      <w:r>
        <w:t>15077</w:t>
      </w:r>
      <w:r>
        <w:rPr>
          <w:rFonts w:hint="eastAsia" w:ascii="宋体" w:hAnsi="宋体" w:eastAsia="宋体"/>
        </w:rPr>
        <w:t xml:space="preserve">】 </w:t>
      </w:r>
      <w:r>
        <w:t xml:space="preserve">open-minded ['əupən'maindid] adj. </w:t>
      </w:r>
      <w:r>
        <w:rPr>
          <w:rFonts w:hint="eastAsia" w:ascii="宋体" w:hAnsi="宋体" w:eastAsia="宋体"/>
        </w:rPr>
        <w:t xml:space="preserve">虚心的；思想开明的；无偏见的【词频 </w:t>
      </w:r>
      <w:r>
        <w:t>18024</w:t>
      </w:r>
      <w:r>
        <w:rPr>
          <w:rFonts w:hint="eastAsia" w:ascii="宋体" w:hAnsi="宋体" w:eastAsia="宋体"/>
        </w:rPr>
        <w:t xml:space="preserve">】 </w:t>
      </w:r>
      <w:r>
        <w:t xml:space="preserve">fair-minded ['fεəmaindid] adj.  </w:t>
      </w:r>
      <w:r>
        <w:rPr>
          <w:rFonts w:hint="eastAsia" w:ascii="宋体" w:hAnsi="宋体" w:eastAsia="宋体"/>
        </w:rPr>
        <w:t>公正的；公平的【词频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30098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eastAsia="宋体"/>
        </w:rPr>
      </w:pPr>
      <w:r>
        <w:t xml:space="preserve">high-minded ['hai'maindid] adj.  </w:t>
      </w:r>
      <w:r>
        <w:rPr>
          <w:rFonts w:hint="eastAsia" w:ascii="宋体" w:eastAsia="宋体"/>
        </w:rPr>
        <w:t>高尚的；傲慢的；高洁的【词频</w:t>
      </w:r>
      <w:r>
        <w:rPr>
          <w:rFonts w:hint="eastAsia" w:ascii="宋体" w:eastAsia="宋体"/>
          <w:spacing w:val="-66"/>
        </w:rPr>
        <w:t xml:space="preserve"> </w:t>
      </w:r>
      <w:r>
        <w:t>21833</w:t>
      </w:r>
      <w:r>
        <w:rPr>
          <w:rFonts w:hint="eastAsia" w:ascii="宋体" w:eastAsia="宋体"/>
        </w:rPr>
        <w:t>】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092"/>
        <w:rPr>
          <w:rFonts w:hint="eastAsia" w:ascii="宋体" w:hAnsi="宋体" w:eastAsia="宋体"/>
        </w:rPr>
      </w:pPr>
      <w:r>
        <w:t xml:space="preserve">small-minded ['smɔ:l'maindid] adj. </w:t>
      </w:r>
      <w:r>
        <w:rPr>
          <w:rFonts w:hint="eastAsia" w:ascii="宋体" w:hAnsi="宋体" w:eastAsia="宋体"/>
        </w:rPr>
        <w:t xml:space="preserve">心胸狭窄的；固执己见的；气量小的【词频 </w:t>
      </w:r>
      <w:r>
        <w:t>36140</w:t>
      </w:r>
      <w:r>
        <w:rPr>
          <w:rFonts w:hint="eastAsia" w:ascii="宋体" w:hAnsi="宋体" w:eastAsia="宋体"/>
        </w:rPr>
        <w:t xml:space="preserve">】 </w:t>
      </w:r>
      <w:r>
        <w:t xml:space="preserve">tough-minded ['tʌf'maindid] adj.  </w:t>
      </w:r>
      <w:r>
        <w:rPr>
          <w:rFonts w:hint="eastAsia" w:ascii="宋体" w:hAnsi="宋体" w:eastAsia="宋体"/>
        </w:rPr>
        <w:t>意志坚强的；实际的【词频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27779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79"/>
        <w:rPr>
          <w:rFonts w:hint="eastAsia" w:ascii="宋体" w:hAnsi="宋体" w:eastAsia="宋体"/>
        </w:rPr>
      </w:pPr>
      <w:r>
        <w:pict>
          <v:group id="_x0000_s3488" o:spid="_x0000_s3488" o:spt="203" style="position:absolute;left:0pt;margin-left:144.8pt;margin-top:46.65pt;height:392.45pt;width:390.4pt;mso-position-horizontal-relative:page;z-index:-202752;mso-width-relative:page;mso-height-relative:page;" coordorigin="2896,933" coordsize="7808,7849">
            <o:lock v:ext="edit"/>
            <v:shape id="_x0000_s3489" o:spid="_x0000_s348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90" o:spid="_x0000_s349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91" o:spid="_x0000_s349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open-mindedness['əupən'maindidnis] n. </w:t>
      </w:r>
      <w:r>
        <w:rPr>
          <w:rFonts w:hint="eastAsia" w:ascii="宋体" w:hAnsi="宋体" w:eastAsia="宋体"/>
        </w:rPr>
        <w:t xml:space="preserve">无偏见；心胸开阔【词频 </w:t>
      </w:r>
      <w:r>
        <w:t>33260</w:t>
      </w:r>
      <w:r>
        <w:rPr>
          <w:rFonts w:hint="eastAsia" w:ascii="宋体" w:hAnsi="宋体" w:eastAsia="宋体"/>
        </w:rPr>
        <w:t xml:space="preserve">】 </w:t>
      </w:r>
      <w:r>
        <w:t xml:space="preserve">strong-minded ['strɔŋ'maɪndɪd] adj. </w:t>
      </w:r>
      <w:r>
        <w:rPr>
          <w:rFonts w:hint="eastAsia" w:ascii="宋体" w:hAnsi="宋体" w:eastAsia="宋体"/>
        </w:rPr>
        <w:t xml:space="preserve">有主见的；意志坚强的【词频 </w:t>
      </w:r>
      <w:r>
        <w:t>37673</w:t>
      </w:r>
      <w:r>
        <w:rPr>
          <w:rFonts w:hint="eastAsia" w:ascii="宋体" w:hAnsi="宋体" w:eastAsia="宋体"/>
        </w:rPr>
        <w:t xml:space="preserve">】 </w:t>
      </w:r>
      <w:r>
        <w:t xml:space="preserve">broad-minded ['brɔ:d'maindid] adj. </w:t>
      </w:r>
      <w:r>
        <w:rPr>
          <w:rFonts w:hint="eastAsia" w:ascii="宋体" w:hAnsi="宋体" w:eastAsia="宋体"/>
        </w:rPr>
        <w:t xml:space="preserve">心胸开阔的；气量大的【词频 </w:t>
      </w:r>
      <w:r>
        <w:t>37721</w:t>
      </w:r>
      <w:r>
        <w:rPr>
          <w:rFonts w:hint="eastAsia" w:ascii="宋体" w:hAnsi="宋体" w:eastAsia="宋体"/>
        </w:rPr>
        <w:t xml:space="preserve">】 </w:t>
      </w:r>
      <w:r>
        <w:t xml:space="preserve">bloody-minded ['blʌdi'maindid] adj. </w:t>
      </w:r>
      <w:r>
        <w:rPr>
          <w:rFonts w:hint="eastAsia" w:ascii="宋体" w:hAnsi="宋体" w:eastAsia="宋体"/>
        </w:rPr>
        <w:t xml:space="preserve">残忍的；存心刁难的【词频 </w:t>
      </w:r>
      <w:r>
        <w:t>54889</w:t>
      </w:r>
      <w:r>
        <w:rPr>
          <w:rFonts w:hint="eastAsia" w:ascii="宋体" w:hAnsi="宋体" w:eastAsia="宋体"/>
        </w:rPr>
        <w:t xml:space="preserve">】 </w:t>
      </w:r>
      <w:r>
        <w:t xml:space="preserve">literal-minded ['litərəl'maindid] adj. </w:t>
      </w:r>
      <w:r>
        <w:rPr>
          <w:rFonts w:hint="eastAsia" w:ascii="宋体" w:hAnsi="宋体" w:eastAsia="宋体"/>
        </w:rPr>
        <w:t xml:space="preserve">平淡的；缺乏想像力的【词频 </w:t>
      </w:r>
      <w:r>
        <w:t>43676</w:t>
      </w:r>
      <w:r>
        <w:rPr>
          <w:rFonts w:hint="eastAsia" w:ascii="宋体" w:hAnsi="宋体" w:eastAsia="宋体"/>
        </w:rPr>
        <w:t xml:space="preserve">】 </w:t>
      </w:r>
      <w:r>
        <w:t xml:space="preserve">right-minded ['rait'maindid] adj.  </w:t>
      </w:r>
      <w:r>
        <w:rPr>
          <w:rFonts w:hint="eastAsia" w:ascii="宋体" w:hAnsi="宋体" w:eastAsia="宋体"/>
        </w:rPr>
        <w:t>公正的；正直的【词频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56638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sober-minded ['səubə'maindid] adj.  </w:t>
      </w:r>
      <w:r>
        <w:rPr>
          <w:rFonts w:hint="eastAsia" w:ascii="宋体" w:hAnsi="宋体" w:eastAsia="宋体"/>
        </w:rPr>
        <w:t>清醒的；冷静的【词频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56873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weak-minded ['wi:k'maindid] adj.  </w:t>
      </w:r>
      <w:r>
        <w:rPr>
          <w:rFonts w:hint="eastAsia" w:ascii="宋体" w:eastAsia="宋体"/>
        </w:rPr>
        <w:t>优柔寡断的；低能的；懦怯的【词频</w:t>
      </w:r>
      <w:r>
        <w:rPr>
          <w:rFonts w:hint="eastAsia" w:ascii="宋体" w:eastAsia="宋体"/>
          <w:spacing w:val="-68"/>
        </w:rPr>
        <w:t xml:space="preserve"> </w:t>
      </w:r>
      <w:r>
        <w:t>53937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96"/>
        <w:rPr>
          <w:rFonts w:hint="eastAsia" w:ascii="宋体" w:hAnsi="宋体" w:eastAsia="宋体"/>
        </w:rPr>
      </w:pPr>
      <w:r>
        <w:t xml:space="preserve">narrow-minded [ˈnærəʊˈmaɪndɪd] adj. </w:t>
      </w:r>
      <w:r>
        <w:rPr>
          <w:rFonts w:hint="eastAsia" w:ascii="宋体" w:hAnsi="宋体" w:eastAsia="宋体"/>
        </w:rPr>
        <w:t xml:space="preserve">心胸狭窄的，偏执的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目光短浅地【词频 </w:t>
      </w:r>
      <w:r>
        <w:t>29337</w:t>
      </w:r>
      <w:r>
        <w:rPr>
          <w:rFonts w:hint="eastAsia" w:ascii="宋体" w:hAnsi="宋体" w:eastAsia="宋体"/>
        </w:rPr>
        <w:t xml:space="preserve">】 </w:t>
      </w:r>
      <w:r>
        <w:t xml:space="preserve">liberal-minded ['lɪbərəlm'aɪndɪd] adj. </w:t>
      </w:r>
      <w:r>
        <w:rPr>
          <w:rFonts w:hint="eastAsia" w:ascii="宋体" w:hAnsi="宋体" w:eastAsia="宋体"/>
        </w:rPr>
        <w:t xml:space="preserve">弘量；胸怀宽广；胸襟豁达的；思想解放的【词频 </w:t>
      </w:r>
      <w:r>
        <w:t>42496</w:t>
      </w:r>
      <w:r>
        <w:rPr>
          <w:rFonts w:hint="eastAsia" w:ascii="宋体" w:hAnsi="宋体" w:eastAsia="宋体"/>
        </w:rPr>
        <w:t xml:space="preserve">】 </w:t>
      </w:r>
      <w:r>
        <w:t xml:space="preserve">budget-minded [ˈbʌdʒit ˈmaindid] adj.  </w:t>
      </w:r>
      <w:r>
        <w:rPr>
          <w:rFonts w:hint="eastAsia" w:ascii="宋体" w:hAnsi="宋体" w:eastAsia="宋体"/>
        </w:rPr>
        <w:t>计较旅行开支的【词频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45417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860"/>
        <w:rPr>
          <w:rFonts w:hint="eastAsia" w:ascii="宋体" w:hAnsi="宋体" w:eastAsia="宋体"/>
        </w:rPr>
      </w:pPr>
      <w:r>
        <w:t xml:space="preserve">feeble-minded [ˈfi:blˈmaindid] adj. </w:t>
      </w:r>
      <w:r>
        <w:rPr>
          <w:rFonts w:hint="eastAsia" w:ascii="宋体" w:hAnsi="宋体" w:eastAsia="宋体"/>
        </w:rPr>
        <w:t xml:space="preserve">弱智的；低能的；愚笨的；意志薄弱的【词频 </w:t>
      </w:r>
      <w:r>
        <w:t>46261</w:t>
      </w:r>
      <w:r>
        <w:rPr>
          <w:rFonts w:hint="eastAsia" w:ascii="宋体" w:hAnsi="宋体" w:eastAsia="宋体"/>
        </w:rPr>
        <w:t xml:space="preserve">】 </w:t>
      </w:r>
      <w:r>
        <w:t xml:space="preserve">business-minded [ˈbɪznəs-ˈmaindid] adj.  </w:t>
      </w:r>
      <w:r>
        <w:rPr>
          <w:rFonts w:hint="eastAsia" w:ascii="宋体" w:hAnsi="宋体" w:eastAsia="宋体"/>
        </w:rPr>
        <w:t>有商业头脑的【词频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56586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practical-minded [ˈpræktɪkl-ˈmaindid] adj.  </w:t>
      </w:r>
      <w:r>
        <w:rPr>
          <w:rFonts w:hint="eastAsia" w:ascii="宋体" w:hAnsi="宋体" w:eastAsia="宋体"/>
        </w:rPr>
        <w:t>现实的；实事求是的【词频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54312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48"/>
        <w:rPr>
          <w:rFonts w:hint="eastAsia" w:ascii="宋体" w:hAnsi="宋体" w:eastAsia="宋体"/>
        </w:rPr>
      </w:pPr>
      <w:r>
        <w:pict>
          <v:group id="_x0000_s3492" o:spid="_x0000_s3492" o:spt="203" style="position:absolute;left:0pt;margin-left:63.2pt;margin-top:-1.55pt;height:80.25pt;width:77pt;mso-position-horizontal-relative:page;z-index:-202752;mso-width-relative:page;mso-height-relative:page;" coordorigin="1265,-31" coordsize="1540,1605">
            <o:lock v:ext="edit"/>
            <v:shape id="_x0000_s3493" o:spid="_x0000_s3493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494" o:spid="_x0000_s3494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single-minded ['siŋɡl,'maindid] adj. </w:t>
      </w:r>
      <w:r>
        <w:rPr>
          <w:rFonts w:hint="eastAsia" w:ascii="宋体" w:hAnsi="宋体" w:eastAsia="宋体"/>
        </w:rPr>
        <w:t xml:space="preserve">专心的；纯真的；真诚的；率直的【词频 </w:t>
      </w:r>
      <w:r>
        <w:t>18557</w:t>
      </w:r>
      <w:r>
        <w:rPr>
          <w:rFonts w:hint="eastAsia" w:ascii="宋体" w:hAnsi="宋体" w:eastAsia="宋体"/>
        </w:rPr>
        <w:t xml:space="preserve">】 </w:t>
      </w:r>
      <w:r>
        <w:t xml:space="preserve">single-mindedly [,siŋgl'maindidli]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一心一意地；专心地【词频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34773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39"/>
        <w:rPr>
          <w:rFonts w:hint="eastAsia" w:ascii="宋体" w:hAnsi="宋体" w:eastAsia="宋体"/>
        </w:rPr>
      </w:pPr>
      <w:r>
        <w:t xml:space="preserve">high-mindedness [haɪ-'maɪndɪdnɪs] n. </w:t>
      </w:r>
      <w:r>
        <w:rPr>
          <w:rFonts w:hint="eastAsia" w:ascii="宋体" w:hAnsi="宋体" w:eastAsia="宋体"/>
        </w:rPr>
        <w:t xml:space="preserve">崇高的意志 高尚的品格【词频 </w:t>
      </w:r>
      <w:r>
        <w:t>54299</w:t>
      </w:r>
      <w:r>
        <w:rPr>
          <w:rFonts w:hint="eastAsia" w:ascii="宋体" w:hAnsi="宋体" w:eastAsia="宋体"/>
        </w:rPr>
        <w:t xml:space="preserve">】 </w:t>
      </w:r>
      <w:r>
        <w:t xml:space="preserve">single-mindedness [ˈsɪŋgl-'maɪndɪdnɪs] n.  </w:t>
      </w:r>
      <w:r>
        <w:rPr>
          <w:rFonts w:hint="eastAsia" w:ascii="宋体" w:hAnsi="宋体" w:eastAsia="宋体"/>
        </w:rPr>
        <w:t>专心；忠贞【词频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31850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small-mindedness [smɔ:l-'maɪndɪdnɪs] n.  </w:t>
      </w:r>
      <w:r>
        <w:rPr>
          <w:rFonts w:hint="eastAsia" w:ascii="宋体" w:hAnsi="宋体" w:eastAsia="宋体"/>
        </w:rPr>
        <w:t>狭隘思想，小我【词频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55201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narrow-mindedness [ˈnærəʊ-'maɪndɪdnɪs] n.  </w:t>
      </w:r>
      <w:r>
        <w:rPr>
          <w:rFonts w:hint="eastAsia" w:ascii="宋体" w:hAnsi="宋体" w:eastAsia="宋体"/>
        </w:rPr>
        <w:t>目光短浅；坐井观天【词频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47355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remind [rɪ'maɪnd] vt.  </w:t>
      </w:r>
      <w:r>
        <w:rPr>
          <w:rFonts w:hint="eastAsia" w:ascii="宋体" w:hAnsi="宋体" w:eastAsia="宋体"/>
        </w:rPr>
        <w:t>提醒；使想起【词频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1462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19"/>
        <w:rPr>
          <w:rFonts w:hint="eastAsia" w:ascii="宋体" w:hAnsi="宋体" w:eastAsia="宋体"/>
        </w:rPr>
      </w:pPr>
      <w:r>
        <w:t xml:space="preserve">reminder [rɪ'maɪndə] n. </w:t>
      </w:r>
      <w:r>
        <w:rPr>
          <w:rFonts w:hint="eastAsia" w:ascii="宋体" w:hAnsi="宋体" w:eastAsia="宋体"/>
        </w:rPr>
        <w:t>暗示；提醒的人</w:t>
      </w:r>
      <w:r>
        <w:t>/</w:t>
      </w:r>
      <w:r>
        <w:rPr>
          <w:rFonts w:hint="eastAsia" w:ascii="宋体" w:hAnsi="宋体" w:eastAsia="宋体"/>
        </w:rPr>
        <w:t xml:space="preserve">物；催单【词频 </w:t>
      </w:r>
      <w:r>
        <w:t>4429</w:t>
      </w:r>
      <w:r>
        <w:rPr>
          <w:rFonts w:hint="eastAsia" w:ascii="宋体" w:hAnsi="宋体" w:eastAsia="宋体"/>
        </w:rPr>
        <w:t xml:space="preserve">】 </w:t>
      </w:r>
      <w:r>
        <w:t xml:space="preserve">reminisce [,remɪ'nɪs] vt.  </w:t>
      </w:r>
      <w:r>
        <w:rPr>
          <w:rFonts w:hint="eastAsia" w:ascii="宋体" w:hAnsi="宋体" w:eastAsia="宋体"/>
        </w:rPr>
        <w:t xml:space="preserve">追忆说 </w:t>
      </w:r>
      <w:r>
        <w:t xml:space="preserve">vi.  </w:t>
      </w:r>
      <w:r>
        <w:rPr>
          <w:rFonts w:hint="eastAsia" w:ascii="宋体" w:hAnsi="宋体" w:eastAsia="宋体"/>
        </w:rPr>
        <w:t>回忆【词频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14205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pict>
          <v:group id="_x0000_s3495" o:spid="_x0000_s3495" o:spt="203" style="position:absolute;left:0pt;margin-left:144.8pt;margin-top:15.45pt;height:392.45pt;width:390.4pt;mso-position-horizontal-relative:page;z-index:-202752;mso-width-relative:page;mso-height-relative:page;" coordorigin="2896,309" coordsize="7808,7849">
            <o:lock v:ext="edit"/>
            <v:shape id="_x0000_s3496" o:spid="_x0000_s349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497" o:spid="_x0000_s349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498" o:spid="_x0000_s349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reminiscent [remɪ'nɪs(ə)nt] adj. </w:t>
      </w:r>
      <w:r>
        <w:rPr>
          <w:rFonts w:hint="eastAsia" w:ascii="宋体" w:hAnsi="宋体" w:eastAsia="宋体"/>
        </w:rPr>
        <w:t xml:space="preserve">怀旧的，回忆往事的；耽于回想的 </w:t>
      </w:r>
      <w:r>
        <w:t xml:space="preserve">n. </w:t>
      </w:r>
      <w:r>
        <w:rPr>
          <w:rFonts w:hint="eastAsia" w:ascii="宋体" w:hAnsi="宋体" w:eastAsia="宋体"/>
        </w:rPr>
        <w:t xml:space="preserve">回忆录作者；回忆者【词频 </w:t>
      </w:r>
      <w:r>
        <w:t>7643</w:t>
      </w:r>
      <w:r>
        <w:rPr>
          <w:rFonts w:hint="eastAsia" w:ascii="宋体" w:hAnsi="宋体" w:eastAsia="宋体"/>
        </w:rPr>
        <w:t xml:space="preserve">】 </w:t>
      </w:r>
      <w:r>
        <w:t xml:space="preserve">reminiscence [remɪ'nɪs(ə)ns] n.  </w:t>
      </w:r>
      <w:r>
        <w:rPr>
          <w:rFonts w:hint="eastAsia" w:ascii="宋体" w:hAnsi="宋体" w:eastAsia="宋体"/>
        </w:rPr>
        <w:t>回忆；怀旧；引起联想的相似事物【词频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17954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474"/>
        </w:tabs>
        <w:spacing w:before="78" w:after="0" w:line="240" w:lineRule="auto"/>
        <w:ind w:left="4473" w:right="0" w:hanging="883"/>
        <w:jc w:val="left"/>
        <w:rPr>
          <w:rFonts w:hint="eastAsia" w:ascii="Microsoft JhengHei" w:eastAsia="Microsoft JhengHei"/>
        </w:rPr>
      </w:pPr>
      <w:bookmarkStart w:id="240" w:name="_bookmark80"/>
      <w:bookmarkEnd w:id="240"/>
      <w:bookmarkStart w:id="241" w:name="_bookmark80"/>
      <w:bookmarkEnd w:id="241"/>
      <w:bookmarkStart w:id="242" w:name="281. -par- 准备"/>
      <w:bookmarkEnd w:id="242"/>
      <w:r>
        <w:rPr>
          <w:spacing w:val="-4"/>
        </w:rPr>
        <w:t>-par-</w:t>
      </w:r>
      <w:r>
        <w:rPr>
          <w:spacing w:val="79"/>
        </w:rPr>
        <w:t xml:space="preserve"> </w:t>
      </w:r>
      <w:r>
        <w:rPr>
          <w:rFonts w:hint="eastAsia" w:ascii="Microsoft JhengHei" w:eastAsia="Microsoft JhengHei"/>
        </w:rPr>
        <w:t>准备</w:t>
      </w:r>
    </w:p>
    <w:p>
      <w:pPr>
        <w:pStyle w:val="3"/>
        <w:spacing w:before="36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来自古法语 </w:t>
      </w:r>
      <w:r>
        <w:t xml:space="preserve">parer </w:t>
      </w:r>
      <w:r>
        <w:rPr>
          <w:rFonts w:hint="eastAsia" w:ascii="宋体" w:hAnsi="宋体" w:eastAsia="宋体"/>
        </w:rPr>
        <w:t xml:space="preserve">安排，准备，剪枝，使整洁，来自拉丁语 </w:t>
      </w:r>
      <w:r>
        <w:t>parare,</w:t>
      </w:r>
      <w:r>
        <w:rPr>
          <w:rFonts w:hint="eastAsia" w:ascii="宋体" w:hAnsi="宋体" w:eastAsia="宋体"/>
        </w:rPr>
        <w:t>准备，提供，安排，装饰。</w:t>
      </w:r>
    </w:p>
    <w:p>
      <w:pPr>
        <w:pStyle w:val="3"/>
        <w:spacing w:before="21" w:line="256" w:lineRule="auto"/>
        <w:ind w:left="1000" w:right="106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I</w:t>
      </w:r>
      <w:r>
        <w:rPr>
          <w:w w:val="100"/>
        </w:rPr>
        <w:t>E</w:t>
      </w:r>
      <w:r>
        <w:rPr>
          <w:spacing w:val="-5"/>
          <w:w w:val="100"/>
        </w:rPr>
        <w:t>*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生产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w w:val="100"/>
        </w:rPr>
        <w:t>带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生育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rFonts w:hint="eastAsia" w:ascii="宋体" w:hAnsi="宋体" w:eastAsia="宋体"/>
          <w:w w:val="100"/>
        </w:rPr>
        <w:t>来自</w:t>
      </w:r>
      <w:r>
        <w:rPr>
          <w:spacing w:val="-5"/>
          <w:w w:val="100"/>
        </w:rPr>
        <w:t>*</w:t>
      </w:r>
      <w:r>
        <w:rPr>
          <w:w w:val="100"/>
        </w:rPr>
        <w:t>per</w:t>
      </w:r>
      <w:r>
        <w:rPr>
          <w:spacing w:val="-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向</w:t>
      </w:r>
      <w:r>
        <w:rPr>
          <w:rFonts w:hint="eastAsia" w:ascii="宋体" w:hAnsi="宋体" w:eastAsia="宋体"/>
          <w:w w:val="100"/>
        </w:rPr>
        <w:t>前</w:t>
      </w:r>
      <w:r>
        <w:rPr>
          <w:rFonts w:hint="eastAsia" w:ascii="宋体" w:hAnsi="宋体" w:eastAsia="宋体"/>
          <w:spacing w:val="-20"/>
          <w:w w:val="100"/>
        </w:rPr>
        <w:t>，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o</w:t>
      </w:r>
      <w:r>
        <w:rPr>
          <w:spacing w:val="-4"/>
          <w:w w:val="100"/>
        </w:rPr>
        <w:t>r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spacing w:val="-3"/>
          <w:w w:val="100"/>
        </w:rPr>
        <w:t>e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spacing w:val="-3"/>
          <w:w w:val="100"/>
        </w:rPr>
        <w:t>p</w:t>
      </w:r>
      <w:r>
        <w:rPr>
          <w:w w:val="100"/>
        </w:rPr>
        <w:t>a</w:t>
      </w:r>
      <w:r>
        <w:rPr>
          <w:spacing w:val="-1"/>
          <w:w w:val="100"/>
        </w:rPr>
        <w:t>re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spacing w:val="-17"/>
          <w:w w:val="100"/>
        </w:rPr>
        <w:t>，</w:t>
      </w:r>
      <w:r>
        <w:rPr>
          <w:w w:val="100"/>
        </w:rPr>
        <w:t>a</w:t>
      </w:r>
      <w:r>
        <w:rPr>
          <w:spacing w:val="-3"/>
          <w:w w:val="100"/>
        </w:rPr>
        <w:t>p</w:t>
      </w:r>
      <w:r>
        <w:rPr>
          <w:w w:val="100"/>
        </w:rPr>
        <w:t>pea</w:t>
      </w:r>
      <w:r>
        <w:rPr>
          <w:spacing w:val="-2"/>
          <w:w w:val="100"/>
        </w:rPr>
        <w:t>r</w:t>
      </w:r>
      <w:r>
        <w:rPr>
          <w:rFonts w:hint="eastAsia" w:ascii="宋体" w:hAnsi="宋体" w:eastAsia="宋体"/>
          <w:spacing w:val="-20"/>
          <w:w w:val="100"/>
        </w:rPr>
        <w:t>。</w:t>
      </w:r>
      <w:r>
        <w:rPr>
          <w:rFonts w:hint="eastAsia" w:ascii="宋体" w:hAnsi="宋体" w:eastAsia="宋体"/>
          <w:w w:val="100"/>
        </w:rPr>
        <w:t>③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由该印</w:t>
      </w:r>
      <w:r>
        <w:rPr>
          <w:rFonts w:hint="eastAsia" w:ascii="宋体" w:hAnsi="宋体" w:eastAsia="宋体"/>
          <w:spacing w:val="-3"/>
          <w:w w:val="100"/>
        </w:rPr>
        <w:t>欧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衍</w:t>
      </w:r>
      <w:r>
        <w:rPr>
          <w:rFonts w:hint="eastAsia" w:ascii="宋体" w:hAnsi="宋体" w:eastAsia="宋体"/>
          <w:w w:val="100"/>
        </w:rPr>
        <w:t>生</w:t>
      </w:r>
      <w:r>
        <w:rPr>
          <w:rFonts w:hint="eastAsia" w:ascii="宋体" w:hAnsi="宋体" w:eastAsia="宋体"/>
          <w:spacing w:val="-3"/>
          <w:w w:val="100"/>
        </w:rPr>
        <w:t>诸</w:t>
      </w:r>
      <w:r>
        <w:rPr>
          <w:rFonts w:hint="eastAsia" w:ascii="宋体" w:hAnsi="宋体" w:eastAsia="宋体"/>
          <w:w w:val="100"/>
        </w:rPr>
        <w:t>多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5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甚</w:t>
      </w:r>
      <w:r>
        <w:rPr>
          <w:rFonts w:hint="eastAsia" w:ascii="宋体" w:hAnsi="宋体" w:eastAsia="宋体"/>
          <w:w w:val="100"/>
        </w:rPr>
        <w:t>至</w:t>
      </w:r>
      <w:r>
        <w:rPr>
          <w:rFonts w:hint="eastAsia" w:ascii="宋体" w:hAnsi="宋体" w:eastAsia="宋体"/>
          <w:spacing w:val="-3"/>
          <w:w w:val="100"/>
        </w:rPr>
        <w:t>差</w:t>
      </w:r>
      <w:r>
        <w:rPr>
          <w:rFonts w:hint="eastAsia" w:ascii="宋体" w:hAnsi="宋体" w:eastAsia="宋体"/>
          <w:w w:val="100"/>
        </w:rPr>
        <w:t>异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很大</w:t>
      </w:r>
      <w:r>
        <w:rPr>
          <w:rFonts w:hint="eastAsia" w:ascii="宋体" w:hAnsi="宋体" w:eastAsia="宋体"/>
          <w:spacing w:val="-8"/>
          <w:w w:val="100"/>
        </w:rPr>
        <w:t>。</w:t>
      </w:r>
      <w:r>
        <w:rPr>
          <w:rFonts w:hint="eastAsia" w:ascii="宋体" w:hAnsi="宋体" w:eastAsia="宋体"/>
          <w:spacing w:val="-3"/>
          <w:w w:val="100"/>
        </w:rPr>
        <w:t>其</w:t>
      </w:r>
      <w:r>
        <w:rPr>
          <w:rFonts w:hint="eastAsia" w:ascii="宋体" w:hAnsi="宋体" w:eastAsia="宋体"/>
          <w:w w:val="100"/>
        </w:rPr>
        <w:t>中主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如</w:t>
      </w:r>
      <w:r>
        <w:rPr>
          <w:rFonts w:hint="eastAsia" w:ascii="宋体" w:hAnsi="宋体" w:eastAsia="宋体"/>
          <w:spacing w:val="-3"/>
          <w:w w:val="100"/>
        </w:rPr>
        <w:t>下</w:t>
      </w:r>
      <w:r>
        <w:rPr>
          <w:rFonts w:hint="eastAsia" w:ascii="宋体" w:hAnsi="宋体" w:eastAsia="宋体"/>
          <w:w w:val="100"/>
        </w:rPr>
        <w:t>三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spacing w:val="-5"/>
          <w:w w:val="100"/>
        </w:rPr>
        <w:t>：</w:t>
      </w:r>
      <w:r>
        <w:rPr>
          <w:rFonts w:hint="eastAsia" w:ascii="宋体" w:hAnsi="宋体" w:eastAsia="宋体"/>
          <w:w w:val="100"/>
        </w:rPr>
        <w:t>生育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准备</w:t>
      </w:r>
      <w:r>
        <w:rPr>
          <w:rFonts w:hint="eastAsia" w:ascii="宋体" w:hAnsi="宋体" w:eastAsia="宋体"/>
          <w:spacing w:val="-8"/>
          <w:w w:val="100"/>
        </w:rPr>
        <w:t>，</w:t>
      </w:r>
      <w:r>
        <w:rPr>
          <w:rFonts w:hint="eastAsia" w:ascii="宋体" w:hAnsi="宋体" w:eastAsia="宋体"/>
          <w:w w:val="100"/>
        </w:rPr>
        <w:t>出现。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【引申】准备</w:t>
      </w:r>
      <w:r>
        <w:t>/</w:t>
      </w:r>
      <w:r>
        <w:rPr>
          <w:rFonts w:hint="eastAsia" w:ascii="宋体" w:eastAsia="宋体"/>
        </w:rPr>
        <w:t>提供</w:t>
      </w:r>
      <w:r>
        <w:t>/</w:t>
      </w:r>
      <w:r>
        <w:rPr>
          <w:rFonts w:hint="eastAsia" w:ascii="宋体" w:eastAsia="宋体"/>
        </w:rPr>
        <w:t>安排</w:t>
      </w:r>
    </w:p>
    <w:p>
      <w:pPr>
        <w:pStyle w:val="3"/>
        <w:spacing w:before="177" w:line="516" w:lineRule="auto"/>
        <w:ind w:right="2157"/>
        <w:rPr>
          <w:rFonts w:hint="eastAsia" w:ascii="宋体" w:hAnsi="宋体" w:eastAsia="宋体"/>
        </w:rPr>
      </w:pPr>
      <w:r>
        <w:t xml:space="preserve">prepare [prɪ'peə] vt. </w:t>
      </w:r>
      <w:r>
        <w:rPr>
          <w:rFonts w:hint="eastAsia" w:ascii="宋体" w:hAnsi="宋体" w:eastAsia="宋体"/>
        </w:rPr>
        <w:t xml:space="preserve">准备；使适合；装备；起草 </w:t>
      </w:r>
      <w:r>
        <w:t xml:space="preserve">vi. </w:t>
      </w:r>
      <w:r>
        <w:rPr>
          <w:rFonts w:hint="eastAsia" w:ascii="宋体" w:hAnsi="宋体" w:eastAsia="宋体"/>
        </w:rPr>
        <w:t xml:space="preserve">预备；做好思想准备【词频 </w:t>
      </w:r>
      <w:r>
        <w:t>774</w:t>
      </w:r>
      <w:r>
        <w:rPr>
          <w:rFonts w:hint="eastAsia" w:ascii="宋体" w:hAnsi="宋体" w:eastAsia="宋体"/>
        </w:rPr>
        <w:t xml:space="preserve">】 </w:t>
      </w:r>
      <w:r>
        <w:t xml:space="preserve">preparer [pri'pɛərə] n.  </w:t>
      </w:r>
      <w:r>
        <w:rPr>
          <w:rFonts w:hint="eastAsia" w:ascii="宋体" w:hAnsi="宋体" w:eastAsia="宋体"/>
        </w:rPr>
        <w:t>填表人，调制机【词频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22959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preparation [,prepə'reɪʃ(ə)n] n.  </w:t>
      </w:r>
      <w:r>
        <w:rPr>
          <w:rFonts w:hint="eastAsia" w:ascii="宋体" w:hAnsi="宋体" w:eastAsia="宋体"/>
        </w:rPr>
        <w:t>预备；准备【词频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2529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64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ærə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2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预</w:t>
      </w:r>
      <w:r>
        <w:rPr>
          <w:rFonts w:hint="eastAsia" w:ascii="宋体" w:hAnsi="宋体" w:eastAsia="宋体"/>
          <w:spacing w:val="-3"/>
          <w:w w:val="100"/>
        </w:rPr>
        <w:t>备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预</w:t>
      </w:r>
      <w:r>
        <w:rPr>
          <w:rFonts w:hint="eastAsia" w:ascii="宋体" w:hAnsi="宋体" w:eastAsia="宋体"/>
          <w:w w:val="100"/>
        </w:rPr>
        <w:t>科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预</w:t>
      </w:r>
      <w:r>
        <w:rPr>
          <w:rFonts w:hint="eastAsia" w:ascii="宋体" w:hAnsi="宋体" w:eastAsia="宋体"/>
          <w:spacing w:val="-3"/>
          <w:w w:val="100"/>
        </w:rPr>
        <w:t>备</w:t>
      </w:r>
      <w:r>
        <w:rPr>
          <w:rFonts w:hint="eastAsia" w:ascii="宋体" w:hAnsi="宋体" w:eastAsia="宋体"/>
          <w:w w:val="100"/>
        </w:rPr>
        <w:t>学校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4</w:t>
      </w:r>
      <w:r>
        <w:rPr>
          <w:w w:val="100"/>
        </w:rPr>
        <w:t>6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preparative [prɪ'pærətɪv] n.  </w:t>
      </w:r>
      <w:r>
        <w:rPr>
          <w:rFonts w:hint="eastAsia" w:ascii="宋体" w:hAnsi="宋体" w:eastAsia="宋体"/>
        </w:rPr>
        <w:t xml:space="preserve">准备，预备 </w:t>
      </w:r>
      <w:r>
        <w:t xml:space="preserve">adj. </w:t>
      </w:r>
      <w:r>
        <w:rPr>
          <w:rFonts w:hint="eastAsia" w:ascii="宋体" w:hAnsi="宋体" w:eastAsia="宋体"/>
        </w:rPr>
        <w:t>准备的；预备性的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pɛ</w:t>
      </w:r>
      <w:r>
        <w:rPr>
          <w:spacing w:val="-1"/>
          <w:w w:val="100"/>
        </w:rPr>
        <w:t>r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准</w:t>
      </w:r>
      <w:r>
        <w:rPr>
          <w:rFonts w:hint="eastAsia" w:ascii="宋体" w:hAnsi="宋体" w:eastAsia="宋体"/>
          <w:spacing w:val="-3"/>
          <w:w w:val="100"/>
        </w:rPr>
        <w:t>备</w:t>
      </w:r>
      <w:r>
        <w:rPr>
          <w:rFonts w:hint="eastAsia" w:ascii="宋体" w:hAnsi="宋体" w:eastAsia="宋体"/>
          <w:w w:val="100"/>
        </w:rPr>
        <w:t>好的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准</w:t>
      </w:r>
      <w:r>
        <w:rPr>
          <w:rFonts w:hint="eastAsia" w:ascii="宋体" w:hAnsi="宋体" w:eastAsia="宋体"/>
          <w:w w:val="100"/>
        </w:rPr>
        <w:t>备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60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968"/>
        <w:rPr>
          <w:rFonts w:hint="eastAsia" w:ascii="宋体" w:hAnsi="宋体" w:eastAsia="宋体"/>
        </w:rPr>
      </w:pPr>
      <w:r>
        <w:pict>
          <v:group id="_x0000_s3499" o:spid="_x0000_s3499" o:spt="203" style="position:absolute;left:0pt;margin-left:63.2pt;margin-top:27.35pt;height:80.25pt;width:77pt;mso-position-horizontal-relative:page;z-index:-202752;mso-width-relative:page;mso-height-relative:page;" coordorigin="1265,548" coordsize="1540,1605">
            <o:lock v:ext="edit"/>
            <v:shape id="_x0000_s3500" o:spid="_x0000_s3500" style="position:absolute;left:1265;top:782;height:1371;width:1299;" fillcolor="#C0C0C0" filled="t" stroked="f" coordorigin="1265,782" coordsize="1299,1371" path="m1646,1813l1638,1805,1579,1878,1543,1925,1511,1965,1506,1887,1497,1808,1492,1775,1485,1727,1469,1644,1474,1634,1479,1623,1484,1613,1414,1623,1429,1660,1440,1695,1448,1727,1454,1756,1400,1818,1360,1864,1354,1807,1346,1749,1337,1689,1324,1625,1327,1615,1331,1604,1334,1594,1265,1609,1280,1642,1295,1680,1308,1723,1322,1771,1333,1818,1337,1855,1334,1881,1326,1897,1387,1916,1388,1903,1393,1887,1401,1869,1404,1864,1412,1849,1424,1828,1436,1809,1448,1791,1461,1775,1470,1818,1476,1857,1481,1893,1484,1925,1486,1954,1484,1979,1479,1998,1471,2013,1530,2030,1535,2010,1544,1988,1554,1965,1555,1964,1568,1937,1581,1916,1605,1878,1624,1848,1646,1813m1724,1882l1712,1878,1685,1937,1662,1988,1642,2029,1625,2062,1611,2090,1598,2112,1588,2128,1581,2140,1644,2152,1647,2121,1661,2067,1687,1987,1724,1882m2011,1330l2009,1315,2004,1305,1992,1289,1974,1267,1950,1240,1946,1242,1943,1244,1939,1246,1950,1276,1958,1303,1961,1327,1960,1347,1958,1366,1960,1377,1962,1379,1964,1381,1973,1381,1984,1374,1992,1370,2000,1362,2007,1351,2011,1343,2011,1330m2088,1709l2087,1694,2083,1679,2083,1676,2071,1678,2060,1679,2050,1677,2040,1672,2029,1665,2012,1653,1991,1636,1965,1613,1961,1616,1958,1620,1954,1623,1980,1652,2001,1674,2016,1692,2026,1703,2032,1714,2034,1722,2035,1723,2033,1731,2028,1739,1891,1876,1874,1889,1857,1894,1841,1890,1825,1878,1765,1818,1709,1762,1722,1750,1815,1657,1872,1600,1881,1609,1899,1627,1903,1615,1908,1600,1910,1594,1914,1583,1897,1569,1871,1544,1859,1532,1859,1587,1790,1657,1764,1632,1764,1682,1697,1750,1608,1661,1596,1649,1606,1638,1663,1581,1714,1632,1764,1682,1764,1632,1714,1581,1688,1556,1705,1539,1758,1486,1859,1587,1859,1532,1836,1509,1813,1486,1792,1465,1796,1436,1745,1436,1745,1474,1680,1539,1674,1511,1669,1484,1667,1467,1667,1552,1583,1636,1572,1636,1562,1637,1551,1638,1545,1602,1539,1569,1532,1540,1526,1516,1543,1499,1590,1452,1623,1419,1634,1452,1656,1518,1667,1552,1667,1467,1666,1459,1665,1436,1665,1419,1665,1414,1666,1398,1670,1382,1678,1368,1608,1366,1608,1408,1564,1452,1518,1499,1514,1485,1510,1469,1505,1452,1499,1434,1502,1424,1504,1414,1507,1404,1438,1419,1455,1451,1471,1487,1487,1526,1503,1569,1516,1615,1524,1663,1529,1711,1530,1760,1543,1760,1548,1738,1551,1714,1553,1689,1554,1661,1710,1818,1809,1916,1832,1934,1855,1940,1877,1935,1899,1918,1924,1894,2000,1818,2061,1756,2070,1748,2080,1733,2085,1722,2088,1709m2093,1122l2093,1088,2089,1079,2072,1063,2064,1058,2054,1057,2036,1060,2011,1065,1977,1073,1977,1081,2000,1087,2022,1094,2041,1103,2059,1113,2076,1126,2087,1128,2093,1122m2255,786l2199,783,2180,782,2180,824,2049,955,2007,997,2006,985,2004,975,2000,966,1994,959,1990,955,1973,947,1964,946,1948,949,1926,955,1897,963,1897,972,1924,979,1948,988,1970,1000,1990,1014,1916,1088,1821,1183,1796,1162,1787,1170,1804,1197,1816,1222,1824,1244,1828,1265,1830,1284,1832,1294,1836,1299,1838,1301,1840,1299,1849,1299,1861,1286,1870,1269,1874,1261,1876,1250,1872,1242,1867,1234,1859,1223,1848,1210,1834,1195,1846,1183,2032,997,2194,835,2200,854,2212,894,2218,913,2221,912,2225,911,2228,911,2227,865,2231,835,2232,830,2242,803,2255,786m2325,1093l2324,1078,2323,1073,2310,1077,2298,1078,2288,1076,2279,1071,2269,1064,2258,1056,2246,1046,2232,1033,2224,1041,2238,1059,2250,1074,2260,1087,2266,1096,2274,1109,2272,1119,2266,1130,2163,1233,2147,1248,2136,1257,2129,1261,2127,1261,2132,1244,2139,1223,2149,1188,2157,1153,2163,1119,2167,1087,2172,1053,2176,1014,2180,972,2191,955,2197,947,2127,940,2132,981,2133,1023,2131,1064,2127,1105,2122,1146,2116,1182,2109,1215,2101,1244,2030,1172,2032,1160,2034,1148,2036,1136,1965,1166,1984,1183,2003,1201,2023,1221,2087,1284,2065,1336,2041,1386,2014,1435,1986,1482,1994,1486,2030,1437,2062,1390,2088,1345,2110,1303,2123,1311,2133,1309,2140,1303,2181,1261,2201,1242,2283,1159,2305,1136,2320,1114,2325,1093m2384,965l2378,955,2369,947,2361,942,2351,939,2339,937,2325,936,2308,939,2286,944,2258,953,2226,963,2227,967,2227,970,2228,974,2267,976,2300,980,2328,986,2350,995,2367,1004,2378,1006,2382,1001,2384,999,2384,965m2563,1246l2540,1225,2515,1201,2487,1174,2456,1143,2456,1132,2457,1122,2458,1111,2388,1134,2407,1151,2433,1175,2465,1207,2504,1246,2382,1368,2316,1303,2279,1265,2281,1253,2285,1229,2245,1244,2211,1256,2234,1277,2266,1308,2306,1347,2355,1395,2236,1514,2158,1436,2161,1425,2163,1415,2165,1404,2095,1431,2116,1450,2141,1473,2169,1501,2201,1533,2199,1541,2198,1549,2196,1558,2210,1557,2249,1556,2249,1526,2262,1514,2407,1368,2517,1258,2542,1284,2547,1274,2556,1258,2563,1246e">
              <v:path arrowok="t"/>
              <v:fill on="t" opacity="32896f" focussize="0,0"/>
              <v:stroke on="f"/>
              <v:imagedata o:title=""/>
              <o:lock v:ext="edit"/>
            </v:shape>
            <v:shape id="_x0000_s3501" o:spid="_x0000_s3501" o:spt="75" type="#_x0000_t75" style="position:absolute;left:2623;top:54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unprepared [ˌʌnprɪˈpeəd] adj. </w:t>
      </w:r>
      <w:r>
        <w:rPr>
          <w:rFonts w:hint="eastAsia" w:ascii="宋体" w:hAnsi="宋体" w:eastAsia="宋体"/>
        </w:rPr>
        <w:t xml:space="preserve">无准备的；尚未准备好的；即兴的；不备【词频 </w:t>
      </w:r>
      <w:r>
        <w:rPr>
          <w:spacing w:val="-5"/>
        </w:rPr>
        <w:t>11116</w:t>
      </w:r>
      <w:r>
        <w:rPr>
          <w:rFonts w:hint="eastAsia" w:ascii="宋体" w:hAnsi="宋体" w:eastAsia="宋体"/>
          <w:spacing w:val="-5"/>
        </w:rPr>
        <w:t xml:space="preserve">】 </w:t>
      </w:r>
      <w:r>
        <w:t xml:space="preserve">preparedness [prɪ'peərɪdnɪs] n. </w:t>
      </w:r>
      <w:r>
        <w:rPr>
          <w:rFonts w:hint="eastAsia" w:ascii="宋体" w:hAnsi="宋体" w:eastAsia="宋体"/>
        </w:rPr>
        <w:t>有准备；已准备；做好准备</w:t>
      </w:r>
      <w:r>
        <w:t>(</w:t>
      </w:r>
      <w:r>
        <w:rPr>
          <w:rFonts w:hint="eastAsia" w:ascii="宋体" w:hAnsi="宋体" w:eastAsia="宋体"/>
        </w:rPr>
        <w:t>尤指作战准备</w:t>
      </w:r>
      <w:r>
        <w:t>)</w:t>
      </w:r>
      <w:r>
        <w:rPr>
          <w:rFonts w:hint="eastAsia" w:ascii="宋体" w:hAnsi="宋体" w:eastAsia="宋体"/>
        </w:rPr>
        <w:t xml:space="preserve">【词频 </w:t>
      </w:r>
      <w:r>
        <w:t>13259</w:t>
      </w:r>
      <w:r>
        <w:rPr>
          <w:rFonts w:hint="eastAsia" w:ascii="宋体" w:hAnsi="宋体" w:eastAsia="宋体"/>
        </w:rPr>
        <w:t xml:space="preserve">】 </w:t>
      </w:r>
      <w:r>
        <w:t xml:space="preserve">unpreparedness [ˌʌnprɪ'peərɪdnɪs] n.  </w:t>
      </w:r>
      <w:r>
        <w:rPr>
          <w:rFonts w:hint="eastAsia" w:ascii="宋体" w:hAnsi="宋体" w:eastAsia="宋体"/>
        </w:rPr>
        <w:t>无防备，不意【词频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53851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74"/>
        <w:rPr>
          <w:rFonts w:hint="eastAsia" w:ascii="宋体" w:hAnsi="宋体" w:eastAsia="宋体"/>
        </w:rPr>
      </w:pPr>
      <w:r>
        <w:t xml:space="preserve">well-prepared [wel-prɪ'pɛrd] adj. </w:t>
      </w:r>
      <w:r>
        <w:rPr>
          <w:rFonts w:hint="eastAsia" w:ascii="宋体" w:hAnsi="宋体" w:eastAsia="宋体"/>
        </w:rPr>
        <w:t xml:space="preserve">做好充分准备的；准备良好的【词频 </w:t>
      </w:r>
      <w:r>
        <w:t>25908</w:t>
      </w:r>
      <w:r>
        <w:rPr>
          <w:rFonts w:hint="eastAsia" w:ascii="宋体" w:hAnsi="宋体" w:eastAsia="宋体"/>
        </w:rPr>
        <w:t xml:space="preserve">】 </w:t>
      </w:r>
      <w:r>
        <w:t xml:space="preserve">best-prepared [best-prɪ'pɛrd] adj.  </w:t>
      </w:r>
      <w:r>
        <w:rPr>
          <w:rFonts w:hint="eastAsia" w:ascii="宋体" w:hAnsi="宋体" w:eastAsia="宋体"/>
        </w:rPr>
        <w:t>最佳准备的【词频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56087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03"/>
        <w:rPr>
          <w:rFonts w:hint="eastAsia" w:ascii="宋体" w:hAnsi="宋体" w:eastAsia="宋体"/>
        </w:rPr>
      </w:pPr>
      <w:r>
        <w:t xml:space="preserve">tax-preparation [tæks,prepə'reɪʃ(ə)n] n. </w:t>
      </w:r>
      <w:r>
        <w:rPr>
          <w:rFonts w:hint="eastAsia" w:ascii="宋体" w:hAnsi="宋体" w:eastAsia="宋体"/>
        </w:rPr>
        <w:t xml:space="preserve">税务筹划【词频 </w:t>
      </w:r>
      <w:r>
        <w:t>51671</w:t>
      </w:r>
      <w:r>
        <w:rPr>
          <w:rFonts w:hint="eastAsia" w:ascii="宋体" w:hAnsi="宋体" w:eastAsia="宋体"/>
        </w:rPr>
        <w:t xml:space="preserve">】 </w:t>
      </w:r>
      <w:r>
        <w:t xml:space="preserve">teacher-preparation [ˈti:tʃə(r),prepə'reɪʃ(ə)n] n.  </w:t>
      </w:r>
      <w:r>
        <w:rPr>
          <w:rFonts w:hint="eastAsia" w:ascii="宋体" w:hAnsi="宋体" w:eastAsia="宋体"/>
        </w:rPr>
        <w:t>师资培养【词频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50768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college-preparatory [ˈkɒlɪdʒ-prɪ'pærət(ə)rɪ] n.  </w:t>
      </w:r>
      <w:r>
        <w:rPr>
          <w:rFonts w:hint="eastAsia" w:ascii="宋体" w:hAnsi="宋体" w:eastAsia="宋体"/>
        </w:rPr>
        <w:t>预科学校；大学预科班【词频</w:t>
      </w:r>
      <w:r>
        <w:rPr>
          <w:rFonts w:hint="eastAsia" w:ascii="宋体" w:hAnsi="宋体" w:eastAsia="宋体"/>
          <w:spacing w:val="-76"/>
        </w:rPr>
        <w:t xml:space="preserve"> </w:t>
      </w:r>
      <w:r>
        <w:t>58495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repair [rɪ'peə] vi. </w:t>
      </w:r>
      <w:r>
        <w:rPr>
          <w:rFonts w:hint="eastAsia" w:ascii="宋体" w:hAnsi="宋体" w:eastAsia="宋体"/>
        </w:rPr>
        <w:t xml:space="preserve">修理；修复 </w:t>
      </w:r>
      <w:r>
        <w:t xml:space="preserve">vt. </w:t>
      </w:r>
      <w:r>
        <w:rPr>
          <w:rFonts w:hint="eastAsia" w:ascii="宋体" w:hAnsi="宋体" w:eastAsia="宋体"/>
        </w:rPr>
        <w:t xml:space="preserve">修理；恢复；补救，纠正 </w:t>
      </w:r>
      <w:r>
        <w:t xml:space="preserve">n. </w:t>
      </w:r>
      <w:r>
        <w:rPr>
          <w:rFonts w:hint="eastAsia" w:ascii="宋体" w:hAnsi="宋体" w:eastAsia="宋体"/>
        </w:rPr>
        <w:t xml:space="preserve">修理，修补；修补部位【词频 </w:t>
      </w:r>
      <w:r>
        <w:t>3904</w:t>
      </w:r>
      <w:r>
        <w:rPr>
          <w:rFonts w:hint="eastAsia" w:ascii="宋体" w:hAnsi="宋体" w:eastAsia="宋体"/>
        </w:rPr>
        <w:t>，</w:t>
      </w:r>
      <w:r>
        <w:t>4016</w:t>
      </w:r>
      <w:r>
        <w:rPr>
          <w:rFonts w:hint="eastAsia" w:ascii="宋体" w:hAnsi="宋体" w:eastAsia="宋体"/>
        </w:rPr>
        <w:t xml:space="preserve">】 </w:t>
      </w:r>
      <w:r>
        <w:t xml:space="preserve">disrepair [dɪsrɪ'peə] n.  </w:t>
      </w:r>
      <w:r>
        <w:rPr>
          <w:rFonts w:hint="eastAsia" w:ascii="宋体" w:hAnsi="宋体" w:eastAsia="宋体"/>
        </w:rPr>
        <w:t>失修，塌毁；破损【词频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21020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502" o:spid="_x0000_s3502" o:spt="203" style="position:absolute;left:0pt;margin-left:144.8pt;margin-top:15.45pt;height:392.45pt;width:390.4pt;mso-position-horizontal-relative:page;z-index:-202752;mso-width-relative:page;mso-height-relative:page;" coordorigin="2896,309" coordsize="7808,7849">
            <o:lock v:ext="edit"/>
            <v:shape id="_x0000_s3503" o:spid="_x0000_s350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04" o:spid="_x0000_s350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05" o:spid="_x0000_s350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repairer [rɪ'pɛrɚ] n.  </w:t>
      </w:r>
      <w:r>
        <w:rPr>
          <w:rFonts w:hint="eastAsia" w:ascii="宋体" w:hAnsi="宋体" w:eastAsia="宋体"/>
        </w:rPr>
        <w:t>修理者；修补者【词频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47995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415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pɛ</w:t>
      </w:r>
      <w:r>
        <w:rPr>
          <w:spacing w:val="-1"/>
          <w:w w:val="100"/>
        </w:rPr>
        <w:t>r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修好的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修理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3342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 xml:space="preserve"> </w:t>
      </w:r>
      <w:r>
        <w:t xml:space="preserve">unrepaired ['ʌnri'pɛəd] adj.  </w:t>
      </w:r>
      <w:r>
        <w:rPr>
          <w:rFonts w:hint="eastAsia" w:ascii="宋体" w:hAnsi="宋体" w:eastAsia="宋体"/>
        </w:rPr>
        <w:t xml:space="preserve">未修缮的，未修理的【词频 </w:t>
      </w:r>
      <w:r>
        <w:t>44480</w:t>
      </w:r>
      <w:r>
        <w:rPr>
          <w:rFonts w:hint="eastAsia" w:ascii="宋体" w:hAnsi="宋体" w:eastAsia="宋体"/>
        </w:rPr>
        <w:t xml:space="preserve">】 </w:t>
      </w:r>
      <w:r>
        <w:t xml:space="preserve">repairable [rɪ'pɛrəbl] adj.  </w:t>
      </w:r>
      <w:r>
        <w:rPr>
          <w:rFonts w:hint="eastAsia" w:ascii="宋体" w:hAnsi="宋体" w:eastAsia="宋体"/>
        </w:rPr>
        <w:t>可修理的；可挽回的；可补偿的【词频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49573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0"/>
        <w:ind w:left="0"/>
        <w:rPr>
          <w:rFonts w:ascii="宋体"/>
          <w:sz w:val="22"/>
        </w:rPr>
      </w:pPr>
    </w:p>
    <w:p>
      <w:pPr>
        <w:pStyle w:val="3"/>
        <w:spacing w:before="9"/>
        <w:ind w:left="0"/>
        <w:rPr>
          <w:rFonts w:ascii="宋体"/>
          <w:sz w:val="30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epa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eə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修理工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3"/>
          <w:w w:val="100"/>
        </w:rPr>
        <w:t>p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5</w:t>
      </w:r>
      <w:r>
        <w:rPr>
          <w:w w:val="100"/>
        </w:rPr>
        <w:t>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parade [pə'reɪd] n.  </w:t>
      </w:r>
      <w:r>
        <w:rPr>
          <w:rFonts w:hint="eastAsia" w:ascii="宋体" w:hAnsi="宋体" w:eastAsia="宋体"/>
        </w:rPr>
        <w:t xml:space="preserve">游行；阅兵；炫耀；行进；阅兵场 </w:t>
      </w:r>
      <w:r>
        <w:t xml:space="preserve">vt. </w:t>
      </w:r>
      <w:r>
        <w:rPr>
          <w:rFonts w:hint="eastAsia" w:ascii="宋体" w:hAnsi="宋体" w:eastAsia="宋体"/>
        </w:rPr>
        <w:t>游行；炫耀；列队行进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游行；</w:t>
      </w:r>
      <w:r>
        <w:rPr>
          <w:rFonts w:hint="eastAsia" w:ascii="宋体" w:eastAsia="宋体"/>
          <w:spacing w:val="-3"/>
          <w:w w:val="100"/>
        </w:rPr>
        <w:t>炫</w:t>
      </w:r>
      <w:r>
        <w:rPr>
          <w:rFonts w:hint="eastAsia" w:ascii="宋体" w:eastAsia="宋体"/>
          <w:w w:val="100"/>
        </w:rPr>
        <w:t>耀</w:t>
      </w:r>
      <w:r>
        <w:rPr>
          <w:rFonts w:hint="eastAsia" w:ascii="宋体" w:eastAsia="宋体"/>
          <w:spacing w:val="-3"/>
          <w:w w:val="100"/>
        </w:rPr>
        <w:t>；</w:t>
      </w:r>
      <w:r>
        <w:rPr>
          <w:rFonts w:hint="eastAsia" w:ascii="宋体" w:eastAsia="宋体"/>
          <w:w w:val="100"/>
        </w:rPr>
        <w:t>列</w:t>
      </w:r>
      <w:r>
        <w:rPr>
          <w:rFonts w:hint="eastAsia" w:ascii="宋体" w:eastAsia="宋体"/>
          <w:spacing w:val="-3"/>
          <w:w w:val="100"/>
        </w:rPr>
        <w:t>队</w:t>
      </w:r>
      <w:r>
        <w:rPr>
          <w:rFonts w:hint="eastAsia" w:ascii="宋体" w:eastAsia="宋体"/>
          <w:w w:val="100"/>
        </w:rPr>
        <w:t>行</w:t>
      </w:r>
      <w:r>
        <w:rPr>
          <w:rFonts w:hint="eastAsia" w:ascii="宋体" w:eastAsia="宋体"/>
          <w:spacing w:val="-3"/>
          <w:w w:val="100"/>
        </w:rPr>
        <w:t>进</w:t>
      </w:r>
      <w:r>
        <w:rPr>
          <w:rFonts w:hint="eastAsia" w:ascii="宋体" w:eastAsia="宋体"/>
          <w:w w:val="100"/>
        </w:rPr>
        <w:t>【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频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3</w:t>
      </w:r>
      <w:r>
        <w:rPr>
          <w:w w:val="100"/>
        </w:rPr>
        <w:t>7</w:t>
      </w:r>
      <w:r>
        <w:rPr>
          <w:rFonts w:hint="eastAsia" w:ascii="宋体" w:eastAsia="宋体"/>
          <w:w w:val="100"/>
        </w:rPr>
        <w:t>，</w:t>
      </w:r>
      <w:r>
        <w:rPr>
          <w:spacing w:val="-3"/>
          <w:w w:val="100"/>
        </w:rPr>
        <w:t>1</w:t>
      </w:r>
      <w:r>
        <w:rPr>
          <w:w w:val="100"/>
        </w:rPr>
        <w:t>077</w:t>
      </w:r>
      <w:r>
        <w:rPr>
          <w:spacing w:val="-3"/>
          <w:w w:val="100"/>
        </w:rPr>
        <w:t>9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4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separate [(v.) ˈsepəreɪt; (adj.) ˈseprət] vt.  </w:t>
      </w:r>
      <w:r>
        <w:rPr>
          <w:rFonts w:hint="eastAsia" w:ascii="宋体" w:hAnsi="宋体" w:eastAsia="宋体"/>
        </w:rPr>
        <w:t xml:space="preserve">使分离；使分开；使分居 </w:t>
      </w:r>
      <w:r>
        <w:t xml:space="preserve">vi. </w:t>
      </w:r>
      <w:r>
        <w:rPr>
          <w:rFonts w:hint="eastAsia" w:ascii="宋体" w:hAnsi="宋体" w:eastAsia="宋体"/>
        </w:rPr>
        <w:t>分开；隔开；分居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 w:firstLine="2100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  <w:spacing w:val="-5"/>
        </w:rPr>
        <w:t xml:space="preserve">分开；抽印本 </w:t>
      </w:r>
      <w:r>
        <w:t xml:space="preserve">adj. </w:t>
      </w:r>
      <w:r>
        <w:rPr>
          <w:rFonts w:hint="eastAsia" w:ascii="宋体" w:hAnsi="宋体" w:eastAsia="宋体"/>
          <w:spacing w:val="-6"/>
        </w:rPr>
        <w:t xml:space="preserve">单独的；分开的；不同的；各自的【词频 </w:t>
      </w:r>
      <w:r>
        <w:rPr>
          <w:spacing w:val="-3"/>
        </w:rPr>
        <w:t>1902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1935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36120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separation [sepə'reɪʃ(ə)n] n.  </w:t>
      </w:r>
      <w:r>
        <w:rPr>
          <w:rFonts w:hint="eastAsia" w:ascii="宋体" w:hAnsi="宋体" w:eastAsia="宋体"/>
        </w:rPr>
        <w:t>分离，分开；间隔，距离；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>分居；缺口【词频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3732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34"/>
        <w:rPr>
          <w:rFonts w:hint="eastAsia" w:ascii="宋体" w:hAnsi="宋体" w:eastAsia="宋体"/>
        </w:rPr>
      </w:pPr>
      <w:r>
        <w:pict>
          <v:group id="_x0000_s3506" o:spid="_x0000_s3506" o:spt="203" style="position:absolute;left:0pt;margin-left:63.2pt;margin-top:64.15pt;height:80.25pt;width:77pt;mso-position-horizontal-relative:page;z-index:-202752;mso-width-relative:page;mso-height-relative:page;" coordorigin="1265,1283" coordsize="1540,1605">
            <o:lock v:ext="edit"/>
            <v:shape id="_x0000_s3507" o:spid="_x0000_s3507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508" o:spid="_x0000_s3508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separator ['sepəreɪtə] n. </w:t>
      </w:r>
      <w:r>
        <w:rPr>
          <w:rFonts w:hint="eastAsia" w:ascii="宋体" w:hAnsi="宋体" w:eastAsia="宋体"/>
        </w:rPr>
        <w:t>分离器；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分隔符【词频 </w:t>
      </w:r>
      <w:r>
        <w:t>29231</w:t>
      </w:r>
      <w:r>
        <w:rPr>
          <w:rFonts w:hint="eastAsia" w:ascii="宋体" w:hAnsi="宋体" w:eastAsia="宋体"/>
        </w:rPr>
        <w:t xml:space="preserve">】 </w:t>
      </w:r>
      <w:r>
        <w:t xml:space="preserve">separately ['sep(ə)rətlɪ]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分别地；分离地；个别地【词频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5526</w:t>
      </w:r>
      <w:r>
        <w:rPr>
          <w:rFonts w:hint="eastAsia" w:ascii="宋体" w:hAnsi="宋体" w:eastAsia="宋体"/>
        </w:rPr>
        <w:t xml:space="preserve">】 </w:t>
      </w:r>
      <w:r>
        <w:t xml:space="preserve">separateness ['sepəritnis] n.  </w:t>
      </w:r>
      <w:r>
        <w:rPr>
          <w:rFonts w:hint="eastAsia" w:ascii="宋体" w:hAnsi="宋体" w:eastAsia="宋体"/>
        </w:rPr>
        <w:t>分离；单独；分开【词频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25046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1"/>
          <w:w w:val="100"/>
        </w:rPr>
        <w:t>ər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隔的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分离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分隔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绝</w:t>
      </w:r>
      <w:r>
        <w:rPr>
          <w:rFonts w:hint="eastAsia" w:ascii="宋体" w:hAnsi="宋体" w:eastAsia="宋体"/>
          <w:w w:val="100"/>
        </w:rPr>
        <w:t>关</w:t>
      </w:r>
      <w:r>
        <w:rPr>
          <w:rFonts w:hint="eastAsia" w:ascii="宋体" w:hAnsi="宋体" w:eastAsia="宋体"/>
          <w:spacing w:val="-3"/>
          <w:w w:val="100"/>
        </w:rPr>
        <w:t>系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175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p</w:t>
      </w:r>
      <w:r>
        <w:rPr>
          <w:spacing w:val="-1"/>
          <w:w w:val="100"/>
        </w:rPr>
        <w:t>əre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分开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居</w:t>
      </w:r>
      <w:r>
        <w:rPr>
          <w:rFonts w:hint="eastAsia" w:ascii="宋体" w:hAnsi="宋体" w:eastAsia="宋体"/>
          <w:spacing w:val="-44"/>
          <w:w w:val="100"/>
        </w:rPr>
        <w:t>；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一</w:t>
      </w:r>
      <w:r>
        <w:rPr>
          <w:rFonts w:hint="eastAsia" w:ascii="宋体" w:hAnsi="宋体" w:eastAsia="宋体"/>
          <w:spacing w:val="-3"/>
          <w:w w:val="100"/>
        </w:rPr>
        <w:t>起生</w:t>
      </w:r>
      <w:r>
        <w:rPr>
          <w:rFonts w:hint="eastAsia" w:ascii="宋体" w:hAnsi="宋体" w:eastAsia="宋体"/>
          <w:w w:val="100"/>
        </w:rPr>
        <w:t>活的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隔</w:t>
      </w:r>
      <w:r>
        <w:rPr>
          <w:rFonts w:hint="eastAsia" w:ascii="宋体" w:hAnsi="宋体" w:eastAsia="宋体"/>
          <w:spacing w:val="-41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49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10"/>
          <w:w w:val="100"/>
        </w:rPr>
        <w:t>1</w:t>
      </w:r>
      <w:r>
        <w:rPr>
          <w:w w:val="100"/>
        </w:rPr>
        <w:t>17</w:t>
      </w:r>
      <w:r>
        <w:rPr>
          <w:spacing w:val="-3"/>
          <w:w w:val="100"/>
        </w:rPr>
        <w:t>4</w:t>
      </w:r>
      <w:r>
        <w:rPr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separatist ['sep(ə)rətɪst] n.  </w:t>
      </w:r>
      <w:r>
        <w:rPr>
          <w:rFonts w:hint="eastAsia" w:ascii="宋体" w:hAnsi="宋体" w:eastAsia="宋体"/>
        </w:rPr>
        <w:t xml:space="preserve">分离主义者；独立派 </w:t>
      </w:r>
      <w:r>
        <w:t xml:space="preserve">adj.  </w:t>
      </w:r>
      <w:r>
        <w:rPr>
          <w:rFonts w:hint="eastAsia" w:ascii="宋体" w:hAnsi="宋体" w:eastAsia="宋体"/>
        </w:rPr>
        <w:t>分离主义者的【词频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14223</w:t>
      </w:r>
      <w:r>
        <w:rPr>
          <w:rFonts w:hint="eastAsia" w:ascii="宋体" w:hAnsi="宋体" w:eastAsia="宋体"/>
        </w:rPr>
        <w:t>，</w:t>
      </w:r>
      <w:r>
        <w:t>19560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73"/>
        <w:rPr>
          <w:rFonts w:hint="eastAsia" w:ascii="宋体" w:hAnsi="宋体" w:eastAsia="宋体"/>
        </w:rPr>
      </w:pPr>
      <w:r>
        <w:t xml:space="preserve">separatism ['sep(ə)rətɪz(ə)m]  n.   </w:t>
      </w:r>
      <w:r>
        <w:rPr>
          <w:rFonts w:hint="eastAsia" w:ascii="宋体" w:hAnsi="宋体" w:eastAsia="宋体"/>
        </w:rPr>
        <w:t xml:space="preserve">分离主义【词频 </w:t>
      </w:r>
      <w:r>
        <w:t>21312</w:t>
      </w:r>
      <w:r>
        <w:rPr>
          <w:rFonts w:hint="eastAsia" w:ascii="宋体" w:hAnsi="宋体" w:eastAsia="宋体"/>
        </w:rPr>
        <w:t xml:space="preserve">】 </w:t>
      </w:r>
      <w:r>
        <w:t xml:space="preserve">separable ['sep(ə)rəb(ə)l] adj.  </w:t>
      </w:r>
      <w:r>
        <w:rPr>
          <w:rFonts w:hint="eastAsia" w:ascii="宋体" w:hAnsi="宋体" w:eastAsia="宋体"/>
        </w:rPr>
        <w:t>可分离的；可分隔的【词频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31322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28"/>
        <w:rPr>
          <w:rFonts w:hint="eastAsia" w:ascii="宋体" w:hAnsi="宋体" w:eastAsia="宋体"/>
        </w:rPr>
      </w:pPr>
      <w:r>
        <w:t>separability [,sɛpərə'bɪləti] n.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 xml:space="preserve">可分性，分离性【词频 </w:t>
      </w:r>
      <w:r>
        <w:t>58425</w:t>
      </w:r>
      <w:r>
        <w:rPr>
          <w:rFonts w:hint="eastAsia" w:ascii="宋体" w:hAnsi="宋体" w:eastAsia="宋体"/>
        </w:rPr>
        <w:t xml:space="preserve">】 </w:t>
      </w:r>
      <w:r>
        <w:t>inseparable [ɪn'sep(ə)rəb(ə)l] adj. [</w:t>
      </w:r>
      <w:r>
        <w:rPr>
          <w:rFonts w:hint="eastAsia" w:ascii="宋体" w:hAnsi="宋体" w:eastAsia="宋体"/>
        </w:rPr>
        <w:t>数</w:t>
      </w:r>
      <w:r>
        <w:t xml:space="preserve">] </w:t>
      </w:r>
      <w:r>
        <w:rPr>
          <w:rFonts w:hint="eastAsia" w:ascii="宋体" w:hAnsi="宋体" w:eastAsia="宋体"/>
        </w:rPr>
        <w:t>不可分割的；不能分离的</w:t>
      </w:r>
    </w:p>
    <w:p>
      <w:pPr>
        <w:pStyle w:val="3"/>
        <w:spacing w:line="516" w:lineRule="auto"/>
        <w:ind w:right="2604" w:firstLine="2521"/>
        <w:rPr>
          <w:rFonts w:hint="eastAsia" w:ascii="宋体" w:hAnsi="宋体" w:eastAsia="宋体"/>
        </w:rPr>
      </w:pPr>
      <w:r>
        <w:pict>
          <v:group id="_x0000_s3509" o:spid="_x0000_s3509" o:spt="203" style="position:absolute;left:0pt;margin-left:144.8pt;margin-top:46.65pt;height:392.45pt;width:390.4pt;mso-position-horizontal-relative:page;z-index:-202752;mso-width-relative:page;mso-height-relative:page;" coordorigin="2896,933" coordsize="7808,7849">
            <o:lock v:ext="edit"/>
            <v:shape id="_x0000_s3510" o:spid="_x0000_s3510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11" o:spid="_x0000_s3511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12" o:spid="_x0000_s3512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n. </w:t>
      </w:r>
      <w:r>
        <w:rPr>
          <w:rFonts w:hint="eastAsia" w:ascii="宋体" w:hAnsi="宋体" w:eastAsia="宋体"/>
        </w:rPr>
        <w:t xml:space="preserve">不可分离的事物；形影不离的朋友【词频 </w:t>
      </w:r>
      <w:r>
        <w:t>13028</w:t>
      </w:r>
      <w:r>
        <w:rPr>
          <w:rFonts w:hint="eastAsia" w:ascii="宋体" w:hAnsi="宋体" w:eastAsia="宋体"/>
        </w:rPr>
        <w:t xml:space="preserve">】 </w:t>
      </w:r>
      <w:r>
        <w:t xml:space="preserve">inseparably [ɪn'sɛpərəbli] </w:t>
      </w:r>
      <w:r>
        <w:rPr>
          <w:spacing w:val="-4"/>
        </w:rPr>
        <w:t xml:space="preserve">adv.   </w:t>
      </w:r>
      <w:r>
        <w:rPr>
          <w:rFonts w:hint="eastAsia" w:ascii="宋体" w:hAnsi="宋体" w:eastAsia="宋体"/>
        </w:rPr>
        <w:t xml:space="preserve">不可分地，不能分离地【词频 </w:t>
      </w:r>
      <w:r>
        <w:t>37852</w:t>
      </w:r>
      <w:r>
        <w:rPr>
          <w:rFonts w:hint="eastAsia" w:ascii="宋体" w:hAnsi="宋体" w:eastAsia="宋体"/>
        </w:rPr>
        <w:t xml:space="preserve">】 </w:t>
      </w:r>
      <w:r>
        <w:t xml:space="preserve">inseparability [,ɪnsɛpərə'bɪləti] n.  </w:t>
      </w:r>
      <w:r>
        <w:rPr>
          <w:rFonts w:hint="eastAsia" w:ascii="宋体" w:hAnsi="宋体" w:eastAsia="宋体"/>
        </w:rPr>
        <w:t>不可分离性【词频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40220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378"/>
        <w:rPr>
          <w:rFonts w:hint="eastAsia" w:ascii="宋体" w:hAnsi="宋体" w:eastAsia="宋体"/>
        </w:rPr>
      </w:pPr>
      <w:r>
        <w:t xml:space="preserve">apparel [ə'pær(ə)l] n. </w:t>
      </w:r>
      <w:r>
        <w:rPr>
          <w:rFonts w:hint="eastAsia" w:ascii="宋体" w:hAnsi="宋体" w:eastAsia="宋体"/>
        </w:rPr>
        <w:t xml:space="preserve">服装；衣服 </w:t>
      </w:r>
      <w:r>
        <w:t xml:space="preserve">vt. </w:t>
      </w:r>
      <w:r>
        <w:rPr>
          <w:rFonts w:hint="eastAsia" w:ascii="宋体" w:hAnsi="宋体" w:eastAsia="宋体"/>
        </w:rPr>
        <w:t>给</w:t>
      </w:r>
      <w:r>
        <w:t>…</w:t>
      </w:r>
      <w:r>
        <w:rPr>
          <w:rFonts w:hint="eastAsia" w:ascii="宋体" w:hAnsi="宋体" w:eastAsia="宋体"/>
        </w:rPr>
        <w:t xml:space="preserve">穿衣【词频 </w:t>
      </w:r>
      <w:r>
        <w:t>9130</w:t>
      </w:r>
      <w:r>
        <w:rPr>
          <w:rFonts w:hint="eastAsia" w:ascii="宋体" w:hAnsi="宋体" w:eastAsia="宋体"/>
        </w:rPr>
        <w:t xml:space="preserve">】 </w:t>
      </w:r>
      <w:r>
        <w:t xml:space="preserve">apparat [,æpə'rɑːt] n.  </w:t>
      </w:r>
      <w:r>
        <w:rPr>
          <w:rFonts w:hint="eastAsia" w:ascii="宋体" w:hAnsi="宋体" w:eastAsia="宋体"/>
        </w:rPr>
        <w:t>政治组织；地下活动组织【词频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52044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95"/>
        <w:rPr>
          <w:rFonts w:hint="eastAsia" w:ascii="宋体" w:hAnsi="宋体" w:eastAsia="宋体"/>
        </w:rPr>
      </w:pPr>
      <w:r>
        <w:rPr>
          <w:w w:val="100"/>
        </w:rPr>
        <w:t>appa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ˌ</w:t>
      </w:r>
      <w:r>
        <w:rPr>
          <w:spacing w:val="-1"/>
          <w:w w:val="100"/>
        </w:rPr>
        <w:t>æ</w:t>
      </w:r>
      <w:r>
        <w:rPr>
          <w:spacing w:val="-3"/>
          <w:w w:val="100"/>
        </w:rPr>
        <w:t>p</w:t>
      </w:r>
      <w:r>
        <w:rPr>
          <w:spacing w:val="-1"/>
          <w:w w:val="100"/>
        </w:rPr>
        <w:t>əˈre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装</w:t>
      </w:r>
      <w:r>
        <w:rPr>
          <w:rFonts w:hint="eastAsia" w:ascii="宋体" w:hAnsi="宋体" w:eastAsia="宋体"/>
          <w:w w:val="100"/>
        </w:rPr>
        <w:t>置，</w:t>
      </w:r>
      <w:r>
        <w:rPr>
          <w:rFonts w:hint="eastAsia" w:ascii="宋体" w:hAnsi="宋体" w:eastAsia="宋体"/>
          <w:spacing w:val="-3"/>
          <w:w w:val="100"/>
        </w:rPr>
        <w:t>设</w:t>
      </w:r>
      <w:r>
        <w:rPr>
          <w:rFonts w:hint="eastAsia" w:ascii="宋体" w:hAnsi="宋体" w:eastAsia="宋体"/>
          <w:w w:val="100"/>
        </w:rPr>
        <w:t>备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仪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官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ppa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u</w:t>
      </w:r>
      <w:r>
        <w:rPr>
          <w:w w:val="100"/>
        </w:rPr>
        <w:t>s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appa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3"/>
          <w:w w:val="100"/>
        </w:rPr>
        <w:t>s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7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pe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消</w:t>
      </w:r>
      <w:r>
        <w:rPr>
          <w:rFonts w:hint="eastAsia" w:ascii="宋体" w:hAnsi="宋体" w:eastAsia="宋体"/>
          <w:spacing w:val="-3"/>
          <w:w w:val="100"/>
        </w:rPr>
        <w:t>减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削皮</w:t>
      </w:r>
      <w:r>
        <w:rPr>
          <w:rFonts w:hint="eastAsia" w:ascii="宋体" w:hAnsi="宋体" w:eastAsia="宋体"/>
          <w:w w:val="100"/>
        </w:rPr>
        <w:t>；剪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修</w:t>
      </w:r>
      <w:r>
        <w:rPr>
          <w:rFonts w:hint="eastAsia" w:ascii="宋体" w:hAnsi="宋体" w:eastAsia="宋体"/>
          <w:spacing w:val="-3"/>
          <w:w w:val="100"/>
        </w:rPr>
        <w:t>掉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边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13</w:t>
      </w:r>
      <w:r>
        <w:rPr>
          <w:spacing w:val="-3"/>
          <w:w w:val="100"/>
        </w:rPr>
        <w:t>6</w:t>
      </w:r>
      <w:r>
        <w:rPr>
          <w:w w:val="100"/>
        </w:rPr>
        <w:t>54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削</w:t>
      </w:r>
      <w:r>
        <w:rPr>
          <w:rFonts w:hint="eastAsia" w:ascii="宋体" w:hAnsi="宋体" w:eastAsia="宋体"/>
          <w:spacing w:val="-3"/>
          <w:w w:val="100"/>
        </w:rPr>
        <w:t>皮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削</w:t>
      </w:r>
      <w:r>
        <w:rPr>
          <w:rFonts w:hint="eastAsia" w:ascii="宋体" w:hAnsi="宋体" w:eastAsia="宋体"/>
          <w:w w:val="100"/>
        </w:rPr>
        <w:t>下来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薄片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削掉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9</w:t>
      </w:r>
      <w:r>
        <w:rPr>
          <w:w w:val="100"/>
        </w:rPr>
        <w:t>83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51</w:t>
      </w:r>
      <w:r>
        <w:rPr>
          <w:spacing w:val="-3"/>
          <w:w w:val="100"/>
        </w:rPr>
        <w:t>74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p</w:t>
      </w:r>
      <w:r>
        <w:rPr>
          <w:spacing w:val="-1"/>
          <w:w w:val="100"/>
        </w:rPr>
        <w:t>æ</w:t>
      </w:r>
      <w:r>
        <w:rPr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回避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挡开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w w:val="100"/>
        </w:rPr>
        <w:t>闪</w:t>
      </w:r>
      <w:r>
        <w:rPr>
          <w:rFonts w:hint="eastAsia" w:ascii="宋体" w:hAnsi="宋体" w:eastAsia="宋体"/>
          <w:spacing w:val="-3"/>
          <w:w w:val="100"/>
        </w:rPr>
        <w:t>避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回</w:t>
      </w:r>
      <w:r>
        <w:rPr>
          <w:rFonts w:hint="eastAsia" w:ascii="宋体" w:hAnsi="宋体" w:eastAsia="宋体"/>
          <w:w w:val="100"/>
        </w:rPr>
        <w:t>答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  <w:spacing w:val="-3"/>
          <w:w w:val="100"/>
        </w:rPr>
        <w:t>避</w:t>
      </w:r>
      <w:r>
        <w:rPr>
          <w:rFonts w:hint="eastAsia" w:ascii="宋体" w:hAnsi="宋体" w:eastAsia="宋体"/>
          <w:spacing w:val="-41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挡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回避</w:t>
      </w:r>
      <w:r>
        <w:rPr>
          <w:rFonts w:hint="eastAsia" w:ascii="宋体" w:hAnsi="宋体" w:eastAsia="宋体"/>
          <w:spacing w:val="-44"/>
          <w:w w:val="100"/>
        </w:rPr>
        <w:t>；</w:t>
      </w:r>
      <w:r>
        <w:rPr>
          <w:rFonts w:hint="eastAsia" w:ascii="宋体" w:hAnsi="宋体" w:eastAsia="宋体"/>
          <w:w w:val="100"/>
        </w:rPr>
        <w:t>阻</w:t>
      </w:r>
      <w:r>
        <w:rPr>
          <w:rFonts w:hint="eastAsia" w:ascii="宋体" w:hAnsi="宋体" w:eastAsia="宋体"/>
          <w:spacing w:val="-44"/>
          <w:w w:val="100"/>
        </w:rPr>
        <w:t>挡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p</w:t>
      </w:r>
      <w:r>
        <w:rPr>
          <w:w w:val="100"/>
        </w:rPr>
        <w:t>a</w:t>
      </w:r>
      <w:r>
        <w:rPr>
          <w:spacing w:val="-1"/>
          <w:w w:val="100"/>
        </w:rPr>
        <w:t>rr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47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273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41"/>
          <w:w w:val="100"/>
        </w:rPr>
        <w:t>，</w:t>
      </w:r>
      <w:r>
        <w:rPr>
          <w:spacing w:val="-3"/>
          <w:w w:val="100"/>
        </w:rPr>
        <w:t>3</w:t>
      </w:r>
      <w:r>
        <w:rPr>
          <w:w w:val="100"/>
        </w:rPr>
        <w:t>817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pared-down ['peədd'aʊn] adj.  </w:t>
      </w:r>
      <w:r>
        <w:rPr>
          <w:rFonts w:hint="eastAsia" w:ascii="宋体" w:hAnsi="宋体" w:eastAsia="宋体"/>
        </w:rPr>
        <w:t>压缩的；简化的【词频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34035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306"/>
        </w:tabs>
        <w:spacing w:before="77" w:after="0" w:line="240" w:lineRule="auto"/>
        <w:ind w:left="4305" w:right="0" w:hanging="883"/>
        <w:jc w:val="left"/>
        <w:rPr>
          <w:rFonts w:hint="eastAsia" w:ascii="Microsoft JhengHei" w:eastAsia="Microsoft JhengHei"/>
        </w:rPr>
      </w:pPr>
      <w:bookmarkStart w:id="243" w:name="282. -plant- 种植"/>
      <w:bookmarkEnd w:id="243"/>
      <w:bookmarkStart w:id="244" w:name="_bookmark81"/>
      <w:bookmarkEnd w:id="244"/>
      <w:bookmarkStart w:id="245" w:name="_bookmark81"/>
      <w:bookmarkEnd w:id="245"/>
      <w:r>
        <w:t>-plant-</w:t>
      </w:r>
      <w:r>
        <w:rPr>
          <w:spacing w:val="75"/>
        </w:rPr>
        <w:t xml:space="preserve"> </w:t>
      </w:r>
      <w:r>
        <w:rPr>
          <w:rFonts w:hint="eastAsia" w:ascii="Microsoft JhengHei" w:eastAsia="Microsoft JhengHei"/>
        </w:rPr>
        <w:t>种植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3"/>
          <w:w w:val="100"/>
        </w:rPr>
        <w:t>于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o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1"/>
          <w:w w:val="100"/>
        </w:rPr>
        <w:t>re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av</w:t>
      </w:r>
      <w:r>
        <w:rPr>
          <w:spacing w:val="-1"/>
          <w:w w:val="100"/>
        </w:rPr>
        <w:t>i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（种植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【引申】移植</w:t>
      </w:r>
      <w:r>
        <w:t>/</w:t>
      </w:r>
      <w:r>
        <w:rPr>
          <w:rFonts w:hint="eastAsia" w:ascii="宋体" w:eastAsia="宋体"/>
        </w:rPr>
        <w:t>培植</w:t>
      </w:r>
      <w:r>
        <w:t>/</w:t>
      </w:r>
      <w:r>
        <w:rPr>
          <w:rFonts w:hint="eastAsia" w:ascii="宋体" w:eastAsia="宋体"/>
        </w:rPr>
        <w:t>植物</w:t>
      </w:r>
    </w:p>
    <w:p>
      <w:pPr>
        <w:pStyle w:val="3"/>
        <w:spacing w:before="177" w:line="516" w:lineRule="auto"/>
        <w:ind w:right="105"/>
        <w:rPr>
          <w:rFonts w:hint="eastAsia" w:ascii="宋体" w:hAnsi="宋体" w:eastAsia="宋体"/>
        </w:rPr>
      </w:pPr>
      <w:r>
        <w:pict>
          <v:group id="_x0000_s3513" o:spid="_x0000_s3513" o:spt="203" style="position:absolute;left:0pt;margin-left:63.2pt;margin-top:36.2pt;height:80.25pt;width:77pt;mso-position-horizontal-relative:page;z-index:-202752;mso-width-relative:page;mso-height-relative:page;" coordorigin="1265,725" coordsize="1540,1605">
            <o:lock v:ext="edit"/>
            <v:shape id="_x0000_s3514" o:spid="_x0000_s3514" style="position:absolute;left:1265;top:959;height:1371;width:1299;" fillcolor="#C0C0C0" filled="t" stroked="f" coordorigin="1265,959" coordsize="1299,1371" path="m1646,1990l1638,1982,1579,2055,1543,2102,1511,2142,1506,2064,1497,1985,1492,1952,1485,1904,1469,1821,1474,1811,1479,1800,1484,1790,1414,1800,1429,1837,1440,1872,1448,1904,1454,1933,1400,1995,1360,2041,1354,1984,1346,1926,1337,1866,1324,1802,1327,1792,1331,1781,1334,1771,1265,1786,1280,1819,1295,1857,1308,1900,1322,1948,1333,1995,1337,2032,1334,2058,1326,2074,1387,2093,1388,2080,1393,2064,1401,2046,1404,2041,1412,2026,1424,2005,1436,1986,1448,1968,1461,1952,1470,1995,1476,2034,1481,2070,1484,2102,1486,2131,1484,2156,1479,2175,1471,2190,1530,2207,1535,2187,1544,2165,1554,2142,1555,2141,1568,2114,1581,2093,1605,2055,1624,2025,1646,1990m1724,2059l1712,2055,1685,2114,1662,2165,1642,2206,1625,2239,1611,2267,1598,2289,1588,2305,1581,2317,1644,2329,1647,2298,1661,2244,1687,2164,1724,2059m2011,1507l2009,1492,2004,1482,1992,1466,1974,1444,1950,1417,1946,1419,1943,1421,1939,1423,1950,1453,1958,1480,1961,1504,1960,1524,1958,1543,1960,1554,1962,1556,1964,1558,1973,1558,1984,1551,1992,1547,2000,1539,2007,1528,2011,1520,2011,1507m2088,1886l2087,1871,2083,1856,2083,1853,2071,1855,2060,1856,2050,1854,2040,1849,2029,1842,2012,1830,1991,1813,1965,1790,1961,1793,1958,1797,1954,1800,1980,1829,2001,1851,2016,1869,2026,1880,2032,1891,2034,1899,2035,1900,2033,1908,2028,1916,1891,2053,1874,2066,1857,2071,1841,2067,1825,2055,1765,1995,1709,1939,1722,1927,1815,1834,1872,1777,1881,1786,1899,1804,1903,1792,1908,1777,1910,1771,1914,1760,1897,1746,1871,1721,1859,1709,1859,1764,1790,1834,1764,1809,1764,1859,1697,1927,1608,1838,1596,1826,1606,1815,1663,1758,1714,1809,1764,1859,1764,1809,1714,1758,1688,1733,1705,1716,1758,1663,1859,1764,1859,1709,1836,1686,1813,1663,1792,1642,1796,1613,1745,1613,1745,1651,1680,1716,1674,1688,1669,1661,1667,1644,1667,1729,1583,1813,1572,1813,1562,1814,1551,1815,1545,1779,1539,1746,1532,1717,1526,1693,1543,1676,1590,1629,1623,1596,1634,1629,1656,1695,1667,1729,1667,1644,1666,1636,1665,1613,1665,1596,1665,1591,1666,1575,1670,1559,1678,1545,1608,1543,1608,1585,1564,1629,1518,1676,1514,1662,1510,1646,1505,1629,1499,1611,1502,1601,1504,1591,1507,1581,1438,1596,1455,1628,1471,1664,1487,1703,1503,1746,1516,1792,1524,1840,1529,1888,1530,1937,1543,1937,1548,1915,1551,1891,1553,1866,1554,1838,1710,1995,1809,2093,1832,2111,1855,2117,1877,2112,1899,2095,1924,2071,2000,1995,2061,1933,2070,1925,2080,1910,2085,1899,2088,1886m2093,1299l2093,1265,2089,1256,2072,1240,2064,1235,2054,1234,2036,1237,2011,1242,1977,1250,1977,1258,2000,1264,2022,1271,2041,1280,2059,1290,2076,1303,2087,1305,2093,1299m2255,963l2199,960,2180,959,2180,1001,2049,1132,2007,1174,2006,1162,2004,1152,2000,1143,1994,1136,1990,1132,1973,1124,1964,1123,1948,1126,1926,1132,1897,1140,1897,1149,1924,1156,1948,1165,1970,1177,1990,1191,1916,1265,1821,1360,1796,1339,1787,1347,1804,1374,1816,1399,1824,1421,1828,1442,1830,1461,1832,1471,1836,1476,1838,1478,1840,1476,1849,1476,1861,1463,1870,1446,1874,1438,1876,1427,1872,1419,1867,1411,1859,1400,1848,1387,1834,1372,1846,1360,2032,1174,2194,1012,2200,1031,2212,1071,2218,1090,2221,1089,2225,1088,2228,1088,2227,1042,2231,1012,2232,1007,2242,980,2255,963m2325,1270l2324,1255,2323,1250,2310,1254,2298,1255,2288,1253,2279,1248,2269,1241,2258,1233,2246,1223,2232,1210,2224,1218,2238,1236,2250,1251,2260,1264,2266,1273,2274,1286,2272,1296,2266,1307,2163,1410,2147,1425,2136,1434,2129,1438,2127,1438,2132,1421,2139,1400,2149,1365,2157,1330,2163,1296,2167,1264,2172,1230,2176,1191,2180,1149,2191,1132,2197,1124,2127,1117,2132,1158,2133,1200,2131,1241,2127,1282,2122,1323,2116,1359,2109,1392,2101,1421,2030,1349,2032,1337,2034,1325,2036,1313,1965,1343,1984,1360,2003,1378,2023,1398,2087,1461,2065,1513,2041,1563,2014,1612,1986,1659,1994,1663,2030,1614,2062,1567,2088,1522,2110,1480,2123,1488,2133,1486,2140,1480,2181,1438,2201,1419,2283,1336,2305,1313,2320,1291,2325,1270m2384,1142l2378,1132,2369,1124,2361,1119,2351,1116,2339,1114,2325,1113,2308,1116,2286,1121,2258,1130,2226,1140,2227,1144,2227,1147,2228,1151,2267,1153,2300,1157,2328,1163,2350,1172,2367,1181,2378,1183,2382,1178,2384,1176,2384,1142m2563,1423l2540,1402,2515,1378,2487,1351,2456,1320,2456,1309,2457,1299,2458,1288,2388,1311,2407,1328,2433,1352,2465,1384,2504,1423,2382,1545,2316,1480,2279,1442,2281,1430,2285,1406,2245,1421,2211,1433,2234,1454,2266,1485,2306,1524,2355,1572,2236,1691,2158,1613,2161,1602,2163,1592,2165,1581,2095,1608,2116,1627,2141,1650,2169,1678,2201,1710,2199,1718,2198,1726,2196,1735,2210,1734,2249,1733,2249,1703,2262,1691,2407,1545,2517,1435,2542,1461,2547,1451,2556,1435,2563,1423e">
              <v:path arrowok="t"/>
              <v:fill on="t" opacity="32896f" focussize="0,0"/>
              <v:stroke on="f"/>
              <v:imagedata o:title=""/>
              <o:lock v:ext="edit"/>
            </v:shape>
            <v:shape id="_x0000_s3515" o:spid="_x0000_s3515" o:spt="75" type="#_x0000_t75" style="position:absolute;left:2623;top:72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plant [plɑːnt] n. </w:t>
      </w:r>
      <w:r>
        <w:rPr>
          <w:rFonts w:hint="eastAsia" w:ascii="宋体" w:hAnsi="宋体" w:eastAsia="宋体"/>
        </w:rPr>
        <w:t xml:space="preserve">工厂，车间；植物；设备；庄稼 </w:t>
      </w:r>
      <w:r>
        <w:t xml:space="preserve">vt. </w:t>
      </w:r>
      <w:r>
        <w:rPr>
          <w:rFonts w:hint="eastAsia" w:ascii="宋体" w:hAnsi="宋体" w:eastAsia="宋体"/>
        </w:rPr>
        <w:t xml:space="preserve">种植；培养；栽培；安置 </w:t>
      </w:r>
      <w:r>
        <w:t xml:space="preserve">vi. </w:t>
      </w:r>
      <w:r>
        <w:rPr>
          <w:rFonts w:hint="eastAsia" w:ascii="宋体" w:hAnsi="宋体" w:eastAsia="宋体"/>
        </w:rPr>
        <w:t xml:space="preserve">种植【词频 </w:t>
      </w:r>
      <w:r>
        <w:t>623</w:t>
      </w:r>
      <w:r>
        <w:rPr>
          <w:rFonts w:hint="eastAsia" w:ascii="宋体" w:hAnsi="宋体" w:eastAsia="宋体"/>
        </w:rPr>
        <w:t>，</w:t>
      </w:r>
      <w:r>
        <w:t>2481</w:t>
      </w:r>
      <w:r>
        <w:rPr>
          <w:rFonts w:hint="eastAsia" w:ascii="宋体" w:hAnsi="宋体" w:eastAsia="宋体"/>
        </w:rPr>
        <w:t xml:space="preserve">】 </w:t>
      </w:r>
      <w:r>
        <w:t xml:space="preserve">planter ['plɑːntə] n.  </w:t>
      </w:r>
      <w:r>
        <w:rPr>
          <w:rFonts w:hint="eastAsia" w:ascii="宋体" w:hAnsi="宋体" w:eastAsia="宋体"/>
        </w:rPr>
        <w:t>种植机，</w:t>
      </w:r>
      <w:r>
        <w:t>[</w:t>
      </w:r>
      <w:r>
        <w:rPr>
          <w:rFonts w:hint="eastAsia" w:ascii="宋体" w:hAnsi="宋体" w:eastAsia="宋体"/>
        </w:rPr>
        <w:t>农机</w:t>
      </w:r>
      <w:r>
        <w:t xml:space="preserve">]  </w:t>
      </w:r>
      <w:r>
        <w:rPr>
          <w:rFonts w:hint="eastAsia" w:ascii="宋体" w:hAnsi="宋体" w:eastAsia="宋体"/>
        </w:rPr>
        <w:t>播种机；种植者；种植园主；耕作者；殖民者【词频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rPr>
          <w:spacing w:val="-3"/>
        </w:rPr>
        <w:t>11959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plantable ['plæntəbl] adj. </w:t>
      </w:r>
      <w:r>
        <w:rPr>
          <w:rFonts w:hint="eastAsia" w:ascii="宋体" w:hAnsi="宋体" w:eastAsia="宋体"/>
        </w:rPr>
        <w:t>可种植的；可用于耕作的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l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栽</w:t>
      </w:r>
      <w:r>
        <w:rPr>
          <w:rFonts w:hint="eastAsia" w:ascii="宋体" w:hAnsi="宋体" w:eastAsia="宋体"/>
          <w:spacing w:val="-3"/>
          <w:w w:val="100"/>
        </w:rPr>
        <w:t>培</w:t>
      </w:r>
      <w:r>
        <w:rPr>
          <w:rFonts w:hint="eastAsia" w:ascii="宋体" w:hAnsi="宋体" w:eastAsia="宋体"/>
          <w:w w:val="100"/>
        </w:rPr>
        <w:t>，种</w:t>
      </w:r>
      <w:r>
        <w:rPr>
          <w:rFonts w:hint="eastAsia" w:ascii="宋体" w:hAnsi="宋体" w:eastAsia="宋体"/>
          <w:spacing w:val="-3"/>
          <w:w w:val="100"/>
        </w:rPr>
        <w:t>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花</w:t>
      </w:r>
      <w:r>
        <w:rPr>
          <w:rFonts w:hint="eastAsia" w:ascii="宋体" w:hAnsi="宋体" w:eastAsia="宋体"/>
          <w:w w:val="100"/>
        </w:rPr>
        <w:t>圃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播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植（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安</w:t>
      </w:r>
      <w:r>
        <w:rPr>
          <w:rFonts w:hint="eastAsia" w:ascii="宋体" w:hAnsi="宋体" w:eastAsia="宋体"/>
          <w:w w:val="100"/>
        </w:rPr>
        <w:t>置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75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5"/>
          <w:w w:val="100"/>
        </w:rPr>
        <w:t>植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建立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8"/>
          <w:w w:val="100"/>
        </w:rPr>
        <w:t>植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5"/>
          <w:w w:val="100"/>
        </w:rPr>
        <w:t>、</w:t>
      </w:r>
      <w:r>
        <w:rPr>
          <w:rFonts w:hint="eastAsia" w:ascii="宋体" w:hAnsi="宋体" w:eastAsia="宋体"/>
          <w:spacing w:val="-3"/>
          <w:w w:val="100"/>
        </w:rPr>
        <w:t>植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spacing w:val="-8"/>
          <w:w w:val="100"/>
        </w:rPr>
        <w:t>在</w:t>
      </w:r>
      <w:r>
        <w:rPr>
          <w:rFonts w:hint="eastAsia" w:ascii="宋体" w:hAnsi="宋体" w:eastAsia="宋体"/>
          <w:w w:val="100"/>
        </w:rPr>
        <w:t>（某</w:t>
      </w:r>
      <w:r>
        <w:rPr>
          <w:rFonts w:hint="eastAsia" w:ascii="宋体" w:hAnsi="宋体" w:eastAsia="宋体"/>
          <w:spacing w:val="-3"/>
          <w:w w:val="100"/>
        </w:rPr>
        <w:t>处</w:t>
      </w:r>
      <w:r>
        <w:rPr>
          <w:rFonts w:hint="eastAsia" w:ascii="宋体" w:hAnsi="宋体" w:eastAsia="宋体"/>
          <w:spacing w:val="-5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栽</w:t>
      </w:r>
      <w:r>
        <w:rPr>
          <w:rFonts w:hint="eastAsia" w:ascii="宋体" w:hAnsi="宋体" w:eastAsia="宋体"/>
          <w:spacing w:val="-5"/>
          <w:w w:val="100"/>
        </w:rPr>
        <w:t>种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074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unp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ʌn</w:t>
      </w:r>
      <w:r>
        <w:rPr>
          <w:spacing w:val="-4"/>
          <w:w w:val="100"/>
        </w:rPr>
        <w:t>-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:</w:t>
      </w:r>
      <w:r>
        <w:rPr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未种植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8581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plantation [plæn'teɪʃ(ə)n] n. </w:t>
      </w:r>
      <w:r>
        <w:rPr>
          <w:rFonts w:hint="eastAsia" w:ascii="宋体" w:hAnsi="宋体" w:eastAsia="宋体"/>
        </w:rPr>
        <w:t>栽植；殖民；大农场；农庄；庄园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862" w:firstLine="2100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适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种</w:t>
      </w:r>
      <w:r>
        <w:rPr>
          <w:rFonts w:hint="eastAsia" w:ascii="宋体" w:hAnsi="宋体" w:eastAsia="宋体"/>
          <w:w w:val="100"/>
        </w:rPr>
        <w:t>植</w:t>
      </w:r>
      <w:r>
        <w:rPr>
          <w:rFonts w:hint="eastAsia" w:ascii="宋体" w:hAnsi="宋体" w:eastAsia="宋体"/>
          <w:spacing w:val="-3"/>
          <w:w w:val="100"/>
        </w:rPr>
        <w:t>园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热带</w:t>
      </w:r>
      <w:r>
        <w:rPr>
          <w:rFonts w:hint="eastAsia" w:ascii="宋体" w:hAnsi="宋体" w:eastAsia="宋体"/>
          <w:w w:val="100"/>
        </w:rPr>
        <w:t>、亚</w:t>
      </w:r>
      <w:r>
        <w:rPr>
          <w:rFonts w:hint="eastAsia" w:ascii="宋体" w:hAnsi="宋体" w:eastAsia="宋体"/>
          <w:spacing w:val="-3"/>
          <w:w w:val="100"/>
        </w:rPr>
        <w:t>热</w:t>
      </w:r>
      <w:r>
        <w:rPr>
          <w:rFonts w:hint="eastAsia" w:ascii="宋体" w:hAnsi="宋体" w:eastAsia="宋体"/>
          <w:w w:val="100"/>
        </w:rPr>
        <w:t>带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58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plantation-style [plæn'teɪʃ(ə)n-staɪl] n.  </w:t>
      </w:r>
      <w:r>
        <w:rPr>
          <w:rFonts w:hint="eastAsia" w:ascii="宋体" w:hAnsi="宋体" w:eastAsia="宋体"/>
        </w:rPr>
        <w:t>人工林式【词频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53391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plantlet ['plɑːntlɪt] n.  </w:t>
      </w:r>
      <w:r>
        <w:rPr>
          <w:rFonts w:hint="eastAsia" w:ascii="宋体" w:hAnsi="宋体" w:eastAsia="宋体"/>
        </w:rPr>
        <w:t>小植物；苗木【词频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46108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93"/>
        <w:rPr>
          <w:rFonts w:hint="eastAsia" w:ascii="宋体" w:hAnsi="宋体" w:eastAsia="宋体"/>
        </w:rPr>
      </w:pPr>
      <w:r>
        <w:pict>
          <v:group id="_x0000_s3516" o:spid="_x0000_s3516" o:spt="203" style="position:absolute;left:0pt;margin-left:144.8pt;margin-top:12.15pt;height:392.45pt;width:390.4pt;mso-position-horizontal-relative:page;z-index:-202752;mso-width-relative:page;mso-height-relative:page;" coordorigin="2896,243" coordsize="7808,7849">
            <o:lock v:ext="edit"/>
            <v:shape id="_x0000_s3517" o:spid="_x0000_s3517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18" o:spid="_x0000_s3518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19" o:spid="_x0000_s3519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exp</w:t>
      </w:r>
      <w:r>
        <w:rPr>
          <w:spacing w:val="-2"/>
          <w:w w:val="100"/>
        </w:rPr>
        <w:t>l</w:t>
      </w:r>
      <w:r>
        <w:rPr>
          <w:w w:val="100"/>
        </w:rPr>
        <w:t>ant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ks</w:t>
      </w:r>
      <w:r>
        <w:rPr>
          <w:spacing w:val="-6"/>
          <w:w w:val="100"/>
        </w:rPr>
        <w:t>'</w:t>
      </w:r>
      <w:r>
        <w:rPr>
          <w:spacing w:val="2"/>
          <w:w w:val="100"/>
        </w:rPr>
        <w:t>p</w:t>
      </w:r>
      <w:r>
        <w:rPr>
          <w:spacing w:val="-1"/>
          <w:w w:val="100"/>
        </w:rPr>
        <w:t>l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生物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w w:val="100"/>
        </w:rPr>
        <w:t>外</w:t>
      </w:r>
      <w:r>
        <w:rPr>
          <w:rFonts w:hint="eastAsia" w:ascii="宋体" w:hAnsi="宋体" w:eastAsia="宋体"/>
          <w:spacing w:val="-3"/>
          <w:w w:val="100"/>
        </w:rPr>
        <w:t>植</w:t>
      </w:r>
      <w:r>
        <w:rPr>
          <w:rFonts w:hint="eastAsia" w:ascii="宋体" w:hAnsi="宋体" w:eastAsia="宋体"/>
          <w:w w:val="100"/>
        </w:rPr>
        <w:t>体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组</w:t>
      </w:r>
      <w:r>
        <w:rPr>
          <w:rFonts w:hint="eastAsia" w:ascii="宋体" w:hAnsi="宋体" w:eastAsia="宋体"/>
          <w:spacing w:val="-3"/>
          <w:w w:val="100"/>
        </w:rPr>
        <w:t>织</w:t>
      </w:r>
      <w:r>
        <w:rPr>
          <w:rFonts w:hint="eastAsia" w:ascii="宋体" w:hAnsi="宋体" w:eastAsia="宋体"/>
          <w:w w:val="100"/>
        </w:rPr>
        <w:t>培</w:t>
      </w:r>
      <w:r>
        <w:rPr>
          <w:rFonts w:hint="eastAsia" w:ascii="宋体" w:hAnsi="宋体" w:eastAsia="宋体"/>
          <w:spacing w:val="-3"/>
          <w:w w:val="100"/>
        </w:rPr>
        <w:t>养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离块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植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96</w:t>
      </w:r>
      <w:r>
        <w:rPr>
          <w:spacing w:val="-3"/>
          <w:w w:val="100"/>
        </w:rPr>
        <w:t>1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supplant [sə'plɑːnt] vt.  </w:t>
      </w:r>
      <w:r>
        <w:rPr>
          <w:rFonts w:hint="eastAsia" w:ascii="宋体" w:hAnsi="宋体" w:eastAsia="宋体"/>
        </w:rPr>
        <w:t>代替；排挤掉【词频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12430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replant [,ri'plænt] vt.  </w:t>
      </w:r>
      <w:r>
        <w:rPr>
          <w:rFonts w:hint="eastAsia" w:ascii="宋体" w:hAnsi="宋体" w:eastAsia="宋体"/>
        </w:rPr>
        <w:t>改种；移植；移居【词频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19666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68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i:</w:t>
      </w:r>
      <w:r>
        <w:rPr>
          <w:spacing w:val="2"/>
          <w:w w:val="100"/>
        </w:rPr>
        <w:t>p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l</w:t>
      </w:r>
      <w:r>
        <w:rPr>
          <w:w w:val="100"/>
        </w:rPr>
        <w:t>ɑ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再植（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；移</w:t>
      </w:r>
      <w:r>
        <w:rPr>
          <w:rFonts w:hint="eastAsia" w:ascii="宋体" w:hAnsi="宋体" w:eastAsia="宋体"/>
          <w:w w:val="100"/>
        </w:rPr>
        <w:t>（民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位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14</w:t>
      </w:r>
      <w:r>
        <w:rPr>
          <w:w w:val="100"/>
        </w:rPr>
        <w:t>86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eggp</w:t>
      </w:r>
      <w:r>
        <w:rPr>
          <w:spacing w:val="-2"/>
          <w:w w:val="100"/>
        </w:rPr>
        <w:t>l</w:t>
      </w:r>
      <w:r>
        <w:rPr>
          <w:w w:val="100"/>
        </w:rPr>
        <w:t>ant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egp</w:t>
      </w:r>
      <w:r>
        <w:rPr>
          <w:spacing w:val="-1"/>
          <w:w w:val="100"/>
        </w:rPr>
        <w:t>l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茄子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深</w:t>
      </w:r>
      <w:r>
        <w:rPr>
          <w:rFonts w:hint="eastAsia" w:ascii="宋体" w:hAnsi="宋体" w:eastAsia="宋体"/>
          <w:w w:val="100"/>
        </w:rPr>
        <w:t>紫</w:t>
      </w:r>
      <w:r>
        <w:rPr>
          <w:rFonts w:hint="eastAsia" w:ascii="宋体" w:hAnsi="宋体" w:eastAsia="宋体"/>
          <w:spacing w:val="-3"/>
          <w:w w:val="100"/>
        </w:rPr>
        <w:t>色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8</w:t>
      </w:r>
      <w:r>
        <w:rPr>
          <w:w w:val="100"/>
        </w:rPr>
        <w:t>80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792"/>
        <w:rPr>
          <w:rFonts w:hint="eastAsia" w:ascii="宋体" w:hAnsi="宋体" w:eastAsia="宋体"/>
        </w:rPr>
      </w:pPr>
      <w:r>
        <w:t xml:space="preserve">houseplant ['haʊsplænt] n. </w:t>
      </w:r>
      <w:r>
        <w:rPr>
          <w:rFonts w:hint="eastAsia" w:ascii="宋体" w:hAnsi="宋体" w:eastAsia="宋体"/>
        </w:rPr>
        <w:t xml:space="preserve">室内植物；盆栽植物【词频 </w:t>
      </w:r>
      <w:r>
        <w:t>24997</w:t>
      </w:r>
      <w:r>
        <w:rPr>
          <w:rFonts w:hint="eastAsia" w:ascii="宋体" w:hAnsi="宋体" w:eastAsia="宋体"/>
        </w:rPr>
        <w:t xml:space="preserve">】 </w:t>
      </w:r>
      <w:r>
        <w:t xml:space="preserve">plantsman [ˈplɑ:ntsmən] n. </w:t>
      </w:r>
      <w:r>
        <w:rPr>
          <w:rFonts w:hint="eastAsia" w:ascii="宋体" w:hAnsi="宋体" w:eastAsia="宋体"/>
        </w:rPr>
        <w:t xml:space="preserve">苗圃工作者，花卉栽培者【词频 </w:t>
      </w:r>
      <w:r>
        <w:t>49973</w:t>
      </w:r>
      <w:r>
        <w:rPr>
          <w:rFonts w:hint="eastAsia" w:ascii="宋体" w:hAnsi="宋体" w:eastAsia="宋体"/>
        </w:rPr>
        <w:t xml:space="preserve">】 </w:t>
      </w:r>
      <w:r>
        <w:t xml:space="preserve">tree-planting [t'ri:pl'ɑ:ntɪŋ] n.  </w:t>
      </w:r>
      <w:r>
        <w:rPr>
          <w:rFonts w:hint="eastAsia" w:ascii="宋体" w:hAnsi="宋体" w:eastAsia="宋体"/>
        </w:rPr>
        <w:t>植树造林【词频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44696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plant-based [plɑːnt-beɪst] adj.  </w:t>
      </w:r>
      <w:r>
        <w:rPr>
          <w:rFonts w:hint="eastAsia" w:ascii="宋体" w:hAnsi="宋体" w:eastAsia="宋体"/>
        </w:rPr>
        <w:t>植物盐基的，植物性的【词频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29140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88"/>
        <w:rPr>
          <w:rFonts w:hint="eastAsia" w:ascii="宋体" w:hAnsi="宋体" w:eastAsia="宋体"/>
        </w:rPr>
      </w:pPr>
      <w:r>
        <w:t xml:space="preserve">plant-derived [plɑːnt-dɪ'raɪvd] adj. </w:t>
      </w:r>
      <w:r>
        <w:rPr>
          <w:rFonts w:hint="eastAsia" w:ascii="宋体" w:hAnsi="宋体" w:eastAsia="宋体"/>
        </w:rPr>
        <w:t xml:space="preserve">从植物中萃取的，植物源的【词频 </w:t>
      </w:r>
      <w:r>
        <w:t>45066</w:t>
      </w:r>
      <w:r>
        <w:rPr>
          <w:rFonts w:hint="eastAsia" w:ascii="宋体" w:hAnsi="宋体" w:eastAsia="宋体"/>
        </w:rPr>
        <w:t xml:space="preserve">】 </w:t>
      </w:r>
      <w:r>
        <w:t xml:space="preserve">plant-eating [plɑːnt-ˈi:tɪŋ] adj.  </w:t>
      </w:r>
      <w:r>
        <w:rPr>
          <w:rFonts w:hint="eastAsia" w:ascii="宋体" w:hAnsi="宋体" w:eastAsia="宋体"/>
        </w:rPr>
        <w:t>食植物的，食草的【词频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46353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implant [ɪmˈplɑ:nt] n. 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 xml:space="preserve">移植物，植入管；移植的组织 </w:t>
      </w:r>
      <w:r>
        <w:t xml:space="preserve">vt. </w:t>
      </w:r>
      <w:r>
        <w:rPr>
          <w:rFonts w:hint="eastAsia" w:ascii="宋体" w:hAnsi="宋体" w:eastAsia="宋体"/>
        </w:rPr>
        <w:t>移植；灌输；植入，插入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40" w:firstLine="1680"/>
        <w:rPr>
          <w:rFonts w:hint="eastAsia" w:ascii="宋体" w:hAnsi="宋体" w:eastAsia="宋体"/>
        </w:rPr>
      </w:pPr>
      <w:r>
        <w:pict>
          <v:group id="_x0000_s3520" o:spid="_x0000_s3520" o:spt="203" style="position:absolute;left:0pt;margin-left:63.2pt;margin-top:29.65pt;height:80.25pt;width:77pt;mso-position-horizontal-relative:page;z-index:-202752;mso-width-relative:page;mso-height-relative:page;" coordorigin="1265,593" coordsize="1540,1605">
            <o:lock v:ext="edit"/>
            <v:shape id="_x0000_s3521" o:spid="_x0000_s3521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522" o:spid="_x0000_s3522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vi.</w:t>
      </w:r>
      <w:r>
        <w:rPr>
          <w:rFonts w:hint="eastAsia" w:ascii="宋体" w:hAnsi="宋体" w:eastAsia="宋体"/>
        </w:rPr>
        <w:t>（受精卵）着床；被移植【词频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6445</w:t>
      </w:r>
      <w:r>
        <w:rPr>
          <w:rFonts w:hint="eastAsia" w:ascii="宋体" w:hAnsi="宋体" w:eastAsia="宋体"/>
        </w:rPr>
        <w:t>，</w:t>
      </w:r>
      <w:r>
        <w:t>10265</w:t>
      </w:r>
      <w:r>
        <w:rPr>
          <w:rFonts w:hint="eastAsia" w:ascii="宋体" w:hAnsi="宋体" w:eastAsia="宋体"/>
        </w:rPr>
        <w:t xml:space="preserve">】 </w:t>
      </w:r>
      <w:r>
        <w:t xml:space="preserve">implanted [ɪm'plæntɪd] adj.  </w:t>
      </w:r>
      <w:r>
        <w:rPr>
          <w:rFonts w:hint="eastAsia" w:ascii="宋体" w:hAnsi="宋体" w:eastAsia="宋体"/>
        </w:rPr>
        <w:t>植入的【词频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28256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67"/>
        <w:rPr>
          <w:rFonts w:hint="eastAsia" w:ascii="宋体" w:hAnsi="宋体" w:eastAsia="宋体"/>
        </w:rPr>
      </w:pPr>
      <w:r>
        <w:t xml:space="preserve">implantable [ɪm'plæntəbəl] adj. </w:t>
      </w:r>
      <w:r>
        <w:rPr>
          <w:rFonts w:hint="eastAsia" w:ascii="宋体" w:hAnsi="宋体" w:eastAsia="宋体"/>
        </w:rPr>
        <w:t xml:space="preserve">可移植的，可植入的【词频 </w:t>
      </w:r>
      <w:r>
        <w:t>30233</w:t>
      </w:r>
      <w:r>
        <w:rPr>
          <w:rFonts w:hint="eastAsia" w:ascii="宋体" w:hAnsi="宋体" w:eastAsia="宋体"/>
        </w:rPr>
        <w:t xml:space="preserve">】 </w:t>
      </w:r>
      <w:r>
        <w:t xml:space="preserve">implantation [,ɪmplæn'teʃən] n. </w:t>
      </w:r>
      <w:r>
        <w:rPr>
          <w:rFonts w:hint="eastAsia" w:ascii="宋体" w:hAnsi="宋体" w:eastAsia="宋体"/>
        </w:rPr>
        <w:t xml:space="preserve">移植；灌输；鼓吹【词频 </w:t>
      </w:r>
      <w:r>
        <w:t>20031</w:t>
      </w:r>
      <w:r>
        <w:rPr>
          <w:rFonts w:hint="eastAsia" w:ascii="宋体" w:hAnsi="宋体" w:eastAsia="宋体"/>
        </w:rPr>
        <w:t xml:space="preserve">】 </w:t>
      </w:r>
      <w:r>
        <w:t xml:space="preserve">pre-implantation [pri:,ɪmplæn'teʃən] n. </w:t>
      </w:r>
      <w:r>
        <w:rPr>
          <w:rFonts w:hint="eastAsia" w:ascii="宋体" w:hAnsi="宋体" w:eastAsia="宋体"/>
        </w:rPr>
        <w:t xml:space="preserve">胚胎植入前面【词频 </w:t>
      </w:r>
      <w:r>
        <w:t>56344</w:t>
      </w:r>
      <w:r>
        <w:rPr>
          <w:rFonts w:hint="eastAsia" w:ascii="宋体" w:hAnsi="宋体" w:eastAsia="宋体"/>
        </w:rPr>
        <w:t xml:space="preserve">】 </w:t>
      </w:r>
      <w:r>
        <w:t xml:space="preserve">breast-implant [brest-ɪmˈplɑ:nt] n.  </w:t>
      </w:r>
      <w:r>
        <w:rPr>
          <w:rFonts w:hint="eastAsia" w:ascii="宋体" w:hAnsi="宋体" w:eastAsia="宋体"/>
        </w:rPr>
        <w:t>隆胸【词频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53677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transplant [træns'plɑːnt] vt.  </w:t>
      </w:r>
      <w:r>
        <w:rPr>
          <w:rFonts w:hint="eastAsia" w:ascii="宋体" w:hAnsi="宋体" w:eastAsia="宋体"/>
        </w:rPr>
        <w:t xml:space="preserve">移植；迁移；使移居 </w:t>
      </w:r>
      <w:r>
        <w:t xml:space="preserve">n. </w:t>
      </w:r>
      <w:r>
        <w:rPr>
          <w:rFonts w:hint="eastAsia" w:ascii="宋体" w:hAnsi="宋体" w:eastAsia="宋体"/>
        </w:rPr>
        <w:t>移植；移植器官；被移植物；移居者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55" w:firstLine="2100"/>
        <w:rPr>
          <w:rFonts w:hint="eastAsia" w:ascii="宋体" w:hAnsi="宋体" w:eastAsia="宋体"/>
        </w:rPr>
      </w:pPr>
      <w:r>
        <w:pict>
          <v:group id="_x0000_s3523" o:spid="_x0000_s3523" o:spt="203" style="position:absolute;left:0pt;margin-left:144.8pt;margin-top:115.3pt;height:392.45pt;width:390.4pt;mso-position-horizontal-relative:page;z-index:-202752;mso-width-relative:page;mso-height-relative:page;" coordorigin="2896,2306" coordsize="7808,7849">
            <o:lock v:ext="edit"/>
            <v:shape id="_x0000_s3524" o:spid="_x0000_s3524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25" o:spid="_x0000_s3525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26" o:spid="_x0000_s3526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vi. </w:t>
      </w:r>
      <w:r>
        <w:rPr>
          <w:rFonts w:hint="eastAsia" w:ascii="宋体" w:hAnsi="宋体" w:eastAsia="宋体"/>
        </w:rPr>
        <w:t xml:space="preserve">移植；迁移；移居【词频 </w:t>
      </w:r>
      <w:r>
        <w:t>5446</w:t>
      </w:r>
      <w:r>
        <w:rPr>
          <w:rFonts w:hint="eastAsia" w:ascii="宋体" w:hAnsi="宋体" w:eastAsia="宋体"/>
        </w:rPr>
        <w:t>，</w:t>
      </w:r>
      <w:r>
        <w:t>10680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ns</w:t>
      </w:r>
      <w:r>
        <w:rPr>
          <w:spacing w:val="-6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移植（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与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转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08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l</w:t>
      </w:r>
      <w:r>
        <w:rPr>
          <w:w w:val="100"/>
        </w:rPr>
        <w:t>an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nsp</w:t>
      </w:r>
      <w:r>
        <w:rPr>
          <w:spacing w:val="-6"/>
          <w:w w:val="100"/>
        </w:rPr>
        <w:t>'</w:t>
      </w:r>
      <w:r>
        <w:rPr>
          <w:spacing w:val="-2"/>
          <w:w w:val="100"/>
        </w:rPr>
        <w:t>l</w:t>
      </w:r>
      <w:r>
        <w:rPr>
          <w:w w:val="100"/>
        </w:rPr>
        <w:t>ɑ</w:t>
      </w:r>
      <w:r>
        <w:rPr>
          <w:spacing w:val="-2"/>
          <w:w w:val="100"/>
        </w:rPr>
        <w:t>: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植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植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547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transplantation [,trænsplɑːn'teɪʃən] n.  </w:t>
      </w:r>
      <w:r>
        <w:rPr>
          <w:rFonts w:hint="eastAsia" w:ascii="宋体" w:hAnsi="宋体" w:eastAsia="宋体"/>
        </w:rPr>
        <w:t>移植；迁移；移民【词频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16029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349"/>
        </w:tabs>
        <w:spacing w:before="77" w:after="0" w:line="240" w:lineRule="auto"/>
        <w:ind w:left="4349" w:right="0" w:hanging="884"/>
        <w:jc w:val="left"/>
        <w:rPr>
          <w:rFonts w:hint="eastAsia" w:ascii="Microsoft JhengHei" w:eastAsia="Microsoft JhengHei"/>
        </w:rPr>
      </w:pPr>
      <w:bookmarkStart w:id="246" w:name="_bookmark82"/>
      <w:bookmarkEnd w:id="246"/>
      <w:bookmarkStart w:id="247" w:name="_bookmark82"/>
      <w:bookmarkEnd w:id="247"/>
      <w:bookmarkStart w:id="248" w:name="283. -tir- 拉，引"/>
      <w:bookmarkEnd w:id="248"/>
      <w:r>
        <w:rPr>
          <w:spacing w:val="-4"/>
        </w:rPr>
        <w:t>-tir-</w:t>
      </w:r>
      <w:r>
        <w:rPr>
          <w:spacing w:val="75"/>
        </w:rPr>
        <w:t xml:space="preserve"> </w:t>
      </w:r>
      <w:r>
        <w:rPr>
          <w:rFonts w:hint="eastAsia" w:ascii="Microsoft JhengHei" w:eastAsia="Microsoft JhengHei"/>
          <w:spacing w:val="2"/>
        </w:rPr>
        <w:t>拉，引</w:t>
      </w:r>
    </w:p>
    <w:p>
      <w:pPr>
        <w:pStyle w:val="3"/>
        <w:spacing w:before="361" w:line="256" w:lineRule="auto"/>
        <w:ind w:left="1000" w:right="213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【词源】来自中古英语 </w:t>
      </w:r>
      <w:r>
        <w:t xml:space="preserve">tire </w:t>
      </w:r>
      <w:r>
        <w:rPr>
          <w:rFonts w:hint="eastAsia" w:ascii="宋体" w:eastAsia="宋体"/>
        </w:rPr>
        <w:t xml:space="preserve">装备，缩写自 </w:t>
      </w:r>
      <w:r>
        <w:t xml:space="preserve">attire </w:t>
      </w:r>
      <w:r>
        <w:rPr>
          <w:rFonts w:hint="eastAsia" w:ascii="宋体" w:eastAsia="宋体"/>
        </w:rPr>
        <w:t xml:space="preserve">装备，准备，盛装，词源同 </w:t>
      </w:r>
      <w:r>
        <w:t>tier</w:t>
      </w:r>
      <w:r>
        <w:rPr>
          <w:rFonts w:hint="eastAsia" w:ascii="宋体" w:eastAsia="宋体"/>
        </w:rPr>
        <w:t>，</w:t>
      </w:r>
      <w:r>
        <w:t>tirade</w:t>
      </w:r>
      <w:r>
        <w:rPr>
          <w:rFonts w:hint="eastAsia" w:ascii="宋体" w:eastAsia="宋体"/>
        </w:rPr>
        <w:t>。该词原指马车或战车轮子的外边缘铁板，后引申词义轮胎。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【引申】拉</w:t>
      </w:r>
      <w:r>
        <w:t>/</w:t>
      </w:r>
      <w:r>
        <w:rPr>
          <w:rFonts w:hint="eastAsia" w:ascii="宋体" w:eastAsia="宋体"/>
        </w:rPr>
        <w:t>拖</w:t>
      </w:r>
      <w:r>
        <w:t>/</w:t>
      </w:r>
      <w:r>
        <w:rPr>
          <w:rFonts w:hint="eastAsia" w:ascii="宋体" w:eastAsia="宋体"/>
        </w:rPr>
        <w:t>牵引</w:t>
      </w:r>
    </w:p>
    <w:p>
      <w:pPr>
        <w:pStyle w:val="3"/>
        <w:spacing w:before="177" w:line="516" w:lineRule="auto"/>
        <w:ind w:right="107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退休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撤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退却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3"/>
          <w:w w:val="100"/>
        </w:rPr>
        <w:t>休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离开</w:t>
      </w:r>
      <w:r>
        <w:rPr>
          <w:rFonts w:hint="eastAsia" w:ascii="宋体" w:hAnsi="宋体" w:eastAsia="宋体"/>
          <w:spacing w:val="-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回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休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3"/>
          <w:w w:val="100"/>
        </w:rPr>
        <w:t>隐</w:t>
      </w:r>
      <w:r>
        <w:rPr>
          <w:rFonts w:hint="eastAsia" w:ascii="宋体" w:hAnsi="宋体" w:eastAsia="宋体"/>
          <w:spacing w:val="-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退</w:t>
      </w:r>
      <w:r>
        <w:rPr>
          <w:rFonts w:hint="eastAsia" w:ascii="宋体" w:hAnsi="宋体" w:eastAsia="宋体"/>
          <w:w w:val="100"/>
        </w:rPr>
        <w:t>兵信</w:t>
      </w:r>
      <w:r>
        <w:rPr>
          <w:rFonts w:hint="eastAsia" w:ascii="宋体" w:hAnsi="宋体" w:eastAsia="宋体"/>
          <w:spacing w:val="-8"/>
          <w:w w:val="100"/>
        </w:rPr>
        <w:t>号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231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11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M5</w:t>
      </w:r>
      <w:r>
        <w:rPr>
          <w:rFonts w:hint="eastAsia" w:ascii="宋体" w:hAnsi="宋体" w:eastAsia="宋体"/>
          <w:w w:val="100"/>
        </w:rPr>
        <w:t xml:space="preserve">】 </w:t>
      </w:r>
      <w:r>
        <w:t>retiree [rɪ,taɪə'riː] n.</w:t>
      </w:r>
      <w:r>
        <w:rPr>
          <w:rFonts w:hint="eastAsia" w:ascii="宋体" w:hAnsi="宋体" w:eastAsia="宋体"/>
        </w:rPr>
        <w:t>（美）退休人员；歇业者【词频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7353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退休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；退</w:t>
      </w:r>
      <w:r>
        <w:rPr>
          <w:rFonts w:hint="eastAsia" w:ascii="宋体" w:hAnsi="宋体" w:eastAsia="宋体"/>
          <w:spacing w:val="-3"/>
          <w:w w:val="100"/>
        </w:rPr>
        <w:t>役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幽</w:t>
      </w:r>
      <w:r>
        <w:rPr>
          <w:rFonts w:hint="eastAsia" w:ascii="宋体" w:hAnsi="宋体" w:eastAsia="宋体"/>
          <w:spacing w:val="-3"/>
          <w:w w:val="100"/>
        </w:rPr>
        <w:t>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3"/>
          <w:w w:val="100"/>
        </w:rPr>
        <w:t>休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369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74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退休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善</w:t>
      </w:r>
      <w:r>
        <w:rPr>
          <w:rFonts w:hint="eastAsia" w:ascii="宋体" w:hAnsi="宋体" w:eastAsia="宋体"/>
          <w:spacing w:val="-3"/>
          <w:w w:val="100"/>
        </w:rPr>
        <w:t>社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隐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生活的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3"/>
          <w:w w:val="100"/>
        </w:rPr>
        <w:t>休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05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rPr>
          <w:spacing w:val="-1"/>
        </w:rP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2"/>
        </w:rPr>
        <w:t xml:space="preserve"> </w:t>
      </w:r>
      <w:r>
        <w:rPr>
          <w:rFonts w:hint="eastAsia" w:ascii="宋体" w:hAnsi="宋体" w:eastAsia="宋体"/>
          <w:w w:val="100"/>
        </w:rPr>
        <w:t>退休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3"/>
          <w:w w:val="100"/>
        </w:rPr>
        <w:t>役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45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498"/>
        <w:rPr>
          <w:rFonts w:hint="eastAsia" w:ascii="宋体" w:hAnsi="宋体" w:eastAsia="宋体"/>
        </w:rPr>
      </w:pPr>
      <w:r>
        <w:t xml:space="preserve">now-retired [naʊ-rɪ'taɪəd] adj. </w:t>
      </w:r>
      <w:r>
        <w:rPr>
          <w:rFonts w:hint="eastAsia" w:ascii="宋体" w:hAnsi="宋体" w:eastAsia="宋体"/>
        </w:rPr>
        <w:t>现在</w:t>
      </w:r>
      <w:r>
        <w:t>-</w:t>
      </w:r>
      <w:r>
        <w:rPr>
          <w:rFonts w:hint="eastAsia" w:ascii="宋体" w:hAnsi="宋体" w:eastAsia="宋体"/>
        </w:rPr>
        <w:t xml:space="preserve">退休的【词频 </w:t>
      </w:r>
      <w:r>
        <w:t>47154</w:t>
      </w:r>
      <w:r>
        <w:rPr>
          <w:rFonts w:hint="eastAsia" w:ascii="宋体" w:hAnsi="宋体" w:eastAsia="宋体"/>
        </w:rPr>
        <w:t xml:space="preserve">】 </w:t>
      </w:r>
      <w:r>
        <w:t xml:space="preserve">semi-retired [ˈsemi-rɪ'taɪəd] adj.  </w:t>
      </w:r>
      <w:r>
        <w:rPr>
          <w:rFonts w:hint="eastAsia" w:ascii="宋体" w:hAnsi="宋体" w:eastAsia="宋体"/>
        </w:rPr>
        <w:t>半退休状态的【词频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36994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pre-retirement [pri:-rɪ'taɪəm(ə)nt] n.  </w:t>
      </w:r>
      <w:r>
        <w:rPr>
          <w:rFonts w:hint="eastAsia" w:ascii="宋体" w:hAnsi="宋体" w:eastAsia="宋体"/>
        </w:rPr>
        <w:t>退休准备；退休前【词频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3"/>
        </w:rPr>
        <w:t>44115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68"/>
        <w:rPr>
          <w:rFonts w:hint="eastAsia" w:ascii="宋体" w:hAnsi="宋体" w:eastAsia="宋体"/>
        </w:rPr>
      </w:pPr>
      <w:r>
        <w:pict>
          <v:group id="_x0000_s3527" o:spid="_x0000_s3527" o:spt="203" style="position:absolute;left:0pt;margin-left:63.2pt;margin-top:11.75pt;height:80.25pt;width:77pt;mso-position-horizontal-relative:page;z-index:-202752;mso-width-relative:page;mso-height-relative:page;" coordorigin="1265,236" coordsize="1540,1605">
            <o:lock v:ext="edit"/>
            <v:shape id="_x0000_s3528" o:spid="_x0000_s3528" style="position:absolute;left:1265;top:470;height:1371;width:1299;" fillcolor="#C0C0C0" filled="t" stroked="f" coordorigin="1265,470" coordsize="1299,1371" path="m1646,1501l1638,1493,1579,1566,1543,1613,1511,1653,1506,1575,1497,1496,1492,1463,1485,1415,1469,1332,1474,1322,1479,1311,1484,1301,1414,1311,1429,1348,1440,1383,1448,1415,1454,1444,1400,1506,1360,1552,1354,1495,1346,1437,1337,1377,1324,1313,1327,1303,1331,1292,1334,1282,1265,1297,1280,1330,1295,1368,1308,1411,1322,1459,1333,1506,1337,1543,1334,1569,1326,1585,1387,1604,1388,1591,1393,1575,1401,1557,1404,1552,1412,1537,1424,1516,1436,1497,1448,1479,1461,1463,1470,1506,1476,1545,1481,1581,1484,1613,1486,1642,1484,1667,1479,1686,1471,1701,1530,1718,1535,1698,1544,1676,1554,1653,1555,1652,1568,1625,1581,1604,1605,1566,1624,1536,1646,1501m1724,1570l1712,1566,1685,1625,1662,1676,1642,1717,1625,1750,1611,1778,1598,1800,1588,1816,1581,1828,1644,1840,1647,1809,1661,1755,1687,1675,1724,1570m2011,1018l2009,1003,2004,993,1992,977,1974,955,1950,928,1946,930,1943,932,1939,934,1950,964,1958,991,1961,1015,1960,1035,1958,1054,1960,1065,1962,1067,1964,1069,1973,1069,1984,1062,1992,1058,2000,1050,2007,1039,2011,1031,2011,1018m2088,1397l2087,1382,2083,1367,2083,1364,2071,1366,2060,1367,2050,1365,2040,1360,2029,1353,2012,1341,1991,1324,1965,1301,1961,1304,1958,1308,1954,1311,1980,1340,2001,1362,2016,1380,2026,1391,2032,1402,2034,1410,2035,1411,2033,1419,2028,1427,1891,1564,1874,1577,1857,1582,1841,1578,1825,1566,1765,1506,1709,1450,1722,1438,1815,1345,1872,1288,1881,1297,1899,1315,1903,1303,1908,1288,1910,1282,1914,1271,1897,1257,1871,1232,1859,1220,1859,1275,1790,1345,1764,1320,1764,1370,1697,1438,1608,1349,1596,1337,1606,1326,1663,1269,1714,1320,1764,1370,1764,1320,1714,1269,1688,1244,1705,1227,1758,1174,1859,1275,1859,1220,1836,1197,1813,1174,1792,1153,1796,1124,1745,1124,1745,1162,1680,1227,1674,1199,1669,1172,1667,1155,1667,1240,1583,1324,1572,1324,1562,1325,1551,1326,1545,1290,1539,1257,1532,1228,1526,1204,1543,1187,1590,1140,1623,1107,1634,1140,1656,1206,1667,1240,1667,1155,1666,1147,1665,1124,1665,1107,1665,1102,1666,1086,1670,1070,1678,1056,1608,1054,1608,1096,1564,1140,1518,1187,1514,1173,1510,1157,1505,1140,1499,1122,1502,1112,1504,1102,1507,1092,1438,1107,1455,1139,1471,1175,1487,1214,1503,1257,1516,1303,1524,1351,1529,1399,1530,1448,1543,1448,1548,1426,1551,1402,1553,1377,1554,1349,1710,1506,1809,1604,1832,1622,1855,1628,1877,1623,1899,1606,1924,1582,2000,1506,2061,1444,2070,1436,2080,1421,2085,1410,2088,1397m2093,810l2093,776,2089,767,2072,751,2064,746,2054,745,2036,748,2011,753,1977,761,1977,769,2000,775,2022,782,2041,791,2059,801,2076,814,2087,816,2093,810m2255,474l2199,471,2180,470,2180,512,2049,643,2007,685,2006,673,2004,663,2000,654,1994,647,1990,643,1973,635,1964,634,1948,637,1926,643,1897,651,1897,660,1924,667,1948,676,1970,688,1990,702,1916,776,1821,871,1796,850,1787,858,1804,885,1816,910,1824,932,1828,953,1830,972,1832,982,1836,987,1838,989,1840,987,1849,987,1861,974,1870,957,1874,949,1876,938,1872,930,1867,922,1859,911,1848,898,1834,883,1846,871,2032,685,2194,523,2200,542,2212,582,2218,601,2221,600,2225,599,2228,599,2227,553,2231,523,2232,518,2242,491,2255,474m2325,781l2324,766,2323,761,2310,765,2298,766,2288,764,2279,759,2269,752,2258,744,2246,734,2232,721,2224,729,2238,747,2250,762,2260,775,2266,784,2274,797,2272,807,2266,818,2163,921,2147,936,2136,945,2129,949,2127,949,2132,932,2139,911,2149,876,2157,841,2163,807,2167,775,2172,741,2176,702,2180,660,2191,643,2197,635,2127,628,2132,669,2133,711,2131,752,2127,793,2122,834,2116,870,2109,903,2101,932,2030,860,2032,848,2034,836,2036,824,1965,854,1984,871,2003,889,2023,909,2087,972,2065,1024,2041,1074,2014,1123,1986,1170,1994,1174,2030,1125,2062,1078,2088,1033,2110,991,2123,999,2133,997,2140,991,2181,949,2201,930,2283,847,2305,824,2320,802,2325,781m2384,653l2378,643,2369,635,2361,630,2351,627,2339,625,2325,624,2308,627,2286,632,2258,641,2226,651,2227,655,2227,658,2228,662,2267,664,2300,668,2328,674,2350,683,2367,692,2378,694,2382,689,2384,687,2384,653m2563,934l2540,913,2515,889,2487,862,2456,831,2456,820,2457,810,2458,799,2388,822,2407,839,2433,863,2465,895,2504,934,2382,1056,2316,991,2279,953,2281,941,2285,917,2245,932,2211,944,2234,965,2266,996,2306,1035,2355,1083,2236,1202,2158,1124,2161,1113,2163,1103,2165,1092,2095,1119,2116,1138,2141,1161,2169,1189,2201,1221,2199,1229,2198,1237,2196,1246,2210,1245,2249,1244,2249,1214,2262,1202,2407,1056,2517,946,2542,972,2547,962,2556,946,2563,934e">
              <v:path arrowok="t"/>
              <v:fill on="t" opacity="32896f" focussize="0,0"/>
              <v:stroke on="f"/>
              <v:imagedata o:title=""/>
              <o:lock v:ext="edit"/>
            </v:shape>
            <v:shape id="_x0000_s3529" o:spid="_x0000_s3529" o:spt="75" type="#_x0000_t75" style="position:absolute;left:2623;top:236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early-retirement [ˈɜ:li-rɪ'taɪəm(ə)nt] n. [</w:t>
      </w:r>
      <w:r>
        <w:rPr>
          <w:rFonts w:hint="eastAsia" w:ascii="宋体" w:hAnsi="宋体" w:eastAsia="宋体"/>
        </w:rPr>
        <w:t>劳经</w:t>
      </w:r>
      <w:r>
        <w:t xml:space="preserve">] </w:t>
      </w:r>
      <w:r>
        <w:rPr>
          <w:rFonts w:hint="eastAsia" w:ascii="宋体" w:hAnsi="宋体" w:eastAsia="宋体"/>
        </w:rPr>
        <w:t xml:space="preserve">提前退休；内退【词频 </w:t>
      </w:r>
      <w:r>
        <w:t>46325</w:t>
      </w:r>
      <w:r>
        <w:rPr>
          <w:rFonts w:hint="eastAsia" w:ascii="宋体" w:hAnsi="宋体" w:eastAsia="宋体"/>
        </w:rPr>
        <w:t xml:space="preserve">】 </w:t>
      </w:r>
      <w:r>
        <w:t xml:space="preserve">post-retirement [pəʊst-rɪ'taɪəm(ə)nt] n.  </w:t>
      </w:r>
      <w:r>
        <w:rPr>
          <w:rFonts w:hint="eastAsia" w:ascii="宋体" w:hAnsi="宋体" w:eastAsia="宋体"/>
        </w:rPr>
        <w:t xml:space="preserve">后退休 退休后【词频 </w:t>
      </w:r>
      <w:r>
        <w:t>51892</w:t>
      </w:r>
      <w:r>
        <w:rPr>
          <w:rFonts w:hint="eastAsia" w:ascii="宋体" w:hAnsi="宋体" w:eastAsia="宋体"/>
        </w:rPr>
        <w:t xml:space="preserve">】 </w:t>
      </w:r>
      <w:r>
        <w:t xml:space="preserve">tiresome ['taɪəs(ə)m] adj. </w:t>
      </w:r>
      <w:r>
        <w:rPr>
          <w:rFonts w:hint="eastAsia" w:ascii="宋体" w:hAnsi="宋体" w:eastAsia="宋体"/>
        </w:rPr>
        <w:t>烦人的，令人讨厌的【</w:t>
      </w:r>
      <w:r>
        <w:t>X8M1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tirade [taɪ'reɪd] n.  </w:t>
      </w:r>
      <w:r>
        <w:rPr>
          <w:rFonts w:hint="eastAsia" w:ascii="宋体" w:hAnsi="宋体" w:eastAsia="宋体"/>
        </w:rPr>
        <w:t>激烈的长篇演说【词频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17544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443"/>
        </w:tabs>
        <w:spacing w:before="0" w:after="0" w:line="240" w:lineRule="auto"/>
        <w:ind w:left="4442" w:right="0" w:hanging="883"/>
        <w:jc w:val="left"/>
        <w:rPr>
          <w:rFonts w:hint="eastAsia" w:ascii="Microsoft JhengHei" w:eastAsia="Microsoft JhengHei"/>
        </w:rPr>
      </w:pPr>
      <w:bookmarkStart w:id="249" w:name="_bookmark83"/>
      <w:bookmarkEnd w:id="249"/>
      <w:bookmarkStart w:id="250" w:name="_bookmark83"/>
      <w:bookmarkEnd w:id="250"/>
      <w:bookmarkStart w:id="251" w:name="284. -min(i)- 小"/>
      <w:bookmarkEnd w:id="251"/>
      <w:r>
        <w:t>-min(i)-</w:t>
      </w:r>
      <w:r>
        <w:rPr>
          <w:spacing w:val="71"/>
        </w:rPr>
        <w:t xml:space="preserve"> </w:t>
      </w:r>
      <w:r>
        <w:rPr>
          <w:rFonts w:hint="eastAsia" w:ascii="Microsoft JhengHei" w:eastAsia="Microsoft JhengHei"/>
        </w:rPr>
        <w:t>小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mi</w:t>
      </w:r>
      <w:r>
        <w:rPr>
          <w:spacing w:val="-1"/>
          <w:w w:val="100"/>
        </w:rPr>
        <w:t>n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spacing w:val="2"/>
          <w:w w:val="100"/>
        </w:rPr>
        <w:t>和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-</w:t>
      </w:r>
      <w:r>
        <w:rPr>
          <w:rFonts w:hint="eastAsia" w:ascii="宋体" w:eastAsia="宋体"/>
          <w:w w:val="100"/>
        </w:rPr>
        <w:t>来源于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形</w:t>
      </w:r>
      <w:r>
        <w:rPr>
          <w:rFonts w:hint="eastAsia" w:ascii="宋体" w:eastAsia="宋体"/>
          <w:spacing w:val="-3"/>
          <w:w w:val="100"/>
        </w:rPr>
        <w:t>容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spacing w:val="-3"/>
          <w:w w:val="100"/>
        </w:rPr>
        <w:t>v</w:t>
      </w:r>
      <w:r>
        <w:rPr>
          <w:rFonts w:hint="eastAsia" w:ascii="宋体" w:eastAsia="宋体"/>
          <w:spacing w:val="-3"/>
          <w:w w:val="100"/>
        </w:rPr>
        <w:t>（</w:t>
      </w:r>
      <w:r>
        <w:rPr>
          <w:rFonts w:hint="eastAsia" w:ascii="宋体" w:eastAsia="宋体"/>
          <w:w w:val="100"/>
        </w:rPr>
        <w:t>小的</w:t>
      </w:r>
      <w:r>
        <w:rPr>
          <w:rFonts w:hint="eastAsia" w:ascii="宋体" w:eastAsia="宋体"/>
          <w:spacing w:val="-3"/>
          <w:w w:val="100"/>
        </w:rPr>
        <w:t>）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比较</w:t>
      </w:r>
      <w:r>
        <w:rPr>
          <w:rFonts w:hint="eastAsia" w:ascii="宋体" w:eastAsia="宋体"/>
          <w:w w:val="100"/>
        </w:rPr>
        <w:t>级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阳</w:t>
      </w:r>
      <w:r>
        <w:rPr>
          <w:rFonts w:hint="eastAsia" w:ascii="宋体" w:eastAsia="宋体"/>
          <w:w w:val="100"/>
        </w:rPr>
        <w:t>性和</w:t>
      </w:r>
      <w:r>
        <w:rPr>
          <w:rFonts w:hint="eastAsia" w:ascii="宋体" w:eastAsia="宋体"/>
          <w:spacing w:val="-3"/>
          <w:w w:val="100"/>
        </w:rPr>
        <w:t>阴</w:t>
      </w:r>
      <w:r>
        <w:rPr>
          <w:rFonts w:hint="eastAsia" w:ascii="宋体" w:eastAsia="宋体"/>
          <w:w w:val="100"/>
        </w:rPr>
        <w:t>性</w:t>
      </w:r>
      <w:r>
        <w:rPr>
          <w:rFonts w:hint="eastAsia" w:ascii="宋体" w:eastAsia="宋体"/>
          <w:spacing w:val="-3"/>
          <w:w w:val="100"/>
        </w:rPr>
        <w:t>）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中性</w:t>
      </w:r>
      <w:r>
        <w:rPr>
          <w:rFonts w:hint="eastAsia" w:ascii="宋体" w:eastAsia="宋体"/>
          <w:spacing w:val="-106"/>
          <w:w w:val="100"/>
        </w:rPr>
        <w:t>）、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/>
        <w:ind w:left="100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最</w:t>
      </w:r>
      <w:r>
        <w:rPr>
          <w:rFonts w:hint="eastAsia" w:ascii="宋体" w:eastAsia="宋体"/>
          <w:spacing w:val="-3"/>
          <w:w w:val="100"/>
        </w:rPr>
        <w:t>高</w:t>
      </w:r>
      <w:r>
        <w:rPr>
          <w:rFonts w:hint="eastAsia" w:ascii="宋体" w:eastAsia="宋体"/>
          <w:w w:val="100"/>
        </w:rPr>
        <w:t>级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spacing w:val="-3"/>
          <w:w w:val="100"/>
        </w:rPr>
        <w:t>m</w:t>
      </w:r>
      <w:r>
        <w:rPr>
          <w:rFonts w:hint="eastAsia" w:ascii="宋体" w:eastAsia="宋体"/>
          <w:w w:val="100"/>
        </w:rPr>
        <w:t>，以及</w:t>
      </w:r>
      <w:r>
        <w:rPr>
          <w:rFonts w:hint="eastAsia" w:ascii="宋体" w:eastAsia="宋体"/>
          <w:spacing w:val="-3"/>
          <w:w w:val="100"/>
        </w:rPr>
        <w:t>拉</w:t>
      </w:r>
      <w:r>
        <w:rPr>
          <w:rFonts w:hint="eastAsia" w:ascii="宋体" w:eastAsia="宋体"/>
          <w:w w:val="100"/>
        </w:rPr>
        <w:t>丁语</w:t>
      </w:r>
      <w:r>
        <w:rPr>
          <w:rFonts w:hint="eastAsia" w:ascii="宋体" w:eastAsia="宋体"/>
          <w:spacing w:val="-3"/>
          <w:w w:val="100"/>
        </w:rPr>
        <w:t>动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nuo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nue</w:t>
      </w:r>
      <w:r>
        <w:rPr>
          <w:spacing w:val="-1"/>
          <w:w w:val="100"/>
        </w:rPr>
        <w:t>re</w:t>
      </w:r>
      <w:r>
        <w:rPr>
          <w:rFonts w:hint="eastAsia" w:ascii="宋体" w:eastAsia="宋体"/>
          <w:w w:val="100"/>
        </w:rPr>
        <w:t>，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w w:val="100"/>
        </w:rPr>
        <w:t>，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（缩</w:t>
      </w:r>
      <w:r>
        <w:rPr>
          <w:rFonts w:hint="eastAsia" w:ascii="宋体" w:eastAsia="宋体"/>
          <w:spacing w:val="-3"/>
          <w:w w:val="100"/>
        </w:rPr>
        <w:t>小，</w:t>
      </w:r>
      <w:r>
        <w:rPr>
          <w:rFonts w:hint="eastAsia" w:ascii="宋体" w:eastAsia="宋体"/>
          <w:w w:val="100"/>
        </w:rPr>
        <w:t>减少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【引申】迷你</w:t>
      </w:r>
      <w:r>
        <w:t>/</w:t>
      </w:r>
      <w:r>
        <w:rPr>
          <w:rFonts w:hint="eastAsia" w:ascii="宋体" w:eastAsia="宋体"/>
        </w:rPr>
        <w:t>小</w:t>
      </w:r>
      <w:r>
        <w:t>/</w:t>
      </w:r>
      <w:r>
        <w:rPr>
          <w:rFonts w:hint="eastAsia" w:ascii="宋体" w:eastAsia="宋体"/>
        </w:rPr>
        <w:t>较少的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（政</w:t>
      </w:r>
      <w:r>
        <w:rPr>
          <w:rFonts w:hint="eastAsia" w:ascii="宋体" w:hAnsi="宋体" w:eastAsia="宋体"/>
          <w:spacing w:val="-3"/>
          <w:w w:val="100"/>
        </w:rPr>
        <w:t>府</w:t>
      </w:r>
      <w:r>
        <w:rPr>
          <w:rFonts w:hint="eastAsia" w:ascii="宋体" w:hAnsi="宋体" w:eastAsia="宋体"/>
          <w:w w:val="100"/>
        </w:rPr>
        <w:t>的）</w:t>
      </w:r>
      <w:r>
        <w:rPr>
          <w:rFonts w:hint="eastAsia" w:ascii="宋体" w:hAnsi="宋体" w:eastAsia="宋体"/>
          <w:spacing w:val="-3"/>
          <w:w w:val="100"/>
        </w:rPr>
        <w:t>部</w:t>
      </w:r>
      <w:r>
        <w:rPr>
          <w:rFonts w:hint="eastAsia" w:ascii="宋体" w:hAnsi="宋体" w:eastAsia="宋体"/>
          <w:w w:val="100"/>
        </w:rPr>
        <w:t>门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42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B5</w:t>
      </w:r>
      <w:r>
        <w:rPr>
          <w:spacing w:val="-3"/>
          <w:w w:val="100"/>
        </w:rPr>
        <w:t>M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1"/>
        <w:rPr>
          <w:rFonts w:hint="eastAsia" w:ascii="宋体" w:hAnsi="宋体" w:eastAsia="宋体"/>
        </w:rPr>
      </w:pPr>
      <w:r>
        <w:pict>
          <v:group id="_x0000_s3530" o:spid="_x0000_s3530" o:spt="203" style="position:absolute;left:0pt;margin-left:144.8pt;margin-top:43.35pt;height:392.45pt;width:390.4pt;mso-position-horizontal-relative:page;z-index:-202752;mso-width-relative:page;mso-height-relative:page;" coordorigin="2896,867" coordsize="7808,7849">
            <o:lock v:ext="edit"/>
            <v:shape id="_x0000_s3531" o:spid="_x0000_s3531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32" o:spid="_x0000_s3532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33" o:spid="_x0000_s3533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minister ['mɪnɪstə] n. </w:t>
      </w:r>
      <w:r>
        <w:rPr>
          <w:rFonts w:hint="eastAsia" w:ascii="宋体" w:hAnsi="宋体" w:eastAsia="宋体"/>
        </w:rPr>
        <w:t xml:space="preserve">部长；大臣；牧师 </w:t>
      </w:r>
      <w:r>
        <w:t xml:space="preserve">vi. </w:t>
      </w:r>
      <w:r>
        <w:rPr>
          <w:rFonts w:hint="eastAsia" w:ascii="宋体" w:hAnsi="宋体" w:eastAsia="宋体"/>
        </w:rPr>
        <w:t xml:space="preserve">执行牧师职务；辅助或伺候某人【词频 </w:t>
      </w:r>
      <w:r>
        <w:t>1920</w:t>
      </w:r>
      <w:r>
        <w:rPr>
          <w:rFonts w:hint="eastAsia" w:ascii="宋体" w:hAnsi="宋体" w:eastAsia="宋体"/>
        </w:rPr>
        <w:t>，</w:t>
      </w:r>
      <w:r>
        <w:t>13819</w:t>
      </w:r>
      <w:r>
        <w:rPr>
          <w:rFonts w:hint="eastAsia" w:ascii="宋体" w:hAnsi="宋体" w:eastAsia="宋体"/>
        </w:rPr>
        <w:t xml:space="preserve">】 </w:t>
      </w:r>
      <w:r>
        <w:t xml:space="preserve">ministerial [mɪnɪ'stɪərɪəl] adj.  </w:t>
      </w:r>
      <w:r>
        <w:rPr>
          <w:rFonts w:hint="eastAsia" w:ascii="宋体" w:hAnsi="宋体" w:eastAsia="宋体"/>
        </w:rPr>
        <w:t>部长的；内阁的；公使的；牧师的【词频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16928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83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2"/>
          <w:w w:val="100"/>
        </w:rPr>
        <w:t>d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，行</w:t>
      </w:r>
      <w:r>
        <w:rPr>
          <w:rFonts w:hint="eastAsia" w:ascii="宋体" w:hAnsi="宋体" w:eastAsia="宋体"/>
          <w:spacing w:val="-3"/>
          <w:w w:val="100"/>
        </w:rPr>
        <w:t>政</w:t>
      </w:r>
      <w:r>
        <w:rPr>
          <w:rFonts w:hint="eastAsia" w:ascii="宋体" w:hAnsi="宋体" w:eastAsia="宋体"/>
          <w:w w:val="100"/>
        </w:rPr>
        <w:t>（</w:t>
      </w: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</w:t>
      </w:r>
      <w:r>
        <w:rPr>
          <w:spacing w:val="-1"/>
          <w:w w:val="100"/>
        </w:rPr>
        <w:t>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336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administer [əd'mɪnɪstə] vi. </w:t>
      </w:r>
      <w:r>
        <w:rPr>
          <w:rFonts w:hint="eastAsia" w:ascii="宋体" w:hAnsi="宋体" w:eastAsia="宋体"/>
        </w:rPr>
        <w:t>给予帮助；执行遗产管理人的职责；担当管理人</w:t>
      </w:r>
    </w:p>
    <w:p>
      <w:pPr>
        <w:pStyle w:val="3"/>
        <w:spacing w:line="516" w:lineRule="auto"/>
        <w:ind w:right="2806" w:firstLine="210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管理；</w:t>
      </w:r>
      <w:r>
        <w:rPr>
          <w:rFonts w:hint="eastAsia" w:ascii="宋体" w:hAnsi="宋体" w:eastAsia="宋体"/>
          <w:spacing w:val="-3"/>
          <w:w w:val="100"/>
        </w:rPr>
        <w:t>执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给</w:t>
      </w:r>
      <w:r>
        <w:rPr>
          <w:rFonts w:hint="eastAsia" w:ascii="宋体" w:hAnsi="宋体" w:eastAsia="宋体"/>
          <w:spacing w:val="-3"/>
          <w:w w:val="100"/>
        </w:rPr>
        <w:t>予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36</w:t>
      </w:r>
      <w:r>
        <w:rPr>
          <w:spacing w:val="-3"/>
          <w:w w:val="100"/>
        </w:rPr>
        <w:t>8</w:t>
      </w:r>
      <w:r>
        <w:rPr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administering [əd'mɪnɪstərɪŋ] n.  </w:t>
      </w:r>
      <w:r>
        <w:rPr>
          <w:rFonts w:hint="eastAsia" w:ascii="宋体" w:hAnsi="宋体" w:eastAsia="宋体"/>
        </w:rPr>
        <w:t xml:space="preserve">管理；实施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>管理；实施；给予（现在分词）</w:t>
      </w:r>
    </w:p>
    <w:p>
      <w:pPr>
        <w:pStyle w:val="3"/>
        <w:ind w:left="2681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管理的；执行的【词频</w:t>
      </w:r>
      <w:r>
        <w:rPr>
          <w:rFonts w:hint="eastAsia" w:ascii="宋体" w:eastAsia="宋体"/>
          <w:spacing w:val="-59"/>
        </w:rPr>
        <w:t xml:space="preserve"> </w:t>
      </w:r>
      <w:r>
        <w:t>54433</w:t>
      </w:r>
      <w:r>
        <w:rPr>
          <w:rFonts w:hint="eastAsia" w:ascii="宋体" w:eastAsia="宋体"/>
        </w:rPr>
        <w:t>，</w:t>
      </w:r>
      <w:r>
        <w:t>59591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871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[ə</w:t>
      </w:r>
      <w:r>
        <w:rPr>
          <w:w w:val="100"/>
        </w:rPr>
        <w:t>d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tə</w:t>
      </w:r>
      <w:r>
        <w:rPr>
          <w:w w:val="100"/>
        </w:rPr>
        <w:t>d]</w:t>
      </w:r>
      <w:r>
        <w:t xml:space="preserve"> </w:t>
      </w:r>
      <w:r>
        <w:rPr>
          <w:spacing w:val="-15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管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spacing w:val="-1"/>
          <w:w w:val="100"/>
        </w:rPr>
        <w:t>治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国</w:t>
      </w:r>
      <w:r>
        <w:rPr>
          <w:rFonts w:hint="eastAsia" w:ascii="宋体" w:hAnsi="宋体" w:eastAsia="宋体"/>
          <w:w w:val="100"/>
        </w:rPr>
        <w:t>家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给</w:t>
      </w:r>
      <w:r>
        <w:rPr>
          <w:rFonts w:hint="eastAsia" w:ascii="宋体" w:hAnsi="宋体" w:eastAsia="宋体"/>
          <w:spacing w:val="-3"/>
          <w:w w:val="100"/>
        </w:rPr>
        <w:t>予</w:t>
      </w:r>
      <w:r>
        <w:rPr>
          <w:rFonts w:hint="eastAsia" w:ascii="宋体" w:hAnsi="宋体" w:eastAsia="宋体"/>
          <w:w w:val="100"/>
        </w:rPr>
        <w:t>；执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339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self-administered [,selfəd'ministəd] adj.  </w:t>
      </w:r>
      <w:r>
        <w:rPr>
          <w:rFonts w:hint="eastAsia" w:ascii="宋体" w:hAnsi="宋体" w:eastAsia="宋体"/>
        </w:rPr>
        <w:t>自行管理的【词频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28840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47"/>
        <w:rPr>
          <w:rFonts w:hint="eastAsia" w:ascii="宋体" w:hAnsi="宋体" w:eastAsia="宋体"/>
        </w:rPr>
      </w:pPr>
      <w:r>
        <w:t xml:space="preserve">administrate [əd'mɪnɪstreɪt] vt. </w:t>
      </w:r>
      <w:r>
        <w:rPr>
          <w:rFonts w:hint="eastAsia" w:ascii="宋体" w:hAnsi="宋体" w:eastAsia="宋体"/>
        </w:rPr>
        <w:t xml:space="preserve">管理；经营，实施【词频 </w:t>
      </w:r>
      <w:r>
        <w:t>42678</w:t>
      </w:r>
      <w:r>
        <w:rPr>
          <w:rFonts w:hint="eastAsia" w:ascii="宋体" w:hAnsi="宋体" w:eastAsia="宋体"/>
        </w:rPr>
        <w:t xml:space="preserve">】 </w:t>
      </w:r>
      <w:r>
        <w:t xml:space="preserve">administrator [əd'mɪnɪstreɪtə] n.  </w:t>
      </w:r>
      <w:r>
        <w:rPr>
          <w:rFonts w:hint="eastAsia" w:ascii="宋体" w:hAnsi="宋体" w:eastAsia="宋体"/>
        </w:rPr>
        <w:t>管理人；行政官【词频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2500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41"/>
        <w:rPr>
          <w:rFonts w:hint="eastAsia" w:ascii="宋体" w:hAnsi="宋体" w:eastAsia="宋体"/>
        </w:rPr>
      </w:pPr>
      <w:r>
        <w:t xml:space="preserve">administration [ədmɪnɪ'streɪʃ(ə)n] n. </w:t>
      </w:r>
      <w:r>
        <w:rPr>
          <w:rFonts w:hint="eastAsia" w:ascii="宋体" w:hAnsi="宋体" w:eastAsia="宋体"/>
        </w:rPr>
        <w:t xml:space="preserve">管理；行政；实施；行政机构【词频 </w:t>
      </w:r>
      <w:r>
        <w:t>635</w:t>
      </w:r>
      <w:r>
        <w:rPr>
          <w:rFonts w:hint="eastAsia" w:ascii="宋体" w:hAnsi="宋体" w:eastAsia="宋体"/>
        </w:rPr>
        <w:t xml:space="preserve">】 </w:t>
      </w:r>
      <w:r>
        <w:t xml:space="preserve">administrative [əd'mɪnɪstrətɪv] adj.  </w:t>
      </w:r>
      <w:r>
        <w:rPr>
          <w:rFonts w:hint="eastAsia" w:ascii="宋体" w:hAnsi="宋体" w:eastAsia="宋体"/>
        </w:rPr>
        <w:t>管理的，行政的【词频</w:t>
      </w:r>
      <w:r>
        <w:rPr>
          <w:rFonts w:hint="eastAsia" w:ascii="宋体" w:hAnsi="宋体" w:eastAsia="宋体"/>
          <w:spacing w:val="-72"/>
        </w:rPr>
        <w:t xml:space="preserve"> </w:t>
      </w:r>
      <w:r>
        <w:t>3534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administratively [əd'mɪnɪstrətɪvlɪ] </w:t>
      </w:r>
      <w:r>
        <w:rPr>
          <w:spacing w:val="-4"/>
        </w:rPr>
        <w:t xml:space="preserve">adv. 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 </w:t>
      </w:r>
      <w:r>
        <w:rPr>
          <w:rFonts w:hint="eastAsia" w:ascii="宋体" w:hAnsi="宋体" w:eastAsia="宋体"/>
        </w:rPr>
        <w:t>行政上；行政地；管理地【词频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29156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534" o:spid="_x0000_s3534" o:spt="203" style="position:absolute;left:0pt;margin-left:63.2pt;margin-top:-1.55pt;height:80.25pt;width:77pt;mso-position-horizontal-relative:page;z-index:-202752;mso-width-relative:page;mso-height-relative:page;" coordorigin="1265,-31" coordsize="1540,1605">
            <o:lock v:ext="edit"/>
            <v:shape id="_x0000_s3535" o:spid="_x0000_s3535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536" o:spid="_x0000_s3536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minor ['maɪnə] adj.  </w:t>
      </w:r>
      <w:r>
        <w:rPr>
          <w:rFonts w:hint="eastAsia" w:ascii="宋体" w:hAnsi="宋体" w:eastAsia="宋体"/>
        </w:rPr>
        <w:t xml:space="preserve">未成年的；次要的；较小的；小调的；二流的 </w:t>
      </w:r>
      <w:r>
        <w:t xml:space="preserve">n. </w:t>
      </w:r>
      <w:r>
        <w:rPr>
          <w:rFonts w:hint="eastAsia" w:ascii="宋体" w:hAnsi="宋体" w:eastAsia="宋体"/>
        </w:rPr>
        <w:t>未成年人；小调；辅修科目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0"/>
          <w:numId w:val="23"/>
        </w:numPr>
        <w:tabs>
          <w:tab w:val="left" w:pos="1740"/>
        </w:tabs>
        <w:spacing w:before="0" w:after="0" w:line="240" w:lineRule="auto"/>
        <w:ind w:left="1739" w:right="0" w:hanging="319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z w:val="21"/>
        </w:rPr>
        <w:t>辅修【词频</w:t>
      </w:r>
      <w:r>
        <w:rPr>
          <w:rFonts w:hint="eastAsia" w:ascii="宋体" w:eastAsia="宋体"/>
          <w:spacing w:val="-53"/>
          <w:sz w:val="21"/>
        </w:rPr>
        <w:t xml:space="preserve"> </w:t>
      </w:r>
      <w:r>
        <w:rPr>
          <w:sz w:val="21"/>
        </w:rPr>
        <w:t>2626</w:t>
      </w:r>
      <w:r>
        <w:rPr>
          <w:rFonts w:hint="eastAsia" w:ascii="宋体" w:eastAsia="宋体"/>
          <w:sz w:val="21"/>
        </w:rPr>
        <w:t>，</w:t>
      </w:r>
      <w:r>
        <w:rPr>
          <w:sz w:val="21"/>
        </w:rPr>
        <w:t>8663</w:t>
      </w:r>
      <w:r>
        <w:rPr>
          <w:rFonts w:hint="eastAsia" w:ascii="宋体" w:eastAsia="宋体"/>
          <w:sz w:val="21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8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no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m</w:t>
      </w:r>
      <w:r>
        <w:rPr>
          <w:spacing w:val="3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n</w:t>
      </w:r>
      <w:r>
        <w:rPr>
          <w:spacing w:val="-1"/>
          <w:w w:val="100"/>
        </w:rPr>
        <w:t>ɒr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少数民</w:t>
      </w:r>
      <w:r>
        <w:rPr>
          <w:rFonts w:hint="eastAsia" w:ascii="宋体" w:hAnsi="宋体" w:eastAsia="宋体"/>
          <w:spacing w:val="-3"/>
          <w:w w:val="100"/>
        </w:rPr>
        <w:t>族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少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3"/>
          <w:w w:val="100"/>
        </w:rPr>
        <w:t>派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未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年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16</w:t>
      </w:r>
      <w:r>
        <w:rPr>
          <w:spacing w:val="-3"/>
          <w:w w:val="100"/>
        </w:rPr>
        <w:t>3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10M6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minority-owned [maɪ'nɒrɪtɪəʊnd] adj.  </w:t>
      </w:r>
      <w:r>
        <w:rPr>
          <w:rFonts w:hint="eastAsia" w:ascii="宋体" w:hAnsi="宋体" w:eastAsia="宋体"/>
        </w:rPr>
        <w:t>少数民族所有的【词频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26072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51"/>
        <w:rPr>
          <w:rFonts w:hint="eastAsia" w:ascii="宋体" w:hAnsi="宋体" w:eastAsia="宋体"/>
        </w:rPr>
      </w:pPr>
      <w:r>
        <w:t xml:space="preserve">non-minority [nɒn-maɪ'nɒrɪtɪ] adj. </w:t>
      </w:r>
      <w:r>
        <w:rPr>
          <w:rFonts w:hint="eastAsia" w:ascii="宋体" w:hAnsi="宋体" w:eastAsia="宋体"/>
        </w:rPr>
        <w:t xml:space="preserve">非少数民族的【词频 </w:t>
      </w:r>
      <w:r>
        <w:t>42575</w:t>
      </w:r>
      <w:r>
        <w:rPr>
          <w:rFonts w:hint="eastAsia" w:ascii="宋体" w:hAnsi="宋体" w:eastAsia="宋体"/>
        </w:rPr>
        <w:t xml:space="preserve">】 </w:t>
      </w:r>
      <w:r>
        <w:t xml:space="preserve">white-minority [waɪt-maɪ'nɒrɪtɪ] adj.  </w:t>
      </w:r>
      <w:r>
        <w:rPr>
          <w:rFonts w:hint="eastAsia" w:ascii="宋体" w:hAnsi="宋体" w:eastAsia="宋体"/>
        </w:rPr>
        <w:t>少数白人的【词频</w:t>
      </w:r>
      <w:r>
        <w:rPr>
          <w:rFonts w:hint="eastAsia" w:ascii="宋体" w:hAnsi="宋体" w:eastAsia="宋体"/>
          <w:spacing w:val="-73"/>
        </w:rPr>
        <w:t xml:space="preserve"> </w:t>
      </w:r>
      <w:r>
        <w:t>54259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5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minus ['maɪnəs] prep.  </w:t>
      </w:r>
      <w:r>
        <w:rPr>
          <w:rFonts w:hint="eastAsia" w:ascii="宋体" w:hAnsi="宋体" w:eastAsia="宋体"/>
        </w:rPr>
        <w:t xml:space="preserve">减，减去 </w:t>
      </w:r>
      <w:r>
        <w:t xml:space="preserve">n. </w:t>
      </w:r>
      <w:r>
        <w:rPr>
          <w:rFonts w:hint="eastAsia" w:ascii="宋体" w:hAnsi="宋体" w:eastAsia="宋体"/>
        </w:rPr>
        <w:t>负号，减号；不足；负数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1840"/>
        <w:rPr>
          <w:rFonts w:hint="eastAsia" w:asci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eastAsia="宋体"/>
          <w:w w:val="100"/>
        </w:rPr>
        <w:t>减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；</w:t>
      </w:r>
      <w:r>
        <w:rPr>
          <w:rFonts w:hint="eastAsia" w:ascii="宋体" w:eastAsia="宋体"/>
          <w:spacing w:val="-3"/>
          <w:w w:val="100"/>
        </w:rPr>
        <w:t>负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（复</w:t>
      </w:r>
      <w:r>
        <w:rPr>
          <w:rFonts w:hint="eastAsia" w:ascii="宋体" w:eastAsia="宋体"/>
          <w:w w:val="100"/>
        </w:rPr>
        <w:t>数</w:t>
      </w:r>
      <w:r>
        <w:rPr>
          <w:rFonts w:hint="eastAsia" w:asci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i</w:t>
      </w:r>
      <w:r>
        <w:rPr>
          <w:w w:val="100"/>
        </w:rPr>
        <w:t>nus</w:t>
      </w:r>
      <w:r>
        <w:rPr>
          <w:spacing w:val="-1"/>
          <w:w w:val="100"/>
        </w:rPr>
        <w:t>es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rFonts w:hint="eastAsia" w:ascii="宋体" w:eastAsia="宋体"/>
          <w:w w:val="100"/>
        </w:rPr>
        <w:t>词频</w:t>
      </w:r>
      <w:r>
        <w:rPr>
          <w:rFonts w:hint="eastAsia" w:ascii="宋体" w:eastAsia="宋体"/>
          <w:spacing w:val="-55"/>
        </w:rPr>
        <w:t xml:space="preserve"> </w:t>
      </w:r>
      <w:r>
        <w:rPr>
          <w:w w:val="100"/>
        </w:rPr>
        <w:t>879</w:t>
      </w:r>
      <w:r>
        <w:rPr>
          <w:spacing w:val="-3"/>
          <w:w w:val="100"/>
        </w:rPr>
        <w:t>2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1</w:t>
      </w:r>
      <w:r>
        <w:rPr>
          <w:spacing w:val="-3"/>
          <w:w w:val="100"/>
        </w:rPr>
        <w:t>2</w:t>
      </w:r>
      <w:r>
        <w:rPr>
          <w:w w:val="100"/>
        </w:rPr>
        <w:t>91</w:t>
      </w:r>
      <w:r>
        <w:rPr>
          <w:spacing w:val="-3"/>
          <w:w w:val="100"/>
        </w:rPr>
        <w:t>6</w:t>
      </w:r>
      <w:r>
        <w:rPr>
          <w:rFonts w:hint="eastAsia" w:ascii="宋体" w:eastAsia="宋体"/>
          <w:spacing w:val="-106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1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61"/>
        <w:rPr>
          <w:rFonts w:hint="eastAsia" w:ascii="宋体" w:hAnsi="宋体" w:eastAsia="宋体"/>
        </w:rPr>
      </w:pPr>
      <w:r>
        <w:pict>
          <v:group id="_x0000_s3537" o:spid="_x0000_s3537" o:spt="203" style="position:absolute;left:0pt;margin-left:144.8pt;margin-top:43.35pt;height:392.45pt;width:390.4pt;mso-position-horizontal-relative:page;z-index:-202752;mso-width-relative:page;mso-height-relative:page;" coordorigin="2896,867" coordsize="7808,7849">
            <o:lock v:ext="edit"/>
            <v:shape id="_x0000_s3538" o:spid="_x0000_s3538" o:spt="75" type="#_x0000_t75" style="position:absolute;left:2896;top:3557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39" o:spid="_x0000_s3539" o:spt="75" type="#_x0000_t75" style="position:absolute;left:8020;top:3310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40" o:spid="_x0000_s3540" o:spt="75" type="#_x0000_t75" style="position:absolute;left:8238;top:867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minuscule ['mɪnəskjuːl] n. </w:t>
      </w:r>
      <w:r>
        <w:rPr>
          <w:rFonts w:hint="eastAsia" w:ascii="宋体" w:hAnsi="宋体" w:eastAsia="宋体"/>
        </w:rPr>
        <w:t xml:space="preserve">小写字；草写小字 </w:t>
      </w:r>
      <w:r>
        <w:t xml:space="preserve">adj. </w:t>
      </w:r>
      <w:r>
        <w:rPr>
          <w:rFonts w:hint="eastAsia" w:ascii="宋体" w:hAnsi="宋体" w:eastAsia="宋体"/>
        </w:rPr>
        <w:t xml:space="preserve">极小的；用草写小字写的【词频 </w:t>
      </w:r>
      <w:r>
        <w:t>13696</w:t>
      </w:r>
      <w:r>
        <w:rPr>
          <w:rFonts w:hint="eastAsia" w:ascii="宋体" w:hAnsi="宋体" w:eastAsia="宋体"/>
        </w:rPr>
        <w:t>，</w:t>
      </w:r>
      <w:r>
        <w:t>59178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w w:val="100"/>
        </w:rPr>
        <w:t>sk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2"/>
          <w:w w:val="100"/>
        </w:rPr>
        <w:t>ːl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草写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字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nus</w:t>
      </w:r>
      <w:r>
        <w:rPr>
          <w:spacing w:val="-1"/>
          <w:w w:val="100"/>
        </w:rPr>
        <w:t>c</w:t>
      </w:r>
      <w:r>
        <w:rPr>
          <w:spacing w:val="-3"/>
          <w:w w:val="100"/>
        </w:rPr>
        <w:t>u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字</w:t>
      </w:r>
      <w:r>
        <w:rPr>
          <w:rFonts w:hint="eastAsia" w:ascii="宋体" w:hAnsi="宋体" w:eastAsia="宋体"/>
          <w:spacing w:val="-3"/>
          <w:w w:val="100"/>
        </w:rPr>
        <w:t>体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84</w:t>
      </w:r>
      <w:r>
        <w:rPr>
          <w:spacing w:val="-3"/>
          <w:w w:val="100"/>
        </w:rPr>
        <w:t>1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eastAsia="宋体"/>
        </w:rPr>
      </w:pPr>
      <w:r>
        <w:t xml:space="preserve">minim ['minim] n. </w:t>
      </w:r>
      <w:r>
        <w:rPr>
          <w:rFonts w:hint="eastAsia" w:ascii="宋体" w:eastAsia="宋体"/>
        </w:rPr>
        <w:t>微物，小量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minimum ['mɪnɪməm] n. </w:t>
      </w:r>
      <w:r>
        <w:rPr>
          <w:rFonts w:hint="eastAsia" w:ascii="宋体" w:hAnsi="宋体" w:eastAsia="宋体"/>
        </w:rPr>
        <w:t>最小值；最低限度；最小化；最小量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68" w:firstLine="2100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低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2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42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36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8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minimal ['mɪnɪm(ə)l] adj.  </w:t>
      </w:r>
      <w:r>
        <w:rPr>
          <w:rFonts w:hint="eastAsia" w:ascii="宋体" w:hAnsi="宋体" w:eastAsia="宋体"/>
        </w:rPr>
        <w:t>最低的；最小限度的【词频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4351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minimally ['mɪnɪmli] adv.  </w:t>
      </w:r>
      <w:r>
        <w:rPr>
          <w:rFonts w:hint="eastAsia" w:ascii="宋体" w:hAnsi="宋体" w:eastAsia="宋体"/>
        </w:rPr>
        <w:t xml:space="preserve">最低限度地；最低程度地【词频 </w:t>
      </w:r>
      <w:r>
        <w:t>13814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327"/>
        <w:rPr>
          <w:rFonts w:hint="eastAsia" w:ascii="宋体" w:hAnsi="宋体" w:eastAsia="宋体"/>
        </w:rPr>
      </w:pPr>
      <w:r>
        <w:t xml:space="preserve">minimalism ['mɪnɪmə,lɪz(ə)m] n.  </w:t>
      </w:r>
      <w:r>
        <w:rPr>
          <w:rFonts w:hint="eastAsia" w:ascii="宋体" w:hAnsi="宋体" w:eastAsia="宋体"/>
        </w:rPr>
        <w:t xml:space="preserve">极简派艺术；最低纲领；极保守行动【词频 </w:t>
      </w:r>
      <w:r>
        <w:t>23075</w:t>
      </w:r>
      <w:r>
        <w:rPr>
          <w:rFonts w:hint="eastAsia" w:ascii="宋体" w:hAnsi="宋体" w:eastAsia="宋体"/>
        </w:rPr>
        <w:t xml:space="preserve">】 </w:t>
      </w:r>
      <w:r>
        <w:t>minimalist ['mɪnɪm(ə)lɪst] n.</w:t>
      </w:r>
      <w:r>
        <w:rPr>
          <w:spacing w:val="34"/>
        </w:rPr>
        <w:t xml:space="preserve"> </w:t>
      </w:r>
      <w:r>
        <w:rPr>
          <w:rFonts w:hint="eastAsia" w:ascii="宋体" w:hAnsi="宋体" w:eastAsia="宋体"/>
        </w:rPr>
        <w:t>极简主义者；极简抽象派艺术家；最低限要求者；最低纲领主义者</w:t>
      </w:r>
    </w:p>
    <w:p>
      <w:pPr>
        <w:pStyle w:val="3"/>
        <w:spacing w:line="516" w:lineRule="auto"/>
        <w:ind w:right="1862" w:firstLine="2521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极简主义的；极简抽象派艺术的【词频 </w:t>
      </w:r>
      <w:r>
        <w:t>16228</w:t>
      </w:r>
      <w:r>
        <w:rPr>
          <w:rFonts w:hint="eastAsia" w:ascii="宋体" w:hAnsi="宋体" w:eastAsia="宋体"/>
        </w:rPr>
        <w:t>，</w:t>
      </w:r>
      <w:r>
        <w:t>29517</w:t>
      </w:r>
      <w:r>
        <w:rPr>
          <w:rFonts w:hint="eastAsia" w:ascii="宋体" w:hAnsi="宋体" w:eastAsia="宋体"/>
        </w:rPr>
        <w:t xml:space="preserve">】 </w:t>
      </w:r>
      <w:r>
        <w:t xml:space="preserve">minimalistic ['mɪnɪm(ə)lɪstɪk] adj.  </w:t>
      </w:r>
      <w:r>
        <w:rPr>
          <w:rFonts w:hint="eastAsia" w:ascii="宋体" w:hAnsi="宋体" w:eastAsia="宋体"/>
        </w:rPr>
        <w:t>极简化的；简约的【词频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58734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02"/>
        <w:rPr>
          <w:rFonts w:hint="eastAsia" w:ascii="宋体" w:hAnsi="宋体" w:eastAsia="宋体"/>
        </w:rPr>
      </w:pPr>
      <w:r>
        <w:t xml:space="preserve">minimize [ˈmɪnɪˌmaɪz] vt. </w:t>
      </w:r>
      <w:r>
        <w:rPr>
          <w:rFonts w:hint="eastAsia" w:ascii="宋体" w:hAnsi="宋体" w:eastAsia="宋体"/>
        </w:rPr>
        <w:t xml:space="preserve">使减到最少；小看，极度轻视 </w:t>
      </w:r>
      <w:r>
        <w:t xml:space="preserve">vi. </w:t>
      </w:r>
      <w:r>
        <w:rPr>
          <w:rFonts w:hint="eastAsia" w:ascii="宋体" w:hAnsi="宋体" w:eastAsia="宋体"/>
        </w:rPr>
        <w:t xml:space="preserve">最小化 【词频 </w:t>
      </w:r>
      <w:r>
        <w:t>3972</w:t>
      </w:r>
      <w:r>
        <w:rPr>
          <w:rFonts w:hint="eastAsia" w:ascii="宋体" w:hAnsi="宋体" w:eastAsia="宋体"/>
        </w:rPr>
        <w:t xml:space="preserve">】 </w:t>
      </w:r>
      <w:r>
        <w:t xml:space="preserve">minimized ['mɪnə,maɪz] adj. </w:t>
      </w:r>
      <w:r>
        <w:rPr>
          <w:rFonts w:hint="eastAsia" w:ascii="宋体" w:hAnsi="宋体" w:eastAsia="宋体"/>
        </w:rPr>
        <w:t>最小化的；最小化；使达到最低限度的</w:t>
      </w:r>
    </w:p>
    <w:p>
      <w:pPr>
        <w:pStyle w:val="8"/>
        <w:numPr>
          <w:ilvl w:val="1"/>
          <w:numId w:val="23"/>
        </w:numPr>
        <w:tabs>
          <w:tab w:val="left" w:pos="2508"/>
        </w:tabs>
        <w:spacing w:before="66" w:after="0" w:line="516" w:lineRule="auto"/>
        <w:ind w:left="160" w:right="2037" w:firstLine="2100"/>
        <w:jc w:val="left"/>
        <w:rPr>
          <w:rFonts w:hint="eastAsia" w:ascii="宋体" w:hAnsi="宋体" w:eastAsia="宋体"/>
          <w:sz w:val="21"/>
        </w:rPr>
      </w:pPr>
      <w:r>
        <w:pict>
          <v:group id="_x0000_s3541" o:spid="_x0000_s3541" o:spt="203" style="position:absolute;left:0pt;margin-left:63.2pt;margin-top:32.95pt;height:80.25pt;width:77pt;mso-position-horizontal-relative:page;z-index:-202752;mso-width-relative:page;mso-height-relative:page;" coordorigin="1265,659" coordsize="1540,1605">
            <o:lock v:ext="edit"/>
            <v:shape id="_x0000_s3542" o:spid="_x0000_s3542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543" o:spid="_x0000_s3543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hAnsi="宋体" w:eastAsia="宋体"/>
          <w:w w:val="100"/>
          <w:sz w:val="21"/>
        </w:rPr>
        <w:t>使减少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使</w:t>
      </w:r>
      <w:r>
        <w:rPr>
          <w:rFonts w:hint="eastAsia" w:ascii="宋体" w:hAnsi="宋体" w:eastAsia="宋体"/>
          <w:spacing w:val="-3"/>
          <w:w w:val="100"/>
          <w:sz w:val="21"/>
        </w:rPr>
        <w:t>缩</w:t>
      </w:r>
      <w:r>
        <w:rPr>
          <w:rFonts w:hint="eastAsia" w:ascii="宋体" w:hAnsi="宋体" w:eastAsia="宋体"/>
          <w:w w:val="100"/>
          <w:sz w:val="21"/>
        </w:rPr>
        <w:t>到</w:t>
      </w:r>
      <w:r>
        <w:rPr>
          <w:rFonts w:hint="eastAsia" w:ascii="宋体" w:hAnsi="宋体" w:eastAsia="宋体"/>
          <w:spacing w:val="-3"/>
          <w:w w:val="100"/>
          <w:sz w:val="21"/>
        </w:rPr>
        <w:t>最</w:t>
      </w:r>
      <w:r>
        <w:rPr>
          <w:rFonts w:hint="eastAsia" w:ascii="宋体" w:hAnsi="宋体" w:eastAsia="宋体"/>
          <w:w w:val="100"/>
          <w:sz w:val="21"/>
        </w:rPr>
        <w:t>小</w:t>
      </w:r>
      <w:r>
        <w:rPr>
          <w:rFonts w:hint="eastAsia" w:ascii="宋体" w:hAnsi="宋体" w:eastAsia="宋体"/>
          <w:spacing w:val="-3"/>
          <w:w w:val="100"/>
          <w:sz w:val="21"/>
        </w:rPr>
        <w:t>；</w:t>
      </w:r>
      <w:r>
        <w:rPr>
          <w:rFonts w:hint="eastAsia" w:ascii="宋体" w:hAnsi="宋体" w:eastAsia="宋体"/>
          <w:w w:val="100"/>
          <w:sz w:val="21"/>
        </w:rPr>
        <w:t>极度</w:t>
      </w:r>
      <w:r>
        <w:rPr>
          <w:rFonts w:hint="eastAsia" w:ascii="宋体" w:hAnsi="宋体" w:eastAsia="宋体"/>
          <w:spacing w:val="-3"/>
          <w:w w:val="100"/>
          <w:sz w:val="21"/>
        </w:rPr>
        <w:t>轻</w:t>
      </w:r>
      <w:r>
        <w:rPr>
          <w:rFonts w:hint="eastAsia" w:ascii="宋体" w:hAnsi="宋体" w:eastAsia="宋体"/>
          <w:w w:val="100"/>
          <w:sz w:val="21"/>
        </w:rPr>
        <w:t>视</w:t>
      </w:r>
      <w:r>
        <w:rPr>
          <w:rFonts w:hint="eastAsia" w:ascii="宋体" w:hAnsi="宋体" w:eastAsia="宋体"/>
          <w:spacing w:val="-3"/>
          <w:w w:val="100"/>
          <w:sz w:val="21"/>
        </w:rPr>
        <w:t>（</w:t>
      </w:r>
      <w:r>
        <w:rPr>
          <w:rFonts w:hint="eastAsia" w:ascii="宋体" w:hAnsi="宋体" w:eastAsia="宋体"/>
          <w:w w:val="100"/>
          <w:sz w:val="21"/>
        </w:rPr>
        <w:t>过</w:t>
      </w:r>
      <w:r>
        <w:rPr>
          <w:rFonts w:hint="eastAsia" w:ascii="宋体" w:hAnsi="宋体" w:eastAsia="宋体"/>
          <w:spacing w:val="-3"/>
          <w:w w:val="100"/>
          <w:sz w:val="21"/>
        </w:rPr>
        <w:t>去</w:t>
      </w:r>
      <w:r>
        <w:rPr>
          <w:rFonts w:hint="eastAsia" w:ascii="宋体" w:hAnsi="宋体" w:eastAsia="宋体"/>
          <w:w w:val="100"/>
          <w:sz w:val="21"/>
        </w:rPr>
        <w:t>分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spacing w:val="-106"/>
          <w:w w:val="100"/>
          <w:sz w:val="21"/>
        </w:rPr>
        <w:t>）</w:t>
      </w:r>
      <w:r>
        <w:rPr>
          <w:rFonts w:hint="eastAsia" w:ascii="宋体" w:hAnsi="宋体" w:eastAsia="宋体"/>
          <w:spacing w:val="-3"/>
          <w:w w:val="100"/>
          <w:sz w:val="21"/>
        </w:rPr>
        <w:t>【词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w w:val="100"/>
          <w:sz w:val="21"/>
        </w:rPr>
        <w:t>46</w:t>
      </w:r>
      <w:r>
        <w:rPr>
          <w:spacing w:val="-3"/>
          <w:w w:val="100"/>
          <w:sz w:val="21"/>
        </w:rPr>
        <w:t>7</w:t>
      </w:r>
      <w:r>
        <w:rPr>
          <w:w w:val="100"/>
          <w:sz w:val="21"/>
        </w:rPr>
        <w:t>42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minimization [,mɪnɪmɪ'zeʃən] n. </w:t>
      </w:r>
      <w:r>
        <w:rPr>
          <w:rFonts w:hint="eastAsia" w:ascii="宋体" w:hAnsi="宋体" w:eastAsia="宋体"/>
          <w:sz w:val="21"/>
        </w:rPr>
        <w:t xml:space="preserve">减到最小限度；估到最低额；轻视【词频 </w:t>
      </w:r>
      <w:r>
        <w:rPr>
          <w:sz w:val="21"/>
        </w:rPr>
        <w:t>27709</w:t>
      </w:r>
      <w:r>
        <w:rPr>
          <w:rFonts w:hint="eastAsia" w:ascii="宋体" w:hAnsi="宋体" w:eastAsia="宋体"/>
          <w:sz w:val="21"/>
        </w:rPr>
        <w:t xml:space="preserve">】 </w:t>
      </w:r>
      <w:r>
        <w:rPr>
          <w:sz w:val="21"/>
        </w:rPr>
        <w:t xml:space="preserve">minimum-wage ['mɪnɪməm-weɪdʒ] n.  </w:t>
      </w:r>
      <w:r>
        <w:rPr>
          <w:rFonts w:hint="eastAsia" w:ascii="宋体" w:hAnsi="宋体" w:eastAsia="宋体"/>
          <w:sz w:val="21"/>
        </w:rPr>
        <w:t>最低工资【词频</w:t>
      </w:r>
      <w:r>
        <w:rPr>
          <w:rFonts w:hint="eastAsia" w:ascii="宋体" w:hAnsi="宋体" w:eastAsia="宋体"/>
          <w:spacing w:val="-64"/>
          <w:sz w:val="21"/>
        </w:rPr>
        <w:t xml:space="preserve"> </w:t>
      </w:r>
      <w:r>
        <w:rPr>
          <w:sz w:val="21"/>
        </w:rPr>
        <w:t>25593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2095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t xml:space="preserve"> </w:t>
      </w:r>
      <w:r>
        <w:rPr>
          <w:spacing w:val="-2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'mɪ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减</w:t>
      </w:r>
      <w:r>
        <w:rPr>
          <w:rFonts w:hint="eastAsia" w:ascii="宋体" w:hAnsi="宋体" w:eastAsia="宋体"/>
          <w:w w:val="100"/>
        </w:rPr>
        <w:t>少；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变小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减少</w:t>
      </w:r>
      <w:r>
        <w:rPr>
          <w:rFonts w:hint="eastAsia" w:ascii="宋体" w:hAnsi="宋体" w:eastAsia="宋体"/>
          <w:spacing w:val="-3"/>
          <w:w w:val="100"/>
        </w:rPr>
        <w:t>，缩</w:t>
      </w:r>
      <w:r>
        <w:rPr>
          <w:rFonts w:hint="eastAsia" w:ascii="宋体" w:hAnsi="宋体" w:eastAsia="宋体"/>
          <w:w w:val="100"/>
        </w:rPr>
        <w:t>小；</w:t>
      </w:r>
      <w:r>
        <w:rPr>
          <w:rFonts w:hint="eastAsia" w:ascii="宋体" w:hAnsi="宋体" w:eastAsia="宋体"/>
          <w:spacing w:val="-3"/>
          <w:w w:val="100"/>
        </w:rPr>
        <w:t>变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diminishing [di'miniʃiŋ]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>减少；递减；衰减；削弱</w:t>
      </w:r>
      <w:r>
        <w:t>…</w:t>
      </w:r>
      <w:r>
        <w:rPr>
          <w:rFonts w:hint="eastAsia" w:ascii="宋体" w:hAnsi="宋体" w:eastAsia="宋体"/>
        </w:rPr>
        <w:t>的权势（现在分词）</w:t>
      </w:r>
    </w:p>
    <w:p>
      <w:pPr>
        <w:pStyle w:val="3"/>
        <w:spacing w:line="516" w:lineRule="auto"/>
        <w:ind w:right="3883" w:firstLine="2100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逐渐缩小的；衰减的【词频 </w:t>
      </w:r>
      <w:r>
        <w:t>13141</w:t>
      </w:r>
      <w:r>
        <w:rPr>
          <w:rFonts w:hint="eastAsia" w:ascii="宋体" w:hAnsi="宋体" w:eastAsia="宋体"/>
        </w:rPr>
        <w:t xml:space="preserve">】 </w:t>
      </w:r>
      <w:r>
        <w:t xml:space="preserve">ever-diminishing [ˈevə(r)-di'miniʃiŋ] adj.  </w:t>
      </w:r>
      <w:r>
        <w:rPr>
          <w:rFonts w:hint="eastAsia" w:ascii="宋体" w:hAnsi="宋体" w:eastAsia="宋体"/>
        </w:rPr>
        <w:t>不断减少的【词频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57377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6" w:type="default"/>
          <w:pgSz w:w="11910" w:h="16840"/>
          <w:pgMar w:top="860" w:right="920" w:bottom="740" w:left="920" w:header="350" w:footer="554" w:gutter="0"/>
          <w:pgNumType w:start="21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291"/>
        <w:rPr>
          <w:rFonts w:hint="eastAsia" w:ascii="宋体" w:hAnsi="宋体" w:eastAsia="宋体"/>
        </w:rPr>
      </w:pPr>
      <w:r>
        <w:pict>
          <v:group id="_x0000_s3544" o:spid="_x0000_s3544" o:spt="203" style="position:absolute;left:0pt;margin-left:144.8pt;margin-top:115.3pt;height:392.45pt;width:390.4pt;mso-position-horizontal-relative:page;z-index:-202752;mso-width-relative:page;mso-height-relative:page;" coordorigin="2896,2306" coordsize="7808,7849">
            <o:lock v:ext="edit"/>
            <v:shape id="_x0000_s3545" o:spid="_x0000_s3545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46" o:spid="_x0000_s3546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47" o:spid="_x0000_s3547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减弱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减</w:t>
      </w:r>
      <w:r>
        <w:rPr>
          <w:rFonts w:hint="eastAsia" w:ascii="宋体" w:hAnsi="宋体" w:eastAsia="宋体"/>
          <w:w w:val="100"/>
        </w:rPr>
        <w:t>退</w:t>
      </w:r>
      <w:r>
        <w:rPr>
          <w:rFonts w:hint="eastAsia" w:ascii="宋体" w:hAnsi="宋体" w:eastAsia="宋体"/>
          <w:spacing w:val="-3"/>
          <w:w w:val="100"/>
        </w:rPr>
        <w:t>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减</w:t>
      </w:r>
      <w:r>
        <w:rPr>
          <w:rFonts w:hint="eastAsia" w:ascii="宋体" w:hAnsi="宋体" w:eastAsia="宋体"/>
          <w:spacing w:val="-3"/>
          <w:w w:val="100"/>
        </w:rPr>
        <w:t>少</w:t>
      </w:r>
      <w:r>
        <w:rPr>
          <w:rFonts w:hint="eastAsia" w:ascii="宋体" w:hAnsi="宋体" w:eastAsia="宋体"/>
          <w:w w:val="100"/>
        </w:rPr>
        <w:t>；削</w:t>
      </w:r>
      <w:r>
        <w:rPr>
          <w:rFonts w:hint="eastAsia" w:ascii="宋体" w:hAnsi="宋体" w:eastAsia="宋体"/>
          <w:spacing w:val="-3"/>
          <w:w w:val="100"/>
        </w:rPr>
        <w:t>弱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2</w:t>
      </w:r>
      <w:r>
        <w:rPr>
          <w:w w:val="100"/>
        </w:rPr>
        <w:t>2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undiminished [ʌndɪ'mɪnɪʃt] adj. </w:t>
      </w:r>
      <w:r>
        <w:rPr>
          <w:rFonts w:hint="eastAsia" w:ascii="宋体" w:hAnsi="宋体" w:eastAsia="宋体"/>
        </w:rPr>
        <w:t xml:space="preserve">未衰减的；未缩减的；没削弱的；没有降低的【词频 </w:t>
      </w:r>
      <w:r>
        <w:t>27482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rPr>
          <w:spacing w:val="-4"/>
          <w:w w:val="100"/>
        </w:rPr>
        <w:t>m</w:t>
      </w:r>
      <w:r>
        <w:rPr>
          <w:w w:val="100"/>
        </w:rPr>
        <w:t>ent</w:t>
      </w:r>
      <w:r>
        <w:t xml:space="preserve"> </w:t>
      </w:r>
      <w:r>
        <w:rPr>
          <w:w w:val="100"/>
        </w:rPr>
        <w:t>[d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'mɪ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缩</w:t>
      </w:r>
      <w:r>
        <w:rPr>
          <w:rFonts w:hint="eastAsia" w:ascii="宋体" w:hAnsi="宋体" w:eastAsia="宋体"/>
          <w:w w:val="100"/>
        </w:rPr>
        <w:t>减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变体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贬</w:t>
      </w:r>
      <w:r>
        <w:rPr>
          <w:rFonts w:hint="eastAsia" w:ascii="宋体" w:hAnsi="宋体" w:eastAsia="宋体"/>
          <w:w w:val="100"/>
        </w:rPr>
        <w:t>低（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sh</w:t>
      </w:r>
      <w:r>
        <w:t xml:space="preserve"> 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变体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97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diminishable [di'miniʃəbl] adj. </w:t>
      </w:r>
      <w:r>
        <w:rPr>
          <w:rFonts w:hint="eastAsia" w:ascii="宋体" w:hAnsi="宋体" w:eastAsia="宋体"/>
        </w:rPr>
        <w:t>可缩小的，可缩减的</w:t>
      </w:r>
    </w:p>
    <w:p>
      <w:pPr>
        <w:pStyle w:val="3"/>
        <w:rPr>
          <w:rFonts w:hint="eastAsia" w:ascii="宋体" w:hAnsi="宋体" w:eastAsia="宋体"/>
        </w:rPr>
      </w:pPr>
      <w:r>
        <w:t xml:space="preserve">undiminishable [ʌn'diminiʃəbl] adj. </w:t>
      </w:r>
      <w:r>
        <w:rPr>
          <w:rFonts w:hint="eastAsia" w:ascii="宋体" w:hAnsi="宋体" w:eastAsia="宋体"/>
        </w:rPr>
        <w:t>不可缩小的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miniature ['mɪnɪtʃə] adj.  </w:t>
      </w:r>
      <w:r>
        <w:rPr>
          <w:rFonts w:hint="eastAsia" w:ascii="宋体" w:hAnsi="宋体" w:eastAsia="宋体"/>
        </w:rPr>
        <w:t xml:space="preserve">微型的，小规模的 </w:t>
      </w:r>
      <w:r>
        <w:t xml:space="preserve">n. </w:t>
      </w:r>
      <w:r>
        <w:rPr>
          <w:rFonts w:hint="eastAsia" w:ascii="宋体" w:hAnsi="宋体" w:eastAsia="宋体"/>
        </w:rPr>
        <w:t>缩图；微型画；微型图画绘画术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09" w:firstLine="1680"/>
        <w:rPr>
          <w:rFonts w:hint="eastAsia" w:ascii="宋体" w:hAnsi="宋体" w:eastAsia="宋体"/>
        </w:rPr>
      </w:pPr>
      <w:r>
        <w:t xml:space="preserve">vt. </w:t>
      </w:r>
      <w:r>
        <w:rPr>
          <w:rFonts w:hint="eastAsia" w:ascii="宋体" w:hAnsi="宋体" w:eastAsia="宋体"/>
        </w:rPr>
        <w:t>是</w:t>
      </w:r>
      <w:r>
        <w:t>…</w:t>
      </w:r>
      <w:r>
        <w:rPr>
          <w:rFonts w:hint="eastAsia" w:ascii="宋体" w:hAnsi="宋体" w:eastAsia="宋体"/>
        </w:rPr>
        <w:t xml:space="preserve">的缩影【词频 </w:t>
      </w:r>
      <w:r>
        <w:t>6140</w:t>
      </w:r>
      <w:r>
        <w:rPr>
          <w:rFonts w:hint="eastAsia" w:ascii="宋体" w:hAnsi="宋体" w:eastAsia="宋体"/>
        </w:rPr>
        <w:t>，</w:t>
      </w:r>
      <w:r>
        <w:t>18317</w:t>
      </w:r>
      <w:r>
        <w:rPr>
          <w:rFonts w:hint="eastAsia" w:ascii="宋体" w:hAnsi="宋体" w:eastAsia="宋体"/>
        </w:rPr>
        <w:t xml:space="preserve">】 </w:t>
      </w:r>
      <w:r>
        <w:t xml:space="preserve">miniaturist ['mɪnɪtʃərɪst] n.  </w:t>
      </w:r>
      <w:r>
        <w:rPr>
          <w:rFonts w:hint="eastAsia" w:ascii="宋体" w:hAnsi="宋体" w:eastAsia="宋体"/>
        </w:rPr>
        <w:t>微图画家，纤细画家【词频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46606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57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ʃəra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型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微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3</w:t>
      </w:r>
      <w:r>
        <w:rPr>
          <w:w w:val="100"/>
        </w:rPr>
        <w:t>2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miniaturized ['mɪnɪtʃəraɪzd] adj.  </w:t>
      </w:r>
      <w:r>
        <w:rPr>
          <w:rFonts w:hint="eastAsia" w:ascii="宋体" w:hAnsi="宋体" w:eastAsia="宋体"/>
        </w:rPr>
        <w:t>小型化的【词频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34181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47"/>
        <w:rPr>
          <w:rFonts w:hint="eastAsia" w:ascii="宋体" w:hAnsi="宋体" w:eastAsia="宋体"/>
        </w:rPr>
      </w:pPr>
      <w:r>
        <w:t xml:space="preserve">miniaturization [,mɪnɪətʃəraɪ'zeɪʃən] n. </w:t>
      </w:r>
      <w:r>
        <w:rPr>
          <w:rFonts w:hint="eastAsia" w:ascii="宋体" w:hAnsi="宋体" w:eastAsia="宋体"/>
        </w:rPr>
        <w:t xml:space="preserve">小型化，微型化【词频 </w:t>
      </w:r>
      <w:r>
        <w:t>32546</w:t>
      </w:r>
      <w:r>
        <w:rPr>
          <w:rFonts w:hint="eastAsia" w:ascii="宋体" w:hAnsi="宋体" w:eastAsia="宋体"/>
        </w:rPr>
        <w:t xml:space="preserve">】 </w:t>
      </w:r>
      <w:r>
        <w:t xml:space="preserve">diminution [,dɪmɪ'njuːʃ(ə)n] n.  </w:t>
      </w:r>
      <w:r>
        <w:rPr>
          <w:rFonts w:hint="eastAsia" w:ascii="宋体" w:hAnsi="宋体" w:eastAsia="宋体"/>
        </w:rPr>
        <w:t>减少，降低；缩小【词频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23158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10"/>
        <w:jc w:val="both"/>
        <w:rPr>
          <w:rFonts w:hint="eastAsia" w:ascii="宋体" w:hAnsi="宋体" w:eastAsia="宋体"/>
        </w:rPr>
      </w:pPr>
      <w:r>
        <w:t xml:space="preserve">diminutive [dɪ'mɪnjʊtɪv] adj. </w:t>
      </w:r>
      <w:r>
        <w:rPr>
          <w:rFonts w:hint="eastAsia" w:ascii="宋体" w:hAnsi="宋体" w:eastAsia="宋体"/>
        </w:rPr>
        <w:t xml:space="preserve">小的，小型的，微小的 </w:t>
      </w:r>
      <w:r>
        <w:t xml:space="preserve">n. </w:t>
      </w:r>
      <w:r>
        <w:rPr>
          <w:rFonts w:hint="eastAsia" w:ascii="宋体" w:hAnsi="宋体" w:eastAsia="宋体"/>
        </w:rPr>
        <w:t xml:space="preserve">爱称；指小词；身材极小的人【词频 </w:t>
      </w:r>
      <w:r>
        <w:t>28114</w:t>
      </w:r>
      <w:r>
        <w:rPr>
          <w:rFonts w:hint="eastAsia" w:ascii="宋体" w:hAnsi="宋体" w:eastAsia="宋体"/>
        </w:rPr>
        <w:t>，</w:t>
      </w:r>
      <w:r>
        <w:t>14859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nuendo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,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3"/>
          <w:w w:val="100"/>
        </w:rPr>
        <w:t>'</w:t>
      </w:r>
      <w:r>
        <w:rPr>
          <w:w w:val="100"/>
        </w:rPr>
        <w:t>en</w:t>
      </w:r>
      <w:r>
        <w:rPr>
          <w:spacing w:val="-1"/>
          <w:w w:val="100"/>
        </w:rPr>
        <w:t>dəʊ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渐</w:t>
      </w:r>
      <w:r>
        <w:rPr>
          <w:rFonts w:hint="eastAsia" w:ascii="宋体" w:hAnsi="宋体" w:eastAsia="宋体"/>
          <w:w w:val="100"/>
        </w:rPr>
        <w:t>弱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渐</w:t>
      </w:r>
      <w:r>
        <w:rPr>
          <w:rFonts w:hint="eastAsia" w:ascii="宋体" w:hAnsi="宋体" w:eastAsia="宋体"/>
          <w:w w:val="100"/>
        </w:rPr>
        <w:t>弱</w:t>
      </w:r>
      <w:r>
        <w:rPr>
          <w:rFonts w:hint="eastAsia" w:ascii="宋体" w:hAnsi="宋体" w:eastAsia="宋体"/>
          <w:spacing w:val="-3"/>
          <w:w w:val="100"/>
        </w:rPr>
        <w:t>演</w:t>
      </w:r>
      <w:r>
        <w:rPr>
          <w:rFonts w:hint="eastAsia" w:ascii="宋体" w:hAnsi="宋体" w:eastAsia="宋体"/>
          <w:w w:val="100"/>
        </w:rPr>
        <w:t>奏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渐弱</w:t>
      </w:r>
      <w:r>
        <w:rPr>
          <w:rFonts w:hint="eastAsia" w:ascii="宋体" w:hAnsi="宋体" w:eastAsia="宋体"/>
          <w:spacing w:val="-108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nuendos</w:t>
      </w:r>
      <w:r>
        <w:t xml:space="preserve"> </w:t>
      </w:r>
      <w:r>
        <w:rPr>
          <w:rFonts w:hint="eastAsia" w:ascii="宋体" w:hAnsi="宋体" w:eastAsia="宋体"/>
          <w:spacing w:val="51"/>
          <w:w w:val="100"/>
        </w:rPr>
        <w:t>或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nuendoe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212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39</w:t>
      </w:r>
      <w:r>
        <w:rPr>
          <w:w w:val="100"/>
        </w:rPr>
        <w:t>75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minstrel ['mɪnstr(ə)l] n.  </w:t>
      </w:r>
      <w:r>
        <w:rPr>
          <w:rFonts w:hint="eastAsia" w:ascii="宋体" w:hAnsi="宋体" w:eastAsia="宋体"/>
        </w:rPr>
        <w:t>歌手，艺人；吟游诗人【词频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20556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26"/>
        <w:rPr>
          <w:rFonts w:hint="eastAsia" w:ascii="宋体" w:hAnsi="宋体" w:eastAsia="宋体"/>
        </w:rPr>
      </w:pPr>
      <w:r>
        <w:pict>
          <v:group id="_x0000_s3548" o:spid="_x0000_s3548" o:spt="203" style="position:absolute;left:0pt;margin-left:63.2pt;margin-top:32.95pt;height:80.25pt;width:77pt;mso-position-horizontal-relative:page;z-index:-202752;mso-width-relative:page;mso-height-relative:page;" coordorigin="1265,659" coordsize="1540,1605">
            <o:lock v:ext="edit"/>
            <v:shape id="_x0000_s3549" o:spid="_x0000_s3549" style="position:absolute;left:1265;top:894;height:1371;width:1299;" fillcolor="#C0C0C0" filled="t" stroked="f" coordorigin="1265,894" coordsize="1299,1371" path="m1646,1925l1638,1916,1579,1990,1543,2036,1511,2076,1506,1999,1497,1920,1492,1887,1485,1839,1469,1756,1474,1745,1479,1735,1484,1724,1414,1735,1429,1772,1440,1807,1448,1839,1454,1868,1400,1929,1360,1975,1354,1919,1346,1861,1337,1800,1324,1737,1327,1726,1331,1716,1334,1705,1265,1720,1280,1754,1295,1792,1308,1835,1322,1882,1333,1929,1337,1966,1334,1993,1326,2009,1387,2028,1388,2014,1393,1999,1401,1981,1404,1975,1412,1960,1424,1939,1436,1920,1448,1903,1461,1887,1470,1929,1476,1969,1481,2004,1484,2036,1486,2066,1484,2090,1479,2110,1471,2125,1530,2142,1535,2122,1544,2099,1554,2076,1555,2075,1568,2049,1581,2028,1605,1990,1624,1960,1646,1925m1724,1994l1712,1990,1685,2049,1662,2099,1642,2140,1625,2173,1611,2202,1598,2223,1588,2240,1581,2251,1644,2264,1647,2233,1661,2178,1687,2099,1724,1994m2011,1442l2009,1427,2004,1416,1992,1400,1974,1379,1950,1351,1946,1353,1943,1356,1939,1357,1950,1388,1958,1414,1961,1438,1960,1459,1958,1478,1960,1488,1962,1490,1964,1492,1973,1492,1984,1486,1992,1482,2000,1473,2007,1463,2011,1454,2011,1442m2088,1821l2087,1805,2083,1790,2083,1787,2071,1790,2060,1790,2050,1788,2040,1783,2029,1777,2012,1765,1991,1747,1965,1724,1961,1728,1958,1731,1954,1735,1980,1763,2001,1786,2016,1803,2026,1815,2032,1825,2034,1834,2035,1835,2033,1843,2028,1851,1891,1988,1874,2001,1857,2006,1841,2002,1825,1990,1765,1929,1709,1874,1722,1861,1815,1769,1872,1712,1881,1721,1899,1739,1903,1726,1908,1712,1910,1705,1914,1695,1897,1680,1871,1655,1859,1644,1859,1699,1790,1769,1764,1743,1764,1794,1697,1861,1608,1773,1596,1760,1606,1750,1663,1693,1714,1743,1764,1794,1764,1743,1714,1693,1688,1667,1705,1651,1758,1598,1859,1699,1859,1644,1836,1621,1813,1598,1792,1577,1796,1547,1745,1547,1745,1585,1680,1651,1674,1623,1669,1596,1667,1579,1667,1663,1583,1748,1572,1748,1562,1749,1551,1750,1545,1713,1539,1680,1532,1652,1526,1627,1543,1611,1590,1564,1623,1530,1634,1564,1656,1630,1667,1663,1667,1579,1666,1571,1665,1547,1665,1530,1665,1525,1666,1510,1670,1494,1678,1480,1608,1478,1608,1520,1564,1564,1518,1611,1514,1597,1510,1581,1505,1564,1499,1545,1502,1535,1504,1525,1507,1516,1438,1530,1455,1562,1471,1598,1487,1638,1503,1680,1516,1726,1524,1774,1529,1823,1530,1872,1543,1872,1548,1849,1551,1826,1553,1800,1554,1773,1710,1929,1809,2028,1832,2046,1855,2052,1877,2047,1899,2030,1924,2006,2000,1929,2061,1868,2070,1859,2080,1844,2085,1834,2088,1821m2093,1233l2093,1199,2089,1191,2072,1174,2064,1170,2054,1169,2036,1171,2011,1177,1977,1185,1977,1193,2000,1199,2022,1206,2041,1215,2059,1225,2076,1237,2087,1239,2093,1233m2255,898l2199,895,2180,894,2180,936,2049,1067,2007,1109,2006,1097,2004,1087,2000,1078,1994,1071,1990,1067,1973,1058,1964,1057,1948,1061,1926,1067,1897,1075,1897,1083,1924,1091,1948,1100,1970,1111,1990,1126,1916,1199,1821,1294,1796,1273,1787,1282,1804,1309,1816,1333,1824,1356,1828,1376,1830,1396,1832,1406,1836,1410,1838,1412,1840,1410,1849,1410,1861,1398,1870,1381,1874,1372,1876,1362,1872,1353,1867,1345,1859,1335,1848,1322,1834,1307,1846,1294,2032,1109,2194,946,2200,966,2212,1005,2218,1025,2221,1024,2225,1023,2228,1022,2227,977,2231,946,2232,941,2242,915,2255,898m2325,1204l2324,1189,2323,1185,2310,1188,2298,1189,2288,1187,2279,1183,2269,1176,2258,1168,2246,1157,2232,1145,2224,1153,2238,1171,2250,1186,2260,1199,2266,1208,2274,1220,2272,1231,2266,1242,2163,1345,2147,1360,2136,1369,2129,1373,2127,1372,2132,1355,2139,1335,2149,1299,2157,1265,2163,1231,2167,1199,2172,1164,2176,1126,2180,1083,2191,1067,2197,1058,2127,1052,2132,1093,2133,1134,2131,1175,2127,1216,2122,1257,2116,1294,2109,1327,2101,1355,2030,1284,2032,1272,2034,1260,2036,1248,1965,1278,1984,1294,2003,1312,2023,1332,2087,1396,2065,1447,2041,1498,2014,1547,1986,1594,1994,1598,2030,1548,2062,1501,2088,1457,2110,1414,2123,1423,2133,1421,2140,1414,2181,1373,2201,1353,2283,1271,2305,1248,2320,1226,2325,1204m2384,1077l2378,1067,2369,1058,2361,1054,2351,1051,2339,1049,2325,1048,2308,1050,2286,1056,2258,1064,2226,1075,2227,1079,2227,1082,2228,1086,2267,1087,2300,1092,2328,1098,2350,1107,2367,1115,2378,1117,2382,1113,2384,1111,2384,1077m2563,1357l2540,1337,2515,1313,2487,1286,2456,1254,2456,1244,2457,1233,2458,1223,2388,1246,2407,1262,2433,1287,2465,1318,2504,1357,2382,1480,2316,1414,2279,1376,2281,1364,2285,1341,2245,1356,2211,1368,2234,1389,2266,1420,2306,1459,2355,1507,2236,1625,2158,1547,2161,1536,2163,1526,2165,1515,2095,1543,2116,1562,2141,1585,2169,1613,2201,1644,2199,1653,2198,1661,2196,1669,2210,1669,2249,1667,2249,1638,2262,1625,2407,1480,2517,1370,2542,1395,2547,1386,2556,1370,2563,1357e">
              <v:path arrowok="t"/>
              <v:fill on="t" opacity="32896f" focussize="0,0"/>
              <v:stroke on="f"/>
              <v:imagedata o:title=""/>
              <o:lock v:ext="edit"/>
            </v:shape>
            <v:shape id="_x0000_s3550" o:spid="_x0000_s3550" o:spt="75" type="#_x0000_t75" style="position:absolute;left:2623;top:659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nst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s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r(ə)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吟游</w:t>
      </w:r>
      <w:r>
        <w:rPr>
          <w:rFonts w:hint="eastAsia" w:ascii="宋体" w:hAnsi="宋体" w:eastAsia="宋体"/>
          <w:spacing w:val="-3"/>
          <w:w w:val="100"/>
        </w:rPr>
        <w:t>技</w:t>
      </w:r>
      <w:r>
        <w:rPr>
          <w:rFonts w:hint="eastAsia" w:ascii="宋体" w:hAnsi="宋体" w:eastAsia="宋体"/>
          <w:w w:val="100"/>
        </w:rPr>
        <w:t>艺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50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minify ['minifai] </w:t>
      </w:r>
      <w:r>
        <w:rPr>
          <w:spacing w:val="-9"/>
        </w:rPr>
        <w:t xml:space="preserve">v.  </w:t>
      </w:r>
      <w:r>
        <w:rPr>
          <w:rFonts w:hint="eastAsia" w:ascii="宋体" w:hAnsi="宋体" w:eastAsia="宋体"/>
        </w:rPr>
        <w:t>使缩小</w:t>
      </w:r>
    </w:p>
    <w:p>
      <w:pPr>
        <w:pStyle w:val="3"/>
        <w:rPr>
          <w:rFonts w:hint="eastAsia" w:ascii="宋体" w:hAnsi="宋体" w:eastAsia="宋体"/>
        </w:rPr>
      </w:pPr>
      <w:r>
        <w:t xml:space="preserve">ministration [mɪnɪ'streɪʃ(ə)n] n.  </w:t>
      </w:r>
      <w:r>
        <w:rPr>
          <w:rFonts w:hint="eastAsia" w:ascii="宋体" w:hAnsi="宋体" w:eastAsia="宋体"/>
        </w:rPr>
        <w:t>援助；服侍；职务【词频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30442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99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nnow</w:t>
      </w:r>
      <w:r>
        <w:t xml:space="preserve"> </w:t>
      </w:r>
      <w:r>
        <w:rPr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米诺</w:t>
      </w:r>
      <w:r>
        <w:rPr>
          <w:rFonts w:hint="eastAsia" w:ascii="宋体" w:hAnsi="宋体" w:eastAsia="宋体"/>
          <w:spacing w:val="-3"/>
          <w:w w:val="100"/>
        </w:rPr>
        <w:t>鱼</w:t>
      </w:r>
      <w:r>
        <w:rPr>
          <w:rFonts w:hint="eastAsia" w:ascii="宋体" w:hAnsi="宋体" w:eastAsia="宋体"/>
          <w:w w:val="100"/>
        </w:rPr>
        <w:t>（鲤</w:t>
      </w:r>
      <w:r>
        <w:rPr>
          <w:rFonts w:hint="eastAsia" w:ascii="宋体" w:hAnsi="宋体" w:eastAsia="宋体"/>
          <w:spacing w:val="-3"/>
          <w:w w:val="100"/>
        </w:rPr>
        <w:t>科</w:t>
      </w:r>
      <w:r>
        <w:rPr>
          <w:rFonts w:hint="eastAsia" w:ascii="宋体" w:hAnsi="宋体" w:eastAsia="宋体"/>
          <w:w w:val="100"/>
        </w:rPr>
        <w:t>淡</w:t>
      </w:r>
      <w:r>
        <w:rPr>
          <w:rFonts w:hint="eastAsia" w:ascii="宋体" w:hAnsi="宋体" w:eastAsia="宋体"/>
          <w:spacing w:val="-3"/>
          <w:w w:val="100"/>
        </w:rPr>
        <w:t>水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鱼</w:t>
      </w:r>
      <w:r>
        <w:rPr>
          <w:rFonts w:hint="eastAsia" w:ascii="宋体" w:hAnsi="宋体" w:eastAsia="宋体"/>
          <w:spacing w:val="-106"/>
          <w:w w:val="100"/>
        </w:rPr>
        <w:t>）；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用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鱼饵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鱼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诱</w:t>
      </w:r>
      <w:r>
        <w:rPr>
          <w:rFonts w:hint="eastAsia" w:ascii="宋体" w:hAnsi="宋体" w:eastAsia="宋体"/>
          <w:spacing w:val="-3"/>
          <w:w w:val="100"/>
        </w:rPr>
        <w:t>饵</w:t>
      </w:r>
      <w:r>
        <w:rPr>
          <w:rFonts w:hint="eastAsia" w:ascii="宋体" w:hAnsi="宋体" w:eastAsia="宋体"/>
          <w:w w:val="100"/>
        </w:rPr>
        <w:t>鱼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530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mini ['mɪnɪ] n.  </w:t>
      </w:r>
      <w:r>
        <w:rPr>
          <w:rFonts w:hint="eastAsia" w:ascii="宋体" w:hAnsi="宋体" w:eastAsia="宋体"/>
        </w:rPr>
        <w:t xml:space="preserve">迷你型；微型汽车；超短裙 </w:t>
      </w:r>
      <w:r>
        <w:t xml:space="preserve">adj. </w:t>
      </w:r>
      <w:r>
        <w:rPr>
          <w:rFonts w:hint="eastAsia" w:ascii="宋体" w:hAnsi="宋体" w:eastAsia="宋体"/>
        </w:rPr>
        <w:t>微型的；袖珍的</w:t>
      </w:r>
    </w:p>
    <w:p>
      <w:pPr>
        <w:pStyle w:val="3"/>
        <w:spacing w:line="516" w:lineRule="auto"/>
        <w:ind w:right="1495" w:firstLine="1260"/>
        <w:rPr>
          <w:rFonts w:hint="eastAsia" w:ascii="宋体" w:hAnsi="宋体" w:eastAsia="宋体"/>
        </w:rPr>
      </w:pPr>
      <w:r>
        <w:rPr>
          <w:w w:val="100"/>
        </w:rPr>
        <w:t>abb</w:t>
      </w:r>
      <w:r>
        <w:rPr>
          <w:spacing w:val="-13"/>
          <w:w w:val="100"/>
        </w:rPr>
        <w:t>r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微</w:t>
      </w:r>
      <w:r>
        <w:rPr>
          <w:rFonts w:hint="eastAsia" w:ascii="宋体" w:hAnsi="宋体" w:eastAsia="宋体"/>
          <w:w w:val="100"/>
        </w:rPr>
        <w:t>型</w:t>
      </w:r>
      <w:r>
        <w:rPr>
          <w:rFonts w:hint="eastAsia" w:ascii="宋体" w:hAnsi="宋体" w:eastAsia="宋体"/>
          <w:spacing w:val="-3"/>
          <w:w w:val="100"/>
        </w:rPr>
        <w:t>汽</w:t>
      </w:r>
      <w:r>
        <w:rPr>
          <w:rFonts w:hint="eastAsia" w:ascii="宋体" w:hAnsi="宋体" w:eastAsia="宋体"/>
          <w:w w:val="100"/>
        </w:rPr>
        <w:t>车（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；微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计</w:t>
      </w:r>
      <w:r>
        <w:rPr>
          <w:rFonts w:hint="eastAsia" w:ascii="宋体" w:hAnsi="宋体" w:eastAsia="宋体"/>
          <w:spacing w:val="-3"/>
          <w:w w:val="100"/>
        </w:rPr>
        <w:t>算</w:t>
      </w:r>
      <w:r>
        <w:rPr>
          <w:rFonts w:hint="eastAsia" w:ascii="宋体" w:hAnsi="宋体" w:eastAsia="宋体"/>
          <w:w w:val="100"/>
        </w:rPr>
        <w:t>机（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54</w:t>
      </w:r>
      <w:r>
        <w:rPr>
          <w:spacing w:val="-2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</w:t>
      </w:r>
      <w:r>
        <w:rPr>
          <w:spacing w:val="-10"/>
          <w:w w:val="100"/>
        </w:rPr>
        <w:t>1</w:t>
      </w:r>
      <w:r>
        <w:rPr>
          <w:w w:val="100"/>
        </w:rPr>
        <w:t>16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undermining [,ʌndə'mainiŋ] n.  </w:t>
      </w:r>
      <w:r>
        <w:rPr>
          <w:rFonts w:hint="eastAsia" w:ascii="宋体" w:hAnsi="宋体" w:eastAsia="宋体"/>
        </w:rPr>
        <w:t xml:space="preserve">底蚀作用；潜挖；淘空；底切 </w:t>
      </w:r>
      <w:r>
        <w:t xml:space="preserve">adj. </w:t>
      </w:r>
      <w:r>
        <w:rPr>
          <w:rFonts w:hint="eastAsia" w:ascii="宋体" w:hAnsi="宋体" w:eastAsia="宋体"/>
        </w:rPr>
        <w:t>潜挖的；底蚀的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8"/>
        <w:numPr>
          <w:ilvl w:val="2"/>
          <w:numId w:val="23"/>
        </w:numPr>
        <w:tabs>
          <w:tab w:val="left" w:pos="2929"/>
        </w:tabs>
        <w:spacing w:before="191" w:after="0" w:line="516" w:lineRule="auto"/>
        <w:ind w:left="160" w:right="1197" w:firstLine="2521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在</w:t>
      </w:r>
      <w:r>
        <w:rPr>
          <w:w w:val="100"/>
          <w:sz w:val="21"/>
        </w:rPr>
        <w:t>…</w:t>
      </w:r>
      <w:r>
        <w:rPr>
          <w:rFonts w:hint="eastAsia" w:ascii="宋体" w:hAnsi="宋体" w:eastAsia="宋体"/>
          <w:w w:val="100"/>
          <w:sz w:val="21"/>
        </w:rPr>
        <w:t>下</w:t>
      </w:r>
      <w:r>
        <w:rPr>
          <w:rFonts w:hint="eastAsia" w:ascii="宋体" w:hAnsi="宋体" w:eastAsia="宋体"/>
          <w:spacing w:val="-3"/>
          <w:w w:val="100"/>
          <w:sz w:val="21"/>
        </w:rPr>
        <w:t>挖</w:t>
      </w:r>
      <w:r>
        <w:rPr>
          <w:rFonts w:hint="eastAsia" w:ascii="宋体" w:hAnsi="宋体" w:eastAsia="宋体"/>
          <w:w w:val="100"/>
          <w:sz w:val="21"/>
        </w:rPr>
        <w:t>坑</w:t>
      </w:r>
      <w:r>
        <w:rPr>
          <w:rFonts w:hint="eastAsia" w:ascii="宋体" w:hAnsi="宋体" w:eastAsia="宋体"/>
          <w:spacing w:val="-3"/>
          <w:w w:val="100"/>
          <w:sz w:val="21"/>
        </w:rPr>
        <w:t>道</w:t>
      </w:r>
      <w:r>
        <w:rPr>
          <w:rFonts w:hint="eastAsia" w:ascii="宋体" w:hAnsi="宋体" w:eastAsia="宋体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暗</w:t>
      </w:r>
      <w:r>
        <w:rPr>
          <w:rFonts w:hint="eastAsia" w:ascii="宋体" w:hAnsi="宋体" w:eastAsia="宋体"/>
          <w:w w:val="100"/>
          <w:sz w:val="21"/>
        </w:rPr>
        <w:t>中</w:t>
      </w:r>
      <w:r>
        <w:rPr>
          <w:rFonts w:hint="eastAsia" w:ascii="宋体" w:hAnsi="宋体" w:eastAsia="宋体"/>
          <w:spacing w:val="-3"/>
          <w:w w:val="100"/>
          <w:sz w:val="21"/>
        </w:rPr>
        <w:t>破</w:t>
      </w:r>
      <w:r>
        <w:rPr>
          <w:rFonts w:hint="eastAsia" w:ascii="宋体" w:hAnsi="宋体" w:eastAsia="宋体"/>
          <w:w w:val="100"/>
          <w:sz w:val="21"/>
        </w:rPr>
        <w:t>坏；</w:t>
      </w:r>
      <w:r>
        <w:rPr>
          <w:rFonts w:hint="eastAsia" w:ascii="宋体" w:hAnsi="宋体" w:eastAsia="宋体"/>
          <w:spacing w:val="-3"/>
          <w:w w:val="100"/>
          <w:sz w:val="21"/>
        </w:rPr>
        <w:t>逐</w:t>
      </w:r>
      <w:r>
        <w:rPr>
          <w:rFonts w:hint="eastAsia" w:ascii="宋体" w:hAnsi="宋体" w:eastAsia="宋体"/>
          <w:w w:val="100"/>
          <w:sz w:val="21"/>
        </w:rPr>
        <w:t>渐</w:t>
      </w:r>
      <w:r>
        <w:rPr>
          <w:rFonts w:hint="eastAsia" w:ascii="宋体" w:hAnsi="宋体" w:eastAsia="宋体"/>
          <w:spacing w:val="-3"/>
          <w:w w:val="100"/>
          <w:sz w:val="21"/>
        </w:rPr>
        <w:t>损</w:t>
      </w:r>
      <w:r>
        <w:rPr>
          <w:rFonts w:hint="eastAsia" w:ascii="宋体" w:hAnsi="宋体" w:eastAsia="宋体"/>
          <w:w w:val="100"/>
          <w:sz w:val="21"/>
        </w:rPr>
        <w:t>害</w:t>
      </w:r>
      <w:r>
        <w:rPr>
          <w:rFonts w:hint="eastAsia" w:ascii="宋体" w:hAnsi="宋体" w:eastAsia="宋体"/>
          <w:spacing w:val="-3"/>
          <w:w w:val="100"/>
          <w:sz w:val="21"/>
        </w:rPr>
        <w:t>（</w:t>
      </w:r>
      <w:r>
        <w:rPr>
          <w:rFonts w:hint="eastAsia" w:ascii="宋体" w:hAnsi="宋体" w:eastAsia="宋体"/>
          <w:w w:val="100"/>
          <w:sz w:val="21"/>
        </w:rPr>
        <w:t>现</w:t>
      </w:r>
      <w:r>
        <w:rPr>
          <w:rFonts w:hint="eastAsia" w:ascii="宋体" w:hAnsi="宋体" w:eastAsia="宋体"/>
          <w:spacing w:val="-3"/>
          <w:w w:val="100"/>
          <w:sz w:val="21"/>
        </w:rPr>
        <w:t>在</w:t>
      </w:r>
      <w:r>
        <w:rPr>
          <w:rFonts w:hint="eastAsia" w:ascii="宋体" w:hAnsi="宋体" w:eastAsia="宋体"/>
          <w:w w:val="100"/>
          <w:sz w:val="21"/>
        </w:rPr>
        <w:t>分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spacing w:val="-108"/>
          <w:w w:val="100"/>
          <w:sz w:val="21"/>
        </w:rPr>
        <w:t>）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3"/>
          <w:sz w:val="21"/>
        </w:rPr>
        <w:t xml:space="preserve"> </w:t>
      </w:r>
      <w:r>
        <w:rPr>
          <w:w w:val="100"/>
          <w:sz w:val="21"/>
        </w:rPr>
        <w:t>26</w:t>
      </w:r>
      <w:r>
        <w:rPr>
          <w:spacing w:val="-3"/>
          <w:w w:val="100"/>
          <w:sz w:val="21"/>
        </w:rPr>
        <w:t>6</w:t>
      </w:r>
      <w:r>
        <w:rPr>
          <w:w w:val="100"/>
          <w:sz w:val="21"/>
        </w:rPr>
        <w:t>9</w:t>
      </w:r>
      <w:r>
        <w:rPr>
          <w:spacing w:val="-1"/>
          <w:w w:val="100"/>
          <w:sz w:val="21"/>
        </w:rPr>
        <w:t>8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>minion ['mɪnjən] adj. [</w:t>
      </w:r>
      <w:r>
        <w:rPr>
          <w:rFonts w:hint="eastAsia" w:ascii="宋体" w:hAnsi="宋体" w:eastAsia="宋体"/>
          <w:sz w:val="21"/>
        </w:rPr>
        <w:t>古语、罕用语</w:t>
      </w:r>
      <w:r>
        <w:rPr>
          <w:sz w:val="21"/>
        </w:rPr>
        <w:t>]</w:t>
      </w:r>
      <w:r>
        <w:rPr>
          <w:rFonts w:hint="eastAsia" w:ascii="宋体" w:hAnsi="宋体" w:eastAsia="宋体"/>
          <w:sz w:val="21"/>
        </w:rPr>
        <w:t xml:space="preserve">精致的；优雅的；娇美的；漂亮的 </w:t>
      </w:r>
      <w:r>
        <w:rPr>
          <w:sz w:val="21"/>
        </w:rPr>
        <w:t>n.</w:t>
      </w:r>
      <w:r>
        <w:rPr>
          <w:spacing w:val="39"/>
          <w:sz w:val="21"/>
        </w:rPr>
        <w:t xml:space="preserve"> </w:t>
      </w:r>
      <w:r>
        <w:rPr>
          <w:rFonts w:hint="eastAsia" w:ascii="宋体" w:hAnsi="宋体" w:eastAsia="宋体"/>
          <w:sz w:val="21"/>
        </w:rPr>
        <w:t>小黄人（卡通角色）</w:t>
      </w:r>
    </w:p>
    <w:p>
      <w:pPr>
        <w:pStyle w:val="3"/>
        <w:spacing w:line="516" w:lineRule="auto"/>
        <w:ind w:right="2960" w:firstLine="1680"/>
        <w:rPr>
          <w:rFonts w:hint="eastAsia" w:ascii="宋体" w:hAnsi="宋体" w:eastAsia="宋体"/>
        </w:rPr>
      </w:pPr>
      <w:r>
        <w:pict>
          <v:group id="_x0000_s3551" o:spid="_x0000_s3551" o:spt="203" style="position:absolute;left:0pt;margin-left:144.8pt;margin-top:46.65pt;height:392.45pt;width:390.4pt;mso-position-horizontal-relative:page;z-index:-202752;mso-width-relative:page;mso-height-relative:page;" coordorigin="2896,933" coordsize="7808,7849">
            <o:lock v:ext="edit"/>
            <v:shape id="_x0000_s3552" o:spid="_x0000_s3552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53" o:spid="_x0000_s3553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54" o:spid="_x0000_s3554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n. </w:t>
      </w:r>
      <w:r>
        <w:rPr>
          <w:rFonts w:hint="eastAsia" w:ascii="宋体" w:hAnsi="宋体" w:eastAsia="宋体"/>
        </w:rPr>
        <w:t xml:space="preserve">宠儿；宠臣；部下；奴才；受人崇拜者【词频 </w:t>
      </w:r>
      <w:r>
        <w:t>21217</w:t>
      </w:r>
      <w:r>
        <w:rPr>
          <w:rFonts w:hint="eastAsia" w:ascii="宋体" w:hAnsi="宋体" w:eastAsia="宋体"/>
        </w:rPr>
        <w:t xml:space="preserve">】 </w:t>
      </w:r>
      <w:r>
        <w:t xml:space="preserve">minivan ['mɪnɪvæn] n.  </w:t>
      </w:r>
      <w:r>
        <w:rPr>
          <w:rFonts w:hint="eastAsia" w:ascii="宋体" w:hAnsi="宋体" w:eastAsia="宋体"/>
        </w:rPr>
        <w:t>小型货车【词频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9888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es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集</w:t>
      </w:r>
      <w:r>
        <w:rPr>
          <w:rFonts w:hint="eastAsia" w:ascii="宋体" w:hAnsi="宋体" w:eastAsia="宋体"/>
          <w:w w:val="100"/>
        </w:rPr>
        <w:t>数少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电</w:t>
      </w:r>
      <w:r>
        <w:rPr>
          <w:rFonts w:hint="eastAsia" w:ascii="宋体" w:hAnsi="宋体" w:eastAsia="宋体"/>
          <w:spacing w:val="-3"/>
          <w:w w:val="100"/>
        </w:rPr>
        <w:t>视</w:t>
      </w:r>
      <w:r>
        <w:rPr>
          <w:rFonts w:hint="eastAsia" w:ascii="宋体" w:hAnsi="宋体" w:eastAsia="宋体"/>
          <w:w w:val="100"/>
        </w:rPr>
        <w:t>连</w:t>
      </w:r>
      <w:r>
        <w:rPr>
          <w:rFonts w:hint="eastAsia" w:ascii="宋体" w:hAnsi="宋体" w:eastAsia="宋体"/>
          <w:spacing w:val="-3"/>
          <w:w w:val="100"/>
        </w:rPr>
        <w:t>续</w:t>
      </w:r>
      <w:r>
        <w:rPr>
          <w:rFonts w:hint="eastAsia" w:ascii="宋体" w:hAnsi="宋体" w:eastAsia="宋体"/>
          <w:w w:val="100"/>
        </w:rPr>
        <w:t>剧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spacing w:val="50"/>
          <w:w w:val="100"/>
        </w:rPr>
        <w:t>数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349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miniskirt ['mɪnɪskɜːt] n.  </w:t>
      </w:r>
      <w:r>
        <w:rPr>
          <w:rFonts w:hint="eastAsia" w:ascii="宋体" w:hAnsi="宋体" w:eastAsia="宋体"/>
        </w:rPr>
        <w:t>超短裙；迷你短裙【词频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21538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bus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bʌs]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面</w:t>
      </w:r>
      <w:r>
        <w:rPr>
          <w:rFonts w:hint="eastAsia" w:ascii="宋体" w:hAnsi="宋体" w:eastAsia="宋体"/>
          <w:spacing w:val="-3"/>
          <w:w w:val="100"/>
        </w:rPr>
        <w:t>包</w:t>
      </w:r>
      <w:r>
        <w:rPr>
          <w:rFonts w:hint="eastAsia" w:ascii="宋体" w:hAnsi="宋体" w:eastAsia="宋体"/>
          <w:w w:val="100"/>
        </w:rPr>
        <w:t>车（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r</w:t>
      </w:r>
      <w:r>
        <w:rPr>
          <w:w w:val="100"/>
        </w:rPr>
        <w:t>obu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公共</w:t>
      </w:r>
      <w:r>
        <w:rPr>
          <w:rFonts w:hint="eastAsia" w:ascii="宋体" w:hAnsi="宋体" w:eastAsia="宋体"/>
          <w:spacing w:val="-3"/>
          <w:w w:val="100"/>
        </w:rPr>
        <w:t>汽</w:t>
      </w:r>
      <w:r>
        <w:rPr>
          <w:rFonts w:hint="eastAsia" w:ascii="宋体" w:hAnsi="宋体" w:eastAsia="宋体"/>
          <w:w w:val="100"/>
        </w:rPr>
        <w:t>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中</w:t>
      </w:r>
      <w:r>
        <w:rPr>
          <w:rFonts w:hint="eastAsia" w:ascii="宋体" w:hAnsi="宋体" w:eastAsia="宋体"/>
          <w:spacing w:val="-3"/>
          <w:w w:val="100"/>
        </w:rPr>
        <w:t>客</w:t>
      </w:r>
      <w:r>
        <w:rPr>
          <w:rFonts w:hint="eastAsia" w:ascii="宋体" w:hAnsi="宋体" w:eastAsia="宋体"/>
          <w:w w:val="100"/>
        </w:rPr>
        <w:t>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2"/>
          <w:numId w:val="23"/>
        </w:numPr>
        <w:tabs>
          <w:tab w:val="left" w:pos="2160"/>
        </w:tabs>
        <w:spacing w:before="0" w:after="0" w:line="516" w:lineRule="auto"/>
        <w:ind w:left="160" w:right="2753" w:firstLine="1680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w w:val="100"/>
          <w:sz w:val="21"/>
        </w:rPr>
        <w:t>乘中客</w:t>
      </w:r>
      <w:r>
        <w:rPr>
          <w:rFonts w:hint="eastAsia" w:ascii="宋体" w:eastAsia="宋体"/>
          <w:spacing w:val="-3"/>
          <w:w w:val="100"/>
          <w:sz w:val="21"/>
        </w:rPr>
        <w:t>车</w:t>
      </w:r>
      <w:r>
        <w:rPr>
          <w:rFonts w:hint="eastAsia" w:ascii="宋体" w:eastAsia="宋体"/>
          <w:w w:val="100"/>
          <w:sz w:val="21"/>
        </w:rPr>
        <w:t>（</w:t>
      </w:r>
      <w:r>
        <w:rPr>
          <w:rFonts w:hint="eastAsia" w:ascii="宋体" w:eastAsia="宋体"/>
          <w:spacing w:val="-3"/>
          <w:w w:val="100"/>
          <w:sz w:val="21"/>
        </w:rPr>
        <w:t>复</w:t>
      </w:r>
      <w:r>
        <w:rPr>
          <w:rFonts w:hint="eastAsia" w:ascii="宋体" w:eastAsia="宋体"/>
          <w:w w:val="100"/>
          <w:sz w:val="21"/>
        </w:rPr>
        <w:t>数</w:t>
      </w:r>
      <w:r>
        <w:rPr>
          <w:rFonts w:hint="eastAsia" w:ascii="宋体" w:eastAsia="宋体"/>
          <w:spacing w:val="-52"/>
          <w:sz w:val="21"/>
        </w:rPr>
        <w:t xml:space="preserve"> </w:t>
      </w:r>
      <w:r>
        <w:rPr>
          <w:spacing w:val="-4"/>
          <w:w w:val="100"/>
          <w:sz w:val="21"/>
        </w:rPr>
        <w:t>m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bus</w:t>
      </w:r>
      <w:r>
        <w:rPr>
          <w:spacing w:val="-1"/>
          <w:w w:val="100"/>
          <w:sz w:val="21"/>
        </w:rPr>
        <w:t>e</w:t>
      </w:r>
      <w:r>
        <w:rPr>
          <w:w w:val="100"/>
          <w:sz w:val="21"/>
        </w:rPr>
        <w:t>s</w:t>
      </w:r>
      <w:r>
        <w:rPr>
          <w:spacing w:val="-1"/>
          <w:sz w:val="21"/>
        </w:rPr>
        <w:t xml:space="preserve"> </w:t>
      </w:r>
      <w:r>
        <w:rPr>
          <w:rFonts w:hint="eastAsia" w:ascii="宋体" w:eastAsia="宋体"/>
          <w:w w:val="100"/>
          <w:sz w:val="21"/>
        </w:rPr>
        <w:t>或</w:t>
      </w:r>
      <w:r>
        <w:rPr>
          <w:rFonts w:hint="eastAsia" w:ascii="宋体" w:eastAsia="宋体"/>
          <w:spacing w:val="-53"/>
          <w:sz w:val="21"/>
        </w:rPr>
        <w:t xml:space="preserve"> </w:t>
      </w:r>
      <w:r>
        <w:rPr>
          <w:spacing w:val="-4"/>
          <w:w w:val="100"/>
          <w:sz w:val="21"/>
        </w:rPr>
        <w:t>m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n</w:t>
      </w:r>
      <w:r>
        <w:rPr>
          <w:spacing w:val="-2"/>
          <w:w w:val="100"/>
          <w:sz w:val="21"/>
        </w:rPr>
        <w:t>i</w:t>
      </w:r>
      <w:r>
        <w:rPr>
          <w:w w:val="100"/>
          <w:sz w:val="21"/>
        </w:rPr>
        <w:t>bus</w:t>
      </w:r>
      <w:r>
        <w:rPr>
          <w:spacing w:val="-2"/>
          <w:w w:val="100"/>
          <w:sz w:val="21"/>
        </w:rPr>
        <w:t>s</w:t>
      </w:r>
      <w:r>
        <w:rPr>
          <w:w w:val="100"/>
          <w:sz w:val="21"/>
        </w:rPr>
        <w:t>e</w:t>
      </w:r>
      <w:r>
        <w:rPr>
          <w:spacing w:val="-1"/>
          <w:w w:val="100"/>
          <w:sz w:val="21"/>
        </w:rPr>
        <w:t>s</w:t>
      </w:r>
      <w:r>
        <w:rPr>
          <w:rFonts w:hint="eastAsia" w:ascii="宋体" w:eastAsia="宋体"/>
          <w:spacing w:val="-106"/>
          <w:w w:val="100"/>
          <w:sz w:val="21"/>
        </w:rPr>
        <w:t>）</w:t>
      </w:r>
      <w:r>
        <w:rPr>
          <w:rFonts w:hint="eastAsia" w:ascii="宋体" w:eastAsia="宋体"/>
          <w:w w:val="100"/>
          <w:sz w:val="21"/>
        </w:rPr>
        <w:t>【</w:t>
      </w:r>
      <w:r>
        <w:rPr>
          <w:rFonts w:hint="eastAsia" w:ascii="宋体" w:eastAsia="宋体"/>
          <w:spacing w:val="-3"/>
          <w:w w:val="100"/>
          <w:sz w:val="21"/>
        </w:rPr>
        <w:t>词</w:t>
      </w:r>
      <w:r>
        <w:rPr>
          <w:rFonts w:hint="eastAsia" w:ascii="宋体" w:eastAsia="宋体"/>
          <w:w w:val="100"/>
          <w:sz w:val="21"/>
        </w:rPr>
        <w:t>频</w:t>
      </w:r>
      <w:r>
        <w:rPr>
          <w:rFonts w:hint="eastAsia" w:ascii="宋体" w:eastAsia="宋体"/>
          <w:spacing w:val="-53"/>
          <w:sz w:val="21"/>
        </w:rPr>
        <w:t xml:space="preserve"> </w:t>
      </w:r>
      <w:r>
        <w:rPr>
          <w:spacing w:val="-3"/>
          <w:w w:val="100"/>
          <w:sz w:val="21"/>
        </w:rPr>
        <w:t>3</w:t>
      </w:r>
      <w:r>
        <w:rPr>
          <w:w w:val="100"/>
          <w:sz w:val="21"/>
        </w:rPr>
        <w:t>062</w:t>
      </w:r>
      <w:r>
        <w:rPr>
          <w:spacing w:val="-1"/>
          <w:w w:val="100"/>
          <w:sz w:val="21"/>
        </w:rPr>
        <w:t>2</w:t>
      </w:r>
      <w:r>
        <w:rPr>
          <w:rFonts w:hint="eastAsia" w:ascii="宋体" w:eastAsia="宋体"/>
          <w:w w:val="100"/>
          <w:sz w:val="21"/>
        </w:rPr>
        <w:t xml:space="preserve">】 </w:t>
      </w:r>
      <w:r>
        <w:rPr>
          <w:sz w:val="21"/>
        </w:rPr>
        <w:t xml:space="preserve">minidress ['minidres] n.  </w:t>
      </w:r>
      <w:r>
        <w:rPr>
          <w:rFonts w:hint="eastAsia" w:ascii="宋体" w:eastAsia="宋体"/>
          <w:sz w:val="21"/>
        </w:rPr>
        <w:t>超短连衣裙【词频</w:t>
      </w:r>
      <w:r>
        <w:rPr>
          <w:rFonts w:hint="eastAsia" w:ascii="宋体" w:eastAsia="宋体"/>
          <w:spacing w:val="-64"/>
          <w:sz w:val="21"/>
        </w:rPr>
        <w:t xml:space="preserve"> </w:t>
      </w:r>
      <w:r>
        <w:rPr>
          <w:sz w:val="21"/>
        </w:rPr>
        <w:t>36100</w:t>
      </w:r>
      <w:r>
        <w:rPr>
          <w:rFonts w:hint="eastAsia" w:ascii="宋体" w:eastAsia="宋体"/>
          <w:sz w:val="21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us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m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的东</w:t>
      </w:r>
      <w:r>
        <w:rPr>
          <w:rFonts w:hint="eastAsia" w:ascii="宋体" w:hAnsi="宋体" w:eastAsia="宋体"/>
          <w:spacing w:val="-3"/>
          <w:w w:val="100"/>
        </w:rPr>
        <w:t>西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最</w:t>
      </w:r>
      <w:r>
        <w:rPr>
          <w:rFonts w:hint="eastAsia" w:ascii="宋体" w:hAnsi="宋体" w:eastAsia="宋体"/>
          <w:w w:val="100"/>
        </w:rPr>
        <w:t>年</w:t>
      </w:r>
      <w:r>
        <w:rPr>
          <w:rFonts w:hint="eastAsia" w:ascii="宋体" w:hAnsi="宋体" w:eastAsia="宋体"/>
          <w:spacing w:val="-3"/>
          <w:w w:val="100"/>
        </w:rPr>
        <w:t>轻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微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imi</w:t>
      </w:r>
      <w:r>
        <w:rPr>
          <w:rFonts w:hint="eastAsia" w:ascii="宋体" w:hAnsi="宋体" w:eastAsia="宋体"/>
          <w:spacing w:val="-104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46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1"/>
          <w:w w:val="100"/>
        </w:rPr>
        <w:t>a</w:t>
      </w:r>
      <w:r>
        <w:rPr>
          <w:w w:val="100"/>
        </w:rPr>
        <w:t>m</w:t>
      </w:r>
      <w:r>
        <w:rPr>
          <w:spacing w:val="-4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k</w:t>
      </w:r>
      <w:r>
        <w:rPr>
          <w:spacing w:val="2"/>
          <w:w w:val="100"/>
        </w:rPr>
        <w:t>æ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小型照</w:t>
      </w:r>
      <w:r>
        <w:rPr>
          <w:rFonts w:hint="eastAsia" w:ascii="宋体" w:hAnsi="宋体" w:eastAsia="宋体"/>
          <w:spacing w:val="-3"/>
          <w:w w:val="100"/>
        </w:rPr>
        <w:t>相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2"/>
        </w:rPr>
        <w:t xml:space="preserve"> </w:t>
      </w:r>
      <w:r>
        <w:rPr>
          <w:w w:val="100"/>
        </w:rPr>
        <w:t>ca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487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minidisc ['mɪnɪdɪsk] n.  </w:t>
      </w:r>
      <w:r>
        <w:rPr>
          <w:rFonts w:hint="eastAsia" w:ascii="宋体" w:hAnsi="宋体" w:eastAsia="宋体"/>
        </w:rPr>
        <w:t>小型磁盘【词频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56073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spacing w:val="-1"/>
          <w:w w:val="100"/>
        </w:rPr>
        <w:t>[m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j</w:t>
      </w:r>
      <w:r>
        <w:rPr>
          <w:w w:val="100"/>
        </w:rPr>
        <w:t>u</w:t>
      </w:r>
      <w:r>
        <w:rPr>
          <w:spacing w:val="-1"/>
          <w:w w:val="100"/>
        </w:rPr>
        <w:t>ːʃ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琐</w:t>
      </w:r>
      <w:r>
        <w:rPr>
          <w:rFonts w:hint="eastAsia" w:ascii="宋体" w:hAnsi="宋体" w:eastAsia="宋体"/>
          <w:spacing w:val="-3"/>
          <w:w w:val="100"/>
        </w:rPr>
        <w:t>事</w:t>
      </w:r>
      <w:r>
        <w:rPr>
          <w:rFonts w:hint="eastAsia" w:ascii="宋体" w:hAnsi="宋体" w:eastAsia="宋体"/>
          <w:w w:val="100"/>
        </w:rPr>
        <w:t>，细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ti</w:t>
      </w:r>
      <w:r>
        <w:rPr>
          <w:w w:val="100"/>
        </w:rPr>
        <w:t>a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970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98"/>
        <w:rPr>
          <w:rFonts w:hint="eastAsia" w:ascii="宋体" w:hAnsi="宋体" w:eastAsia="宋体"/>
        </w:rPr>
      </w:pPr>
      <w:r>
        <w:t xml:space="preserve">minuet [mɪnjʊ'et] n. </w:t>
      </w:r>
      <w:r>
        <w:rPr>
          <w:rFonts w:hint="eastAsia" w:ascii="宋体" w:hAnsi="宋体" w:eastAsia="宋体"/>
        </w:rPr>
        <w:t xml:space="preserve">小步舞；米奴哀舞 </w:t>
      </w:r>
      <w:r>
        <w:t xml:space="preserve">vi. </w:t>
      </w:r>
      <w:r>
        <w:rPr>
          <w:rFonts w:hint="eastAsia" w:ascii="宋体" w:hAnsi="宋体" w:eastAsia="宋体"/>
        </w:rPr>
        <w:t xml:space="preserve">跳米奴哀舞；跳小步舞【词频 </w:t>
      </w:r>
      <w:r>
        <w:t>34374</w:t>
      </w:r>
      <w:r>
        <w:rPr>
          <w:rFonts w:hint="eastAsia" w:ascii="宋体" w:hAnsi="宋体" w:eastAsia="宋体"/>
        </w:rPr>
        <w:t xml:space="preserve">】 </w:t>
      </w:r>
      <w:r>
        <w:t xml:space="preserve">mini-mart ['mɪnɪ-mɑ:t] n.  </w:t>
      </w:r>
      <w:r>
        <w:rPr>
          <w:rFonts w:hint="eastAsia" w:ascii="宋体" w:hAnsi="宋体" w:eastAsia="宋体"/>
        </w:rPr>
        <w:t>小市集【词频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42489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mini-mall ['mɪnɪ-mɔ:l] n.  </w:t>
      </w:r>
      <w:r>
        <w:rPr>
          <w:rFonts w:hint="eastAsia" w:ascii="宋体" w:hAnsi="宋体" w:eastAsia="宋体"/>
        </w:rPr>
        <w:t>迷你商城【词频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35671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555" o:spid="_x0000_s3555" o:spt="203" style="position:absolute;left:0pt;margin-left:63.2pt;margin-top:-1.55pt;height:80.25pt;width:77pt;mso-position-horizontal-relative:page;z-index:-202752;mso-width-relative:page;mso-height-relative:page;" coordorigin="1265,-31" coordsize="1540,1605">
            <o:lock v:ext="edit"/>
            <v:shape id="_x0000_s3556" o:spid="_x0000_s3556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557" o:spid="_x0000_s3557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mini-blinds ['mɪnɪ-blaɪndz] n.  </w:t>
      </w:r>
      <w:r>
        <w:rPr>
          <w:rFonts w:hint="eastAsia" w:ascii="宋体" w:hAnsi="宋体" w:eastAsia="宋体"/>
        </w:rPr>
        <w:t>迷你百叶窗【词频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48482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40"/>
        <w:rPr>
          <w:rFonts w:hint="eastAsia" w:ascii="宋体" w:hAnsi="宋体" w:eastAsia="宋体"/>
        </w:rPr>
      </w:pPr>
      <w:r>
        <w:t xml:space="preserve">mini-golf ['mɪnɪ-gɒlf] n. </w:t>
      </w:r>
      <w:r>
        <w:rPr>
          <w:rFonts w:hint="eastAsia" w:ascii="宋体" w:hAnsi="宋体" w:eastAsia="宋体"/>
        </w:rPr>
        <w:t xml:space="preserve">迷你高尔夫球场【词频 </w:t>
      </w:r>
      <w:r>
        <w:t>50123</w:t>
      </w:r>
      <w:r>
        <w:rPr>
          <w:rFonts w:hint="eastAsia" w:ascii="宋体" w:hAnsi="宋体" w:eastAsia="宋体"/>
        </w:rPr>
        <w:t>，</w:t>
      </w:r>
      <w:r>
        <w:t>59438</w:t>
      </w:r>
      <w:r>
        <w:rPr>
          <w:rFonts w:hint="eastAsia" w:ascii="宋体" w:hAnsi="宋体" w:eastAsia="宋体"/>
        </w:rPr>
        <w:t xml:space="preserve">】 </w:t>
      </w:r>
      <w:r>
        <w:t xml:space="preserve">mini-fridge ['mɪnɪ-frɪdʒ] n.  </w:t>
      </w:r>
      <w:r>
        <w:rPr>
          <w:rFonts w:hint="eastAsia" w:ascii="宋体" w:hAnsi="宋体" w:eastAsia="宋体"/>
        </w:rPr>
        <w:t>小冰箱【词频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50948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547"/>
        <w:rPr>
          <w:rFonts w:hint="eastAsia" w:ascii="宋体" w:hAnsi="宋体" w:eastAsia="宋体"/>
        </w:rPr>
      </w:pPr>
      <w:r>
        <w:t xml:space="preserve">mini-city ['mɪnɪ-ˈsɪti] n. </w:t>
      </w:r>
      <w:r>
        <w:rPr>
          <w:rFonts w:hint="eastAsia" w:ascii="宋体" w:hAnsi="宋体" w:eastAsia="宋体"/>
        </w:rPr>
        <w:t xml:space="preserve">迷你城市【词频 </w:t>
      </w:r>
      <w:r>
        <w:t>58787</w:t>
      </w:r>
      <w:r>
        <w:rPr>
          <w:rFonts w:hint="eastAsia" w:ascii="宋体" w:hAnsi="宋体" w:eastAsia="宋体"/>
        </w:rPr>
        <w:t xml:space="preserve">】 </w:t>
      </w:r>
      <w:r>
        <w:t xml:space="preserve">mini-mill ['mɪnɪ-mɪl] n. </w:t>
      </w:r>
      <w:r>
        <w:rPr>
          <w:rFonts w:hint="eastAsia" w:ascii="宋体" w:hAnsi="宋体" w:eastAsia="宋体"/>
        </w:rPr>
        <w:t xml:space="preserve">小钢厂【词频 </w:t>
      </w:r>
      <w:r>
        <w:t>59471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钟</w:t>
      </w:r>
      <w:r>
        <w:rPr>
          <w:rFonts w:hint="eastAsia" w:ascii="宋体" w:hAnsi="宋体" w:eastAsia="宋体"/>
          <w:spacing w:val="-1"/>
          <w:w w:val="100"/>
        </w:rPr>
        <w:t>（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65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minute ['mɪnɪt] n.  </w:t>
      </w:r>
      <w:r>
        <w:rPr>
          <w:rFonts w:hint="eastAsia" w:ascii="宋体" w:hAnsi="宋体" w:eastAsia="宋体"/>
        </w:rPr>
        <w:t xml:space="preserve">分，分钟；片刻，一会儿；备忘录，笔记；会议记录 </w:t>
      </w:r>
      <w:r>
        <w:t xml:space="preserve">vt. </w:t>
      </w:r>
      <w:r>
        <w:rPr>
          <w:rFonts w:hint="eastAsia" w:ascii="宋体" w:hAnsi="宋体" w:eastAsia="宋体"/>
        </w:rPr>
        <w:t>将</w:t>
      </w:r>
      <w:r>
        <w:t>…</w:t>
      </w:r>
      <w:r>
        <w:rPr>
          <w:rFonts w:hint="eastAsia" w:ascii="宋体" w:hAnsi="宋体" w:eastAsia="宋体"/>
        </w:rPr>
        <w:t>记录下来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09" w:firstLine="1260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微小的，详细的【词频 </w:t>
      </w:r>
      <w:r>
        <w:t>308</w:t>
      </w:r>
      <w:r>
        <w:rPr>
          <w:rFonts w:hint="eastAsia" w:ascii="宋体" w:hAnsi="宋体" w:eastAsia="宋体"/>
        </w:rPr>
        <w:t>，</w:t>
      </w:r>
      <w:r>
        <w:t>10218</w:t>
      </w:r>
      <w:r>
        <w:rPr>
          <w:rFonts w:hint="eastAsia" w:ascii="宋体" w:hAnsi="宋体" w:eastAsia="宋体"/>
        </w:rPr>
        <w:t xml:space="preserve">， </w:t>
      </w:r>
      <w:r>
        <w:t>26361</w:t>
      </w:r>
      <w:r>
        <w:rPr>
          <w:rFonts w:hint="eastAsia" w:ascii="宋体" w:hAnsi="宋体" w:eastAsia="宋体"/>
        </w:rPr>
        <w:t xml:space="preserve">】 </w:t>
      </w:r>
      <w:r>
        <w:t xml:space="preserve">minutely [maɪ'njuːtlɪ]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详细地；精密地 </w:t>
      </w:r>
      <w:r>
        <w:t xml:space="preserve">adj.  </w:t>
      </w:r>
      <w:r>
        <w:rPr>
          <w:rFonts w:hint="eastAsia" w:ascii="宋体" w:hAnsi="宋体" w:eastAsia="宋体"/>
        </w:rPr>
        <w:t>每分钟的【词频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26903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7"/>
        <w:rPr>
          <w:rFonts w:hint="eastAsia" w:ascii="宋体" w:hAnsi="宋体" w:eastAsia="宋体"/>
        </w:rPr>
      </w:pPr>
      <w:r>
        <w:pict>
          <v:group id="_x0000_s3558" o:spid="_x0000_s3558" o:spt="203" style="position:absolute;left:0pt;margin-left:144.8pt;margin-top:15.45pt;height:392.45pt;width:390.4pt;mso-position-horizontal-relative:page;z-index:-202752;mso-width-relative:page;mso-height-relative:page;" coordorigin="2896,309" coordsize="7808,7849">
            <o:lock v:ext="edit"/>
            <v:shape id="_x0000_s3559" o:spid="_x0000_s3559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60" o:spid="_x0000_s3560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61" o:spid="_x0000_s3561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an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æ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独立</w:t>
      </w:r>
      <w:r>
        <w:rPr>
          <w:rFonts w:hint="eastAsia" w:ascii="宋体" w:hAnsi="宋体" w:eastAsia="宋体"/>
          <w:spacing w:val="-3"/>
          <w:w w:val="100"/>
        </w:rPr>
        <w:t>战</w:t>
      </w:r>
      <w:r>
        <w:rPr>
          <w:rFonts w:hint="eastAsia" w:ascii="宋体" w:hAnsi="宋体" w:eastAsia="宋体"/>
          <w:w w:val="100"/>
        </w:rPr>
        <w:t>争</w:t>
      </w:r>
      <w:r>
        <w:rPr>
          <w:rFonts w:hint="eastAsia" w:ascii="宋体" w:hAnsi="宋体" w:eastAsia="宋体"/>
          <w:spacing w:val="-3"/>
          <w:w w:val="100"/>
        </w:rPr>
        <w:t>时</w:t>
      </w:r>
      <w:r>
        <w:rPr>
          <w:rFonts w:hint="eastAsia" w:ascii="宋体" w:hAnsi="宋体" w:eastAsia="宋体"/>
          <w:w w:val="100"/>
        </w:rPr>
        <w:t>立</w:t>
      </w:r>
      <w:r>
        <w:rPr>
          <w:rFonts w:hint="eastAsia" w:ascii="宋体" w:hAnsi="宋体" w:eastAsia="宋体"/>
          <w:spacing w:val="-3"/>
          <w:w w:val="100"/>
        </w:rPr>
        <w:t>即</w:t>
      </w:r>
      <w:r>
        <w:rPr>
          <w:rFonts w:hint="eastAsia" w:ascii="宋体" w:hAnsi="宋体" w:eastAsia="宋体"/>
          <w:w w:val="100"/>
        </w:rPr>
        <w:t>应</w:t>
      </w:r>
      <w:r>
        <w:rPr>
          <w:rFonts w:hint="eastAsia" w:ascii="宋体" w:hAnsi="宋体" w:eastAsia="宋体"/>
          <w:spacing w:val="-3"/>
          <w:w w:val="100"/>
        </w:rPr>
        <w:t>召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兵；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兵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en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375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one-minute [wʌn-'mɪnɪt] n.  </w:t>
      </w:r>
      <w:r>
        <w:rPr>
          <w:rFonts w:hint="eastAsia" w:ascii="宋体" w:hAnsi="宋体" w:eastAsia="宋体"/>
        </w:rPr>
        <w:t>一分钟【词频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28872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206"/>
        <w:rPr>
          <w:rFonts w:hint="eastAsia" w:ascii="宋体" w:hAnsi="宋体" w:eastAsia="宋体"/>
        </w:rPr>
      </w:pPr>
      <w:r>
        <w:t xml:space="preserve">two-minute [tu:-'mɪnɪt] n. </w:t>
      </w:r>
      <w:r>
        <w:rPr>
          <w:rFonts w:hint="eastAsia" w:ascii="宋体" w:hAnsi="宋体" w:eastAsia="宋体"/>
        </w:rPr>
        <w:t xml:space="preserve">两分钟【词频 </w:t>
      </w:r>
      <w:r>
        <w:rPr>
          <w:spacing w:val="-3"/>
        </w:rPr>
        <w:t>21120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three-minute [θri:-'mɪnɪt] n. </w:t>
      </w:r>
      <w:r>
        <w:rPr>
          <w:rFonts w:hint="eastAsia" w:ascii="宋体" w:hAnsi="宋体" w:eastAsia="宋体"/>
        </w:rPr>
        <w:t xml:space="preserve">三分钟【词频 </w:t>
      </w:r>
      <w:r>
        <w:t>26689</w:t>
      </w:r>
      <w:r>
        <w:rPr>
          <w:rFonts w:hint="eastAsia" w:ascii="宋体" w:hAnsi="宋体" w:eastAsia="宋体"/>
        </w:rPr>
        <w:t xml:space="preserve">】 </w:t>
      </w:r>
      <w:r>
        <w:t xml:space="preserve">four-minute [fɔ:(r)-'mɪnɪt] n. </w:t>
      </w:r>
      <w:r>
        <w:rPr>
          <w:rFonts w:hint="eastAsia" w:ascii="宋体" w:hAnsi="宋体" w:eastAsia="宋体"/>
        </w:rPr>
        <w:t xml:space="preserve">四分钟【词频 </w:t>
      </w:r>
      <w:r>
        <w:t>33098</w:t>
      </w:r>
      <w:r>
        <w:rPr>
          <w:rFonts w:hint="eastAsia" w:ascii="宋体" w:hAnsi="宋体" w:eastAsia="宋体"/>
        </w:rPr>
        <w:t xml:space="preserve">】 </w:t>
      </w:r>
      <w:r>
        <w:t xml:space="preserve">five-minute [faɪv-'mɪnɪt] n. </w:t>
      </w:r>
      <w:r>
        <w:rPr>
          <w:rFonts w:hint="eastAsia" w:ascii="宋体" w:hAnsi="宋体" w:eastAsia="宋体"/>
        </w:rPr>
        <w:t xml:space="preserve">五分钟【词频 </w:t>
      </w:r>
      <w:r>
        <w:t>16404</w:t>
      </w:r>
      <w:r>
        <w:rPr>
          <w:rFonts w:hint="eastAsia" w:ascii="宋体" w:hAnsi="宋体" w:eastAsia="宋体"/>
        </w:rPr>
        <w:t xml:space="preserve">】 </w:t>
      </w:r>
      <w:r>
        <w:t xml:space="preserve">six-minute [sɪks-'mɪnɪt] n. </w:t>
      </w:r>
      <w:r>
        <w:rPr>
          <w:rFonts w:hint="eastAsia" w:ascii="宋体" w:hAnsi="宋体" w:eastAsia="宋体"/>
        </w:rPr>
        <w:t xml:space="preserve">六分钟【词频 </w:t>
      </w:r>
      <w:r>
        <w:t>38688</w:t>
      </w:r>
      <w:r>
        <w:rPr>
          <w:rFonts w:hint="eastAsia" w:ascii="宋体" w:hAnsi="宋体" w:eastAsia="宋体"/>
        </w:rPr>
        <w:t xml:space="preserve">】 </w:t>
      </w:r>
      <w:r>
        <w:t xml:space="preserve">seven-minute [ˈsevn-'mɪnɪt] n. </w:t>
      </w:r>
      <w:r>
        <w:rPr>
          <w:rFonts w:hint="eastAsia" w:ascii="宋体" w:hAnsi="宋体" w:eastAsia="宋体"/>
        </w:rPr>
        <w:t xml:space="preserve">七分钟【词频 </w:t>
      </w:r>
      <w:r>
        <w:t>38544</w:t>
      </w:r>
      <w:r>
        <w:rPr>
          <w:rFonts w:hint="eastAsia" w:ascii="宋体" w:hAnsi="宋体" w:eastAsia="宋体"/>
        </w:rPr>
        <w:t xml:space="preserve">】 </w:t>
      </w:r>
      <w:r>
        <w:t xml:space="preserve">eight-minute [eɪt-'mɪnɪt] n. </w:t>
      </w:r>
      <w:r>
        <w:rPr>
          <w:rFonts w:hint="eastAsia" w:ascii="宋体" w:hAnsi="宋体" w:eastAsia="宋体"/>
        </w:rPr>
        <w:t xml:space="preserve">八分钟【词频 </w:t>
      </w:r>
      <w:r>
        <w:t>37514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'mɪ</w:t>
      </w:r>
      <w:r>
        <w:rPr>
          <w:w w:val="100"/>
        </w:rPr>
        <w:t>n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九分</w:t>
      </w:r>
      <w:r>
        <w:rPr>
          <w:rFonts w:hint="eastAsia" w:ascii="宋体" w:hAnsi="宋体" w:eastAsia="宋体"/>
          <w:spacing w:val="-3"/>
          <w:w w:val="100"/>
        </w:rPr>
        <w:t>钟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565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 xml:space="preserve">，】 </w:t>
      </w:r>
      <w:r>
        <w:t xml:space="preserve">ten-minute [ten-'mɪnɪt] n.  </w:t>
      </w:r>
      <w:r>
        <w:rPr>
          <w:rFonts w:hint="eastAsia" w:ascii="宋体" w:hAnsi="宋体" w:eastAsia="宋体"/>
        </w:rPr>
        <w:t>十分钟【词频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26003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64"/>
        <w:rPr>
          <w:rFonts w:hint="eastAsia" w:ascii="宋体" w:hAnsi="宋体" w:eastAsia="宋体"/>
        </w:rPr>
      </w:pPr>
      <w:r>
        <w:pict>
          <v:group id="_x0000_s3562" o:spid="_x0000_s3562" o:spt="203" style="position:absolute;left:0pt;margin-left:63.2pt;margin-top:64.15pt;height:80.25pt;width:77pt;mso-position-horizontal-relative:page;z-index:-202752;mso-width-relative:page;mso-height-relative:page;" coordorigin="1265,1283" coordsize="1540,1605">
            <o:lock v:ext="edit"/>
            <v:shape id="_x0000_s3563" o:spid="_x0000_s3563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564" o:spid="_x0000_s3564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fifteen-minute [ˌfɪfˈti:n-'mɪnɪt] n. </w:t>
      </w:r>
      <w:r>
        <w:rPr>
          <w:rFonts w:hint="eastAsia" w:ascii="宋体" w:hAnsi="宋体" w:eastAsia="宋体"/>
        </w:rPr>
        <w:t xml:space="preserve">十五分钟【词频 </w:t>
      </w:r>
      <w:r>
        <w:t>34063</w:t>
      </w:r>
      <w:r>
        <w:rPr>
          <w:rFonts w:hint="eastAsia" w:ascii="宋体" w:hAnsi="宋体" w:eastAsia="宋体"/>
        </w:rPr>
        <w:t xml:space="preserve">】 </w:t>
      </w:r>
      <w:r>
        <w:t xml:space="preserve">twenty-minute [ˈtwenti-'mɪnɪt] n. </w:t>
      </w:r>
      <w:r>
        <w:rPr>
          <w:rFonts w:hint="eastAsia" w:ascii="宋体" w:hAnsi="宋体" w:eastAsia="宋体"/>
        </w:rPr>
        <w:t xml:space="preserve">二十分钟【词频 </w:t>
      </w:r>
      <w:r>
        <w:t>36307</w:t>
      </w:r>
      <w:r>
        <w:rPr>
          <w:rFonts w:hint="eastAsia" w:ascii="宋体" w:hAnsi="宋体" w:eastAsia="宋体"/>
        </w:rPr>
        <w:t xml:space="preserve">】 </w:t>
      </w:r>
      <w:r>
        <w:t xml:space="preserve">thirty-minute [ˈθɜ:ti-'mɪnɪt] n. </w:t>
      </w:r>
      <w:r>
        <w:rPr>
          <w:rFonts w:hint="eastAsia" w:ascii="宋体" w:hAnsi="宋体" w:eastAsia="宋体"/>
        </w:rPr>
        <w:t xml:space="preserve">三十分钟【词频 </w:t>
      </w:r>
      <w:r>
        <w:t>40278</w:t>
      </w:r>
      <w:r>
        <w:rPr>
          <w:rFonts w:hint="eastAsia" w:ascii="宋体" w:hAnsi="宋体" w:eastAsia="宋体"/>
        </w:rPr>
        <w:t xml:space="preserve">】 </w:t>
      </w:r>
      <w:r>
        <w:t xml:space="preserve">forty-minute [ˈfɔ:ti-'mɪnɪt] n.  </w:t>
      </w:r>
      <w:r>
        <w:rPr>
          <w:rFonts w:hint="eastAsia" w:ascii="宋体" w:hAnsi="宋体" w:eastAsia="宋体"/>
        </w:rPr>
        <w:t>四十分钟【词频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rPr>
          <w:spacing w:val="-4"/>
        </w:rPr>
        <w:t>51110</w:t>
      </w:r>
      <w:r>
        <w:rPr>
          <w:rFonts w:hint="eastAsia" w:ascii="宋体" w:hAnsi="宋体" w:eastAsia="宋体"/>
          <w:spacing w:val="-4"/>
        </w:rPr>
        <w:t>】</w:t>
      </w:r>
    </w:p>
    <w:p>
      <w:pPr>
        <w:pStyle w:val="3"/>
        <w:spacing w:line="516" w:lineRule="auto"/>
        <w:ind w:right="326"/>
        <w:rPr>
          <w:rFonts w:hint="eastAsia" w:ascii="宋体" w:hAnsi="宋体" w:eastAsia="宋体"/>
        </w:rPr>
      </w:pPr>
      <w:r>
        <w:t>forty-five-minute ['fɔ:tɪfaɪv] n. &lt;</w:t>
      </w:r>
      <w:r>
        <w:rPr>
          <w:rFonts w:hint="eastAsia" w:ascii="宋体" w:hAnsi="宋体" w:eastAsia="宋体"/>
        </w:rPr>
        <w:t>非正</w:t>
      </w:r>
      <w:r>
        <w:t xml:space="preserve">&gt;45 </w:t>
      </w:r>
      <w:r>
        <w:rPr>
          <w:rFonts w:hint="eastAsia" w:ascii="宋体" w:hAnsi="宋体" w:eastAsia="宋体"/>
        </w:rPr>
        <w:t>口径的（左轮）手枪；每分钟四十五转的密纹唱片【词频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52545</w:t>
      </w:r>
      <w:r>
        <w:rPr>
          <w:rFonts w:hint="eastAsia" w:ascii="宋体" w:hAnsi="宋体" w:eastAsia="宋体"/>
        </w:rPr>
        <w:t xml:space="preserve">】 </w:t>
      </w:r>
      <w:r>
        <w:t xml:space="preserve">fifty-minute [ˈfɪfti-'mɪnɪt] n.  </w:t>
      </w:r>
      <w:r>
        <w:rPr>
          <w:rFonts w:hint="eastAsia" w:ascii="宋体" w:hAnsi="宋体" w:eastAsia="宋体"/>
        </w:rPr>
        <w:t>五十分钟【词频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50486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858"/>
        <w:rPr>
          <w:rFonts w:hint="eastAsia" w:ascii="宋体" w:hAnsi="宋体" w:eastAsia="宋体"/>
        </w:rPr>
      </w:pPr>
      <w:r>
        <w:t xml:space="preserve">ninety-minute [ˈnaɪnti-'mɪnɪt] n. </w:t>
      </w:r>
      <w:r>
        <w:rPr>
          <w:rFonts w:hint="eastAsia" w:ascii="宋体" w:hAnsi="宋体" w:eastAsia="宋体"/>
        </w:rPr>
        <w:t xml:space="preserve">九十分钟【词频 </w:t>
      </w:r>
      <w:r>
        <w:t>52661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pe</w:t>
      </w:r>
      <w:r>
        <w:rPr>
          <w:spacing w:val="-6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pɜ</w:t>
      </w:r>
      <w:r>
        <w:rPr>
          <w:spacing w:val="-2"/>
          <w:w w:val="100"/>
        </w:rPr>
        <w:t>:</w:t>
      </w:r>
      <w:r>
        <w:rPr>
          <w:spacing w:val="-4"/>
          <w:w w:val="100"/>
        </w:rPr>
        <w:t>r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'mɪ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每分</w:t>
      </w:r>
      <w:r>
        <w:rPr>
          <w:rFonts w:hint="eastAsia" w:ascii="宋体" w:hAnsi="宋体" w:eastAsia="宋体"/>
          <w:spacing w:val="-3"/>
          <w:w w:val="100"/>
        </w:rPr>
        <w:t>钟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607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，】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rPr>
          <w:w w:val="100"/>
        </w:rPr>
        <w:t>ha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f-</w:t>
      </w:r>
      <w:r>
        <w:rPr>
          <w:spacing w:val="-2"/>
          <w:w w:val="100"/>
        </w:rPr>
        <w:t>mi</w:t>
      </w:r>
      <w:r>
        <w:rPr>
          <w:w w:val="100"/>
        </w:rPr>
        <w:t>nu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[h</w:t>
      </w:r>
      <w:r>
        <w:rPr>
          <w:w w:val="100"/>
        </w:rPr>
        <w:t>ɑ</w:t>
      </w:r>
      <w:r>
        <w:rPr>
          <w:spacing w:val="-2"/>
          <w:w w:val="100"/>
        </w:rPr>
        <w:t>:</w:t>
      </w:r>
      <w:r>
        <w:rPr>
          <w:spacing w:val="-1"/>
          <w:w w:val="100"/>
        </w:rPr>
        <w:t>f-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mɪ</w:t>
      </w:r>
      <w:r>
        <w:rPr>
          <w:spacing w:val="2"/>
          <w:w w:val="100"/>
        </w:rPr>
        <w:t>n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半分</w:t>
      </w:r>
      <w:r>
        <w:rPr>
          <w:rFonts w:hint="eastAsia" w:ascii="宋体" w:hAnsi="宋体" w:eastAsia="宋体"/>
          <w:spacing w:val="-3"/>
          <w:w w:val="100"/>
        </w:rPr>
        <w:t>钟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748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，】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183"/>
        <w:rPr>
          <w:rFonts w:hint="eastAsia" w:ascii="宋体" w:hAnsi="宋体" w:eastAsia="宋体"/>
        </w:rPr>
      </w:pPr>
      <w:r>
        <w:t xml:space="preserve">last-minute [lɑ:st 'mɪnɪt] adj. </w:t>
      </w:r>
      <w:r>
        <w:rPr>
          <w:rFonts w:hint="eastAsia" w:ascii="宋体" w:hAnsi="宋体" w:eastAsia="宋体"/>
        </w:rPr>
        <w:t xml:space="preserve">最后的，归根究底的【词频 </w:t>
      </w:r>
      <w:r>
        <w:t>9327</w:t>
      </w:r>
      <w:r>
        <w:rPr>
          <w:rFonts w:hint="eastAsia" w:ascii="宋体" w:hAnsi="宋体" w:eastAsia="宋体"/>
        </w:rPr>
        <w:t xml:space="preserve">】 </w:t>
      </w:r>
      <w:r>
        <w:t>arcminute [ɑ:k'maɪnju:t] n. [</w:t>
      </w:r>
      <w:r>
        <w:rPr>
          <w:rFonts w:hint="eastAsia" w:ascii="宋体" w:hAnsi="宋体" w:eastAsia="宋体"/>
        </w:rPr>
        <w:t>医</w:t>
      </w:r>
      <w:r>
        <w:t>]</w:t>
      </w:r>
      <w:r>
        <w:rPr>
          <w:rFonts w:hint="eastAsia" w:ascii="宋体" w:hAnsi="宋体" w:eastAsia="宋体"/>
        </w:rPr>
        <w:t>弧分度【词频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39027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56"/>
        <w:rPr>
          <w:rFonts w:hint="eastAsia" w:ascii="宋体" w:hAnsi="宋体" w:eastAsia="宋体"/>
        </w:rPr>
      </w:pPr>
      <w:r>
        <w:pict>
          <v:group id="_x0000_s3565" o:spid="_x0000_s3565" o:spt="203" style="position:absolute;left:0pt;margin-left:144.8pt;margin-top:15.45pt;height:392.45pt;width:390.4pt;mso-position-horizontal-relative:page;z-index:-202752;mso-width-relative:page;mso-height-relative:page;" coordorigin="2896,309" coordsize="7808,7849">
            <o:lock v:ext="edit"/>
            <v:shape id="_x0000_s3566" o:spid="_x0000_s3566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67" o:spid="_x0000_s3567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68" o:spid="_x0000_s3568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up-to-the-minute [ˈʌptəðəˈmɪnɪt] adj. </w:t>
      </w:r>
      <w:r>
        <w:rPr>
          <w:rFonts w:hint="eastAsia" w:ascii="宋体" w:hAnsi="宋体" w:eastAsia="宋体"/>
        </w:rPr>
        <w:t xml:space="preserve">直到现在的；最新式的【词频 </w:t>
      </w:r>
      <w:r>
        <w:t>27691</w:t>
      </w:r>
      <w:r>
        <w:rPr>
          <w:rFonts w:hint="eastAsia" w:ascii="宋体" w:hAnsi="宋体" w:eastAsia="宋体"/>
        </w:rPr>
        <w:t xml:space="preserve">】 </w:t>
      </w:r>
      <w:r>
        <w:t xml:space="preserve">minute-to-minute ['mɪnɪt-tu-'mɪnɪt] adj.  </w:t>
      </w:r>
      <w:r>
        <w:rPr>
          <w:rFonts w:hint="eastAsia" w:ascii="宋体" w:hAnsi="宋体" w:eastAsia="宋体"/>
        </w:rPr>
        <w:t>实况的【词频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55995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minute-by-minute ['mɪnɪt-baɪ-'mɪnɪt] n.  </w:t>
      </w:r>
      <w:r>
        <w:rPr>
          <w:rFonts w:hint="eastAsia" w:ascii="宋体" w:hAnsi="宋体" w:eastAsia="宋体"/>
        </w:rPr>
        <w:t>每分钟【词频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37283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294"/>
        </w:tabs>
        <w:spacing w:before="0" w:after="0" w:line="240" w:lineRule="auto"/>
        <w:ind w:left="4293" w:right="0" w:hanging="883"/>
        <w:jc w:val="left"/>
        <w:rPr>
          <w:rFonts w:hint="eastAsia" w:ascii="Microsoft JhengHei" w:eastAsia="Microsoft JhengHei"/>
        </w:rPr>
      </w:pPr>
      <w:bookmarkStart w:id="252" w:name="285. -ultim- 最后"/>
      <w:bookmarkEnd w:id="252"/>
      <w:bookmarkStart w:id="253" w:name="_bookmark84"/>
      <w:bookmarkEnd w:id="253"/>
      <w:bookmarkStart w:id="254" w:name="_bookmark84"/>
      <w:bookmarkEnd w:id="254"/>
      <w:r>
        <w:t>-ultim-</w:t>
      </w:r>
      <w:r>
        <w:rPr>
          <w:spacing w:val="77"/>
        </w:rPr>
        <w:t xml:space="preserve"> </w:t>
      </w:r>
      <w:r>
        <w:rPr>
          <w:rFonts w:hint="eastAsia" w:ascii="Microsoft JhengHei" w:eastAsia="Microsoft JhengHei"/>
        </w:rPr>
        <w:t>最后</w:t>
      </w:r>
    </w:p>
    <w:p>
      <w:pPr>
        <w:pStyle w:val="3"/>
        <w:spacing w:before="360" w:line="256" w:lineRule="auto"/>
        <w:ind w:left="1000" w:right="153" w:hanging="841"/>
        <w:rPr>
          <w:rFonts w:hint="eastAsia" w:ascii="宋体" w:eastAsia="宋体"/>
        </w:rPr>
      </w:pPr>
      <w:r>
        <w:rPr>
          <w:rFonts w:hint="eastAsia" w:ascii="宋体" w:eastAsia="宋体"/>
        </w:rPr>
        <w:t>【词源】词根</w:t>
      </w:r>
      <w:r>
        <w:t>-ultim-</w:t>
      </w:r>
      <w:r>
        <w:rPr>
          <w:rFonts w:hint="eastAsia" w:ascii="宋体" w:eastAsia="宋体"/>
        </w:rPr>
        <w:t xml:space="preserve">来源于拉丁语的 </w:t>
      </w:r>
      <w:r>
        <w:t xml:space="preserve">ultim </w:t>
      </w:r>
      <w:r>
        <w:rPr>
          <w:rFonts w:hint="eastAsia" w:ascii="宋体" w:eastAsia="宋体"/>
        </w:rPr>
        <w:t xml:space="preserve">意为 </w:t>
      </w:r>
      <w:r>
        <w:rPr>
          <w:spacing w:val="-3"/>
        </w:rPr>
        <w:t>end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>last</w:t>
      </w:r>
      <w:r>
        <w:rPr>
          <w:rFonts w:hint="eastAsia" w:ascii="宋体" w:eastAsia="宋体"/>
          <w:spacing w:val="-3"/>
        </w:rPr>
        <w:t xml:space="preserve">。同义词根有来自拉丁语的 </w:t>
      </w:r>
      <w:r>
        <w:rPr>
          <w:spacing w:val="-3"/>
        </w:rPr>
        <w:t>fin</w:t>
      </w:r>
      <w:r>
        <w:rPr>
          <w:rFonts w:hint="eastAsia" w:ascii="宋体" w:eastAsia="宋体"/>
          <w:spacing w:val="-3"/>
        </w:rPr>
        <w:t>，</w:t>
      </w:r>
      <w:r>
        <w:rPr>
          <w:spacing w:val="-3"/>
        </w:rPr>
        <w:t xml:space="preserve">termin </w:t>
      </w:r>
      <w:r>
        <w:rPr>
          <w:rFonts w:hint="eastAsia" w:ascii="宋体" w:eastAsia="宋体"/>
        </w:rPr>
        <w:t>和来自希腊的</w:t>
      </w:r>
      <w:r>
        <w:rPr>
          <w:rFonts w:hint="eastAsia" w:ascii="宋体" w:eastAsia="宋体"/>
          <w:spacing w:val="-52"/>
        </w:rPr>
        <w:t xml:space="preserve"> </w:t>
      </w:r>
      <w:r>
        <w:t>bys</w:t>
      </w:r>
      <w:r>
        <w:rPr>
          <w:rFonts w:hint="eastAsia" w:asci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【引申】末</w:t>
      </w:r>
      <w:r>
        <w:t>/</w:t>
      </w:r>
      <w:r>
        <w:rPr>
          <w:rFonts w:hint="eastAsia" w:ascii="宋体" w:eastAsia="宋体"/>
        </w:rPr>
        <w:t>结果</w:t>
      </w:r>
      <w:r>
        <w:t>/</w:t>
      </w:r>
      <w:r>
        <w:rPr>
          <w:rFonts w:hint="eastAsia" w:ascii="宋体" w:eastAsia="宋体"/>
        </w:rPr>
        <w:t>在后</w:t>
      </w:r>
      <w:r>
        <w:t>/</w:t>
      </w:r>
      <w:r>
        <w:rPr>
          <w:rFonts w:hint="eastAsia" w:ascii="宋体" w:eastAsia="宋体"/>
        </w:rPr>
        <w:t>最后的</w:t>
      </w:r>
    </w:p>
    <w:p>
      <w:pPr>
        <w:pStyle w:val="3"/>
        <w:spacing w:before="177" w:line="516" w:lineRule="auto"/>
        <w:ind w:right="3629"/>
        <w:rPr>
          <w:rFonts w:hint="eastAsia" w:ascii="宋体" w:hAnsi="宋体" w:eastAsia="宋体"/>
        </w:rPr>
      </w:pPr>
      <w:r>
        <w:t xml:space="preserve">ultima ['ʌltəmə] adj. </w:t>
      </w:r>
      <w:r>
        <w:rPr>
          <w:rFonts w:hint="eastAsia" w:ascii="宋体" w:hAnsi="宋体" w:eastAsia="宋体"/>
        </w:rPr>
        <w:t xml:space="preserve">最终的；最后的 </w:t>
      </w:r>
      <w:r>
        <w:t xml:space="preserve">n. </w:t>
      </w:r>
      <w:r>
        <w:rPr>
          <w:rFonts w:hint="eastAsia" w:ascii="宋体" w:hAnsi="宋体" w:eastAsia="宋体"/>
        </w:rPr>
        <w:t xml:space="preserve">尾音节【词频 </w:t>
      </w:r>
      <w:r>
        <w:t>48629</w:t>
      </w:r>
      <w:r>
        <w:rPr>
          <w:rFonts w:hint="eastAsia" w:ascii="宋体" w:hAnsi="宋体" w:eastAsia="宋体"/>
        </w:rPr>
        <w:t xml:space="preserve">】 </w:t>
      </w:r>
      <w:r>
        <w:t xml:space="preserve">ultimacy ['ʌltəməsi] n.  </w:t>
      </w:r>
      <w:r>
        <w:rPr>
          <w:rFonts w:hint="eastAsia" w:ascii="宋体" w:hAnsi="宋体" w:eastAsia="宋体"/>
        </w:rPr>
        <w:t>根本性，终极性【词频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55409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76"/>
        <w:rPr>
          <w:rFonts w:hint="eastAsia" w:ascii="宋体" w:hAnsi="宋体" w:eastAsia="宋体"/>
        </w:rPr>
      </w:pPr>
      <w:r>
        <w:rPr>
          <w:w w:val="100"/>
        </w:rPr>
        <w:t>u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2"/>
          <w:w w:val="100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终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极</w:t>
      </w:r>
      <w:r>
        <w:rPr>
          <w:rFonts w:hint="eastAsia" w:ascii="宋体" w:hAnsi="宋体" w:eastAsia="宋体"/>
          <w:w w:val="100"/>
        </w:rPr>
        <w:t>限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w w:val="100"/>
        </w:rPr>
        <w:t>本的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终极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基</w:t>
      </w:r>
      <w:r>
        <w:rPr>
          <w:rFonts w:hint="eastAsia" w:ascii="宋体" w:hAnsi="宋体" w:eastAsia="宋体"/>
          <w:w w:val="100"/>
        </w:rPr>
        <w:t>本</w:t>
      </w:r>
      <w:r>
        <w:rPr>
          <w:rFonts w:hint="eastAsia" w:ascii="宋体" w:hAnsi="宋体" w:eastAsia="宋体"/>
          <w:spacing w:val="-3"/>
          <w:w w:val="100"/>
        </w:rPr>
        <w:t>原</w:t>
      </w:r>
      <w:r>
        <w:rPr>
          <w:rFonts w:hint="eastAsia" w:ascii="宋体" w:hAnsi="宋体" w:eastAsia="宋体"/>
          <w:w w:val="100"/>
        </w:rPr>
        <w:t>则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61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u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ely</w:t>
      </w:r>
      <w:r>
        <w:rPr>
          <w:spacing w:val="-3"/>
        </w:rP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2"/>
          <w:w w:val="100"/>
        </w:rPr>
        <w:t>ʌ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tlɪ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最后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本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基</w:t>
      </w:r>
      <w:r>
        <w:rPr>
          <w:rFonts w:hint="eastAsia" w:ascii="宋体" w:hAnsi="宋体" w:eastAsia="宋体"/>
          <w:w w:val="100"/>
        </w:rPr>
        <w:t>本</w:t>
      </w:r>
      <w:r>
        <w:rPr>
          <w:rFonts w:hint="eastAsia" w:ascii="宋体" w:hAnsi="宋体" w:eastAsia="宋体"/>
          <w:spacing w:val="-3"/>
          <w:w w:val="100"/>
        </w:rPr>
        <w:t>上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17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u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t xml:space="preserve"> </w:t>
      </w:r>
      <w:r>
        <w:rPr>
          <w:w w:val="100"/>
        </w:rPr>
        <w:t>[ʌ</w:t>
      </w:r>
      <w:r>
        <w:rPr>
          <w:spacing w:val="-2"/>
          <w:w w:val="100"/>
        </w:rPr>
        <w:t>lt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最后</w:t>
      </w:r>
      <w:r>
        <w:rPr>
          <w:rFonts w:hint="eastAsia" w:ascii="宋体" w:hAnsi="宋体" w:eastAsia="宋体"/>
          <w:spacing w:val="-3"/>
          <w:w w:val="100"/>
        </w:rPr>
        <w:t>通</w:t>
      </w:r>
      <w:r>
        <w:rPr>
          <w:rFonts w:hint="eastAsia" w:ascii="宋体" w:hAnsi="宋体" w:eastAsia="宋体"/>
          <w:w w:val="100"/>
        </w:rPr>
        <w:t>牒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最</w:t>
      </w:r>
      <w:r>
        <w:rPr>
          <w:rFonts w:hint="eastAsia" w:ascii="宋体" w:hAnsi="宋体" w:eastAsia="宋体"/>
          <w:spacing w:val="-3"/>
          <w:w w:val="100"/>
        </w:rPr>
        <w:t>后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论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基</w:t>
      </w:r>
      <w:r>
        <w:rPr>
          <w:rFonts w:hint="eastAsia" w:ascii="宋体" w:hAnsi="宋体" w:eastAsia="宋体"/>
          <w:w w:val="100"/>
        </w:rPr>
        <w:t>本原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u</w:t>
      </w:r>
      <w:r>
        <w:rPr>
          <w:spacing w:val="-2"/>
          <w:w w:val="100"/>
        </w:rPr>
        <w:t>lti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u</w:t>
      </w:r>
      <w:r>
        <w:rPr>
          <w:spacing w:val="-2"/>
          <w:w w:val="100"/>
        </w:rPr>
        <w:t>lti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14</w:t>
      </w:r>
      <w:r>
        <w:rPr>
          <w:spacing w:val="-3"/>
          <w:w w:val="100"/>
        </w:rPr>
        <w:t>4</w:t>
      </w:r>
      <w:r>
        <w:rPr>
          <w:w w:val="100"/>
        </w:rPr>
        <w:t>9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penultimate [peˈnʌltɪmət] adj.  </w:t>
      </w:r>
      <w:r>
        <w:rPr>
          <w:rFonts w:hint="eastAsia" w:ascii="宋体" w:hAnsi="宋体" w:eastAsia="宋体"/>
        </w:rPr>
        <w:t xml:space="preserve">倒数第二的；倒数第二音节的 </w:t>
      </w:r>
      <w:r>
        <w:t xml:space="preserve">n.  </w:t>
      </w:r>
      <w:r>
        <w:rPr>
          <w:rFonts w:hint="eastAsia" w:ascii="宋体" w:hAnsi="宋体" w:eastAsia="宋体"/>
        </w:rPr>
        <w:t>倒数第二；倒数第二音节【词频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25138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2134"/>
        </w:tabs>
        <w:spacing w:before="78" w:after="0" w:line="240" w:lineRule="auto"/>
        <w:ind w:left="2133" w:right="0" w:hanging="883"/>
        <w:jc w:val="left"/>
        <w:rPr>
          <w:rFonts w:hint="eastAsia" w:ascii="Microsoft JhengHei" w:eastAsia="Microsoft JhengHei"/>
        </w:rPr>
      </w:pPr>
      <w:r>
        <w:pict>
          <v:group id="_x0000_s3569" o:spid="_x0000_s3569" o:spt="203" style="position:absolute;left:0pt;margin-left:63.2pt;margin-top:15.05pt;height:80.25pt;width:77pt;mso-position-horizontal-relative:page;z-index:-202752;mso-width-relative:page;mso-height-relative:page;" coordorigin="1265,302" coordsize="1540,1605">
            <o:lock v:ext="edit"/>
            <v:shape id="_x0000_s3570" o:spid="_x0000_s3570" style="position:absolute;left:1265;top:536;height:1371;width:1299;" fillcolor="#C0C0C0" filled="t" stroked="f" coordorigin="1265,536" coordsize="1299,1371" path="m1646,1567l1638,1559,1579,1633,1543,1679,1511,1719,1506,1641,1497,1562,1492,1529,1485,1481,1469,1398,1474,1388,1479,1377,1484,1367,1414,1377,1429,1414,1440,1449,1448,1481,1454,1510,1400,1572,1360,1618,1354,1562,1346,1503,1337,1443,1324,1380,1327,1369,1331,1358,1334,1348,1265,1363,1280,1396,1295,1434,1308,1477,1322,1525,1333,1572,1337,1609,1334,1635,1326,1652,1387,1670,1388,1657,1393,1641,1401,1623,1404,1618,1412,1603,1424,1582,1436,1563,1448,1545,1461,1529,1470,1572,1476,1611,1481,1647,1484,1679,1486,1708,1484,1733,1479,1752,1471,1767,1530,1784,1535,1764,1544,1742,1554,1719,1555,1718,1568,1691,1581,1670,1605,1632,1624,1602,1646,1567m1724,1637l1712,1632,1685,1692,1662,1742,1642,1783,1625,1816,1611,1844,1598,1866,1588,1882,1581,1894,1644,1906,1647,1876,1661,1821,1687,1741,1724,1637m2011,1084l2009,1070,2004,1059,1992,1043,1974,1021,1950,994,1946,996,1943,998,1939,1000,1950,1030,1958,1057,1961,1081,1960,1102,1958,1120,1960,1131,1962,1133,1964,1135,1973,1135,1984,1129,1992,1124,2000,1116,2007,1106,2011,1097,2011,1084m2088,1463l2087,1448,2083,1433,2083,1430,2071,1432,2060,1433,2050,1431,2040,1426,2029,1419,2012,1407,1991,1390,1965,1367,1961,1370,1958,1374,1954,1377,1980,1406,2001,1429,2016,1446,2026,1458,2032,1468,2034,1476,2035,1477,2033,1485,2028,1493,1891,1630,1874,1643,1857,1648,1841,1644,1825,1633,1765,1572,1709,1517,1722,1504,1815,1411,1872,1354,1881,1363,1899,1382,1903,1369,1908,1354,1910,1348,1914,1337,1897,1323,1871,1298,1859,1286,1859,1342,1790,1411,1764,1386,1764,1437,1697,1504,1608,1415,1596,1403,1606,1392,1663,1335,1714,1386,1764,1437,1764,1386,1714,1335,1688,1310,1705,1293,1758,1240,1859,1342,1859,1286,1836,1263,1813,1240,1792,1219,1796,1190,1745,1190,1745,1228,1680,1293,1674,1265,1669,1238,1667,1221,1667,1306,1583,1390,1572,1391,1562,1392,1551,1392,1545,1356,1539,1323,1532,1294,1526,1270,1543,1253,1590,1206,1623,1173,1634,1206,1656,1273,1667,1306,1667,1221,1666,1213,1665,1190,1665,1173,1665,1168,1666,1152,1670,1136,1678,1122,1608,1120,1608,1162,1564,1206,1518,1253,1514,1239,1510,1223,1505,1206,1499,1188,1502,1178,1504,1168,1507,1158,1438,1173,1455,1205,1471,1241,1487,1280,1503,1323,1516,1369,1524,1417,1529,1465,1530,1514,1543,1514,1548,1492,1551,1468,1553,1443,1554,1415,1710,1572,1809,1670,1832,1688,1855,1694,1877,1689,1899,1673,1924,1648,2000,1572,2061,1510,2070,1502,2080,1487,2085,1476,2088,1463m2093,876l2093,842,2089,834,2072,817,2064,813,2054,811,2036,814,2011,819,1977,827,1977,836,2000,841,2022,848,2041,857,2059,867,2076,880,2087,882,2093,876m2255,540l2199,537,2180,536,2180,579,2049,709,2007,751,2006,739,2004,729,2000,720,1994,713,1990,709,1973,701,1964,700,1948,703,1926,709,1897,718,1897,726,1924,733,1948,742,1970,754,1990,768,1916,842,1821,937,1796,916,1787,924,1804,951,1816,976,1824,998,1828,1019,1830,1038,1832,1049,1836,1053,1838,1055,1840,1053,1849,1053,1861,1040,1870,1023,1874,1015,1876,1004,1872,996,1867,988,1859,977,1848,964,1834,950,1846,937,2032,751,2194,589,2200,608,2212,648,2218,667,2221,666,2225,666,2228,665,2227,619,2231,589,2232,584,2242,557,2255,540m2325,847l2324,832,2323,827,2310,831,2298,832,2288,830,2279,825,2269,818,2258,810,2246,800,2232,787,2224,796,2238,813,2250,828,2260,841,2266,851,2274,863,2272,874,2266,884,2163,987,2147,1002,2136,1011,2129,1015,2127,1015,2132,998,2139,977,2149,942,2157,907,2163,874,2167,841,2172,807,2176,768,2180,726,2191,709,2197,701,2127,694,2132,735,2133,777,2131,818,2127,859,2122,900,2116,936,2109,969,2101,998,2030,926,2032,914,2034,902,2036,890,1965,920,1984,937,2003,955,2023,975,2087,1038,2065,1090,2041,1140,2014,1189,1986,1236,1994,1240,2030,1191,2062,1144,2088,1099,2110,1057,2123,1066,2133,1063,2140,1057,2181,1015,2201,996,2283,914,2305,890,2320,868,2325,847m2384,720l2378,709,2369,701,2361,696,2351,693,2339,691,2325,690,2308,693,2286,698,2258,707,2226,718,2227,721,2227,725,2228,728,2267,730,2300,734,2328,741,2350,749,2367,758,2378,760,2382,756,2384,754,2384,720m2563,1000l2540,979,2515,956,2487,928,2456,897,2456,886,2457,876,2458,865,2388,888,2407,905,2433,929,2465,961,2504,1000,2382,1122,2316,1057,2279,1019,2281,1007,2285,983,2245,998,2211,1011,2234,1031,2266,1062,2306,1102,2355,1150,2236,1268,2158,1190,2161,1179,2163,1169,2165,1158,2095,1186,2116,1204,2141,1227,2169,1255,2201,1287,2199,1295,2198,1304,2196,1312,2210,1312,2249,1310,2249,1280,2262,1268,2407,1122,2517,1013,2542,1038,2547,1028,2556,1013,2563,1000e">
              <v:path arrowok="t"/>
              <v:fill on="t" opacity="32896f" focussize="0,0"/>
              <v:stroke on="f"/>
              <v:imagedata o:title=""/>
              <o:lock v:ext="edit"/>
            </v:shape>
            <v:shape id="_x0000_s3571" o:spid="_x0000_s3571" o:spt="75" type="#_x0000_t75" style="position:absolute;left:2623;top:30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bookmarkStart w:id="255" w:name="_bookmark85"/>
      <w:bookmarkEnd w:id="255"/>
      <w:bookmarkStart w:id="256" w:name="_bookmark85"/>
      <w:bookmarkEnd w:id="256"/>
      <w:bookmarkStart w:id="257" w:name="286. -clar- = -clear- = -clair- 清楚，明白"/>
      <w:bookmarkEnd w:id="257"/>
      <w:r>
        <w:rPr>
          <w:spacing w:val="-3"/>
        </w:rPr>
        <w:t xml:space="preserve">-clar- </w:t>
      </w:r>
      <w:r>
        <w:t xml:space="preserve">= </w:t>
      </w:r>
      <w:r>
        <w:rPr>
          <w:spacing w:val="-3"/>
        </w:rPr>
        <w:t xml:space="preserve">-clear- </w:t>
      </w:r>
      <w:r>
        <w:t xml:space="preserve">= </w:t>
      </w:r>
      <w:r>
        <w:rPr>
          <w:spacing w:val="-3"/>
        </w:rPr>
        <w:t>-clair-</w:t>
      </w:r>
      <w:r>
        <w:rPr>
          <w:spacing w:val="89"/>
        </w:rPr>
        <w:t xml:space="preserve"> </w:t>
      </w:r>
      <w:r>
        <w:rPr>
          <w:rFonts w:hint="eastAsia" w:ascii="Microsoft JhengHei" w:eastAsia="Microsoft JhengHei"/>
        </w:rPr>
        <w:t>清楚，明白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【词源】来自拉丁语的</w:t>
      </w:r>
      <w:r>
        <w:rPr>
          <w:rFonts w:hint="eastAsia" w:ascii="宋体" w:eastAsia="宋体"/>
          <w:spacing w:val="-54"/>
        </w:rPr>
        <w:t xml:space="preserve"> </w:t>
      </w:r>
      <w:r>
        <w:t xml:space="preserve">clar </w:t>
      </w:r>
      <w:r>
        <w:rPr>
          <w:rFonts w:hint="eastAsia" w:ascii="宋体" w:eastAsia="宋体"/>
        </w:rPr>
        <w:t>意为</w:t>
      </w:r>
      <w:r>
        <w:rPr>
          <w:rFonts w:hint="eastAsia" w:ascii="宋体" w:eastAsia="宋体"/>
          <w:spacing w:val="-54"/>
        </w:rPr>
        <w:t xml:space="preserve"> </w:t>
      </w:r>
      <w:r>
        <w:t>clear</w:t>
      </w:r>
      <w:r>
        <w:rPr>
          <w:rFonts w:hint="eastAsia" w:ascii="宋体" w:eastAsia="宋体"/>
        </w:rPr>
        <w:t>。</w:t>
      </w:r>
      <w:r>
        <w:t xml:space="preserve">clair </w:t>
      </w:r>
      <w:r>
        <w:rPr>
          <w:rFonts w:hint="eastAsia" w:ascii="宋体" w:eastAsia="宋体"/>
        </w:rPr>
        <w:t>是它的变形。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【引申】清楚</w:t>
      </w:r>
      <w:r>
        <w:t>/</w:t>
      </w:r>
      <w:r>
        <w:rPr>
          <w:rFonts w:hint="eastAsia" w:ascii="宋体" w:eastAsia="宋体"/>
        </w:rPr>
        <w:t>澄清</w:t>
      </w:r>
    </w:p>
    <w:p>
      <w:pPr>
        <w:pStyle w:val="3"/>
        <w:spacing w:before="177" w:line="516" w:lineRule="auto"/>
        <w:ind w:right="2227"/>
        <w:rPr>
          <w:rFonts w:hint="eastAsia" w:ascii="宋体" w:hAnsi="宋体" w:eastAsia="宋体"/>
        </w:rPr>
      </w:pPr>
      <w:r>
        <w:rPr>
          <w:w w:val="100"/>
        </w:rPr>
        <w:t>dec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eə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宣布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声明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断</w:t>
      </w:r>
      <w:r>
        <w:rPr>
          <w:rFonts w:hint="eastAsia" w:ascii="宋体" w:hAnsi="宋体" w:eastAsia="宋体"/>
          <w:spacing w:val="-3"/>
          <w:w w:val="100"/>
        </w:rPr>
        <w:t>言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宣</w:t>
      </w:r>
      <w:r>
        <w:rPr>
          <w:rFonts w:hint="eastAsia" w:ascii="宋体" w:hAnsi="宋体" w:eastAsia="宋体"/>
          <w:w w:val="100"/>
        </w:rPr>
        <w:t>称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声</w:t>
      </w:r>
      <w:r>
        <w:rPr>
          <w:rFonts w:hint="eastAsia" w:ascii="宋体" w:hAnsi="宋体" w:eastAsia="宋体"/>
          <w:w w:val="100"/>
        </w:rPr>
        <w:t>明，</w:t>
      </w:r>
      <w:r>
        <w:rPr>
          <w:rFonts w:hint="eastAsia" w:ascii="宋体" w:hAnsi="宋体" w:eastAsia="宋体"/>
          <w:spacing w:val="-3"/>
          <w:w w:val="100"/>
        </w:rPr>
        <w:t>宣</w:t>
      </w:r>
      <w:r>
        <w:rPr>
          <w:rFonts w:hint="eastAsia" w:ascii="宋体" w:hAnsi="宋体" w:eastAsia="宋体"/>
          <w:w w:val="100"/>
        </w:rPr>
        <w:t>布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17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declarer [di'klεərə] n. </w:t>
      </w:r>
      <w:r>
        <w:rPr>
          <w:rFonts w:hint="eastAsia" w:ascii="宋体" w:hAnsi="宋体" w:eastAsia="宋体"/>
        </w:rPr>
        <w:t>宣告者，声明者</w:t>
      </w:r>
    </w:p>
    <w:p>
      <w:pPr>
        <w:pStyle w:val="3"/>
        <w:rPr>
          <w:rFonts w:hint="eastAsia" w:ascii="宋体" w:hAnsi="宋体" w:eastAsia="宋体"/>
        </w:rPr>
      </w:pPr>
      <w:r>
        <w:t xml:space="preserve">declaration [,deklə'reiʃən] n. </w:t>
      </w:r>
      <w:r>
        <w:rPr>
          <w:rFonts w:hint="eastAsia" w:ascii="宋体" w:hAnsi="宋体" w:eastAsia="宋体"/>
        </w:rPr>
        <w:t>声明，宣言，宣布【词频，</w:t>
      </w:r>
      <w:r>
        <w:t>5660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declarative [dɪ'klærətɪv] adj.  </w:t>
      </w:r>
      <w:r>
        <w:rPr>
          <w:rFonts w:hint="eastAsia" w:ascii="宋体" w:hAnsi="宋体" w:eastAsia="宋体"/>
        </w:rPr>
        <w:t>宣言的；陈述的，说明的【词频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24964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912"/>
        <w:rPr>
          <w:rFonts w:hint="eastAsia" w:ascii="宋体" w:hAnsi="宋体" w:eastAsia="宋体"/>
        </w:rPr>
      </w:pPr>
      <w:r>
        <w:pict>
          <v:group id="_x0000_s3572" o:spid="_x0000_s3572" o:spt="203" style="position:absolute;left:0pt;margin-left:144.8pt;margin-top:115.3pt;height:392.45pt;width:390.4pt;mso-position-horizontal-relative:page;z-index:-202752;mso-width-relative:page;mso-height-relative:page;" coordorigin="2896,2306" coordsize="7808,7849">
            <o:lock v:ext="edit"/>
            <v:shape id="_x0000_s3573" o:spid="_x0000_s3573" o:spt="75" type="#_x0000_t75" style="position:absolute;left:2896;top:4996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74" o:spid="_x0000_s3574" o:spt="75" type="#_x0000_t75" style="position:absolute;left:8020;top:4749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75" o:spid="_x0000_s3575" o:spt="75" type="#_x0000_t75" style="position:absolute;left:8238;top:2306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declaratory [dɪ'klærətərɪ] adj. </w:t>
      </w:r>
      <w:r>
        <w:rPr>
          <w:rFonts w:hint="eastAsia" w:ascii="宋体" w:hAnsi="宋体" w:eastAsia="宋体"/>
        </w:rPr>
        <w:t xml:space="preserve">宣言的；公布的【词频 </w:t>
      </w:r>
      <w:r>
        <w:t>34746</w:t>
      </w:r>
      <w:r>
        <w:rPr>
          <w:rFonts w:hint="eastAsia" w:ascii="宋体" w:hAnsi="宋体" w:eastAsia="宋体"/>
        </w:rPr>
        <w:t xml:space="preserve">】 </w:t>
      </w:r>
      <w:r>
        <w:t xml:space="preserve">declared [dɪ'kleəd] adj. </w:t>
      </w:r>
      <w:r>
        <w:rPr>
          <w:rFonts w:hint="eastAsia" w:ascii="宋体" w:hAnsi="宋体" w:eastAsia="宋体"/>
        </w:rPr>
        <w:t xml:space="preserve">公然的；公开宣布的【词频 </w:t>
      </w:r>
      <w:r>
        <w:rPr>
          <w:spacing w:val="-3"/>
        </w:rPr>
        <w:t>18911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undeclared [,ʌndɪ'klɛrd] adj. </w:t>
      </w:r>
      <w:r>
        <w:rPr>
          <w:rFonts w:hint="eastAsia" w:ascii="宋体" w:hAnsi="宋体" w:eastAsia="宋体"/>
        </w:rPr>
        <w:t xml:space="preserve">未申报的；未经宣布的【词频 </w:t>
      </w:r>
      <w:r>
        <w:t>24438</w:t>
      </w:r>
      <w:r>
        <w:rPr>
          <w:rFonts w:hint="eastAsia" w:ascii="宋体" w:hAnsi="宋体" w:eastAsia="宋体"/>
        </w:rPr>
        <w:t xml:space="preserve">】 </w:t>
      </w:r>
      <w:r>
        <w:t xml:space="preserve">self-declared ['selfdi'klεəd] adj. </w:t>
      </w:r>
      <w:r>
        <w:rPr>
          <w:rFonts w:hint="eastAsia" w:ascii="宋体" w:hAnsi="宋体" w:eastAsia="宋体"/>
        </w:rPr>
        <w:t xml:space="preserve">自称的；自命的【词频 </w:t>
      </w:r>
      <w:r>
        <w:t>34797</w:t>
      </w:r>
      <w:r>
        <w:rPr>
          <w:rFonts w:hint="eastAsia" w:ascii="宋体" w:hAnsi="宋体" w:eastAsia="宋体"/>
        </w:rPr>
        <w:t xml:space="preserve">】 </w:t>
      </w:r>
      <w:r>
        <w:t xml:space="preserve">clarity ['klærɪtɪ] n.  </w:t>
      </w:r>
      <w:r>
        <w:rPr>
          <w:rFonts w:hint="eastAsia" w:ascii="宋体" w:hAnsi="宋体" w:eastAsia="宋体"/>
        </w:rPr>
        <w:t>清楚，明晰；透明【词频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5503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clarifier ['klærifaiə] n. [</w:t>
      </w:r>
      <w:r>
        <w:rPr>
          <w:rFonts w:hint="eastAsia" w:ascii="宋体" w:hAnsi="宋体" w:eastAsia="宋体"/>
        </w:rPr>
        <w:t>食品</w:t>
      </w:r>
      <w:r>
        <w:t xml:space="preserve">]  </w:t>
      </w:r>
      <w:r>
        <w:rPr>
          <w:rFonts w:hint="eastAsia" w:ascii="宋体" w:hAnsi="宋体" w:eastAsia="宋体"/>
        </w:rPr>
        <w:t>澄清器【词频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43958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502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kl</w:t>
      </w:r>
      <w:r>
        <w:rPr>
          <w:spacing w:val="-1"/>
          <w:w w:val="100"/>
        </w:rPr>
        <w:t>æ</w:t>
      </w:r>
      <w:r>
        <w:rPr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澄清；阐明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得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3"/>
          <w:w w:val="100"/>
        </w:rPr>
        <w:t>澄</w:t>
      </w:r>
      <w:r>
        <w:rPr>
          <w:rFonts w:hint="eastAsia" w:ascii="宋体" w:hAnsi="宋体" w:eastAsia="宋体"/>
          <w:w w:val="100"/>
        </w:rPr>
        <w:t>清；</w:t>
      </w:r>
      <w:r>
        <w:rPr>
          <w:rFonts w:hint="eastAsia" w:ascii="宋体" w:hAnsi="宋体" w:eastAsia="宋体"/>
          <w:spacing w:val="-3"/>
          <w:w w:val="100"/>
        </w:rPr>
        <w:t>变得</w:t>
      </w:r>
      <w:r>
        <w:rPr>
          <w:rFonts w:hint="eastAsia" w:ascii="宋体" w:hAnsi="宋体" w:eastAsia="宋体"/>
          <w:w w:val="100"/>
        </w:rPr>
        <w:t>明晰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得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净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51</w:t>
      </w:r>
      <w:r>
        <w:rPr>
          <w:w w:val="100"/>
        </w:rPr>
        <w:t>02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clarification [,klærɪfɪ'keɪʃ(ə)n] n.  </w:t>
      </w:r>
      <w:r>
        <w:rPr>
          <w:rFonts w:hint="eastAsia" w:ascii="宋体" w:hAnsi="宋体" w:eastAsia="宋体"/>
        </w:rPr>
        <w:t>澄清，说明；净化【词频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rPr>
          <w:spacing w:val="-2"/>
        </w:rPr>
        <w:t>11610</w:t>
      </w:r>
      <w:r>
        <w:rPr>
          <w:rFonts w:hint="eastAsia" w:ascii="宋体" w:hAnsi="宋体" w:eastAsia="宋体"/>
          <w:spacing w:val="-2"/>
        </w:rPr>
        <w:t>】</w:t>
      </w:r>
    </w:p>
    <w:p>
      <w:pPr>
        <w:pStyle w:val="3"/>
        <w:spacing w:line="386" w:lineRule="auto"/>
        <w:ind w:left="2260" w:right="1671" w:hanging="2101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使清楚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澄</w:t>
      </w:r>
      <w:r>
        <w:rPr>
          <w:rFonts w:hint="eastAsia" w:ascii="宋体" w:hAnsi="宋体" w:eastAsia="宋体"/>
          <w:spacing w:val="-3"/>
          <w:w w:val="100"/>
        </w:rPr>
        <w:t>清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通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加</w:t>
      </w:r>
      <w:r>
        <w:rPr>
          <w:rFonts w:hint="eastAsia" w:ascii="宋体" w:hAnsi="宋体" w:eastAsia="宋体"/>
          <w:spacing w:val="-3"/>
          <w:w w:val="100"/>
        </w:rPr>
        <w:t>热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黄</w:t>
      </w:r>
      <w:r>
        <w:rPr>
          <w:rFonts w:hint="eastAsia" w:ascii="宋体" w:hAnsi="宋体" w:eastAsia="宋体"/>
          <w:w w:val="100"/>
        </w:rPr>
        <w:t>油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纯净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说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；使（</w:t>
      </w:r>
      <w:r>
        <w:rPr>
          <w:rFonts w:hint="eastAsia" w:ascii="宋体" w:hAnsi="宋体" w:eastAsia="宋体"/>
          <w:spacing w:val="-3"/>
          <w:w w:val="100"/>
        </w:rPr>
        <w:t>头</w:t>
      </w:r>
      <w:r>
        <w:rPr>
          <w:rFonts w:hint="eastAsia" w:ascii="宋体" w:hAnsi="宋体" w:eastAsia="宋体"/>
          <w:w w:val="100"/>
        </w:rPr>
        <w:t>脑</w:t>
      </w:r>
      <w:r>
        <w:rPr>
          <w:rFonts w:hint="eastAsia" w:ascii="宋体" w:hAnsi="宋体" w:eastAsia="宋体"/>
          <w:spacing w:val="-3"/>
          <w:w w:val="100"/>
        </w:rPr>
        <w:t>、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智</w:t>
      </w:r>
      <w:r>
        <w:rPr>
          <w:rFonts w:hint="eastAsia" w:ascii="宋体" w:hAnsi="宋体" w:eastAsia="宋体"/>
          <w:w w:val="100"/>
        </w:rPr>
        <w:t>等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清</w:t>
      </w:r>
      <w:r>
        <w:rPr>
          <w:rFonts w:hint="eastAsia" w:ascii="宋体" w:hAnsi="宋体" w:eastAsia="宋体"/>
          <w:spacing w:val="-3"/>
          <w:w w:val="100"/>
        </w:rPr>
        <w:t>醒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39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8</w:t>
      </w:r>
      <w:r>
        <w:rPr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35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k</w:t>
      </w:r>
      <w:r>
        <w:rPr>
          <w:spacing w:val="-2"/>
          <w:w w:val="100"/>
        </w:rPr>
        <w:t>l</w:t>
      </w:r>
      <w:r>
        <w:rPr>
          <w:w w:val="100"/>
        </w:rPr>
        <w:t>æ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澄清的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透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清</w:t>
      </w:r>
      <w:r>
        <w:rPr>
          <w:rFonts w:hint="eastAsia" w:ascii="宋体" w:hAnsi="宋体" w:eastAsia="宋体"/>
          <w:w w:val="100"/>
        </w:rPr>
        <w:t>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澄清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95" w:firstLine="2100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（尤指通过加热使黄油）纯净</w:t>
      </w:r>
      <w:r>
        <w:t xml:space="preserve">; </w:t>
      </w:r>
      <w:r>
        <w:rPr>
          <w:rFonts w:hint="eastAsia" w:ascii="宋体" w:hAnsi="宋体" w:eastAsia="宋体"/>
        </w:rPr>
        <w:t>说明</w:t>
      </w:r>
      <w:r>
        <w:t xml:space="preserve">; </w:t>
      </w:r>
      <w:r>
        <w:rPr>
          <w:rFonts w:hint="eastAsia" w:ascii="宋体" w:hAnsi="宋体" w:eastAsia="宋体"/>
        </w:rPr>
        <w:t xml:space="preserve">使（头脑、神智等）清醒【词频 </w:t>
      </w:r>
      <w:r>
        <w:t>43424</w:t>
      </w:r>
      <w:r>
        <w:rPr>
          <w:rFonts w:hint="eastAsia" w:ascii="宋体" w:hAnsi="宋体" w:eastAsia="宋体"/>
        </w:rPr>
        <w:t xml:space="preserve">】 </w:t>
      </w:r>
      <w:r>
        <w:t xml:space="preserve">clear [klɪə] adj.  </w:t>
      </w:r>
      <w:r>
        <w:rPr>
          <w:rFonts w:hint="eastAsia" w:ascii="宋体" w:hAnsi="宋体" w:eastAsia="宋体"/>
        </w:rPr>
        <w:t xml:space="preserve">清楚的；清澈的；晴朗的；无罪的 </w:t>
      </w:r>
      <w:r>
        <w:t xml:space="preserve">vt.  </w:t>
      </w:r>
      <w:r>
        <w:rPr>
          <w:rFonts w:hint="eastAsia" w:ascii="宋体" w:hAnsi="宋体" w:eastAsia="宋体"/>
        </w:rPr>
        <w:t xml:space="preserve">通过；清除；使干净；跳过 </w:t>
      </w:r>
      <w:r>
        <w:t xml:space="preserve">vi. </w:t>
      </w:r>
      <w:r>
        <w:rPr>
          <w:rFonts w:hint="eastAsia" w:ascii="宋体" w:hAnsi="宋体" w:eastAsia="宋体"/>
        </w:rPr>
        <w:t>放晴；变清澈</w:t>
      </w:r>
    </w:p>
    <w:p>
      <w:pPr>
        <w:pStyle w:val="3"/>
        <w:spacing w:line="516" w:lineRule="auto"/>
        <w:ind w:right="2578" w:firstLine="1260"/>
        <w:rPr>
          <w:rFonts w:hint="eastAsia" w:ascii="宋体" w:hAnsi="宋体" w:eastAsia="宋体"/>
        </w:rPr>
      </w:pPr>
      <w:r>
        <w:t xml:space="preserve">adv. </w:t>
      </w:r>
      <w:r>
        <w:rPr>
          <w:rFonts w:hint="eastAsia" w:ascii="宋体" w:hAnsi="宋体" w:eastAsia="宋体"/>
        </w:rPr>
        <w:t xml:space="preserve">清晰地；完全地 </w:t>
      </w:r>
      <w:r>
        <w:t xml:space="preserve">n. </w:t>
      </w:r>
      <w:r>
        <w:rPr>
          <w:rFonts w:hint="eastAsia" w:ascii="宋体" w:hAnsi="宋体" w:eastAsia="宋体"/>
        </w:rPr>
        <w:t xml:space="preserve">清除；空隙【词频 </w:t>
      </w:r>
      <w:r>
        <w:t>563</w:t>
      </w:r>
      <w:r>
        <w:rPr>
          <w:rFonts w:hint="eastAsia" w:ascii="宋体" w:hAnsi="宋体" w:eastAsia="宋体"/>
        </w:rPr>
        <w:t>，</w:t>
      </w:r>
      <w:r>
        <w:t>1904</w:t>
      </w:r>
      <w:r>
        <w:rPr>
          <w:rFonts w:hint="eastAsia" w:ascii="宋体" w:hAnsi="宋体" w:eastAsia="宋体"/>
        </w:rPr>
        <w:t>，</w:t>
      </w:r>
      <w:r>
        <w:t>5808</w:t>
      </w:r>
      <w:r>
        <w:rPr>
          <w:rFonts w:hint="eastAsia" w:ascii="宋体" w:hAnsi="宋体" w:eastAsia="宋体"/>
        </w:rPr>
        <w:t xml:space="preserve">】 </w:t>
      </w:r>
      <w:r>
        <w:t xml:space="preserve">clearly ['klɪəlɪ] adv.  </w:t>
      </w:r>
      <w:r>
        <w:rPr>
          <w:rFonts w:hint="eastAsia" w:ascii="宋体" w:hAnsi="宋体" w:eastAsia="宋体"/>
        </w:rPr>
        <w:t xml:space="preserve">清晰地；明显地；无疑地；明净地【词频 </w:t>
      </w:r>
      <w:r>
        <w:t>847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355"/>
        <w:rPr>
          <w:rFonts w:hint="eastAsia" w:ascii="宋体" w:hAnsi="宋体" w:eastAsia="宋体"/>
        </w:rPr>
      </w:pPr>
      <w:r>
        <w:pict>
          <v:group id="_x0000_s3576" o:spid="_x0000_s3576" o:spt="203" style="position:absolute;left:0pt;margin-left:63.2pt;margin-top:48.55pt;height:80.25pt;width:77pt;mso-position-horizontal-relative:page;z-index:-202752;mso-width-relative:page;mso-height-relative:page;" coordorigin="1265,971" coordsize="1540,1605">
            <o:lock v:ext="edit"/>
            <v:shape id="_x0000_s3577" o:spid="_x0000_s3577" style="position:absolute;left:1265;top:1206;height:1371;width:1299;" fillcolor="#C0C0C0" filled="t" stroked="f" coordorigin="1265,1206" coordsize="1299,1371" path="m1646,2237l1638,2228,1579,2302,1543,2348,1511,2388,1506,2311,1497,2232,1492,2199,1485,2151,1469,2068,1474,2057,1479,2047,1484,2036,1414,2047,1429,2084,1440,2119,1448,2151,1454,2180,1400,2241,1360,2287,1354,2231,1346,2173,1337,2112,1324,2049,1327,2038,1331,2028,1334,2017,1265,2032,1280,2066,1295,2104,1308,2147,1322,2194,1333,2241,1337,2278,1334,2305,1326,2321,1387,2340,1388,2326,1393,2311,1401,2293,1404,2287,1412,2272,1424,2251,1436,2232,1448,2215,1461,2199,1470,2241,1476,2281,1481,2316,1484,2348,1486,2378,1484,2402,1479,2422,1471,2437,1530,2454,1535,2434,1544,2411,1554,2388,1555,2387,1568,2361,1581,2340,1605,2302,1624,2272,1646,2237m1724,2306l1712,2302,1685,2361,1662,2411,1642,2452,1625,2485,1611,2514,1598,2535,1588,2552,1581,2563,1644,2576,1647,2545,1661,2490,1687,2411,1724,2306m2011,1754l2009,1739,2004,1728,1992,1712,1974,1691,1950,1663,1946,1665,1943,1668,1939,1669,1950,1700,1958,1726,1961,1750,1960,1771,1958,1790,1960,1800,1962,1802,1964,1804,1973,1804,1984,1798,1992,1794,2000,1785,2007,1775,2011,1766,2011,1754m2088,2133l2087,2117,2083,2102,2083,2099,2071,2102,2060,2102,2050,2100,2040,2095,2029,2089,2012,2077,1991,2059,1965,2036,1961,2040,1958,2043,1954,2047,1980,2075,2001,2098,2016,2115,2026,2127,2032,2137,2034,2146,2035,2147,2033,2155,2028,2163,1891,2300,1874,2313,1857,2318,1841,2314,1825,2302,1765,2241,1709,2186,1722,2173,1815,2081,1872,2024,1881,2033,1899,2051,1903,2038,1908,2024,1910,2017,1914,2007,1897,1992,1871,1967,1859,1956,1859,2011,1790,2081,1764,2055,1764,2106,1697,2173,1608,2085,1596,2072,1606,2062,1663,2005,1714,2055,1764,2106,1764,2055,1714,2005,1688,1979,1705,1963,1758,1910,1859,2011,1859,1956,1836,1933,1813,1910,1792,1889,1796,1859,1745,1859,1745,1897,1680,1963,1674,1935,1669,1908,1667,1891,1667,1975,1583,2060,1572,2060,1562,2061,1551,2062,1545,2025,1539,1992,1532,1964,1526,1939,1543,1923,1590,1876,1623,1842,1634,1876,1656,1942,1667,1975,1667,1891,1666,1883,1665,1859,1665,1842,1665,1837,1666,1822,1670,1806,1678,1792,1608,1790,1608,1832,1564,1876,1518,1923,1514,1909,1510,1893,1505,1876,1499,1857,1502,1847,1504,1837,1507,1828,1438,1842,1455,1874,1471,1910,1487,1950,1503,1992,1516,2038,1524,2086,1529,2135,1530,2184,1543,2184,1548,2161,1551,2138,1553,2112,1554,2085,1710,2241,1809,2340,1832,2358,1855,2364,1877,2359,1899,2342,1924,2318,2000,2241,2061,2180,2070,2171,2080,2156,2085,2146,2088,2133m2093,1545l2093,1511,2089,1503,2072,1486,2064,1482,2054,1481,2036,1483,2011,1489,1977,1497,1977,1505,2000,1511,2022,1518,2041,1527,2059,1537,2076,1549,2087,1551,2093,1545m2255,1210l2199,1207,2180,1206,2180,1248,2049,1379,2007,1421,2006,1409,2004,1399,2000,1390,1994,1383,1990,1379,1973,1370,1964,1369,1948,1373,1926,1379,1897,1387,1897,1395,1924,1403,1948,1412,1970,1423,1990,1438,1916,1511,1821,1606,1796,1585,1787,1594,1804,1621,1816,1645,1824,1668,1828,1688,1830,1708,1832,1718,1836,1722,1838,1724,1840,1722,1849,1722,1861,1710,1870,1693,1874,1684,1876,1674,1872,1665,1867,1657,1859,1647,1848,1634,1834,1619,1846,1606,2032,1421,2194,1258,2200,1278,2212,1317,2218,1337,2221,1336,2225,1335,2228,1334,2227,1289,2231,1258,2232,1253,2242,1227,2255,1210m2325,1516l2324,1501,2323,1497,2310,1500,2298,1501,2288,1499,2279,1495,2269,1488,2258,1480,2246,1469,2232,1457,2224,1465,2238,1483,2250,1498,2260,1511,2266,1520,2274,1532,2272,1543,2266,1554,2163,1657,2147,1672,2136,1681,2129,1685,2127,1684,2132,1667,2139,1647,2149,1611,2157,1577,2163,1543,2167,1511,2172,1476,2176,1438,2180,1395,2191,1379,2197,1370,2127,1364,2132,1405,2133,1446,2131,1487,2127,1528,2122,1569,2116,1606,2109,1639,2101,1667,2030,1596,2032,1584,2034,1572,2036,1560,1965,1590,1984,1606,2003,1624,2023,1644,2087,1708,2065,1759,2041,1810,2014,1859,1986,1906,1994,1910,2030,1860,2062,1813,2088,1769,2110,1726,2123,1735,2133,1733,2140,1726,2181,1685,2201,1665,2283,1583,2305,1560,2320,1538,2325,1516m2384,1389l2378,1379,2369,1370,2361,1366,2351,1363,2339,1361,2325,1360,2308,1362,2286,1368,2258,1376,2226,1387,2227,1391,2227,1394,2228,1398,2267,1399,2300,1404,2328,1410,2350,1419,2367,1427,2378,1429,2382,1425,2384,1423,2384,1389m2563,1669l2540,1649,2515,1625,2487,1598,2456,1566,2456,1556,2457,1545,2458,1535,2388,1558,2407,1574,2433,1599,2465,1630,2504,1669,2382,1792,2316,1726,2279,1688,2281,1676,2285,1653,2245,1668,2211,1680,2234,1701,2266,1732,2306,1771,2355,1819,2236,1937,2158,1859,2161,1848,2163,1838,2165,1827,2095,1855,2116,1874,2141,1897,2169,1925,2201,1956,2199,1965,2198,1973,2196,1981,2210,1981,2249,1979,2249,1950,2262,1937,2407,1792,2517,1682,2542,1707,2547,1698,2556,1682,2563,1669e">
              <v:path arrowok="t"/>
              <v:fill on="t" opacity="32896f" focussize="0,0"/>
              <v:stroke on="f"/>
              <v:imagedata o:title=""/>
              <o:lock v:ext="edit"/>
            </v:shape>
            <v:shape id="_x0000_s3578" o:spid="_x0000_s3578" o:spt="75" type="#_x0000_t75" style="position:absolute;left:2623;top:97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2"/>
          <w:w w:val="100"/>
        </w:rPr>
        <w:t>ri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结</w:t>
      </w:r>
      <w:r>
        <w:rPr>
          <w:rFonts w:hint="eastAsia" w:ascii="宋体" w:hAnsi="宋体" w:eastAsia="宋体"/>
          <w:spacing w:val="-3"/>
          <w:w w:val="100"/>
        </w:rPr>
        <w:t>算；</w:t>
      </w:r>
      <w:r>
        <w:rPr>
          <w:rFonts w:hint="eastAsia" w:ascii="宋体" w:hAnsi="宋体" w:eastAsia="宋体"/>
          <w:w w:val="100"/>
        </w:rPr>
        <w:t>空地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清扫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澄清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放</w:t>
      </w:r>
      <w:r>
        <w:rPr>
          <w:rFonts w:hint="eastAsia" w:ascii="宋体" w:hAnsi="宋体" w:eastAsia="宋体"/>
          <w:spacing w:val="-3"/>
          <w:w w:val="100"/>
        </w:rPr>
        <w:t>晴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815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164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2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清除（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干</w:t>
      </w:r>
      <w:r>
        <w:rPr>
          <w:rFonts w:hint="eastAsia" w:ascii="宋体" w:hAnsi="宋体" w:eastAsia="宋体"/>
          <w:w w:val="100"/>
        </w:rPr>
        <w:t>净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头</w:t>
      </w:r>
      <w:r>
        <w:rPr>
          <w:rFonts w:hint="eastAsia" w:ascii="宋体" w:hAnsi="宋体" w:eastAsia="宋体"/>
          <w:w w:val="100"/>
        </w:rPr>
        <w:t>脑清</w:t>
      </w:r>
      <w:r>
        <w:rPr>
          <w:rFonts w:hint="eastAsia" w:ascii="宋体" w:hAnsi="宋体" w:eastAsia="宋体"/>
          <w:spacing w:val="-3"/>
          <w:w w:val="100"/>
        </w:rPr>
        <w:t>醒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清</w:t>
      </w:r>
      <w:r>
        <w:rPr>
          <w:rFonts w:hint="eastAsia" w:ascii="宋体" w:hAnsi="宋体" w:eastAsia="宋体"/>
          <w:spacing w:val="-3"/>
          <w:w w:val="100"/>
        </w:rPr>
        <w:t>澈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2621</w:t>
      </w:r>
      <w:r>
        <w:rPr>
          <w:spacing w:val="-2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>uncleared[ʌnk'lɪərd] adj. [</w:t>
      </w:r>
      <w:r>
        <w:rPr>
          <w:rFonts w:hint="eastAsia" w:ascii="宋体" w:hAnsi="宋体" w:eastAsia="宋体"/>
        </w:rPr>
        <w:t>经</w:t>
      </w:r>
      <w:r>
        <w:t xml:space="preserve">]  </w:t>
      </w:r>
      <w:r>
        <w:rPr>
          <w:rFonts w:hint="eastAsia" w:ascii="宋体" w:hAnsi="宋体" w:eastAsia="宋体"/>
        </w:rPr>
        <w:t>未清除的；未付清的【词频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53126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clearance ['klɪər(ə)ns] n.  </w:t>
      </w:r>
      <w:r>
        <w:rPr>
          <w:rFonts w:hint="eastAsia" w:ascii="宋体" w:hAnsi="宋体" w:eastAsia="宋体"/>
        </w:rPr>
        <w:t>清除；空隙【词频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9147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46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2"/>
          <w:w w:val="100"/>
        </w:rPr>
        <w:t>ri</w:t>
      </w:r>
      <w:r>
        <w:rPr>
          <w:w w:val="100"/>
        </w:rPr>
        <w:t>nghouse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w w:val="100"/>
        </w:rPr>
        <w:t>ŋha</w:t>
      </w:r>
      <w:r>
        <w:rPr>
          <w:spacing w:val="-1"/>
          <w:w w:val="100"/>
        </w:rPr>
        <w:t>ʊ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票</w:t>
      </w:r>
      <w:r>
        <w:rPr>
          <w:rFonts w:hint="eastAsia" w:ascii="宋体" w:hAnsi="宋体" w:eastAsia="宋体"/>
          <w:w w:val="100"/>
        </w:rPr>
        <w:t>据</w:t>
      </w:r>
      <w:r>
        <w:rPr>
          <w:rFonts w:hint="eastAsia" w:ascii="宋体" w:hAnsi="宋体" w:eastAsia="宋体"/>
          <w:spacing w:val="-3"/>
          <w:w w:val="100"/>
        </w:rPr>
        <w:t>交</w:t>
      </w:r>
      <w:r>
        <w:rPr>
          <w:rFonts w:hint="eastAsia" w:ascii="宋体" w:hAnsi="宋体" w:eastAsia="宋体"/>
          <w:w w:val="100"/>
        </w:rPr>
        <w:t>换</w:t>
      </w:r>
      <w:r>
        <w:rPr>
          <w:rFonts w:hint="eastAsia" w:ascii="宋体" w:hAnsi="宋体" w:eastAsia="宋体"/>
          <w:spacing w:val="-3"/>
          <w:w w:val="100"/>
        </w:rPr>
        <w:t>所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4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nghous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25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market-clearing [ˈmɑ:kɪt'klɪərɪŋ] n.  </w:t>
      </w:r>
      <w:r>
        <w:rPr>
          <w:rFonts w:hint="eastAsia" w:ascii="宋体" w:hAnsi="宋体" w:eastAsia="宋体"/>
        </w:rPr>
        <w:t xml:space="preserve">市场结算；市场清理【词频 </w:t>
      </w:r>
      <w:r>
        <w:t>55333</w:t>
      </w:r>
      <w:r>
        <w:rPr>
          <w:rFonts w:hint="eastAsia" w:ascii="宋体" w:hAnsi="宋体" w:eastAsia="宋体"/>
        </w:rPr>
        <w:t xml:space="preserve">】 </w:t>
      </w:r>
      <w:r>
        <w:t xml:space="preserve">clearness ['klɪrnəs] n.  </w:t>
      </w:r>
      <w:r>
        <w:rPr>
          <w:rFonts w:hint="eastAsia" w:ascii="宋体" w:hAnsi="宋体" w:eastAsia="宋体"/>
        </w:rPr>
        <w:t>明白；晴朗；明亮【词频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47870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all-clear [ɔ:l kliə] adj. </w:t>
      </w:r>
      <w:r>
        <w:rPr>
          <w:rFonts w:hint="eastAsia" w:ascii="宋体" w:hAnsi="宋体" w:eastAsia="宋体"/>
        </w:rPr>
        <w:t>放行；空袭警报信号解除的；无危险信号的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ind w:left="1840"/>
        <w:rPr>
          <w:rFonts w:hint="eastAsia" w:ascii="宋体" w:eastAsia="宋体"/>
        </w:rPr>
      </w:pPr>
      <w:r>
        <w:t xml:space="preserve">n.  </w:t>
      </w:r>
      <w:r>
        <w:rPr>
          <w:rFonts w:hint="eastAsia" w:ascii="宋体" w:eastAsia="宋体"/>
        </w:rPr>
        <w:t>解除警报的信号，解除危险的信号【词频</w:t>
      </w:r>
      <w:r>
        <w:rPr>
          <w:rFonts w:hint="eastAsia" w:ascii="宋体" w:eastAsia="宋体"/>
          <w:spacing w:val="-59"/>
        </w:rPr>
        <w:t xml:space="preserve"> </w:t>
      </w:r>
      <w:r>
        <w:t>37837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10"/>
        <w:rPr>
          <w:rFonts w:hint="eastAsia" w:ascii="宋体" w:hAnsi="宋体" w:eastAsia="宋体"/>
        </w:rPr>
      </w:pPr>
      <w:r>
        <w:pict>
          <v:group id="_x0000_s3579" o:spid="_x0000_s3579" o:spt="203" style="position:absolute;left:0pt;margin-left:144.8pt;margin-top:74.55pt;height:392.45pt;width:390.4pt;mso-position-horizontal-relative:page;z-index:-202752;mso-width-relative:page;mso-height-relative:page;" coordorigin="2896,1491" coordsize="7808,7849">
            <o:lock v:ext="edit"/>
            <v:shape id="_x0000_s3580" o:spid="_x0000_s3580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81" o:spid="_x0000_s3581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82" o:spid="_x0000_s3582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crystal-clear ['kristəl'kliə] adj. </w:t>
      </w:r>
      <w:r>
        <w:rPr>
          <w:rFonts w:hint="eastAsia" w:ascii="宋体" w:hAnsi="宋体" w:eastAsia="宋体"/>
        </w:rPr>
        <w:t xml:space="preserve">透明如水晶的；易懂的；非常清楚的【词频 </w:t>
      </w:r>
      <w:r>
        <w:t>27186</w:t>
      </w:r>
      <w:r>
        <w:rPr>
          <w:rFonts w:hint="eastAsia" w:ascii="宋体" w:hAnsi="宋体" w:eastAsia="宋体"/>
        </w:rPr>
        <w:t xml:space="preserve">】 </w:t>
      </w:r>
      <w:r>
        <w:t xml:space="preserve">clear-eyed ['kliər'aid] adj. </w:t>
      </w:r>
      <w:r>
        <w:rPr>
          <w:rFonts w:hint="eastAsia" w:ascii="宋体" w:hAnsi="宋体" w:eastAsia="宋体"/>
        </w:rPr>
        <w:t xml:space="preserve">头脑清晰的；视力良好的；有洞察力的【词频 </w:t>
      </w:r>
      <w:r>
        <w:t>27223</w:t>
      </w:r>
      <w:r>
        <w:rPr>
          <w:rFonts w:hint="eastAsia" w:ascii="宋体" w:hAnsi="宋体" w:eastAsia="宋体"/>
        </w:rPr>
        <w:t xml:space="preserve">】 </w:t>
      </w:r>
      <w:r>
        <w:t xml:space="preserve">clear-headed [kliə ˈhedid] adj.  </w:t>
      </w:r>
      <w:r>
        <w:rPr>
          <w:rFonts w:hint="eastAsia" w:ascii="宋体" w:hAnsi="宋体" w:eastAsia="宋体"/>
        </w:rPr>
        <w:t>脑筋清楚的【词频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37232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clear-thinking [klɪə-ˈθɪŋkɪŋ] adj.  </w:t>
      </w:r>
      <w:r>
        <w:rPr>
          <w:rFonts w:hint="eastAsia" w:ascii="宋体" w:hAnsi="宋体" w:eastAsia="宋体"/>
        </w:rPr>
        <w:t>思维清晰的【词频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50294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87"/>
        <w:rPr>
          <w:rFonts w:hint="eastAsia" w:ascii="宋体" w:hAnsi="宋体" w:eastAsia="宋体"/>
        </w:rPr>
      </w:pPr>
      <w:r>
        <w:t xml:space="preserve">clear-sighted ['kliə'saitid] adj. </w:t>
      </w:r>
      <w:r>
        <w:rPr>
          <w:rFonts w:hint="eastAsia" w:ascii="宋体" w:hAnsi="宋体" w:eastAsia="宋体"/>
        </w:rPr>
        <w:t xml:space="preserve">聪明的；视力好的；目明的【词频 </w:t>
      </w:r>
      <w:r>
        <w:rPr>
          <w:spacing w:val="-3"/>
        </w:rPr>
        <w:t>54112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clear-cut ['kliə'kʌt] adj.  </w:t>
      </w:r>
      <w:r>
        <w:rPr>
          <w:rFonts w:hint="eastAsia" w:ascii="宋体" w:hAnsi="宋体" w:eastAsia="宋体"/>
        </w:rPr>
        <w:t>清晰的；轮廓鲜明的【词频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12438</w:t>
      </w:r>
      <w:r>
        <w:rPr>
          <w:rFonts w:hint="eastAsia" w:ascii="宋体" w:hAnsi="宋体" w:eastAsia="宋体"/>
        </w:rPr>
        <w:t>，</w:t>
      </w:r>
      <w:r>
        <w:t>36974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cu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1"/>
          <w:w w:val="100"/>
        </w:rPr>
        <w:t>l</w:t>
      </w:r>
      <w:r>
        <w:rPr>
          <w:spacing w:val="-1"/>
          <w:w w:val="100"/>
        </w:rPr>
        <w:t>i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kʌ</w:t>
      </w:r>
      <w:r>
        <w:rPr>
          <w:spacing w:val="-2"/>
          <w:w w:val="100"/>
        </w:rPr>
        <w:t>tɪ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清场</w:t>
      </w:r>
      <w:r>
        <w:rPr>
          <w:rFonts w:hint="eastAsia" w:ascii="宋体" w:hAnsi="宋体" w:eastAsia="宋体"/>
          <w:spacing w:val="-3"/>
          <w:w w:val="100"/>
        </w:rPr>
        <w:t>伐</w:t>
      </w:r>
      <w:r>
        <w:rPr>
          <w:rFonts w:hint="eastAsia" w:ascii="宋体" w:hAnsi="宋体" w:eastAsia="宋体"/>
          <w:w w:val="100"/>
        </w:rPr>
        <w:t>木</w:t>
      </w:r>
      <w:r>
        <w:rPr>
          <w:rFonts w:hint="eastAsia" w:ascii="宋体" w:hAnsi="宋体" w:eastAsia="宋体"/>
          <w:spacing w:val="-2"/>
          <w:w w:val="100"/>
        </w:rPr>
        <w:t>（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ea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spacing w:val="-1"/>
          <w:w w:val="100"/>
        </w:rPr>
        <w:t>cu</w:t>
      </w:r>
      <w:r>
        <w:rPr>
          <w:w w:val="100"/>
        </w:rPr>
        <w:t>t</w:t>
      </w:r>
      <w:r>
        <w:t xml:space="preserve"> </w:t>
      </w:r>
      <w:r>
        <w:rPr>
          <w:rFonts w:hint="eastAsia" w:ascii="宋体" w:hAnsi="宋体" w:eastAsia="宋体"/>
          <w:w w:val="100"/>
        </w:rPr>
        <w:t>现在分词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6</w:t>
      </w:r>
      <w:r>
        <w:rPr>
          <w:w w:val="100"/>
        </w:rPr>
        <w:t>82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clarion ['klærɪən] n.  </w:t>
      </w:r>
      <w:r>
        <w:rPr>
          <w:rFonts w:hint="eastAsia" w:ascii="宋体" w:hAnsi="宋体" w:eastAsia="宋体"/>
        </w:rPr>
        <w:t xml:space="preserve">号角 </w:t>
      </w:r>
      <w:r>
        <w:t xml:space="preserve">adj.  </w:t>
      </w:r>
      <w:r>
        <w:rPr>
          <w:rFonts w:hint="eastAsia" w:ascii="宋体" w:hAnsi="宋体" w:eastAsia="宋体"/>
        </w:rPr>
        <w:t>清澈响亮的【词频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21082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77"/>
        <w:rPr>
          <w:rFonts w:hint="eastAsia" w:ascii="宋体" w:hAnsi="宋体" w:eastAsia="宋体"/>
        </w:rPr>
      </w:pPr>
      <w:r>
        <w:t xml:space="preserve">clarinet [klærɪ'net] n. </w:t>
      </w:r>
      <w:r>
        <w:rPr>
          <w:rFonts w:hint="eastAsia" w:ascii="宋体" w:hAnsi="宋体" w:eastAsia="宋体"/>
        </w:rPr>
        <w:t xml:space="preserve">单簧管；竖笛，黑管【词频 </w:t>
      </w:r>
      <w:r>
        <w:t>16259</w:t>
      </w:r>
      <w:r>
        <w:rPr>
          <w:rFonts w:hint="eastAsia" w:ascii="宋体" w:hAnsi="宋体" w:eastAsia="宋体"/>
        </w:rPr>
        <w:t xml:space="preserve">】 </w:t>
      </w:r>
      <w:r>
        <w:t xml:space="preserve">clarinetist [klærə'nɛtəst] n.  </w:t>
      </w:r>
      <w:r>
        <w:rPr>
          <w:rFonts w:hint="eastAsia" w:ascii="宋体" w:hAnsi="宋体" w:eastAsia="宋体"/>
        </w:rPr>
        <w:t>吹木箫者；单簧管手【词频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32369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5"/>
        <w:rPr>
          <w:rFonts w:hint="eastAsia" w:ascii="宋体" w:hAnsi="宋体" w:eastAsia="宋体"/>
        </w:rPr>
      </w:pP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l</w:t>
      </w:r>
      <w:r>
        <w:rPr>
          <w:w w:val="100"/>
        </w:rPr>
        <w:t>ɑ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r</w:t>
      </w:r>
      <w:r>
        <w:rPr>
          <w:w w:val="100"/>
        </w:rPr>
        <w:t>ə</w:t>
      </w:r>
      <w:r>
        <w:rPr>
          <w:spacing w:val="-1"/>
          <w:w w:val="100"/>
        </w:rPr>
        <w:t>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克拉</w:t>
      </w:r>
      <w:r>
        <w:rPr>
          <w:rFonts w:hint="eastAsia" w:ascii="宋体" w:hAnsi="宋体" w:eastAsia="宋体"/>
          <w:spacing w:val="-3"/>
          <w:w w:val="100"/>
        </w:rPr>
        <w:t>洛雪</w:t>
      </w:r>
      <w:r>
        <w:rPr>
          <w:rFonts w:hint="eastAsia" w:ascii="宋体" w:hAnsi="宋体" w:eastAsia="宋体"/>
          <w:w w:val="100"/>
        </w:rPr>
        <w:t>茄烟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雪</w:t>
      </w:r>
      <w:r>
        <w:rPr>
          <w:rFonts w:hint="eastAsia" w:ascii="宋体" w:hAnsi="宋体" w:eastAsia="宋体"/>
          <w:w w:val="100"/>
        </w:rPr>
        <w:t>茄</w:t>
      </w:r>
      <w:r>
        <w:rPr>
          <w:rFonts w:hint="eastAsia" w:ascii="宋体" w:hAnsi="宋体" w:eastAsia="宋体"/>
          <w:spacing w:val="-3"/>
          <w:w w:val="100"/>
        </w:rPr>
        <w:t>烟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色味</w:t>
      </w:r>
      <w:r>
        <w:rPr>
          <w:rFonts w:hint="eastAsia" w:ascii="宋体" w:hAnsi="宋体" w:eastAsia="宋体"/>
          <w:w w:val="100"/>
        </w:rPr>
        <w:t>俱淡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4</w:t>
      </w:r>
      <w:r>
        <w:rPr>
          <w:w w:val="100"/>
        </w:rPr>
        <w:t>8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claret ['klærət] n.  </w:t>
      </w:r>
      <w:r>
        <w:rPr>
          <w:rFonts w:hint="eastAsia" w:ascii="宋体" w:hAnsi="宋体" w:eastAsia="宋体"/>
        </w:rPr>
        <w:t>红葡萄酒；深紫红色【词频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29808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clairvoyance [kleə'vɒɪəns] n.  </w:t>
      </w:r>
      <w:r>
        <w:rPr>
          <w:rFonts w:hint="eastAsia" w:ascii="宋体" w:hAnsi="宋体" w:eastAsia="宋体"/>
        </w:rPr>
        <w:t>千里眼；异常的洞察力透视；洞察力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clairaudient [kleər'ɔːdɪənt] adj.  </w:t>
      </w:r>
      <w:r>
        <w:rPr>
          <w:rFonts w:hint="eastAsia" w:ascii="宋体" w:hAnsi="宋体" w:eastAsia="宋体"/>
        </w:rPr>
        <w:t xml:space="preserve">有超人听力的 </w:t>
      </w:r>
      <w:r>
        <w:t xml:space="preserve">n. </w:t>
      </w:r>
      <w:r>
        <w:rPr>
          <w:rFonts w:hint="eastAsia" w:ascii="宋体" w:hAnsi="宋体" w:eastAsia="宋体"/>
        </w:rPr>
        <w:t>顺风耳，听力特别敏感者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2797"/>
        </w:tabs>
        <w:spacing w:before="0" w:after="0" w:line="240" w:lineRule="auto"/>
        <w:ind w:left="2796" w:right="0" w:hanging="884"/>
        <w:jc w:val="left"/>
        <w:rPr>
          <w:rFonts w:hint="eastAsia" w:ascii="Microsoft JhengHei" w:eastAsia="Microsoft JhengHei"/>
        </w:rPr>
      </w:pPr>
      <w:r>
        <w:pict>
          <v:group id="_x0000_s3583" o:spid="_x0000_s3583" o:spt="203" style="position:absolute;left:0pt;margin-left:63.2pt;margin-top:29.05pt;height:80.25pt;width:77pt;mso-position-horizontal-relative:page;z-index:-202752;mso-width-relative:page;mso-height-relative:page;" coordorigin="1265,582" coordsize="1540,1605">
            <o:lock v:ext="edit"/>
            <v:shape id="_x0000_s3584" o:spid="_x0000_s3584" style="position:absolute;left:1265;top:816;height:1371;width:1299;" fillcolor="#C0C0C0" filled="t" stroked="f" coordorigin="1265,816" coordsize="1299,1371" path="m1646,1847l1638,1839,1579,1913,1543,1959,1511,1999,1506,1922,1497,1843,1492,1809,1485,1761,1469,1679,1474,1668,1479,1658,1484,1647,1414,1658,1429,1694,1440,1729,1448,1762,1454,1790,1400,1852,1360,1898,1354,1842,1346,1784,1337,1723,1324,1660,1327,1649,1331,1639,1334,1628,1265,1643,1280,1677,1295,1714,1308,1757,1322,1805,1333,1852,1337,1889,1334,1915,1326,1932,1387,1951,1388,1937,1393,1922,1401,1904,1404,1898,1412,1883,1424,1862,1436,1843,1448,1826,1461,1809,1470,1852,1476,1891,1481,1927,1484,1959,1486,1988,1484,2013,1479,2033,1471,2048,1530,2064,1535,2044,1544,2022,1554,1999,1555,1998,1568,1972,1581,1950,1605,1913,1624,1882,1646,1847m1724,1917l1712,1913,1685,1972,1662,2022,1642,2063,1625,2096,1611,2124,1598,2146,1588,2162,1581,2174,1644,2187,1647,2156,1661,2101,1687,2021,1724,1917m2011,1365l2009,1350,2004,1339,1992,1323,1974,1301,1950,1274,1946,1276,1943,1278,1939,1280,1950,1310,1958,1337,1961,1361,1960,1382,1958,1400,1960,1411,1962,1413,1964,1415,1973,1415,1984,1409,1992,1405,2000,1396,2007,1386,2011,1377,2011,1365m2088,1743l2087,1728,2083,1713,2083,1710,2071,1712,2060,1713,2050,1711,2040,1706,2029,1700,2012,1688,1991,1670,1965,1647,1961,1651,1958,1654,1954,1658,1980,1686,2001,1709,2016,1726,2026,1738,2032,1748,2034,1756,2035,1757,2033,1766,2028,1774,1891,1911,1874,1924,1857,1928,1841,1924,1825,1913,1765,1852,1709,1797,1722,1784,1815,1691,1872,1634,1881,1644,1899,1662,1903,1649,1908,1634,1910,1628,1914,1617,1897,1603,1871,1578,1859,1566,1859,1622,1790,1691,1764,1666,1764,1717,1697,1784,1608,1696,1596,1683,1606,1672,1663,1616,1714,1666,1764,1717,1764,1666,1714,1616,1688,1590,1705,1573,1758,1521,1859,1622,1859,1566,1836,1544,1813,1521,1792,1499,1796,1470,1745,1470,1745,1508,1680,1573,1674,1545,1669,1518,1667,1502,1667,1586,1583,1670,1572,1671,1562,1672,1551,1672,1545,1636,1539,1603,1532,1575,1526,1550,1543,1533,1590,1486,1623,1453,1634,1486,1656,1553,1667,1586,1667,1502,1666,1493,1665,1470,1665,1453,1665,1448,1666,1432,1670,1416,1678,1403,1608,1400,1608,1443,1564,1486,1518,1533,1514,1519,1510,1504,1505,1486,1499,1468,1502,1458,1504,1448,1507,1438,1438,1453,1455,1485,1471,1521,1487,1560,1503,1603,1516,1649,1524,1697,1529,1746,1530,1795,1543,1795,1548,1772,1551,1748,1553,1723,1554,1696,1710,1852,1809,1950,1832,1968,1855,1974,1877,1969,1899,1953,1924,1928,2000,1852,2061,1790,2070,1782,2080,1767,2085,1756,2088,1743m2093,1156l2093,1122,2089,1114,2072,1097,2064,1093,2054,1091,2036,1094,2011,1099,1977,1107,1977,1116,2000,1121,2022,1128,2041,1137,2059,1148,2076,1160,2087,1162,2093,1156m2255,821l2199,818,2180,816,2180,859,2049,989,2007,1032,2006,1020,2004,1009,2000,1001,1994,994,1990,989,1973,981,1964,980,1948,983,1926,989,1897,998,1897,1006,1924,1014,1948,1023,1970,1034,1990,1048,1916,1122,1821,1217,1796,1196,1787,1204,1804,1231,1816,1256,1824,1278,1828,1299,1830,1318,1832,1329,1836,1333,1838,1335,1840,1333,1849,1333,1861,1320,1870,1303,1874,1295,1876,1285,1872,1276,1867,1268,1859,1258,1848,1245,1834,1230,1846,1217,2032,1032,2194,869,2200,889,2212,928,2218,947,2221,947,2225,946,2228,945,2227,900,2231,869,2232,864,2242,838,2255,821m2325,1127l2324,1112,2323,1107,2310,1111,2298,1112,2288,1110,2279,1105,2269,1098,2258,1090,2246,1080,2232,1067,2224,1076,2238,1093,2250,1109,2260,1121,2266,1131,2274,1143,2272,1154,2266,1164,2163,1268,2147,1282,2136,1291,2129,1296,2127,1295,2132,1278,2139,1258,2149,1222,2157,1187,2163,1154,2167,1121,2172,1087,2176,1048,2180,1006,2191,989,2197,981,2127,975,2132,1016,2133,1057,2131,1098,2127,1139,2122,1180,2116,1217,2109,1249,2101,1278,2030,1207,2032,1195,2034,1183,2036,1171,1965,1200,1984,1217,2003,1235,2023,1255,2087,1318,2065,1370,2041,1420,2014,1469,1986,1516,1994,1521,2030,1471,2062,1424,2088,1379,2110,1337,2123,1346,2133,1344,2140,1337,2181,1296,2201,1276,2283,1194,2305,1170,2320,1148,2325,1127m2384,1000l2378,989,2369,981,2361,977,2351,973,2339,971,2325,970,2308,973,2286,979,2258,987,2226,998,2227,1001,2227,1005,2228,1008,2267,1010,2300,1014,2328,1021,2350,1029,2367,1038,2378,1040,2382,1036,2384,1034,2384,1000m2563,1280l2540,1260,2515,1236,2487,1208,2456,1177,2456,1166,2457,1156,2458,1145,2388,1169,2407,1185,2433,1209,2465,1241,2504,1280,2382,1403,2316,1337,2279,1299,2281,1287,2285,1263,2245,1278,2211,1291,2234,1312,2266,1342,2306,1382,2355,1430,2236,1548,2158,1470,2161,1459,2163,1449,2165,1438,2095,1466,2116,1484,2141,1508,2169,1535,2201,1567,2199,1575,2198,1584,2196,1592,2210,1592,2249,1590,2249,1561,2262,1548,2407,1403,2517,1293,2542,1318,2547,1309,2556,1293,2563,1280e">
              <v:path arrowok="t"/>
              <v:fill on="t" opacity="32896f" focussize="0,0"/>
              <v:stroke on="f"/>
              <v:imagedata o:title=""/>
              <o:lock v:ext="edit"/>
            </v:shape>
            <v:shape id="_x0000_s3585" o:spid="_x0000_s3585" o:spt="75" type="#_x0000_t75" style="position:absolute;left:2623;top:582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bookmarkStart w:id="258" w:name="_bookmark86"/>
      <w:bookmarkEnd w:id="258"/>
      <w:bookmarkStart w:id="259" w:name="_bookmark86"/>
      <w:bookmarkEnd w:id="259"/>
      <w:bookmarkStart w:id="260" w:name="287. -pet(it)- = -pit- = -peat- 追求"/>
      <w:bookmarkEnd w:id="260"/>
      <w:r>
        <w:t>-pet(it)- = -pit- = -peat-</w:t>
      </w:r>
      <w:r>
        <w:rPr>
          <w:spacing w:val="73"/>
        </w:rPr>
        <w:t xml:space="preserve"> </w:t>
      </w:r>
      <w:r>
        <w:rPr>
          <w:rFonts w:hint="eastAsia" w:ascii="Microsoft JhengHei" w:eastAsia="Microsoft JhengHei"/>
        </w:rPr>
        <w:t>追求</w:t>
      </w:r>
    </w:p>
    <w:p>
      <w:pPr>
        <w:pStyle w:val="3"/>
        <w:spacing w:before="361"/>
        <w:rPr>
          <w:rFonts w:hint="eastAsia" w:ascii="宋体" w:eastAsia="宋体"/>
        </w:rPr>
      </w:pPr>
      <w:r>
        <w:rPr>
          <w:rFonts w:hint="eastAsia" w:ascii="宋体" w:eastAsia="宋体"/>
        </w:rPr>
        <w:t>【词源】前者来源于拉丁语</w:t>
      </w:r>
      <w:r>
        <w:rPr>
          <w:rFonts w:hint="eastAsia" w:ascii="宋体" w:eastAsia="宋体"/>
          <w:spacing w:val="-57"/>
        </w:rPr>
        <w:t xml:space="preserve"> </w:t>
      </w:r>
      <w:r>
        <w:t xml:space="preserve">petere </w:t>
      </w:r>
      <w:r>
        <w:rPr>
          <w:rFonts w:hint="eastAsia" w:ascii="宋体" w:eastAsia="宋体"/>
        </w:rPr>
        <w:t>寻找，后者是此词的动名词词干，用以构成相应的名词或形容词。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【引申】追求</w:t>
      </w:r>
      <w:r>
        <w:t>/</w:t>
      </w:r>
      <w:r>
        <w:rPr>
          <w:rFonts w:hint="eastAsia" w:ascii="宋体" w:eastAsia="宋体"/>
        </w:rPr>
        <w:t>请求</w:t>
      </w:r>
      <w:r>
        <w:t>/</w:t>
      </w:r>
      <w:r>
        <w:rPr>
          <w:rFonts w:hint="eastAsia" w:ascii="宋体" w:eastAsia="宋体"/>
        </w:rPr>
        <w:t>寻找</w:t>
      </w:r>
    </w:p>
    <w:p>
      <w:pPr>
        <w:pStyle w:val="3"/>
        <w:spacing w:before="177" w:line="516" w:lineRule="auto"/>
        <w:ind w:right="3648"/>
        <w:rPr>
          <w:rFonts w:hint="eastAsia" w:ascii="宋体" w:hAnsi="宋体" w:eastAsia="宋体"/>
        </w:rPr>
      </w:pPr>
      <w:r>
        <w:rPr>
          <w:w w:val="100"/>
        </w:rPr>
        <w:t>appe</w:t>
      </w:r>
      <w:r>
        <w:rPr>
          <w:spacing w:val="-2"/>
          <w:w w:val="100"/>
        </w:rPr>
        <w:t>tit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w w:val="100"/>
        </w:rPr>
        <w:t>p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食欲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嗜好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52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M</w:t>
      </w:r>
      <w:r>
        <w:rPr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appetitive ['æpɪ,taɪtɪv] adj. </w:t>
      </w:r>
      <w:r>
        <w:rPr>
          <w:rFonts w:hint="eastAsia" w:ascii="宋体" w:hAnsi="宋体" w:eastAsia="宋体"/>
        </w:rPr>
        <w:t xml:space="preserve">食欲的；有食欲的；开胃的【词频 </w:t>
      </w:r>
      <w:r>
        <w:t>49408</w:t>
      </w:r>
      <w:r>
        <w:rPr>
          <w:rFonts w:hint="eastAsia" w:ascii="宋体" w:hAnsi="宋体" w:eastAsia="宋体"/>
        </w:rPr>
        <w:t xml:space="preserve">】 </w:t>
      </w:r>
      <w:r>
        <w:t xml:space="preserve">appetizer ['æpɪtaɪzə] n.  </w:t>
      </w:r>
      <w:r>
        <w:rPr>
          <w:rFonts w:hint="eastAsia" w:ascii="宋体" w:hAnsi="宋体" w:eastAsia="宋体"/>
        </w:rPr>
        <w:t>开胃物，开胃食品【词频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9458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appetising ['æpitaiziŋ] adj. </w:t>
      </w:r>
      <w:r>
        <w:rPr>
          <w:rFonts w:hint="eastAsia" w:ascii="宋体" w:hAnsi="宋体" w:eastAsia="宋体"/>
        </w:rPr>
        <w:t>开胃的，增进食欲的【</w:t>
      </w:r>
      <w:r>
        <w:t>X8M3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179"/>
        <w:rPr>
          <w:rFonts w:hint="eastAsia" w:ascii="宋体" w:hAnsi="宋体" w:eastAsia="宋体"/>
        </w:rPr>
      </w:pPr>
      <w:r>
        <w:t xml:space="preserve">appetizing ['æpə'taɪzɪŋ] adj. </w:t>
      </w:r>
      <w:r>
        <w:rPr>
          <w:rFonts w:hint="eastAsia" w:ascii="宋体" w:hAnsi="宋体" w:eastAsia="宋体"/>
        </w:rPr>
        <w:t xml:space="preserve">开胃的；促进食欲的【词频 </w:t>
      </w:r>
      <w:r>
        <w:t>26340</w:t>
      </w:r>
      <w:r>
        <w:rPr>
          <w:rFonts w:hint="eastAsia" w:ascii="宋体" w:hAnsi="宋体" w:eastAsia="宋体"/>
        </w:rPr>
        <w:t xml:space="preserve">】 </w:t>
      </w:r>
      <w:r>
        <w:t xml:space="preserve">unappetizing ['ʌn'æpitaiziŋ] adj. </w:t>
      </w:r>
      <w:r>
        <w:rPr>
          <w:rFonts w:hint="eastAsia" w:ascii="宋体" w:hAnsi="宋体" w:eastAsia="宋体"/>
        </w:rPr>
        <w:t xml:space="preserve">引不起食欲的【词频 </w:t>
      </w:r>
      <w:r>
        <w:t>47698</w:t>
      </w:r>
      <w:r>
        <w:rPr>
          <w:rFonts w:hint="eastAsia" w:ascii="宋体" w:hAnsi="宋体" w:eastAsia="宋体"/>
        </w:rPr>
        <w:t xml:space="preserve">】 </w:t>
      </w:r>
      <w:r>
        <w:t xml:space="preserve">appetence ['æpitənsi] n. </w:t>
      </w:r>
      <w:r>
        <w:rPr>
          <w:rFonts w:hint="eastAsia" w:ascii="宋体" w:hAnsi="宋体" w:eastAsia="宋体"/>
        </w:rPr>
        <w:t>强烈的欲望，渴望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586" o:spid="_x0000_s3586" o:spt="203" style="position:absolute;left:0pt;margin-left:144.8pt;margin-top:15.45pt;height:392.45pt;width:390.4pt;mso-position-horizontal-relative:page;z-index:-202752;mso-width-relative:page;mso-height-relative:page;" coordorigin="2896,309" coordsize="7808,7849">
            <o:lock v:ext="edit"/>
            <v:shape id="_x0000_s3587" o:spid="_x0000_s358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88" o:spid="_x0000_s358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89" o:spid="_x0000_s358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appetent ['æpitənt] adj. </w:t>
      </w:r>
      <w:r>
        <w:rPr>
          <w:rFonts w:hint="eastAsia" w:ascii="宋体" w:hAnsi="宋体" w:eastAsia="宋体"/>
        </w:rPr>
        <w:t>渴望的有欲望的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compete [kəm'piːt] vi.  </w:t>
      </w:r>
      <w:r>
        <w:rPr>
          <w:rFonts w:hint="eastAsia" w:ascii="宋体" w:hAnsi="宋体" w:eastAsia="宋体"/>
        </w:rPr>
        <w:t>竞争；比赛；对抗【词频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2076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40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3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相互</w:t>
      </w:r>
      <w:r>
        <w:rPr>
          <w:rFonts w:hint="eastAsia" w:ascii="宋体" w:hAnsi="宋体" w:eastAsia="宋体"/>
          <w:spacing w:val="-3"/>
          <w:w w:val="100"/>
        </w:rPr>
        <w:t>矛</w:t>
      </w:r>
      <w:r>
        <w:rPr>
          <w:rFonts w:hint="eastAsia" w:ascii="宋体" w:hAnsi="宋体" w:eastAsia="宋体"/>
          <w:w w:val="100"/>
        </w:rPr>
        <w:t>盾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抵</w:t>
      </w:r>
      <w:r>
        <w:rPr>
          <w:rFonts w:hint="eastAsia" w:ascii="宋体" w:hAnsi="宋体" w:eastAsia="宋体"/>
          <w:w w:val="100"/>
        </w:rPr>
        <w:t>触的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竞赛（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77</w:t>
      </w:r>
      <w:r>
        <w:rPr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tit</w:t>
      </w:r>
      <w:r>
        <w:rPr>
          <w:w w:val="100"/>
        </w:rPr>
        <w:t>or</w:t>
      </w:r>
      <w:r>
        <w:rPr>
          <w:spacing w:val="-1"/>
        </w:rPr>
        <w:t xml:space="preserve"> </w:t>
      </w:r>
      <w:r>
        <w:rPr>
          <w:spacing w:val="-1"/>
          <w:w w:val="100"/>
        </w:rPr>
        <w:t>[k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竞争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对</w:t>
      </w:r>
      <w:r>
        <w:rPr>
          <w:rFonts w:hint="eastAsia" w:ascii="宋体" w:hAnsi="宋体" w:eastAsia="宋体"/>
          <w:w w:val="100"/>
        </w:rPr>
        <w:t>手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32</w:t>
      </w:r>
      <w:r>
        <w:rPr>
          <w:spacing w:val="-3"/>
          <w:w w:val="100"/>
        </w:rPr>
        <w:t>80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B</w:t>
      </w:r>
      <w:r>
        <w:rPr>
          <w:w w:val="100"/>
        </w:rPr>
        <w:t>5M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competition [ˌkɒmpəˈtɪʃn] n.  </w:t>
      </w:r>
      <w:r>
        <w:rPr>
          <w:rFonts w:hint="eastAsia" w:ascii="宋体" w:hAnsi="宋体" w:eastAsia="宋体"/>
        </w:rPr>
        <w:t>竞争；比赛，竞赛【词频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1349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07"/>
        <w:rPr>
          <w:rFonts w:hint="eastAsia" w:ascii="宋体" w:hAnsi="宋体" w:eastAsia="宋体"/>
        </w:rPr>
      </w:pP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m</w:t>
      </w:r>
      <w:r>
        <w:rPr>
          <w:spacing w:val="-5"/>
          <w:w w:val="100"/>
        </w:rPr>
        <w:t>'</w:t>
      </w:r>
      <w:r>
        <w:rPr>
          <w:w w:val="100"/>
        </w:rPr>
        <w:t>pe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ɪt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v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adj.</w:t>
      </w:r>
      <w:r>
        <w:t xml:space="preserve">  </w:t>
      </w:r>
      <w:r>
        <w:rPr>
          <w:rFonts w:hint="eastAsia" w:ascii="宋体" w:hAnsi="宋体" w:eastAsia="宋体"/>
          <w:w w:val="100"/>
        </w:rPr>
        <w:t>竞</w:t>
      </w:r>
      <w:r>
        <w:rPr>
          <w:rFonts w:hint="eastAsia" w:ascii="宋体" w:hAnsi="宋体" w:eastAsia="宋体"/>
          <w:spacing w:val="-3"/>
          <w:w w:val="100"/>
        </w:rPr>
        <w:t>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比</w:t>
      </w:r>
      <w:r>
        <w:rPr>
          <w:rFonts w:hint="eastAsia" w:ascii="宋体" w:hAnsi="宋体" w:eastAsia="宋体"/>
          <w:spacing w:val="-3"/>
          <w:w w:val="100"/>
        </w:rPr>
        <w:t>赛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求</w:t>
      </w:r>
      <w:r>
        <w:rPr>
          <w:rFonts w:hint="eastAsia" w:ascii="宋体" w:hAnsi="宋体" w:eastAsia="宋体"/>
          <w:spacing w:val="-3"/>
          <w:w w:val="100"/>
        </w:rPr>
        <w:t>胜</w:t>
      </w:r>
      <w:r>
        <w:rPr>
          <w:rFonts w:hint="eastAsia" w:ascii="宋体" w:hAnsi="宋体" w:eastAsia="宋体"/>
          <w:w w:val="100"/>
        </w:rPr>
        <w:t>心切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32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uncompetitive [ʌnkəm'petɪtɪv] adj.  </w:t>
      </w:r>
      <w:r>
        <w:rPr>
          <w:rFonts w:hint="eastAsia" w:ascii="宋体" w:hAnsi="宋体" w:eastAsia="宋体"/>
        </w:rPr>
        <w:t>无竞争力的【词频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35916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83"/>
        <w:rPr>
          <w:rFonts w:hint="eastAsia" w:ascii="宋体" w:hAnsi="宋体" w:eastAsia="宋体"/>
        </w:rPr>
      </w:pPr>
      <w:r>
        <w:t xml:space="preserve">competitively [kəm'petitivli]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有竞争力地；好竞争地【词频</w:t>
      </w:r>
      <w:r>
        <w:rPr>
          <w:rFonts w:hint="eastAsia" w:ascii="宋体" w:hAnsi="宋体" w:eastAsia="宋体"/>
          <w:spacing w:val="-51"/>
        </w:rPr>
        <w:t xml:space="preserve"> </w:t>
      </w:r>
      <w:r>
        <w:t>20514</w:t>
      </w:r>
      <w:r>
        <w:rPr>
          <w:rFonts w:hint="eastAsia" w:ascii="宋体" w:hAnsi="宋体" w:eastAsia="宋体"/>
        </w:rPr>
        <w:t xml:space="preserve">】 </w:t>
      </w:r>
      <w:r>
        <w:t xml:space="preserve">competitiveness [kəm'petətɪvnɪs] n. </w:t>
      </w:r>
      <w:r>
        <w:rPr>
          <w:rFonts w:hint="eastAsia" w:ascii="宋体" w:hAnsi="宋体" w:eastAsia="宋体"/>
        </w:rPr>
        <w:t xml:space="preserve">竞争力，好竞争【词频 </w:t>
      </w:r>
      <w:r>
        <w:t>8258</w:t>
      </w:r>
      <w:r>
        <w:rPr>
          <w:rFonts w:hint="eastAsia" w:ascii="宋体" w:hAnsi="宋体" w:eastAsia="宋体"/>
        </w:rPr>
        <w:t xml:space="preserve">】 </w:t>
      </w:r>
      <w:r>
        <w:t xml:space="preserve">hypercompetitive [ˈhaɪpə(r)kəm'petɪtɪv] adj. </w:t>
      </w:r>
      <w:r>
        <w:rPr>
          <w:rFonts w:hint="eastAsia" w:ascii="宋体" w:hAnsi="宋体" w:eastAsia="宋体"/>
        </w:rPr>
        <w:t xml:space="preserve">超竞争的【词频 </w:t>
      </w:r>
      <w:r>
        <w:t>46494</w:t>
      </w:r>
      <w:r>
        <w:rPr>
          <w:rFonts w:hint="eastAsia" w:ascii="宋体" w:hAnsi="宋体" w:eastAsia="宋体"/>
        </w:rPr>
        <w:t xml:space="preserve">】 </w:t>
      </w:r>
      <w:r>
        <w:t xml:space="preserve">ultra-competitive [ˈʌltrə-kəm'petɪtɪv] adj.  </w:t>
      </w:r>
      <w:r>
        <w:rPr>
          <w:rFonts w:hint="eastAsia" w:ascii="宋体" w:hAnsi="宋体" w:eastAsia="宋体"/>
        </w:rPr>
        <w:t>超竞争的【词频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50161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63"/>
        <w:rPr>
          <w:rFonts w:hint="eastAsia" w:ascii="宋体" w:hAnsi="宋体" w:eastAsia="宋体"/>
        </w:rPr>
      </w:pPr>
      <w:r>
        <w:t xml:space="preserve">anti-competitive [,æntikəm'pɛtɪtɪv] adj. </w:t>
      </w:r>
      <w:r>
        <w:rPr>
          <w:rFonts w:hint="eastAsia" w:ascii="宋体" w:hAnsi="宋体" w:eastAsia="宋体"/>
        </w:rPr>
        <w:t xml:space="preserve">反竞争的【词频 </w:t>
      </w:r>
      <w:r>
        <w:t>25134</w:t>
      </w:r>
      <w:r>
        <w:rPr>
          <w:rFonts w:hint="eastAsia" w:ascii="宋体" w:hAnsi="宋体" w:eastAsia="宋体"/>
        </w:rPr>
        <w:t xml:space="preserve">】 </w:t>
      </w:r>
      <w:r>
        <w:t xml:space="preserve">pre-competition [pri:ˌkɒmpəˈtɪʃn] adj.  </w:t>
      </w:r>
      <w:r>
        <w:rPr>
          <w:rFonts w:hint="eastAsia" w:ascii="宋体" w:hAnsi="宋体" w:eastAsia="宋体"/>
        </w:rPr>
        <w:t>赛前的【词频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46922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51"/>
        <w:rPr>
          <w:rFonts w:hint="eastAsia" w:ascii="宋体" w:hAnsi="宋体" w:eastAsia="宋体"/>
        </w:rPr>
      </w:pPr>
      <w:r>
        <w:pict>
          <v:group id="_x0000_s3590" o:spid="_x0000_s3590" o:spt="203" style="position:absolute;left:0pt;margin-left:63.2pt;margin-top:1.7pt;height:80.25pt;width:77pt;mso-position-horizontal-relative:page;z-index:-202752;mso-width-relative:page;mso-height-relative:page;" coordorigin="1265,35" coordsize="1540,1605">
            <o:lock v:ext="edit"/>
            <v:shape id="_x0000_s3591" o:spid="_x0000_s359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592" o:spid="_x0000_s359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pro-competitive [prəʊkəm'petɪtɪv] adj. </w:t>
      </w:r>
      <w:r>
        <w:rPr>
          <w:rFonts w:hint="eastAsia" w:ascii="宋体" w:hAnsi="宋体" w:eastAsia="宋体"/>
        </w:rPr>
        <w:t xml:space="preserve">促进竞争的；利于竞争的【词频 </w:t>
      </w:r>
      <w:r>
        <w:t>48812</w:t>
      </w:r>
      <w:r>
        <w:rPr>
          <w:rFonts w:hint="eastAsia" w:ascii="宋体" w:hAnsi="宋体" w:eastAsia="宋体"/>
        </w:rPr>
        <w:t xml:space="preserve">】 </w:t>
      </w:r>
      <w:r>
        <w:t xml:space="preserve">non-competitive [nɒnkəm'petɪtɪv] n.  </w:t>
      </w:r>
      <w:r>
        <w:rPr>
          <w:rFonts w:hint="eastAsia" w:ascii="宋体" w:hAnsi="宋体" w:eastAsia="宋体"/>
        </w:rPr>
        <w:t>非竞争性【词频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24287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62"/>
        <w:rPr>
          <w:rFonts w:hint="eastAsia" w:ascii="宋体" w:hAnsi="宋体" w:eastAsia="宋体"/>
        </w:rPr>
      </w:pPr>
      <w:r>
        <w:t xml:space="preserve">cost-competitive [kɒst-kəm'petɪtɪv] adj.  </w:t>
      </w:r>
      <w:r>
        <w:rPr>
          <w:rFonts w:hint="eastAsia" w:ascii="宋体" w:hAnsi="宋体" w:eastAsia="宋体"/>
        </w:rPr>
        <w:t xml:space="preserve">有成本竞争力的【词频 </w:t>
      </w:r>
      <w:r>
        <w:t>45940</w:t>
      </w:r>
      <w:r>
        <w:rPr>
          <w:rFonts w:hint="eastAsia" w:ascii="宋体" w:hAnsi="宋体" w:eastAsia="宋体"/>
        </w:rPr>
        <w:t xml:space="preserve">】 </w:t>
      </w:r>
      <w:r>
        <w:t xml:space="preserve">competent ['kɒmpɪt(ə)nt] adj. </w:t>
      </w:r>
      <w:r>
        <w:rPr>
          <w:rFonts w:hint="eastAsia" w:ascii="宋体" w:hAnsi="宋体" w:eastAsia="宋体"/>
        </w:rPr>
        <w:t xml:space="preserve">胜任的；有能力的；能干的；足够的【词频 </w:t>
      </w:r>
      <w:r>
        <w:t>5870</w:t>
      </w:r>
      <w:r>
        <w:rPr>
          <w:rFonts w:hint="eastAsia" w:ascii="宋体" w:hAnsi="宋体" w:eastAsia="宋体"/>
        </w:rPr>
        <w:t xml:space="preserve">】 </w:t>
      </w:r>
      <w:r>
        <w:t xml:space="preserve">competently ['kɑmpətəntli]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胜任地；适合地【词频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26281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incompetent [ɪn'kɒmpɪt(ə)nt] adj. </w:t>
      </w:r>
      <w:r>
        <w:rPr>
          <w:rFonts w:hint="eastAsia" w:ascii="宋体" w:hAnsi="宋体" w:eastAsia="宋体"/>
        </w:rPr>
        <w:t>无能力的，不胜任的；不合适的；不适当的；无力的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413" w:firstLine="2521"/>
        <w:rPr>
          <w:rFonts w:hint="eastAsia" w:ascii="宋体" w:hAnsi="宋体" w:eastAsia="宋体"/>
        </w:rPr>
      </w:pPr>
      <w:r>
        <w:t xml:space="preserve">n. </w:t>
      </w:r>
      <w:r>
        <w:rPr>
          <w:rFonts w:hint="eastAsia" w:ascii="宋体" w:hAnsi="宋体" w:eastAsia="宋体"/>
        </w:rPr>
        <w:t xml:space="preserve">无能力者【词频 </w:t>
      </w:r>
      <w:r>
        <w:t>41589</w:t>
      </w:r>
      <w:r>
        <w:rPr>
          <w:rFonts w:hint="eastAsia" w:ascii="宋体" w:hAnsi="宋体" w:eastAsia="宋体"/>
        </w:rPr>
        <w:t>，</w:t>
      </w:r>
      <w:r>
        <w:t>9998</w:t>
      </w:r>
      <w:r>
        <w:rPr>
          <w:rFonts w:hint="eastAsia" w:ascii="宋体" w:hAnsi="宋体" w:eastAsia="宋体"/>
        </w:rPr>
        <w:t xml:space="preserve">】 </w:t>
      </w:r>
      <w:r>
        <w:t xml:space="preserve">incompetently [ɪn'kɑmpətəntli] adv.  </w:t>
      </w:r>
      <w:r>
        <w:rPr>
          <w:rFonts w:hint="eastAsia" w:ascii="宋体" w:hAnsi="宋体" w:eastAsia="宋体"/>
        </w:rPr>
        <w:t xml:space="preserve">无能力地；不胜任地【词频 </w:t>
      </w:r>
      <w:r>
        <w:t>49616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9"/>
        <w:rPr>
          <w:rFonts w:hint="eastAsia" w:ascii="宋体" w:hAnsi="宋体" w:eastAsia="宋体"/>
        </w:rPr>
      </w:pPr>
      <w:r>
        <w:pict>
          <v:group id="_x0000_s3593" o:spid="_x0000_s3593" o:spt="203" style="position:absolute;left:0pt;margin-left:144.8pt;margin-top:46.65pt;height:392.45pt;width:390.4pt;mso-position-horizontal-relative:page;z-index:-202752;mso-width-relative:page;mso-height-relative:page;" coordorigin="2896,933" coordsize="7808,7849">
            <o:lock v:ext="edit"/>
            <v:shape id="_x0000_s3594" o:spid="_x0000_s3594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595" o:spid="_x0000_s3595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596" o:spid="_x0000_s3596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competence ['kɒmpɪt(ə)ns] n. </w:t>
      </w:r>
      <w:r>
        <w:rPr>
          <w:rFonts w:hint="eastAsia" w:ascii="宋体" w:hAnsi="宋体" w:eastAsia="宋体"/>
        </w:rPr>
        <w:t xml:space="preserve">能力，胜任；权限；作证能力；足以过舒适生活的收入【词频 </w:t>
      </w:r>
      <w:r>
        <w:t>5245</w:t>
      </w:r>
      <w:r>
        <w:rPr>
          <w:rFonts w:hint="eastAsia" w:ascii="宋体" w:hAnsi="宋体" w:eastAsia="宋体"/>
        </w:rPr>
        <w:t xml:space="preserve">】 </w:t>
      </w:r>
      <w:r>
        <w:t xml:space="preserve">incompetence [ɪn'kɒmpɪt(ə)ns] n. </w:t>
      </w:r>
      <w:r>
        <w:rPr>
          <w:rFonts w:hint="eastAsia" w:ascii="宋体" w:hAnsi="宋体" w:eastAsia="宋体"/>
        </w:rPr>
        <w:t xml:space="preserve">无资格，不胜任；无能力；不适当；不熟练【词频 </w:t>
      </w:r>
      <w:r>
        <w:rPr>
          <w:spacing w:val="-3"/>
        </w:rPr>
        <w:t>12311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</w:t>
      </w:r>
      <w:r>
        <w:rPr>
          <w:spacing w:val="1"/>
          <w:w w:val="100"/>
        </w:rPr>
        <w:t>c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2"/>
          <w:w w:val="100"/>
        </w:rPr>
        <w:t>ɒ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s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能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e</w:t>
      </w:r>
      <w:r>
        <w:rPr>
          <w:w w:val="100"/>
        </w:rPr>
        <w:t>nc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；资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enc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4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</w:t>
      </w:r>
      <w:r>
        <w:rPr>
          <w:spacing w:val="-3"/>
          <w:w w:val="100"/>
        </w:rPr>
        <w:t>4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incompetency [in'kɔmpitəns,-tənsi] n.  </w:t>
      </w:r>
      <w:r>
        <w:rPr>
          <w:rFonts w:hint="eastAsia" w:ascii="宋体" w:hAnsi="宋体" w:eastAsia="宋体"/>
        </w:rPr>
        <w:t>无能力；不胜任；不适当【词频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44770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88"/>
        <w:rPr>
          <w:rFonts w:hint="eastAsia" w:ascii="宋体" w:hAnsi="宋体" w:eastAsia="宋体"/>
        </w:rPr>
      </w:pPr>
      <w:r>
        <w:t xml:space="preserve">competency-based ['kɒmpɪtənsɪ-beɪst]] adj. </w:t>
      </w:r>
      <w:r>
        <w:rPr>
          <w:rFonts w:hint="eastAsia" w:ascii="宋体" w:hAnsi="宋体" w:eastAsia="宋体"/>
        </w:rPr>
        <w:t xml:space="preserve">能力本位的【词频 </w:t>
      </w:r>
      <w:r>
        <w:t>40910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pɜ</w:t>
      </w:r>
      <w:r>
        <w:rPr>
          <w:spacing w:val="-2"/>
          <w:w w:val="100"/>
        </w:rPr>
        <w:t>ː</w:t>
      </w:r>
      <w:r>
        <w:rPr>
          <w:w w:val="100"/>
        </w:rPr>
        <w:t>p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tj</w:t>
      </w:r>
      <w:r>
        <w:rPr>
          <w:w w:val="100"/>
        </w:rPr>
        <w:t>u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永恒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268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528"/>
        <w:rPr>
          <w:rFonts w:hint="eastAsia" w:ascii="宋体" w:hAnsi="宋体" w:eastAsia="宋体"/>
        </w:rPr>
      </w:pPr>
      <w:r>
        <w:t xml:space="preserve">perpetual [pə'petʃʊəl] adj. </w:t>
      </w:r>
      <w:r>
        <w:rPr>
          <w:rFonts w:hint="eastAsia" w:ascii="宋体" w:hAnsi="宋体" w:eastAsia="宋体"/>
        </w:rPr>
        <w:t xml:space="preserve">永久的；不断的；四季开花的；无期限的【词频 </w:t>
      </w:r>
      <w:r>
        <w:t>8938</w:t>
      </w:r>
      <w:r>
        <w:rPr>
          <w:rFonts w:hint="eastAsia" w:ascii="宋体" w:hAnsi="宋体" w:eastAsia="宋体"/>
        </w:rPr>
        <w:t xml:space="preserve">】 </w:t>
      </w:r>
      <w:r>
        <w:t xml:space="preserve">perpetually [pɚ'pɛtʃʊəli] adv.  </w:t>
      </w:r>
      <w:r>
        <w:rPr>
          <w:rFonts w:hint="eastAsia" w:ascii="宋体" w:hAnsi="宋体" w:eastAsia="宋体"/>
        </w:rPr>
        <w:t xml:space="preserve">永恒地，持久地【词频 </w:t>
      </w:r>
      <w:r>
        <w:t>13516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t xml:space="preserve">perpetuate [pə'petʃʊeɪt] vt. </w:t>
      </w:r>
      <w:r>
        <w:rPr>
          <w:rFonts w:hint="eastAsia" w:ascii="宋体" w:hAnsi="宋体" w:eastAsia="宋体"/>
        </w:rPr>
        <w:t xml:space="preserve">使不朽；保持 </w:t>
      </w:r>
      <w:r>
        <w:t xml:space="preserve">adj. </w:t>
      </w:r>
      <w:r>
        <w:rPr>
          <w:rFonts w:hint="eastAsia" w:ascii="宋体" w:hAnsi="宋体" w:eastAsia="宋体"/>
        </w:rPr>
        <w:t xml:space="preserve">长存的【词频 </w:t>
      </w:r>
      <w:r>
        <w:t>7776</w:t>
      </w:r>
      <w:r>
        <w:rPr>
          <w:rFonts w:hint="eastAsia" w:ascii="宋体" w:hAnsi="宋体" w:eastAsia="宋体"/>
        </w:rPr>
        <w:t xml:space="preserve">】 </w:t>
      </w:r>
      <w:r>
        <w:t xml:space="preserve">perpetuation [pɚ,pɛtʃʊ'eʃən] n.  </w:t>
      </w:r>
      <w:r>
        <w:rPr>
          <w:rFonts w:hint="eastAsia" w:ascii="宋体" w:hAnsi="宋体" w:eastAsia="宋体"/>
        </w:rPr>
        <w:t>不朽，永存【词频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21567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20"/>
        <w:rPr>
          <w:rFonts w:hint="eastAsia" w:ascii="宋体" w:hAnsi="宋体" w:eastAsia="宋体"/>
        </w:rPr>
      </w:pPr>
      <w:r>
        <w:t xml:space="preserve">self-perpetuating ['selfpə'petʃueitiŋ] adj. </w:t>
      </w:r>
      <w:r>
        <w:rPr>
          <w:rFonts w:hint="eastAsia" w:ascii="宋体" w:hAnsi="宋体" w:eastAsia="宋体"/>
        </w:rPr>
        <w:t xml:space="preserve">能使自身永久存在的【词频 </w:t>
      </w:r>
      <w:r>
        <w:t>30108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t xml:space="preserve"> </w:t>
      </w:r>
      <w:r>
        <w:rPr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p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3"/>
          <w:w w:val="100"/>
        </w:rPr>
        <w:t>力</w:t>
      </w:r>
      <w:r>
        <w:rPr>
          <w:rFonts w:hint="eastAsia" w:ascii="宋体" w:hAnsi="宋体" w:eastAsia="宋体"/>
          <w:w w:val="100"/>
        </w:rPr>
        <w:t>；促</w:t>
      </w:r>
      <w:r>
        <w:rPr>
          <w:rFonts w:hint="eastAsia" w:ascii="宋体" w:hAnsi="宋体" w:eastAsia="宋体"/>
          <w:spacing w:val="-3"/>
          <w:w w:val="100"/>
        </w:rPr>
        <w:t>进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冲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petus</w:t>
      </w:r>
      <w:r>
        <w:rPr>
          <w:spacing w:val="-1"/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56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uos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,pe</w:t>
      </w:r>
      <w:r>
        <w:rPr>
          <w:spacing w:val="-2"/>
          <w:w w:val="100"/>
        </w:rPr>
        <w:t>tj</w:t>
      </w:r>
      <w:r>
        <w:rPr>
          <w:spacing w:val="1"/>
          <w:w w:val="100"/>
        </w:rPr>
        <w:t>ʊ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ɒsə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急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冲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冲</w:t>
      </w:r>
      <w:r>
        <w:rPr>
          <w:rFonts w:hint="eastAsia" w:ascii="宋体" w:hAnsi="宋体" w:eastAsia="宋体"/>
          <w:w w:val="100"/>
        </w:rPr>
        <w:t>力</w:t>
      </w:r>
      <w:r>
        <w:rPr>
          <w:rFonts w:hint="eastAsia" w:ascii="宋体" w:hAnsi="宋体" w:eastAsia="宋体"/>
          <w:spacing w:val="-3"/>
          <w:w w:val="100"/>
        </w:rPr>
        <w:t>，猛</w:t>
      </w:r>
      <w:r>
        <w:rPr>
          <w:rFonts w:hint="eastAsia" w:ascii="宋体" w:hAnsi="宋体" w:eastAsia="宋体"/>
          <w:w w:val="100"/>
        </w:rPr>
        <w:t>烈（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w w:val="100"/>
        </w:rPr>
        <w:t>uos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744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impetuous [ɪm'petjʊəs] adj.  </w:t>
      </w:r>
      <w:r>
        <w:rPr>
          <w:rFonts w:hint="eastAsia" w:ascii="宋体" w:hAnsi="宋体" w:eastAsia="宋体"/>
        </w:rPr>
        <w:t>冲动的；鲁莽的；猛烈的【词频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24974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76"/>
        <w:rPr>
          <w:rFonts w:hint="eastAsia" w:ascii="宋体" w:hAnsi="宋体" w:eastAsia="宋体"/>
        </w:rPr>
      </w:pPr>
      <w:r>
        <w:pict>
          <v:group id="_x0000_s3597" o:spid="_x0000_s3597" o:spt="203" style="position:absolute;left:0pt;margin-left:63.2pt;margin-top:1.7pt;height:80.25pt;width:77pt;mso-position-horizontal-relative:page;z-index:-202752;mso-width-relative:page;mso-height-relative:page;" coordorigin="1265,35" coordsize="1540,1605">
            <o:lock v:ext="edit"/>
            <v:shape id="_x0000_s3598" o:spid="_x0000_s3598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599" o:spid="_x0000_s3599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impetuously [im'petjuəsli]  adv.   </w:t>
      </w:r>
      <w:r>
        <w:rPr>
          <w:rFonts w:hint="eastAsia" w:ascii="宋体" w:hAnsi="宋体" w:eastAsia="宋体"/>
        </w:rPr>
        <w:t xml:space="preserve">性急地，激烈地【词频 </w:t>
      </w:r>
      <w:r>
        <w:t>48560</w:t>
      </w:r>
      <w:r>
        <w:rPr>
          <w:rFonts w:hint="eastAsia" w:ascii="宋体" w:hAnsi="宋体" w:eastAsia="宋体"/>
        </w:rPr>
        <w:t xml:space="preserve">】 </w:t>
      </w:r>
      <w:r>
        <w:t xml:space="preserve">petition [pɪ'tɪʃ(ə)n] n.  </w:t>
      </w:r>
      <w:r>
        <w:rPr>
          <w:rFonts w:hint="eastAsia" w:ascii="宋体" w:hAnsi="宋体" w:eastAsia="宋体"/>
        </w:rPr>
        <w:t>请愿；请愿书；祈求；</w:t>
      </w:r>
      <w:r>
        <w:t>[</w:t>
      </w:r>
      <w:r>
        <w:rPr>
          <w:rFonts w:hint="eastAsia" w:ascii="宋体" w:hAnsi="宋体" w:eastAsia="宋体"/>
        </w:rPr>
        <w:t>法</w:t>
      </w:r>
      <w:r>
        <w:t xml:space="preserve">]  </w:t>
      </w:r>
      <w:r>
        <w:rPr>
          <w:rFonts w:hint="eastAsia" w:ascii="宋体" w:hAnsi="宋体" w:eastAsia="宋体"/>
        </w:rPr>
        <w:t xml:space="preserve">诉状 </w:t>
      </w:r>
      <w:r>
        <w:t xml:space="preserve">vi. </w:t>
      </w:r>
      <w:r>
        <w:rPr>
          <w:rFonts w:hint="eastAsia" w:ascii="宋体" w:hAnsi="宋体" w:eastAsia="宋体"/>
        </w:rPr>
        <w:t>请愿；请求</w:t>
      </w:r>
    </w:p>
    <w:p>
      <w:pPr>
        <w:pStyle w:val="3"/>
        <w:ind w:left="1840"/>
        <w:rPr>
          <w:rFonts w:hint="eastAsia" w:ascii="宋体" w:eastAsia="宋体"/>
        </w:rPr>
      </w:pPr>
      <w:r>
        <w:t xml:space="preserve">vt.  </w:t>
      </w:r>
      <w:r>
        <w:rPr>
          <w:rFonts w:hint="eastAsia" w:ascii="宋体" w:eastAsia="宋体"/>
        </w:rPr>
        <w:t>请愿；请求；恳求【词频</w:t>
      </w:r>
      <w:r>
        <w:rPr>
          <w:rFonts w:hint="eastAsia" w:ascii="宋体" w:eastAsia="宋体"/>
          <w:spacing w:val="-65"/>
        </w:rPr>
        <w:t xml:space="preserve"> </w:t>
      </w:r>
      <w:r>
        <w:t>6038</w:t>
      </w:r>
      <w:r>
        <w:rPr>
          <w:rFonts w:hint="eastAsia" w:ascii="宋体" w:eastAsia="宋体"/>
        </w:rPr>
        <w:t>，</w:t>
      </w:r>
      <w:r>
        <w:t>11664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2"/>
          <w:w w:val="100"/>
        </w:rPr>
        <w:t>titi</w:t>
      </w:r>
      <w:r>
        <w:rPr>
          <w:w w:val="100"/>
        </w:rPr>
        <w:t>oner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tɪ</w:t>
      </w:r>
      <w:r>
        <w:rPr>
          <w:spacing w:val="-1"/>
          <w:w w:val="100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ɚ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请愿人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诉</w:t>
      </w:r>
      <w:r>
        <w:rPr>
          <w:rFonts w:hint="eastAsia" w:ascii="宋体" w:hAnsi="宋体" w:eastAsia="宋体"/>
          <w:spacing w:val="-3"/>
          <w:w w:val="100"/>
        </w:rPr>
        <w:t>愿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英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离婚</w:t>
      </w:r>
      <w:r>
        <w:rPr>
          <w:rFonts w:hint="eastAsia" w:ascii="宋体" w:hAnsi="宋体" w:eastAsia="宋体"/>
          <w:w w:val="100"/>
        </w:rPr>
        <w:t>案原</w:t>
      </w:r>
      <w:r>
        <w:rPr>
          <w:rFonts w:hint="eastAsia" w:ascii="宋体" w:hAnsi="宋体" w:eastAsia="宋体"/>
          <w:spacing w:val="-3"/>
          <w:w w:val="100"/>
        </w:rPr>
        <w:t>告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806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255"/>
        <w:rPr>
          <w:rFonts w:hint="eastAsia" w:ascii="宋体" w:hAnsi="宋体" w:eastAsia="宋体"/>
        </w:rPr>
      </w:pPr>
      <w:r>
        <w:rPr>
          <w:w w:val="100"/>
        </w:rPr>
        <w:t>pe</w:t>
      </w:r>
      <w:r>
        <w:rPr>
          <w:spacing w:val="-2"/>
          <w:w w:val="100"/>
        </w:rPr>
        <w:t>titi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ˈ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ʃə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2"/>
          <w:w w:val="100"/>
        </w:rPr>
        <w:t>祈</w:t>
      </w:r>
      <w:r>
        <w:rPr>
          <w:rFonts w:hint="eastAsia" w:ascii="宋体" w:hAnsi="宋体" w:eastAsia="宋体"/>
          <w:w w:val="100"/>
        </w:rPr>
        <w:t>求，</w:t>
      </w:r>
      <w:r>
        <w:rPr>
          <w:rFonts w:hint="eastAsia" w:ascii="宋体" w:hAnsi="宋体" w:eastAsia="宋体"/>
          <w:spacing w:val="-3"/>
          <w:w w:val="100"/>
        </w:rPr>
        <w:t>请</w:t>
      </w:r>
      <w:r>
        <w:rPr>
          <w:rFonts w:hint="eastAsia" w:ascii="宋体" w:hAnsi="宋体" w:eastAsia="宋体"/>
          <w:w w:val="100"/>
        </w:rPr>
        <w:t>求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请</w:t>
      </w:r>
      <w:r>
        <w:rPr>
          <w:rFonts w:hint="eastAsia" w:ascii="宋体" w:hAnsi="宋体" w:eastAsia="宋体"/>
          <w:spacing w:val="-3"/>
          <w:w w:val="100"/>
        </w:rPr>
        <w:t>愿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法</w:t>
      </w:r>
      <w:r>
        <w:rPr>
          <w:rFonts w:hint="eastAsia" w:ascii="宋体" w:hAnsi="宋体" w:eastAsia="宋体"/>
          <w:w w:val="100"/>
        </w:rPr>
        <w:t>庭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请</w:t>
      </w:r>
      <w:r>
        <w:rPr>
          <w:rFonts w:hint="eastAsia" w:ascii="宋体" w:hAnsi="宋体" w:eastAsia="宋体"/>
          <w:spacing w:val="-3"/>
          <w:w w:val="100"/>
        </w:rPr>
        <w:t>求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申</w:t>
      </w:r>
      <w:r>
        <w:rPr>
          <w:rFonts w:hint="eastAsia" w:ascii="宋体" w:hAnsi="宋体" w:eastAsia="宋体"/>
          <w:w w:val="100"/>
        </w:rPr>
        <w:t>请【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905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petitionary [pi'tiʃənəri] adj. </w:t>
      </w:r>
      <w:r>
        <w:rPr>
          <w:rFonts w:hint="eastAsia" w:ascii="宋体" w:hAnsi="宋体" w:eastAsia="宋体"/>
        </w:rPr>
        <w:t>请求的，申请的，请愿的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11"/>
        <w:rPr>
          <w:rFonts w:hint="eastAsia" w:ascii="宋体" w:hAnsi="宋体" w:eastAsia="宋体"/>
        </w:rPr>
      </w:pPr>
      <w:r>
        <w:t xml:space="preserve">repetition [repɪ'tɪʃ(ə)n] n. </w:t>
      </w:r>
      <w:r>
        <w:rPr>
          <w:rFonts w:hint="eastAsia" w:ascii="宋体" w:hAnsi="宋体" w:eastAsia="宋体"/>
        </w:rPr>
        <w:t xml:space="preserve">重复；背诵；副本【词频 </w:t>
      </w:r>
      <w:r>
        <w:t>5895</w:t>
      </w:r>
      <w:r>
        <w:rPr>
          <w:rFonts w:hint="eastAsia" w:ascii="宋体" w:hAnsi="宋体" w:eastAsia="宋体"/>
        </w:rPr>
        <w:t xml:space="preserve">】 </w:t>
      </w:r>
      <w:r>
        <w:t xml:space="preserve">repetitious [repɪ'tɪʃəs] adj. </w:t>
      </w:r>
      <w:r>
        <w:rPr>
          <w:rFonts w:hint="eastAsia" w:ascii="宋体" w:hAnsi="宋体" w:eastAsia="宋体"/>
        </w:rPr>
        <w:t xml:space="preserve">重复的；唠唠叨叨的【词频 </w:t>
      </w:r>
      <w:r>
        <w:t>28490</w:t>
      </w:r>
      <w:r>
        <w:rPr>
          <w:rFonts w:hint="eastAsia" w:ascii="宋体" w:hAnsi="宋体" w:eastAsia="宋体"/>
        </w:rPr>
        <w:t xml:space="preserve">】 </w:t>
      </w:r>
      <w:r>
        <w:t xml:space="preserve">repetitive [rɪ'petɪtɪv] adj.  </w:t>
      </w:r>
      <w:r>
        <w:rPr>
          <w:rFonts w:hint="eastAsia" w:ascii="宋体" w:hAnsi="宋体" w:eastAsia="宋体"/>
        </w:rPr>
        <w:t>重复的【词频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10364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06"/>
        <w:rPr>
          <w:rFonts w:hint="eastAsia" w:ascii="宋体" w:hAnsi="宋体" w:eastAsia="宋体"/>
        </w:rPr>
      </w:pPr>
      <w:r>
        <w:pict>
          <v:group id="_x0000_s3600" o:spid="_x0000_s3600" o:spt="203" style="position:absolute;left:0pt;margin-left:144.8pt;margin-top:15.45pt;height:392.45pt;width:390.4pt;mso-position-horizontal-relative:page;z-index:-202752;mso-width-relative:page;mso-height-relative:page;" coordorigin="2896,309" coordsize="7808,7849">
            <o:lock v:ext="edit"/>
            <v:shape id="_x0000_s3601" o:spid="_x0000_s3601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02" o:spid="_x0000_s3602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03" o:spid="_x0000_s3603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repetitively [ri'pitətivli]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重复地【词频 </w:t>
      </w:r>
      <w:r>
        <w:t>40314</w:t>
      </w:r>
      <w:r>
        <w:rPr>
          <w:rFonts w:hint="eastAsia" w:ascii="宋体" w:hAnsi="宋体" w:eastAsia="宋体"/>
        </w:rPr>
        <w:t xml:space="preserve">】 </w:t>
      </w:r>
      <w:r>
        <w:t xml:space="preserve">repetitiveness [rɪ'pɛtətɪvnɪs] n. </w:t>
      </w:r>
      <w:r>
        <w:rPr>
          <w:rFonts w:hint="eastAsia" w:ascii="宋体" w:hAnsi="宋体" w:eastAsia="宋体"/>
        </w:rPr>
        <w:t xml:space="preserve">重复【词频 </w:t>
      </w:r>
      <w:r>
        <w:t>45596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pe</w:t>
      </w:r>
      <w:r>
        <w:rPr>
          <w:spacing w:val="-1"/>
          <w:w w:val="100"/>
        </w:rPr>
        <w:t>r</w:t>
      </w:r>
      <w:r>
        <w:rPr>
          <w:w w:val="100"/>
        </w:rPr>
        <w:t>pe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pɜ</w:t>
      </w:r>
      <w:r>
        <w:rPr>
          <w:spacing w:val="-2"/>
          <w:w w:val="100"/>
        </w:rPr>
        <w:t>ː</w:t>
      </w:r>
      <w:r>
        <w:rPr>
          <w:w w:val="100"/>
        </w:rPr>
        <w:t>p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2"/>
          <w:w w:val="100"/>
        </w:rPr>
        <w:t>犯</w:t>
      </w:r>
      <w:r>
        <w:rPr>
          <w:rFonts w:hint="eastAsia" w:ascii="宋体" w:hAnsi="宋体" w:eastAsia="宋体"/>
          <w:w w:val="100"/>
        </w:rPr>
        <w:t>（罪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做</w:t>
      </w:r>
      <w:r>
        <w:rPr>
          <w:rFonts w:hint="eastAsia" w:ascii="宋体" w:hAnsi="宋体" w:eastAsia="宋体"/>
          <w:w w:val="100"/>
        </w:rPr>
        <w:t>（恶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12</w:t>
      </w:r>
      <w:r>
        <w:rPr>
          <w:w w:val="100"/>
        </w:rPr>
        <w:t>247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710"/>
        <w:rPr>
          <w:rFonts w:hint="eastAsia" w:ascii="宋体" w:hAnsi="宋体" w:eastAsia="宋体"/>
        </w:rPr>
      </w:pPr>
      <w:r>
        <w:t xml:space="preserve">perpetrator ['pɜːpətreɪtə(r)] n. </w:t>
      </w:r>
      <w:r>
        <w:rPr>
          <w:rFonts w:hint="eastAsia" w:ascii="宋体" w:hAnsi="宋体" w:eastAsia="宋体"/>
        </w:rPr>
        <w:t xml:space="preserve">犯罪者；作恶者；行凶者【词频 </w:t>
      </w:r>
      <w:r>
        <w:t>8054</w:t>
      </w:r>
      <w:r>
        <w:rPr>
          <w:rFonts w:hint="eastAsia" w:ascii="宋体" w:hAnsi="宋体" w:eastAsia="宋体"/>
        </w:rPr>
        <w:t xml:space="preserve">】 </w:t>
      </w:r>
      <w:r>
        <w:t xml:space="preserve">perpetration [,pɝpə'treʃən] n.  </w:t>
      </w:r>
      <w:r>
        <w:rPr>
          <w:rFonts w:hint="eastAsia" w:ascii="宋体" w:hAnsi="宋体" w:eastAsia="宋体"/>
        </w:rPr>
        <w:t>犯罪；做坏事【词频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43757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92"/>
        <w:rPr>
          <w:rFonts w:hint="eastAsia" w:ascii="宋体" w:hAnsi="宋体" w:eastAsia="宋体"/>
        </w:rPr>
      </w:pPr>
      <w:r>
        <w:t xml:space="preserve">petulance ['petjuləns] n. </w:t>
      </w:r>
      <w:r>
        <w:rPr>
          <w:rFonts w:hint="eastAsia" w:ascii="宋体" w:hAnsi="宋体" w:eastAsia="宋体"/>
        </w:rPr>
        <w:t xml:space="preserve">易怒；生气；性急；暴躁【词频 </w:t>
      </w:r>
      <w:r>
        <w:t>36321</w:t>
      </w:r>
      <w:r>
        <w:rPr>
          <w:rFonts w:hint="eastAsia" w:ascii="宋体" w:hAnsi="宋体" w:eastAsia="宋体"/>
        </w:rPr>
        <w:t xml:space="preserve">】 </w:t>
      </w:r>
      <w:r>
        <w:t xml:space="preserve">petulant ['petjʊl(ə)nt] adj. </w:t>
      </w:r>
      <w:r>
        <w:rPr>
          <w:rFonts w:hint="eastAsia" w:ascii="宋体" w:hAnsi="宋体" w:eastAsia="宋体"/>
        </w:rPr>
        <w:t xml:space="preserve">暴躁的；任性的；难以取悦的【词频 </w:t>
      </w:r>
      <w:r>
        <w:t>23967</w:t>
      </w:r>
      <w:r>
        <w:rPr>
          <w:rFonts w:hint="eastAsia" w:ascii="宋体" w:hAnsi="宋体" w:eastAsia="宋体"/>
        </w:rPr>
        <w:t xml:space="preserve">】 </w:t>
      </w:r>
      <w:r>
        <w:t xml:space="preserve">petulantly ['petjuləntli] </w:t>
      </w:r>
      <w:r>
        <w:rPr>
          <w:spacing w:val="-5"/>
        </w:rPr>
        <w:t xml:space="preserve">adv.   </w:t>
      </w:r>
      <w:r>
        <w:rPr>
          <w:rFonts w:hint="eastAsia" w:ascii="宋体" w:hAnsi="宋体" w:eastAsia="宋体"/>
        </w:rPr>
        <w:t xml:space="preserve">任性地；脾气坏地【词频 </w:t>
      </w:r>
      <w:r>
        <w:t>39338</w:t>
      </w:r>
      <w:r>
        <w:rPr>
          <w:rFonts w:hint="eastAsia" w:ascii="宋体" w:hAnsi="宋体" w:eastAsia="宋体"/>
        </w:rPr>
        <w:t xml:space="preserve">】 </w:t>
      </w:r>
      <w:r>
        <w:t xml:space="preserve">propitiate [prə'pɪʃɪeɪt] vt. </w:t>
      </w:r>
      <w:r>
        <w:rPr>
          <w:rFonts w:hint="eastAsia" w:ascii="宋体" w:hAnsi="宋体" w:eastAsia="宋体"/>
        </w:rPr>
        <w:t>抚慰，安抚；与</w:t>
      </w:r>
      <w:r>
        <w:t>…</w:t>
      </w:r>
      <w:r>
        <w:rPr>
          <w:rFonts w:hint="eastAsia" w:ascii="宋体" w:hAnsi="宋体" w:eastAsia="宋体"/>
        </w:rPr>
        <w:t xml:space="preserve">和解【词频 </w:t>
      </w:r>
      <w:r>
        <w:t>45152</w:t>
      </w:r>
      <w:r>
        <w:rPr>
          <w:rFonts w:hint="eastAsia" w:ascii="宋体" w:hAnsi="宋体" w:eastAsia="宋体"/>
        </w:rPr>
        <w:t xml:space="preserve">】 </w:t>
      </w:r>
      <w:r>
        <w:t xml:space="preserve">propitiation [prəu,piʃi'eiʃən] n.  </w:t>
      </w:r>
      <w:r>
        <w:rPr>
          <w:rFonts w:hint="eastAsia" w:ascii="宋体" w:hAnsi="宋体" w:eastAsia="宋体"/>
        </w:rPr>
        <w:t>劝解；抚慰【词频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49290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propitious [prə'pɪʃəs] adj.  </w:t>
      </w:r>
      <w:r>
        <w:rPr>
          <w:rFonts w:hint="eastAsia" w:ascii="宋体" w:hAnsi="宋体" w:eastAsia="宋体"/>
        </w:rPr>
        <w:t>适合的；吉利的；顺利的【词频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25528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t xml:space="preserve">repeat [rɪ'piːt] vt. </w:t>
      </w:r>
      <w:r>
        <w:rPr>
          <w:rFonts w:hint="eastAsia" w:ascii="宋体" w:hAnsi="宋体" w:eastAsia="宋体"/>
        </w:rPr>
        <w:t xml:space="preserve">重复；复制；背诵 </w:t>
      </w:r>
      <w:r>
        <w:t xml:space="preserve">n. </w:t>
      </w:r>
      <w:r>
        <w:rPr>
          <w:rFonts w:hint="eastAsia" w:ascii="宋体" w:hAnsi="宋体" w:eastAsia="宋体"/>
        </w:rPr>
        <w:t xml:space="preserve">重复；副本 </w:t>
      </w:r>
      <w:r>
        <w:t xml:space="preserve">vi. </w:t>
      </w:r>
      <w:r>
        <w:rPr>
          <w:rFonts w:hint="eastAsia" w:ascii="宋体" w:hAnsi="宋体" w:eastAsia="宋体"/>
        </w:rPr>
        <w:t xml:space="preserve">重做；重复发生【词频 </w:t>
      </w:r>
      <w:r>
        <w:t>1607</w:t>
      </w:r>
      <w:r>
        <w:rPr>
          <w:rFonts w:hint="eastAsia" w:ascii="宋体" w:hAnsi="宋体" w:eastAsia="宋体"/>
        </w:rPr>
        <w:t>，</w:t>
      </w:r>
      <w:r>
        <w:t>9736</w:t>
      </w:r>
      <w:r>
        <w:rPr>
          <w:rFonts w:hint="eastAsia" w:ascii="宋体" w:hAnsi="宋体" w:eastAsia="宋体"/>
        </w:rPr>
        <w:t xml:space="preserve">】 </w:t>
      </w:r>
      <w:r>
        <w:t>repeater [rɪ'piːtə] n. [</w:t>
      </w:r>
      <w:r>
        <w:rPr>
          <w:rFonts w:hint="eastAsia" w:ascii="宋体" w:hAnsi="宋体" w:eastAsia="宋体"/>
        </w:rPr>
        <w:t>通信</w:t>
      </w:r>
      <w:r>
        <w:t xml:space="preserve">]  </w:t>
      </w:r>
      <w:r>
        <w:rPr>
          <w:rFonts w:hint="eastAsia" w:ascii="宋体" w:hAnsi="宋体" w:eastAsia="宋体"/>
        </w:rPr>
        <w:t>中继器；</w:t>
      </w:r>
      <w:r>
        <w:t>[</w:t>
      </w:r>
      <w:r>
        <w:rPr>
          <w:rFonts w:hint="eastAsia" w:ascii="宋体" w:hAnsi="宋体" w:eastAsia="宋体"/>
        </w:rPr>
        <w:t>通信</w:t>
      </w:r>
      <w:r>
        <w:t xml:space="preserve">]  </w:t>
      </w:r>
      <w:r>
        <w:rPr>
          <w:rFonts w:hint="eastAsia" w:ascii="宋体" w:hAnsi="宋体" w:eastAsia="宋体"/>
        </w:rPr>
        <w:t>转发器；重复者【词频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26305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604" o:spid="_x0000_s3604" o:spt="203" style="position:absolute;left:0pt;margin-left:63.2pt;margin-top:1.7pt;height:80.25pt;width:77pt;mso-position-horizontal-relative:page;z-index:-202752;mso-width-relative:page;mso-height-relative:page;" coordorigin="1265,35" coordsize="1540,1605">
            <o:lock v:ext="edit"/>
            <v:shape id="_x0000_s3605" o:spid="_x0000_s360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606" o:spid="_x0000_s360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repeating [rɪ'piːtɪŋ] adj.  </w:t>
      </w:r>
      <w:r>
        <w:rPr>
          <w:rFonts w:hint="eastAsia" w:ascii="宋体" w:hAnsi="宋体" w:eastAsia="宋体"/>
        </w:rPr>
        <w:t>重复的；反复的；循环的【词频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15445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76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epea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2"/>
          <w:w w:val="100"/>
        </w:rPr>
        <w:t>iː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</w:t>
      </w:r>
      <w:r>
        <w:rPr>
          <w:spacing w:val="-1"/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再</w:t>
      </w:r>
      <w:r>
        <w:rPr>
          <w:rFonts w:hint="eastAsia" w:ascii="宋体" w:hAnsi="宋体" w:eastAsia="宋体"/>
          <w:spacing w:val="-3"/>
          <w:w w:val="100"/>
        </w:rPr>
        <w:t>三</w:t>
      </w:r>
      <w:r>
        <w:rPr>
          <w:rFonts w:hint="eastAsia" w:ascii="宋体" w:hAnsi="宋体" w:eastAsia="宋体"/>
          <w:w w:val="100"/>
        </w:rPr>
        <w:t>的，</w:t>
      </w:r>
      <w:r>
        <w:rPr>
          <w:rFonts w:hint="eastAsia" w:ascii="宋体" w:hAnsi="宋体" w:eastAsia="宋体"/>
          <w:spacing w:val="-3"/>
          <w:w w:val="100"/>
        </w:rPr>
        <w:t>反</w:t>
      </w:r>
      <w:r>
        <w:rPr>
          <w:rFonts w:hint="eastAsia" w:ascii="宋体" w:hAnsi="宋体" w:eastAsia="宋体"/>
          <w:w w:val="100"/>
        </w:rPr>
        <w:t>复的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重复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复</w:t>
      </w:r>
      <w:r>
        <w:rPr>
          <w:rFonts w:hint="eastAsia" w:ascii="宋体" w:hAnsi="宋体" w:eastAsia="宋体"/>
          <w:spacing w:val="-3"/>
          <w:w w:val="100"/>
        </w:rPr>
        <w:t>述</w:t>
      </w:r>
      <w:r>
        <w:rPr>
          <w:rFonts w:hint="eastAsia" w:ascii="宋体" w:hAnsi="宋体" w:eastAsia="宋体"/>
          <w:w w:val="100"/>
        </w:rPr>
        <w:t>（过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560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repeatedly [rɪ'piːtɪdlɪ]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反复地；再三地；屡次地【词频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t>3266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repeatable [rɪ'pitəbl] adj.  </w:t>
      </w:r>
      <w:r>
        <w:rPr>
          <w:rFonts w:hint="eastAsia" w:ascii="宋体" w:hAnsi="宋体" w:eastAsia="宋体"/>
        </w:rPr>
        <w:t>可重复的；可复验的【词频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27875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3"/>
        <w:rPr>
          <w:rFonts w:hint="eastAsia" w:ascii="宋体" w:hAnsi="宋体" w:eastAsia="宋体"/>
        </w:rPr>
      </w:pPr>
      <w:r>
        <w:t xml:space="preserve">repeatability [ri'pi:tə'biliti] n. </w:t>
      </w:r>
      <w:r>
        <w:rPr>
          <w:rFonts w:hint="eastAsia" w:ascii="宋体" w:hAnsi="宋体" w:eastAsia="宋体"/>
        </w:rPr>
        <w:t>重复性；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可重复性；再现性【词频 </w:t>
      </w:r>
      <w:r>
        <w:t>28883</w:t>
      </w:r>
      <w:r>
        <w:rPr>
          <w:rFonts w:hint="eastAsia" w:ascii="宋体" w:hAnsi="宋体" w:eastAsia="宋体"/>
        </w:rPr>
        <w:t xml:space="preserve">】 </w:t>
      </w:r>
      <w:r>
        <w:t xml:space="preserve">unrepeatable [,ʌnrɪ'pitəbl] adj.  </w:t>
      </w:r>
      <w:r>
        <w:rPr>
          <w:rFonts w:hint="eastAsia" w:ascii="宋体" w:hAnsi="宋体" w:eastAsia="宋体"/>
        </w:rPr>
        <w:t>不可重复的；粗俗下流的【词频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44530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7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962"/>
        <w:rPr>
          <w:rFonts w:hint="eastAsia" w:ascii="宋体" w:hAnsi="宋体" w:eastAsia="宋体"/>
        </w:rPr>
      </w:pPr>
      <w:r>
        <w:t>three-peat [θri:'piːt] n.</w:t>
      </w:r>
      <w:r>
        <w:rPr>
          <w:rFonts w:hint="eastAsia" w:ascii="宋体" w:hAnsi="宋体" w:eastAsia="宋体"/>
        </w:rPr>
        <w:t>（尤指在同一个体育比赛中的）第三次获胜，三连冠，三连霸【词频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44649</w:t>
      </w:r>
      <w:r>
        <w:rPr>
          <w:rFonts w:hint="eastAsia" w:ascii="宋体" w:hAnsi="宋体" w:eastAsia="宋体"/>
        </w:rPr>
        <w:t xml:space="preserve">】 </w:t>
      </w:r>
      <w:r>
        <w:t xml:space="preserve">oft-repeated ['ɒftrɪp'i:tɪd] adj.  </w:t>
      </w:r>
      <w:r>
        <w:rPr>
          <w:rFonts w:hint="eastAsia" w:ascii="宋体" w:hAnsi="宋体" w:eastAsia="宋体"/>
        </w:rPr>
        <w:t>多次重复的【词频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31295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often-repeated [ˈɒfnrɪp'i:tɪd] adj.  </w:t>
      </w:r>
      <w:r>
        <w:rPr>
          <w:rFonts w:hint="eastAsia" w:ascii="宋体" w:hAnsi="宋体" w:eastAsia="宋体"/>
        </w:rPr>
        <w:t>常被重复的【词频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52647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607" o:spid="_x0000_s3607" o:spt="203" style="position:absolute;left:0pt;margin-left:144.8pt;margin-top:12.15pt;height:392.45pt;width:390.4pt;mso-position-horizontal-relative:page;z-index:-202752;mso-width-relative:page;mso-height-relative:page;" coordorigin="2896,243" coordsize="7808,7849">
            <o:lock v:ext="edit"/>
            <v:shape id="_x0000_s3608" o:spid="_x0000_s3608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09" o:spid="_x0000_s3609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10" o:spid="_x0000_s3610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pet</w:t>
      </w:r>
      <w:r>
        <w:rPr>
          <w:spacing w:val="-2"/>
          <w:w w:val="100"/>
        </w:rPr>
        <w:t>i</w:t>
      </w:r>
      <w:r>
        <w:rPr>
          <w:w w:val="100"/>
        </w:rPr>
        <w:t>go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ɪ</w:t>
      </w:r>
      <w:r>
        <w:rPr>
          <w:spacing w:val="-4"/>
          <w:w w:val="100"/>
        </w:rPr>
        <w:t>m</w:t>
      </w:r>
      <w:r>
        <w:rPr>
          <w:w w:val="100"/>
        </w:rPr>
        <w:t>p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皮肤</w:t>
      </w:r>
      <w:r>
        <w:rPr>
          <w:w w:val="100"/>
        </w:rPr>
        <w:t>]</w:t>
      </w:r>
      <w:r>
        <w:t xml:space="preserve"> </w:t>
      </w:r>
      <w:r>
        <w:rPr>
          <w:spacing w:val="-3"/>
        </w:rPr>
        <w:t xml:space="preserve"> </w:t>
      </w:r>
      <w:r>
        <w:rPr>
          <w:rFonts w:hint="eastAsia" w:ascii="宋体" w:hAnsi="宋体" w:eastAsia="宋体"/>
          <w:w w:val="100"/>
        </w:rPr>
        <w:t>脓</w:t>
      </w:r>
      <w:r>
        <w:rPr>
          <w:rFonts w:hint="eastAsia" w:ascii="宋体" w:hAnsi="宋体" w:eastAsia="宋体"/>
          <w:spacing w:val="-3"/>
          <w:w w:val="100"/>
        </w:rPr>
        <w:t>疱</w:t>
      </w:r>
      <w:r>
        <w:rPr>
          <w:rFonts w:hint="eastAsia" w:ascii="宋体" w:hAnsi="宋体" w:eastAsia="宋体"/>
          <w:w w:val="100"/>
        </w:rPr>
        <w:t>病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i</w:t>
      </w:r>
      <w:r>
        <w:rPr>
          <w:spacing w:val="-4"/>
          <w:w w:val="100"/>
        </w:rPr>
        <w:t>m</w:t>
      </w:r>
      <w:r>
        <w:rPr>
          <w:w w:val="100"/>
        </w:rPr>
        <w:t>pe</w:t>
      </w:r>
      <w:r>
        <w:rPr>
          <w:spacing w:val="-2"/>
          <w:w w:val="100"/>
        </w:rPr>
        <w:t>ti</w:t>
      </w:r>
      <w:r>
        <w:rPr>
          <w:w w:val="100"/>
        </w:rPr>
        <w:t>go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508</w:t>
      </w:r>
      <w:r>
        <w:rPr>
          <w:spacing w:val="-3"/>
          <w:w w:val="100"/>
        </w:rPr>
        <w:t>0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477"/>
        </w:tabs>
        <w:spacing w:before="0" w:after="0" w:line="240" w:lineRule="auto"/>
        <w:ind w:left="4476" w:right="0" w:hanging="883"/>
        <w:jc w:val="left"/>
        <w:rPr>
          <w:rFonts w:hint="eastAsia" w:ascii="Microsoft JhengHei" w:eastAsia="Microsoft JhengHei"/>
        </w:rPr>
      </w:pPr>
      <w:bookmarkStart w:id="261" w:name="288. -fisc- 国库"/>
      <w:bookmarkEnd w:id="261"/>
      <w:bookmarkStart w:id="262" w:name="_bookmark87"/>
      <w:bookmarkEnd w:id="262"/>
      <w:bookmarkStart w:id="263" w:name="_bookmark87"/>
      <w:bookmarkEnd w:id="263"/>
      <w:r>
        <w:t>-fisc-</w:t>
      </w:r>
      <w:r>
        <w:rPr>
          <w:spacing w:val="76"/>
        </w:rPr>
        <w:t xml:space="preserve"> </w:t>
      </w:r>
      <w:r>
        <w:rPr>
          <w:rFonts w:hint="eastAsia" w:ascii="Microsoft JhengHei" w:eastAsia="Microsoft JhengHei"/>
        </w:rPr>
        <w:t>国库</w:t>
      </w:r>
    </w:p>
    <w:p>
      <w:pPr>
        <w:pStyle w:val="3"/>
        <w:spacing w:before="361"/>
        <w:rPr>
          <w:rFonts w:hint="eastAsia" w:ascii="宋体" w:eastAsia="宋体"/>
        </w:rPr>
      </w:pPr>
      <w:r>
        <w:rPr>
          <w:rFonts w:hint="eastAsia" w:ascii="宋体" w:eastAsia="宋体"/>
        </w:rPr>
        <w:t>【词源】来源于拉丁语的</w:t>
      </w:r>
      <w:r>
        <w:rPr>
          <w:rFonts w:hint="eastAsia" w:ascii="宋体" w:eastAsia="宋体"/>
          <w:spacing w:val="-52"/>
        </w:rPr>
        <w:t xml:space="preserve"> </w:t>
      </w:r>
      <w:r>
        <w:t xml:space="preserve">fiscal </w:t>
      </w:r>
      <w:r>
        <w:rPr>
          <w:rFonts w:hint="eastAsia" w:ascii="宋体" w:eastAsia="宋体"/>
        </w:rPr>
        <w:t>意为</w:t>
      </w:r>
      <w:r>
        <w:rPr>
          <w:rFonts w:hint="eastAsia" w:ascii="宋体" w:eastAsia="宋体"/>
          <w:spacing w:val="-52"/>
        </w:rPr>
        <w:t xml:space="preserve"> </w:t>
      </w:r>
      <w:r>
        <w:t>chest</w:t>
      </w:r>
      <w:r>
        <w:rPr>
          <w:rFonts w:hint="eastAsia" w:ascii="宋体" w:eastAsia="宋体"/>
        </w:rPr>
        <w:t>，</w:t>
      </w:r>
      <w:r>
        <w:t>money basket</w:t>
      </w:r>
      <w:r>
        <w:rPr>
          <w:rFonts w:hint="eastAsia" w:ascii="宋体" w:eastAsia="宋体"/>
        </w:rPr>
        <w:t>，还有</w:t>
      </w:r>
      <w:r>
        <w:rPr>
          <w:rFonts w:hint="eastAsia" w:ascii="宋体" w:eastAsia="宋体"/>
          <w:spacing w:val="-52"/>
        </w:rPr>
        <w:t xml:space="preserve"> </w:t>
      </w:r>
      <w:r>
        <w:t xml:space="preserve">treasury </w:t>
      </w:r>
      <w:r>
        <w:rPr>
          <w:rFonts w:hint="eastAsia" w:ascii="宋体" w:eastAsia="宋体"/>
        </w:rPr>
        <w:t>国库的意思。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【引申】国库</w:t>
      </w:r>
      <w:r>
        <w:t>/</w:t>
      </w:r>
      <w:r>
        <w:rPr>
          <w:rFonts w:hint="eastAsia" w:ascii="宋体" w:eastAsia="宋体"/>
        </w:rPr>
        <w:t>充公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fiscal ['fɪsk(ə)l] adj.  </w:t>
      </w:r>
      <w:r>
        <w:rPr>
          <w:rFonts w:hint="eastAsia" w:ascii="宋体" w:hAnsi="宋体" w:eastAsia="宋体"/>
        </w:rPr>
        <w:t>会计的，财政的；国库的【词频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3662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92"/>
        <w:rPr>
          <w:rFonts w:hint="eastAsia" w:ascii="宋体" w:hAnsi="宋体" w:eastAsia="宋体"/>
        </w:rPr>
      </w:pPr>
      <w:r>
        <w:t xml:space="preserve">fiscally ['fɪsk(ə)li]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在国库方面，财政上，在国库岁入方面【词频 </w:t>
      </w:r>
      <w:r>
        <w:t>19024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没收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充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查</w:t>
      </w:r>
      <w:r>
        <w:rPr>
          <w:rFonts w:hint="eastAsia" w:ascii="宋体" w:hAnsi="宋体" w:eastAsia="宋体"/>
          <w:w w:val="100"/>
        </w:rPr>
        <w:t>抄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a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被</w:t>
      </w:r>
      <w:r>
        <w:rPr>
          <w:rFonts w:hint="eastAsia" w:ascii="宋体" w:hAnsi="宋体" w:eastAsia="宋体"/>
          <w:w w:val="100"/>
        </w:rPr>
        <w:t>没收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081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confiscation [,kɒnfɪ'skeɪʃ(ə)n] n.  </w:t>
      </w:r>
      <w:r>
        <w:rPr>
          <w:rFonts w:hint="eastAsia" w:ascii="宋体" w:hAnsi="宋体" w:eastAsia="宋体"/>
        </w:rPr>
        <w:t>没收；征用；充公【词频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23096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47"/>
        <w:rPr>
          <w:rFonts w:hint="eastAsia" w:ascii="宋体" w:hAnsi="宋体" w:eastAsia="宋体"/>
        </w:rPr>
      </w:pPr>
      <w:r>
        <w:t xml:space="preserve">confiscatory [kən'fɪskətərɪ] adj. </w:t>
      </w:r>
      <w:r>
        <w:rPr>
          <w:rFonts w:hint="eastAsia" w:ascii="宋体" w:hAnsi="宋体" w:eastAsia="宋体"/>
        </w:rPr>
        <w:t xml:space="preserve">充公的；没收的；征用的【词频 </w:t>
      </w:r>
      <w:r>
        <w:t>45586</w:t>
      </w:r>
      <w:r>
        <w:rPr>
          <w:rFonts w:hint="eastAsia" w:ascii="宋体" w:hAnsi="宋体" w:eastAsia="宋体"/>
        </w:rPr>
        <w:t xml:space="preserve">】 </w:t>
      </w:r>
      <w:r>
        <w:t xml:space="preserve">confiscable [kɒn'fɪskəbl] adj. </w:t>
      </w:r>
      <w:r>
        <w:rPr>
          <w:rFonts w:hint="eastAsia" w:ascii="宋体" w:hAnsi="宋体" w:eastAsia="宋体"/>
        </w:rPr>
        <w:t>可没收的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iti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没</w:t>
      </w:r>
      <w:r>
        <w:rPr>
          <w:rFonts w:hint="eastAsia" w:ascii="宋体" w:hAnsi="宋体" w:eastAsia="宋体"/>
          <w:spacing w:val="-3"/>
          <w:w w:val="100"/>
        </w:rPr>
        <w:t>收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充</w:t>
      </w:r>
      <w:r>
        <w:rPr>
          <w:rFonts w:hint="eastAsia" w:ascii="宋体" w:hAnsi="宋体" w:eastAsia="宋体"/>
          <w:w w:val="100"/>
        </w:rPr>
        <w:t>公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和过</w:t>
      </w:r>
      <w:r>
        <w:rPr>
          <w:rFonts w:hint="eastAsia" w:ascii="宋体" w:hAnsi="宋体" w:eastAsia="宋体"/>
          <w:w w:val="100"/>
        </w:rPr>
        <w:t>去分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260</w:t>
      </w:r>
      <w:r>
        <w:rPr>
          <w:spacing w:val="-3"/>
          <w:w w:val="100"/>
        </w:rPr>
        <w:t>7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136"/>
        </w:tabs>
        <w:spacing w:before="0" w:after="0" w:line="240" w:lineRule="auto"/>
        <w:ind w:left="4135" w:right="0" w:hanging="883"/>
        <w:jc w:val="left"/>
        <w:rPr>
          <w:rFonts w:hint="eastAsia" w:ascii="Microsoft JhengHei" w:eastAsia="Microsoft JhengHei"/>
        </w:rPr>
      </w:pPr>
      <w:bookmarkStart w:id="264" w:name="_bookmark88"/>
      <w:bookmarkEnd w:id="264"/>
      <w:bookmarkStart w:id="265" w:name="_bookmark88"/>
      <w:bookmarkEnd w:id="265"/>
      <w:bookmarkStart w:id="266" w:name="289. -mamm- 乳房"/>
      <w:bookmarkEnd w:id="266"/>
      <w:r>
        <w:t>-mamm-</w:t>
      </w:r>
      <w:r>
        <w:rPr>
          <w:spacing w:val="76"/>
        </w:rPr>
        <w:t xml:space="preserve"> </w:t>
      </w:r>
      <w:r>
        <w:rPr>
          <w:rFonts w:hint="eastAsia" w:ascii="Microsoft JhengHei" w:eastAsia="Microsoft JhengHei"/>
        </w:rPr>
        <w:t>乳房</w:t>
      </w:r>
    </w:p>
    <w:p>
      <w:pPr>
        <w:pStyle w:val="3"/>
        <w:spacing w:before="361"/>
        <w:rPr>
          <w:rFonts w:hint="eastAsia" w:ascii="宋体" w:eastAsia="宋体"/>
        </w:rPr>
      </w:pPr>
      <w:r>
        <w:pict>
          <v:group id="_x0000_s3611" o:spid="_x0000_s3611" o:spt="203" style="position:absolute;left:0pt;margin-left:63.2pt;margin-top:19.7pt;height:80.25pt;width:77pt;mso-position-horizontal-relative:page;z-index:-202752;mso-width-relative:page;mso-height-relative:page;" coordorigin="1265,394" coordsize="1540,1605">
            <o:lock v:ext="edit"/>
            <v:shape id="_x0000_s3612" o:spid="_x0000_s3612" style="position:absolute;left:1265;top:629;height:1371;width:1299;" fillcolor="#C0C0C0" filled="t" stroked="f" coordorigin="1265,629" coordsize="1299,1371" path="m1646,1660l1638,1651,1579,1725,1543,1771,1511,1811,1506,1734,1497,1655,1492,1622,1485,1574,1469,1491,1474,1481,1479,1470,1484,1460,1414,1470,1429,1507,1440,1542,1448,1574,1454,1603,1400,1665,1360,1710,1354,1654,1346,1596,1337,1535,1324,1472,1327,1462,1331,1451,1334,1440,1265,1455,1280,1489,1295,1527,1308,1570,1322,1618,1333,1665,1337,1701,1334,1728,1326,1744,1387,1763,1388,1750,1393,1734,1401,1716,1404,1710,1412,1696,1424,1675,1436,1656,1448,1638,1461,1622,1470,1665,1476,1704,1481,1739,1484,1771,1486,1801,1484,1825,1479,1845,1471,1860,1530,1877,1535,1857,1544,1835,1554,1811,1555,1810,1568,1784,1581,1763,1605,1725,1624,1695,1646,1660m1724,1729l1712,1725,1685,1784,1662,1835,1642,1876,1625,1908,1611,1937,1598,1959,1588,1975,1581,1986,1644,1999,1647,1968,1661,1913,1687,1834,1724,1729m2011,1177l2009,1162,2004,1152,1992,1135,1974,1114,1950,1086,1946,1088,1943,1091,1939,1093,1950,1123,1958,1150,1961,1173,1960,1194,1958,1213,1960,1223,1962,1225,1964,1228,1973,1227,1984,1221,1992,1217,2000,1209,2007,1198,2011,1190,2011,1177m2088,1556l2087,1540,2083,1525,2083,1523,2071,1525,2060,1525,2050,1523,2040,1518,2029,1512,2012,1500,1991,1482,1965,1460,1961,1463,1958,1467,1954,1470,1980,1499,2001,1521,2016,1538,2026,1550,2032,1561,2034,1569,2035,1570,2033,1578,2028,1586,1891,1723,1874,1736,1857,1741,1841,1737,1825,1725,1765,1664,1709,1609,1722,1597,1815,1504,1872,1447,1881,1456,1899,1474,1903,1462,1908,1447,1910,1440,1914,1430,1897,1415,1871,1391,1859,1379,1859,1434,1790,1504,1764,1479,1764,1529,1697,1597,1608,1508,1596,1495,1606,1485,1663,1428,1714,1479,1764,1529,1764,1479,1714,1428,1688,1403,1705,1386,1758,1333,1859,1434,1859,1379,1836,1356,1813,1333,1792,1312,1796,1282,1745,1282,1745,1320,1680,1386,1674,1358,1669,1331,1667,1314,1667,1398,1583,1483,1572,1483,1562,1484,1551,1485,1545,1449,1539,1415,1532,1387,1526,1363,1543,1346,1590,1299,1623,1266,1634,1299,1656,1365,1667,1398,1667,1314,1666,1306,1665,1282,1665,1266,1665,1261,1666,1245,1670,1229,1678,1215,1608,1213,1608,1255,1564,1299,1518,1346,1514,1332,1510,1316,1505,1299,1499,1280,1502,1271,1504,1261,1507,1251,1438,1266,1455,1298,1471,1333,1487,1373,1503,1415,1516,1462,1524,1510,1529,1558,1530,1607,1543,1607,1548,1584,1551,1561,1553,1536,1554,1508,1710,1665,1809,1763,1832,1781,1855,1787,1877,1782,1899,1765,1924,1741,2000,1664,2061,1603,2070,1594,2080,1580,2085,1569,2088,1556m2093,968l2093,935,2089,926,2072,909,2064,905,2054,904,2036,906,2011,912,1977,920,1977,928,2000,934,2022,941,2041,950,2059,960,2076,973,2087,975,2093,968m2255,633l2199,630,2180,629,2180,671,2049,802,2007,844,2006,832,2004,822,2000,813,1994,806,1990,802,1973,793,1964,793,1948,796,1926,802,1897,810,1897,819,1924,826,1948,835,1970,847,1990,861,1916,935,1821,1030,1796,1008,1787,1017,1804,1044,1816,1068,1824,1091,1828,1112,1830,1131,1832,1141,1836,1145,1838,1148,1840,1145,1849,1145,1861,1133,1870,1116,1874,1107,1876,1097,1872,1088,1867,1081,1859,1070,1848,1057,1834,1042,1846,1030,2032,844,2194,682,2200,701,2212,740,2218,760,2221,759,2225,758,2228,758,2227,712,2231,682,2232,676,2242,650,2255,633m2325,940l2324,924,2323,920,2310,923,2298,924,2288,923,2279,918,2269,911,2258,903,2246,893,2232,880,2224,888,2238,906,2250,921,2260,934,2266,943,2274,956,2272,966,2266,977,2163,1080,2147,1095,2136,1104,2129,1108,2127,1107,2132,1091,2139,1070,2149,1035,2157,1000,2163,966,2167,934,2172,900,2176,861,2180,819,2191,802,2197,793,2127,787,2132,828,2133,869,2131,910,2127,952,2122,992,2116,1029,2109,1062,2101,1091,2030,1019,2032,1007,2034,995,2036,983,1965,1013,1984,1029,2003,1048,2023,1067,2087,1131,2065,1183,2041,1233,2014,1282,1986,1329,1994,1333,2030,1284,2062,1237,2088,1192,2110,1150,2123,1158,2133,1156,2140,1150,2181,1108,2201,1088,2283,1006,2305,983,2320,961,2325,940m2384,812l2378,802,2369,793,2361,789,2351,786,2339,784,2325,783,2308,786,2286,791,2258,799,2226,810,2227,814,2227,817,2228,821,2267,823,2300,827,2328,833,2350,842,2367,850,2378,852,2382,848,2384,846,2384,812m2563,1093l2540,1072,2515,1048,2487,1021,2456,989,2456,979,2457,968,2458,958,2388,981,2407,998,2433,1022,2465,1054,2504,1093,2382,1215,2316,1150,2279,1112,2281,1100,2285,1076,2245,1091,2211,1103,2234,1124,2266,1155,2306,1194,2355,1242,2236,1360,2158,1282,2161,1271,2163,1261,2165,1251,2095,1278,2116,1297,2141,1320,2169,1348,2201,1379,2199,1388,2198,1396,2196,1405,2210,1404,2249,1403,2249,1373,2262,1360,2407,1215,2517,1105,2542,1131,2547,1121,2556,1105,2563,1093e">
              <v:path arrowok="t"/>
              <v:fill on="t" opacity="32896f" focussize="0,0"/>
              <v:stroke on="f"/>
              <v:imagedata o:title=""/>
              <o:lock v:ext="edit"/>
            </v:shape>
            <v:shape id="_x0000_s3613" o:spid="_x0000_s3613" o:spt="75" type="#_x0000_t75" style="position:absolute;left:2623;top:39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【词源】来源于拉丁语</w:t>
      </w:r>
      <w:r>
        <w:rPr>
          <w:rFonts w:hint="eastAsia" w:ascii="宋体" w:eastAsia="宋体"/>
          <w:spacing w:val="-63"/>
        </w:rPr>
        <w:t xml:space="preserve"> </w:t>
      </w:r>
      <w:r>
        <w:t xml:space="preserve">mammal </w:t>
      </w:r>
      <w:r>
        <w:rPr>
          <w:rFonts w:hint="eastAsia" w:ascii="宋体" w:eastAsia="宋体"/>
        </w:rPr>
        <w:t>乳房，有异形同义词根：</w:t>
      </w:r>
      <w:r>
        <w:t>-galact- / -lact-</w:t>
      </w:r>
      <w:r>
        <w:rPr>
          <w:rFonts w:hint="eastAsia" w:ascii="宋体" w:eastAsia="宋体"/>
        </w:rPr>
        <w:t>乳房。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【引申】母乳</w:t>
      </w:r>
      <w:r>
        <w:t>/</w:t>
      </w:r>
      <w:r>
        <w:rPr>
          <w:rFonts w:hint="eastAsia" w:ascii="宋体" w:eastAsia="宋体"/>
        </w:rPr>
        <w:t>哺乳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mamma ['mæmə; mə'mɑː] n.  </w:t>
      </w:r>
      <w:r>
        <w:rPr>
          <w:rFonts w:hint="eastAsia" w:ascii="宋体" w:hAnsi="宋体" w:eastAsia="宋体"/>
        </w:rPr>
        <w:t>妈妈；乳房【词频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26439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05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1"/>
          <w:w w:val="100"/>
        </w:rPr>
        <w:t>m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2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妈</w:t>
      </w:r>
      <w:r>
        <w:rPr>
          <w:rFonts w:hint="eastAsia" w:ascii="宋体" w:hAnsi="宋体" w:eastAsia="宋体"/>
          <w:spacing w:val="-3"/>
          <w:w w:val="100"/>
        </w:rPr>
        <w:t>咪；</w:t>
      </w:r>
      <w:r>
        <w:rPr>
          <w:rFonts w:hint="eastAsia" w:ascii="宋体" w:hAnsi="宋体" w:eastAsia="宋体"/>
          <w:w w:val="100"/>
        </w:rPr>
        <w:t>保姆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mmi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34</w:t>
      </w:r>
      <w:r>
        <w:rPr>
          <w:spacing w:val="-3"/>
          <w:w w:val="100"/>
        </w:rPr>
        <w:t>9</w:t>
      </w:r>
      <w:r>
        <w:rPr>
          <w:w w:val="100"/>
        </w:rPr>
        <w:t>3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2"/>
          <w:w w:val="100"/>
        </w:rPr>
        <w:t>m</w:t>
      </w:r>
      <w:r>
        <w:rPr>
          <w:spacing w:val="-4"/>
          <w:w w:val="100"/>
        </w:rPr>
        <w:t>m</w:t>
      </w:r>
      <w:r>
        <w:rPr>
          <w:w w:val="100"/>
        </w:rPr>
        <w:t>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2"/>
          <w:w w:val="100"/>
        </w:rPr>
        <w:t>æ</w:t>
      </w:r>
      <w:r>
        <w:rPr>
          <w:spacing w:val="-2"/>
          <w:w w:val="100"/>
        </w:rPr>
        <w:t>m</w:t>
      </w:r>
      <w:r>
        <w:rPr>
          <w:w w:val="100"/>
        </w:rPr>
        <w:t>(</w:t>
      </w:r>
      <w:r>
        <w:rPr>
          <w:spacing w:val="-1"/>
          <w:w w:val="100"/>
        </w:rPr>
        <w:t>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w w:val="100"/>
        </w:rPr>
        <w:t>脊椎</w:t>
      </w:r>
      <w:r>
        <w:rPr>
          <w:w w:val="100"/>
        </w:rPr>
        <w:t>]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哺</w:t>
      </w:r>
      <w:r>
        <w:rPr>
          <w:rFonts w:hint="eastAsia" w:ascii="宋体" w:hAnsi="宋体" w:eastAsia="宋体"/>
          <w:w w:val="100"/>
        </w:rPr>
        <w:t>乳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22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mammary ['mæmərɪ] adj. </w:t>
      </w:r>
      <w:r>
        <w:rPr>
          <w:rFonts w:hint="eastAsia" w:ascii="宋体" w:hAnsi="宋体" w:eastAsia="宋体"/>
        </w:rPr>
        <w:t>乳腺的；</w:t>
      </w:r>
      <w:r>
        <w:t>[</w:t>
      </w:r>
      <w:r>
        <w:rPr>
          <w:rFonts w:hint="eastAsia" w:ascii="宋体" w:hAnsi="宋体" w:eastAsia="宋体"/>
        </w:rPr>
        <w:t>解剖</w:t>
      </w:r>
      <w:r>
        <w:t xml:space="preserve">] </w:t>
      </w:r>
      <w:r>
        <w:rPr>
          <w:rFonts w:hint="eastAsia" w:ascii="宋体" w:hAnsi="宋体" w:eastAsia="宋体"/>
        </w:rPr>
        <w:t xml:space="preserve">乳房的【词频 </w:t>
      </w:r>
      <w:r>
        <w:t>33391</w:t>
      </w:r>
      <w:r>
        <w:rPr>
          <w:rFonts w:hint="eastAsia" w:ascii="宋体" w:hAnsi="宋体" w:eastAsia="宋体"/>
        </w:rPr>
        <w:t xml:space="preserve">】 </w:t>
      </w:r>
      <w:r>
        <w:t xml:space="preserve">mammalian [mæ'meɪlɪən] adj.  </w:t>
      </w:r>
      <w:r>
        <w:rPr>
          <w:rFonts w:hint="eastAsia" w:ascii="宋体" w:hAnsi="宋体" w:eastAsia="宋体"/>
        </w:rPr>
        <w:t xml:space="preserve">哺乳类动物的 </w:t>
      </w:r>
      <w:r>
        <w:t xml:space="preserve">n.  </w:t>
      </w:r>
      <w:r>
        <w:rPr>
          <w:rFonts w:hint="eastAsia" w:ascii="宋体" w:hAnsi="宋体" w:eastAsia="宋体"/>
        </w:rPr>
        <w:t>哺乳类【词频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19446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8" w:type="default"/>
          <w:pgSz w:w="11910" w:h="16840"/>
          <w:pgMar w:top="860" w:right="920" w:bottom="740" w:left="920" w:header="350" w:footer="554" w:gutter="0"/>
          <w:pgNumType w:start="22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>mammalogy [mæ'mælədʒɪ] n. [</w:t>
      </w:r>
      <w:r>
        <w:rPr>
          <w:rFonts w:hint="eastAsia" w:ascii="宋体" w:hAnsi="宋体" w:eastAsia="宋体"/>
        </w:rPr>
        <w:t>脊椎</w:t>
      </w:r>
      <w:r>
        <w:t xml:space="preserve">] </w:t>
      </w:r>
      <w:r>
        <w:rPr>
          <w:rFonts w:hint="eastAsia" w:ascii="宋体" w:hAnsi="宋体" w:eastAsia="宋体"/>
        </w:rPr>
        <w:t>哺乳动物学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455"/>
        <w:rPr>
          <w:rFonts w:hint="eastAsia" w:ascii="宋体" w:hAnsi="宋体" w:eastAsia="宋体"/>
        </w:rPr>
      </w:pPr>
      <w:r>
        <w:pict>
          <v:group id="_x0000_s3614" o:spid="_x0000_s3614" o:spt="203" style="position:absolute;left:0pt;margin-left:144.8pt;margin-top:74.55pt;height:392.45pt;width:390.4pt;mso-position-horizontal-relative:page;z-index:-201728;mso-width-relative:page;mso-height-relative:page;" coordorigin="2896,1491" coordsize="7808,7849">
            <o:lock v:ext="edit"/>
            <v:shape id="_x0000_s3615" o:spid="_x0000_s3615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16" o:spid="_x0000_s3616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17" o:spid="_x0000_s3617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mammogen ['mæmədʒin] n.</w:t>
      </w:r>
      <w:r>
        <w:rPr>
          <w:rFonts w:hint="eastAsia" w:ascii="宋体" w:hAnsi="宋体" w:eastAsia="宋体"/>
        </w:rPr>
        <w:t xml:space="preserve">（垂体）激乳腺素；乳腺发育激素 </w:t>
      </w:r>
      <w:r>
        <w:t xml:space="preserve">mammogenic [,mæmə'dʒenik] adj.  </w:t>
      </w:r>
      <w:r>
        <w:rPr>
          <w:rFonts w:hint="eastAsia" w:ascii="宋体" w:hAnsi="宋体" w:eastAsia="宋体"/>
        </w:rPr>
        <w:t xml:space="preserve">刺激乳房发育的 </w:t>
      </w:r>
      <w:r>
        <w:t xml:space="preserve">mammiform ['mæmifɔ:m] adj. </w:t>
      </w:r>
      <w:r>
        <w:rPr>
          <w:rFonts w:hint="eastAsia" w:ascii="宋体" w:hAnsi="宋体" w:eastAsia="宋体"/>
        </w:rPr>
        <w:t xml:space="preserve">乳房状的；乳头状的 </w:t>
      </w:r>
      <w:r>
        <w:t xml:space="preserve">mammiferous [mæ'mɪfərəs] adj. </w:t>
      </w:r>
      <w:r>
        <w:rPr>
          <w:rFonts w:hint="eastAsia" w:ascii="宋体" w:hAnsi="宋体" w:eastAsia="宋体"/>
        </w:rPr>
        <w:t>有乳房的；哺乳类的</w:t>
      </w:r>
    </w:p>
    <w:p>
      <w:pPr>
        <w:pStyle w:val="2"/>
        <w:numPr>
          <w:ilvl w:val="1"/>
          <w:numId w:val="13"/>
        </w:numPr>
        <w:tabs>
          <w:tab w:val="left" w:pos="4882"/>
        </w:tabs>
        <w:spacing w:before="78" w:after="0" w:line="240" w:lineRule="auto"/>
        <w:ind w:left="4881" w:right="0" w:hanging="883"/>
        <w:jc w:val="left"/>
        <w:rPr>
          <w:rFonts w:hint="eastAsia" w:ascii="Microsoft JhengHei" w:eastAsia="Microsoft JhengHei"/>
        </w:rPr>
      </w:pPr>
      <w:bookmarkStart w:id="267" w:name="_bookmark89"/>
      <w:bookmarkEnd w:id="267"/>
      <w:bookmarkStart w:id="268" w:name="290. -it- 走"/>
      <w:bookmarkEnd w:id="268"/>
      <w:bookmarkStart w:id="269" w:name="_bookmark89"/>
      <w:bookmarkEnd w:id="269"/>
      <w:r>
        <w:t>-it-</w:t>
      </w:r>
      <w:r>
        <w:rPr>
          <w:spacing w:val="75"/>
        </w:rPr>
        <w:t xml:space="preserve"> </w:t>
      </w:r>
      <w:r>
        <w:rPr>
          <w:rFonts w:hint="eastAsia" w:ascii="Microsoft JhengHei" w:eastAsia="Microsoft JhengHei"/>
        </w:rPr>
        <w:t>走</w:t>
      </w:r>
    </w:p>
    <w:p>
      <w:pPr>
        <w:pStyle w:val="3"/>
        <w:spacing w:before="360" w:line="256" w:lineRule="auto"/>
        <w:ind w:left="1000" w:right="110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来源于拉丁语 </w:t>
      </w:r>
      <w:r>
        <w:t xml:space="preserve">iter/ire </w:t>
      </w:r>
      <w:r>
        <w:rPr>
          <w:rFonts w:hint="eastAsia" w:ascii="宋体" w:hAnsi="宋体" w:eastAsia="宋体"/>
        </w:rPr>
        <w:t>走</w:t>
      </w:r>
      <w:r>
        <w:t>/</w:t>
      </w:r>
      <w:r>
        <w:rPr>
          <w:rFonts w:hint="eastAsia" w:ascii="宋体" w:hAnsi="宋体" w:eastAsia="宋体"/>
        </w:rPr>
        <w:t>行走，</w:t>
      </w:r>
      <w:r>
        <w:t>-iter-</w:t>
      </w:r>
      <w:r>
        <w:rPr>
          <w:rFonts w:hint="eastAsia" w:ascii="宋体" w:hAnsi="宋体" w:eastAsia="宋体"/>
        </w:rPr>
        <w:t xml:space="preserve">为它的引申词根，含义为它的引申含义，即重复。② 来自拉丁语的 </w:t>
      </w:r>
      <w:r>
        <w:t xml:space="preserve">it </w:t>
      </w:r>
      <w:r>
        <w:rPr>
          <w:rFonts w:hint="eastAsia" w:ascii="宋体" w:hAnsi="宋体" w:eastAsia="宋体"/>
        </w:rPr>
        <w:t xml:space="preserve">意为 </w:t>
      </w:r>
      <w:r>
        <w:t>togo</w:t>
      </w:r>
      <w:r>
        <w:rPr>
          <w:rFonts w:hint="eastAsia" w:ascii="宋体" w:hAnsi="宋体" w:eastAsia="宋体"/>
        </w:rPr>
        <w:t>。同义词根有来自拉丁语的</w:t>
      </w:r>
      <w:r>
        <w:t>-ced-/-cess-</w:t>
      </w:r>
      <w:r>
        <w:rPr>
          <w:rFonts w:hint="eastAsia" w:ascii="宋体" w:hAnsi="宋体" w:eastAsia="宋体"/>
        </w:rPr>
        <w:t>（</w:t>
      </w:r>
      <w:r>
        <w:t>-ceed-</w:t>
      </w:r>
      <w:r>
        <w:rPr>
          <w:rFonts w:hint="eastAsia" w:ascii="宋体" w:hAnsi="宋体" w:eastAsia="宋体"/>
        </w:rPr>
        <w:t>，</w:t>
      </w:r>
      <w:r>
        <w:t>-ceas-)</w:t>
      </w:r>
      <w:r>
        <w:rPr>
          <w:rFonts w:hint="eastAsia" w:ascii="宋体" w:hAnsi="宋体" w:eastAsia="宋体"/>
        </w:rPr>
        <w:t>，</w:t>
      </w:r>
      <w:r>
        <w:t>-grad-/-gress-</w:t>
      </w:r>
      <w:r>
        <w:rPr>
          <w:rFonts w:hint="eastAsia" w:ascii="宋体" w:hAnsi="宋体" w:eastAsia="宋体"/>
        </w:rPr>
        <w:t>（</w:t>
      </w:r>
      <w:r>
        <w:t>-gred-)</w:t>
      </w:r>
      <w:r>
        <w:rPr>
          <w:rFonts w:hint="eastAsia" w:ascii="宋体" w:hAnsi="宋体" w:eastAsia="宋体"/>
        </w:rPr>
        <w:t>，</w:t>
      </w:r>
    </w:p>
    <w:p>
      <w:pPr>
        <w:pStyle w:val="3"/>
        <w:spacing w:before="5"/>
        <w:ind w:left="1000"/>
        <w:rPr>
          <w:rFonts w:hint="eastAsia" w:ascii="宋体" w:eastAsia="宋体"/>
        </w:rPr>
      </w:pPr>
      <w:r>
        <w:t>-vad-/-vas-</w:t>
      </w:r>
      <w:r>
        <w:rPr>
          <w:rFonts w:hint="eastAsia" w:ascii="宋体" w:eastAsia="宋体"/>
        </w:rPr>
        <w:t>和来自希腊语的</w:t>
      </w:r>
      <w:r>
        <w:t>-bat-</w:t>
      </w:r>
      <w:r>
        <w:rPr>
          <w:rFonts w:hint="eastAsia" w:ascii="宋体" w:eastAsia="宋体"/>
        </w:rPr>
        <w:t>（</w:t>
      </w:r>
      <w:r>
        <w:t>-bet-</w:t>
      </w:r>
      <w:r>
        <w:rPr>
          <w:rFonts w:hint="eastAsia" w:ascii="宋体" w:eastAsia="宋体"/>
        </w:rPr>
        <w:t>，</w:t>
      </w:r>
      <w:r>
        <w:t>-bit-</w:t>
      </w:r>
      <w:r>
        <w:rPr>
          <w:rFonts w:hint="eastAsia" w:ascii="宋体" w:eastAsia="宋体"/>
        </w:rPr>
        <w:t>）以及来自盎格鲁</w:t>
      </w:r>
      <w:r>
        <w:t>-</w:t>
      </w:r>
      <w:r>
        <w:rPr>
          <w:rFonts w:hint="eastAsia" w:ascii="宋体" w:eastAsia="宋体"/>
        </w:rPr>
        <w:t>撒克逊语的</w:t>
      </w:r>
      <w:r>
        <w:rPr>
          <w:rFonts w:hint="eastAsia" w:ascii="宋体" w:eastAsia="宋体"/>
          <w:spacing w:val="-70"/>
        </w:rPr>
        <w:t xml:space="preserve"> </w:t>
      </w:r>
      <w:r>
        <w:t xml:space="preserve">fare </w:t>
      </w:r>
      <w:r>
        <w:rPr>
          <w:rFonts w:hint="eastAsia" w:ascii="宋体" w:eastAsia="宋体"/>
        </w:rPr>
        <w:t>等。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【引申】去</w:t>
      </w:r>
      <w:r>
        <w:t>/</w:t>
      </w:r>
      <w:r>
        <w:rPr>
          <w:rFonts w:hint="eastAsia" w:ascii="宋体" w:eastAsia="宋体"/>
        </w:rPr>
        <w:t>行进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initial [ɪ'nɪʃəl] adj.  </w:t>
      </w:r>
      <w:r>
        <w:rPr>
          <w:rFonts w:hint="eastAsia" w:ascii="宋体" w:hAnsi="宋体" w:eastAsia="宋体"/>
        </w:rPr>
        <w:t xml:space="preserve">最初的；字首的 </w:t>
      </w:r>
      <w:r>
        <w:t xml:space="preserve">vt. </w:t>
      </w:r>
      <w:r>
        <w:rPr>
          <w:rFonts w:hint="eastAsia" w:ascii="宋体" w:hAnsi="宋体" w:eastAsia="宋体"/>
        </w:rPr>
        <w:t>用姓名的首字母签名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51" w:firstLine="126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首</w:t>
      </w:r>
      <w:r>
        <w:rPr>
          <w:rFonts w:hint="eastAsia" w:ascii="宋体" w:hAnsi="宋体" w:eastAsia="宋体"/>
          <w:spacing w:val="-3"/>
          <w:w w:val="100"/>
        </w:rPr>
        <w:t>大</w:t>
      </w:r>
      <w:r>
        <w:rPr>
          <w:rFonts w:hint="eastAsia" w:ascii="宋体" w:hAnsi="宋体" w:eastAsia="宋体"/>
          <w:w w:val="100"/>
        </w:rPr>
        <w:t>写</w:t>
      </w:r>
      <w:r>
        <w:rPr>
          <w:rFonts w:hint="eastAsia" w:ascii="宋体" w:hAnsi="宋体" w:eastAsia="宋体"/>
          <w:spacing w:val="-3"/>
          <w:w w:val="100"/>
        </w:rPr>
        <w:t>字</w:t>
      </w:r>
      <w:r>
        <w:rPr>
          <w:rFonts w:hint="eastAsia" w:ascii="宋体" w:hAnsi="宋体" w:eastAsia="宋体"/>
          <w:w w:val="100"/>
        </w:rPr>
        <w:t>母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19</w:t>
      </w:r>
      <w:r>
        <w:rPr>
          <w:w w:val="100"/>
        </w:rPr>
        <w:t>5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7</w:t>
      </w:r>
      <w:r>
        <w:rPr>
          <w:spacing w:val="-3"/>
          <w:w w:val="100"/>
        </w:rPr>
        <w:t>9</w:t>
      </w:r>
      <w:r>
        <w:rPr>
          <w:w w:val="100"/>
        </w:rPr>
        <w:t>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308</w:t>
      </w:r>
      <w:r>
        <w:rPr>
          <w:spacing w:val="-3"/>
          <w:w w:val="100"/>
        </w:rPr>
        <w:t>3</w:t>
      </w:r>
      <w:r>
        <w:rPr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B</w:t>
      </w:r>
      <w:r>
        <w:rPr>
          <w:spacing w:val="-3"/>
          <w:w w:val="100"/>
        </w:rPr>
        <w:t>5</w:t>
      </w:r>
      <w:r>
        <w:rPr>
          <w:w w:val="100"/>
        </w:rPr>
        <w:t>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t xml:space="preserve"> </w:t>
      </w:r>
      <w:r>
        <w:rPr>
          <w:spacing w:val="2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ʃ(ə)</w:t>
      </w:r>
      <w:r>
        <w:rPr>
          <w:spacing w:val="-2"/>
          <w:w w:val="100"/>
        </w:rPr>
        <w:t>lɪ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最初，首</w:t>
      </w:r>
      <w:r>
        <w:rPr>
          <w:rFonts w:hint="eastAsia" w:ascii="宋体" w:hAnsi="宋体" w:eastAsia="宋体"/>
          <w:spacing w:val="-3"/>
          <w:w w:val="100"/>
        </w:rPr>
        <w:t>先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头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31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initialize [ɪ'nɪʃ(ə)laɪz] vt.  </w:t>
      </w:r>
      <w:r>
        <w:rPr>
          <w:rFonts w:hint="eastAsia" w:ascii="宋体" w:hAnsi="宋体" w:eastAsia="宋体"/>
        </w:rPr>
        <w:t>初始化【词频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44309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>initialization [ɪ,nɪʃəlaɪ'zeɪʃən]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初始化；赋初值【词频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47821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initiate [ɪ'nɪʃɪeɪt] vt.  </w:t>
      </w:r>
      <w:r>
        <w:rPr>
          <w:rFonts w:hint="eastAsia" w:ascii="宋体" w:hAnsi="宋体" w:eastAsia="宋体"/>
        </w:rPr>
        <w:t xml:space="preserve">开始，创始；发起；使初步了解 </w:t>
      </w:r>
      <w:r>
        <w:t xml:space="preserve">n. </w:t>
      </w:r>
      <w:r>
        <w:rPr>
          <w:rFonts w:hint="eastAsia" w:ascii="宋体" w:hAnsi="宋体" w:eastAsia="宋体"/>
        </w:rPr>
        <w:t>开始；新加入者，接受初步知识者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476" w:firstLine="1680"/>
        <w:rPr>
          <w:rFonts w:hint="eastAsia" w:ascii="宋体" w:hAnsi="宋体" w:eastAsia="宋体"/>
        </w:rPr>
      </w:pPr>
      <w:r>
        <w:pict>
          <v:group id="_x0000_s3618" o:spid="_x0000_s3618" o:spt="203" style="position:absolute;left:0pt;margin-left:63.2pt;margin-top:27.35pt;height:80.25pt;width:77pt;mso-position-horizontal-relative:page;z-index:-202752;mso-width-relative:page;mso-height-relative:page;" coordorigin="1265,548" coordsize="1540,1605">
            <o:lock v:ext="edit"/>
            <v:shape id="_x0000_s3619" o:spid="_x0000_s3619" style="position:absolute;left:1265;top:782;height:1371;width:1299;" fillcolor="#C0C0C0" filled="t" stroked="f" coordorigin="1265,782" coordsize="1299,1371" path="m1646,1813l1638,1805,1579,1878,1543,1925,1511,1965,1506,1887,1497,1808,1492,1775,1485,1727,1469,1644,1474,1634,1479,1623,1484,1613,1414,1623,1429,1660,1440,1695,1448,1727,1454,1756,1400,1818,1360,1864,1354,1807,1346,1749,1337,1689,1324,1625,1327,1615,1331,1604,1334,1594,1265,1609,1280,1642,1295,1680,1308,1723,1322,1771,1333,1818,1337,1855,1334,1881,1326,1897,1387,1916,1388,1903,1393,1887,1401,1869,1404,1864,1412,1849,1424,1828,1436,1809,1448,1791,1461,1775,1470,1818,1476,1857,1481,1893,1484,1925,1486,1954,1484,1979,1479,1998,1471,2013,1530,2030,1535,2010,1544,1988,1554,1965,1555,1964,1568,1937,1581,1916,1605,1878,1624,1848,1646,1813m1724,1882l1712,1878,1685,1937,1662,1988,1642,2029,1625,2062,1611,2090,1598,2112,1588,2128,1581,2140,1644,2152,1647,2121,1661,2067,1687,1987,1724,1882m2011,1330l2009,1315,2004,1305,1992,1289,1974,1267,1950,1240,1946,1242,1943,1244,1939,1246,1950,1276,1958,1303,1961,1327,1960,1347,1958,1366,1960,1377,1962,1379,1964,1381,1973,1381,1984,1374,1992,1370,2000,1362,2007,1351,2011,1343,2011,1330m2088,1709l2087,1694,2083,1679,2083,1676,2071,1678,2060,1679,2050,1677,2040,1672,2029,1665,2012,1653,1991,1636,1965,1613,1961,1616,1958,1620,1954,1623,1980,1652,2001,1674,2016,1692,2026,1703,2032,1714,2034,1722,2035,1723,2033,1731,2028,1739,1891,1876,1874,1889,1857,1894,1841,1890,1825,1878,1765,1818,1709,1762,1722,1750,1815,1657,1872,1600,1881,1609,1899,1627,1903,1615,1908,1600,1910,1594,1914,1583,1897,1569,1871,1544,1859,1532,1859,1587,1790,1657,1764,1632,1764,1682,1697,1750,1608,1661,1596,1649,1606,1638,1663,1581,1714,1632,1764,1682,1764,1632,1714,1581,1688,1556,1705,1539,1758,1486,1859,1587,1859,1532,1836,1509,1813,1486,1792,1465,1796,1436,1745,1436,1745,1474,1680,1539,1674,1511,1669,1484,1667,1467,1667,1552,1583,1636,1572,1636,1562,1637,1551,1638,1545,1602,1539,1569,1532,1540,1526,1516,1543,1499,1590,1452,1623,1419,1634,1452,1656,1518,1667,1552,1667,1467,1666,1459,1665,1436,1665,1419,1665,1414,1666,1398,1670,1382,1678,1368,1608,1366,1608,1408,1564,1452,1518,1499,1514,1485,1510,1469,1505,1452,1499,1434,1502,1424,1504,1414,1507,1404,1438,1419,1455,1451,1471,1487,1487,1526,1503,1569,1516,1615,1524,1663,1529,1711,1530,1760,1543,1760,1548,1738,1551,1714,1553,1689,1554,1661,1710,1818,1809,1916,1832,1934,1855,1940,1877,1935,1899,1918,1924,1894,2000,1818,2061,1756,2070,1748,2080,1733,2085,1722,2088,1709m2093,1122l2093,1088,2089,1079,2072,1063,2064,1058,2054,1057,2036,1060,2011,1065,1977,1073,1977,1081,2000,1087,2022,1094,2041,1103,2059,1113,2076,1126,2087,1128,2093,1122m2255,786l2199,783,2180,782,2180,824,2049,955,2007,997,2006,985,2004,975,2000,966,1994,959,1990,955,1973,947,1964,946,1948,949,1926,955,1897,963,1897,972,1924,979,1948,988,1970,1000,1990,1014,1916,1088,1821,1183,1796,1162,1787,1170,1804,1197,1816,1222,1824,1244,1828,1265,1830,1284,1832,1294,1836,1299,1838,1301,1840,1299,1849,1299,1861,1286,1870,1269,1874,1261,1876,1250,1872,1242,1867,1234,1859,1223,1848,1210,1834,1195,1846,1183,2032,997,2194,835,2200,854,2212,894,2218,913,2221,912,2225,911,2228,911,2227,865,2231,835,2232,830,2242,803,2255,786m2325,1093l2324,1078,2323,1073,2310,1077,2298,1078,2288,1076,2279,1071,2269,1064,2258,1056,2246,1046,2232,1033,2224,1041,2238,1059,2250,1074,2260,1087,2266,1096,2274,1109,2272,1119,2266,1130,2163,1233,2147,1248,2136,1257,2129,1261,2127,1261,2132,1244,2139,1223,2149,1188,2157,1153,2163,1119,2167,1087,2172,1053,2176,1014,2180,972,2191,955,2197,947,2127,940,2132,981,2133,1023,2131,1064,2127,1105,2122,1146,2116,1182,2109,1215,2101,1244,2030,1172,2032,1160,2034,1148,2036,1136,1965,1166,1984,1183,2003,1201,2023,1221,2087,1284,2065,1336,2041,1386,2014,1435,1986,1482,1994,1486,2030,1437,2062,1390,2088,1345,2110,1303,2123,1311,2133,1309,2140,1303,2181,1261,2201,1242,2283,1159,2305,1136,2320,1114,2325,1093m2384,965l2378,955,2369,947,2361,942,2351,939,2339,937,2325,936,2308,939,2286,944,2258,953,2226,963,2227,967,2227,970,2228,974,2267,976,2300,980,2328,986,2350,995,2367,1004,2378,1006,2382,1001,2384,999,2384,965m2563,1246l2540,1225,2515,1201,2487,1174,2456,1143,2456,1132,2457,1122,2458,1111,2388,1134,2407,1151,2433,1175,2465,1207,2504,1246,2382,1368,2316,1303,2279,1265,2281,1253,2285,1229,2245,1244,2211,1256,2234,1277,2266,1308,2306,1347,2355,1395,2236,1514,2158,1436,2161,1425,2163,1415,2165,1404,2095,1431,2116,1450,2141,1473,2169,1501,2201,1533,2199,1541,2198,1549,2196,1558,2210,1557,2249,1556,2249,1526,2262,1514,2407,1368,2517,1258,2542,1284,2547,1274,2556,1258,2563,1246e">
              <v:path arrowok="t"/>
              <v:fill on="t" opacity="32896f" focussize="0,0"/>
              <v:stroke on="f"/>
              <v:imagedata o:title=""/>
              <o:lock v:ext="edit"/>
            </v:shape>
            <v:shape id="_x0000_s3620" o:spid="_x0000_s3620" o:spt="75" type="#_x0000_t75" style="position:absolute;left:2623;top:54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加</w:t>
      </w:r>
      <w:r>
        <w:rPr>
          <w:rFonts w:hint="eastAsia" w:ascii="宋体" w:hAnsi="宋体" w:eastAsia="宋体"/>
          <w:w w:val="100"/>
        </w:rPr>
        <w:t>入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接</w:t>
      </w:r>
      <w:r>
        <w:rPr>
          <w:rFonts w:hint="eastAsia" w:ascii="宋体" w:hAnsi="宋体" w:eastAsia="宋体"/>
          <w:w w:val="100"/>
        </w:rPr>
        <w:t>受</w:t>
      </w:r>
      <w:r>
        <w:rPr>
          <w:rFonts w:hint="eastAsia" w:ascii="宋体" w:hAnsi="宋体" w:eastAsia="宋体"/>
          <w:spacing w:val="-3"/>
          <w:w w:val="100"/>
        </w:rPr>
        <w:t>初步</w:t>
      </w:r>
      <w:r>
        <w:rPr>
          <w:rFonts w:hint="eastAsia" w:ascii="宋体" w:hAnsi="宋体" w:eastAsia="宋体"/>
          <w:w w:val="100"/>
        </w:rPr>
        <w:t>知识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084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</w:t>
      </w:r>
      <w:r>
        <w:rPr>
          <w:spacing w:val="-3"/>
          <w:w w:val="100"/>
        </w:rPr>
        <w:t>54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spacing w:val="-8"/>
          <w:w w:val="100"/>
        </w:rPr>
        <w:t>1</w:t>
      </w:r>
      <w:r>
        <w:rPr>
          <w:w w:val="100"/>
        </w:rPr>
        <w:t>1M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initiator [ɪ'nɪʃɪeɪtə] n. </w:t>
      </w:r>
      <w:r>
        <w:rPr>
          <w:rFonts w:hint="eastAsia" w:ascii="宋体" w:hAnsi="宋体" w:eastAsia="宋体"/>
        </w:rPr>
        <w:t>发起人，创始者；教导者；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启动程序；引爆器【词频 </w:t>
      </w:r>
      <w:r>
        <w:t>26074</w:t>
      </w:r>
      <w:r>
        <w:rPr>
          <w:rFonts w:hint="eastAsia" w:ascii="宋体" w:hAnsi="宋体" w:eastAsia="宋体"/>
        </w:rPr>
        <w:t xml:space="preserve">】 </w:t>
      </w:r>
      <w:r>
        <w:t xml:space="preserve">initiatory [ɪ'nɪʃɪətərɪ] adj.  </w:t>
      </w:r>
      <w:r>
        <w:rPr>
          <w:rFonts w:hint="eastAsia" w:ascii="宋体" w:hAnsi="宋体" w:eastAsia="宋体"/>
        </w:rPr>
        <w:t>入会的；最初的；起始的【词频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rPr>
          <w:spacing w:val="-3"/>
        </w:rPr>
        <w:t>38411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303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ɪ</w:t>
      </w:r>
      <w:r>
        <w:rPr>
          <w:w w:val="100"/>
        </w:rPr>
        <w:t>,e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开</w:t>
      </w:r>
      <w:r>
        <w:rPr>
          <w:rFonts w:hint="eastAsia" w:ascii="宋体" w:hAnsi="宋体" w:eastAsia="宋体"/>
          <w:spacing w:val="-3"/>
          <w:w w:val="100"/>
        </w:rPr>
        <w:t>始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459</w:t>
      </w:r>
      <w:r>
        <w:rPr>
          <w:spacing w:val="-3"/>
          <w:w w:val="100"/>
        </w:rPr>
        <w:t>84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initiation [ɪ,nɪʃɪ'eɪʃn] n.  </w:t>
      </w:r>
      <w:r>
        <w:rPr>
          <w:rFonts w:hint="eastAsia" w:ascii="宋体" w:hAnsi="宋体" w:eastAsia="宋体"/>
        </w:rPr>
        <w:t>启蒙，传授；开始；入会【词频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8249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78"/>
        <w:rPr>
          <w:rFonts w:hint="eastAsia" w:ascii="宋体" w:hAnsi="宋体" w:eastAsia="宋体"/>
        </w:rPr>
      </w:pPr>
      <w:r>
        <w:t xml:space="preserve">initiative [ɪ'nɪʃɪətɪv] n. </w:t>
      </w:r>
      <w:r>
        <w:rPr>
          <w:rFonts w:hint="eastAsia" w:ascii="宋体" w:hAnsi="宋体" w:eastAsia="宋体"/>
        </w:rPr>
        <w:t xml:space="preserve">主动权；首创精神；新方案；倡议 </w:t>
      </w:r>
      <w:r>
        <w:t xml:space="preserve">adj. </w:t>
      </w:r>
      <w:r>
        <w:rPr>
          <w:rFonts w:hint="eastAsia" w:ascii="宋体" w:hAnsi="宋体" w:eastAsia="宋体"/>
        </w:rPr>
        <w:t xml:space="preserve">主动的；自发的；起始的【词频 </w:t>
      </w:r>
      <w:r>
        <w:t>2151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n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e</w:t>
      </w:r>
      <w:r>
        <w:rPr>
          <w:spacing w:val="-2"/>
          <w:w w:val="100"/>
        </w:rPr>
        <w:t>ɪtɪ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开始，发</w:t>
      </w:r>
      <w:r>
        <w:rPr>
          <w:rFonts w:hint="eastAsia" w:ascii="宋体" w:hAnsi="宋体" w:eastAsia="宋体"/>
          <w:spacing w:val="-3"/>
          <w:w w:val="100"/>
        </w:rPr>
        <w:t>起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开</w:t>
      </w:r>
      <w:r>
        <w:rPr>
          <w:rFonts w:hint="eastAsia" w:ascii="宋体" w:hAnsi="宋体" w:eastAsia="宋体"/>
          <w:w w:val="100"/>
        </w:rPr>
        <w:t>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453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uninitiated [ʌnɪ'nɪʃɪeɪtɪd] adj.  </w:t>
      </w:r>
      <w:r>
        <w:rPr>
          <w:rFonts w:hint="eastAsia" w:ascii="宋体" w:hAnsi="宋体" w:eastAsia="宋体"/>
        </w:rPr>
        <w:t>不知情的；缺少经验的【词频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22198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299"/>
        <w:rPr>
          <w:rFonts w:hint="eastAsia" w:ascii="宋体" w:hAnsi="宋体" w:eastAsia="宋体"/>
        </w:rPr>
      </w:pPr>
      <w:r>
        <w:t xml:space="preserve">self-initiated ['selfin'iʃieitid] adj. </w:t>
      </w:r>
      <w:r>
        <w:rPr>
          <w:rFonts w:hint="eastAsia" w:ascii="宋体" w:hAnsi="宋体" w:eastAsia="宋体"/>
        </w:rPr>
        <w:t xml:space="preserve">从自己开始的；自创的；自己发起的【词频 </w:t>
      </w:r>
      <w:r>
        <w:t>47399</w:t>
      </w:r>
      <w:r>
        <w:rPr>
          <w:rFonts w:hint="eastAsia" w:ascii="宋体" w:hAnsi="宋体" w:eastAsia="宋体"/>
        </w:rPr>
        <w:t xml:space="preserve">】 </w:t>
      </w:r>
      <w:r>
        <w:t xml:space="preserve">teacher-initiated [ˈti:tʃə(r)-ɪ'nɪʃɪeɪtɪd] adj.  </w:t>
      </w:r>
      <w:r>
        <w:rPr>
          <w:rFonts w:hint="eastAsia" w:ascii="宋体" w:hAnsi="宋体" w:eastAsia="宋体"/>
        </w:rPr>
        <w:t>教师倡议的【词频</w:t>
      </w:r>
      <w:r>
        <w:rPr>
          <w:rFonts w:hint="eastAsia" w:ascii="宋体" w:hAnsi="宋体" w:eastAsia="宋体"/>
          <w:spacing w:val="-80"/>
        </w:rPr>
        <w:t xml:space="preserve"> </w:t>
      </w:r>
      <w:r>
        <w:t>51817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pict>
          <v:group id="_x0000_s3621" o:spid="_x0000_s3621" o:spt="203" style="position:absolute;left:0pt;margin-left:144.8pt;margin-top:15.45pt;height:392.45pt;width:390.4pt;mso-position-horizontal-relative:page;z-index:-201728;mso-width-relative:page;mso-height-relative:page;" coordorigin="2896,309" coordsize="7808,7849">
            <o:lock v:ext="edit"/>
            <v:shape id="_x0000_s3622" o:spid="_x0000_s3622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23" o:spid="_x0000_s3623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24" o:spid="_x0000_s3624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transit ['trænsɪt] n. </w:t>
      </w:r>
      <w:r>
        <w:rPr>
          <w:rFonts w:hint="eastAsia" w:ascii="宋体" w:hAnsi="宋体" w:eastAsia="宋体"/>
        </w:rPr>
        <w:t xml:space="preserve">运输；经过 </w:t>
      </w:r>
      <w:r>
        <w:t xml:space="preserve">vt. </w:t>
      </w:r>
      <w:r>
        <w:rPr>
          <w:rFonts w:hint="eastAsia" w:ascii="宋体" w:hAnsi="宋体" w:eastAsia="宋体"/>
        </w:rPr>
        <w:t xml:space="preserve">运送 </w:t>
      </w:r>
      <w:r>
        <w:t xml:space="preserve">vi. </w:t>
      </w:r>
      <w:r>
        <w:rPr>
          <w:rFonts w:hint="eastAsia" w:ascii="宋体" w:hAnsi="宋体" w:eastAsia="宋体"/>
        </w:rPr>
        <w:t xml:space="preserve">经过【词频 </w:t>
      </w:r>
      <w:r>
        <w:t>4906</w:t>
      </w:r>
      <w:r>
        <w:rPr>
          <w:rFonts w:hint="eastAsia" w:ascii="宋体" w:hAnsi="宋体" w:eastAsia="宋体"/>
        </w:rPr>
        <w:t>，</w:t>
      </w:r>
      <w:r>
        <w:t>24632</w:t>
      </w:r>
      <w:r>
        <w:rPr>
          <w:rFonts w:hint="eastAsia" w:ascii="宋体" w:hAnsi="宋体" w:eastAsia="宋体"/>
        </w:rPr>
        <w:t xml:space="preserve">】 </w:t>
      </w:r>
      <w:r>
        <w:t xml:space="preserve">transition [træn'zɪʃ(ə)n] n. </w:t>
      </w:r>
      <w:r>
        <w:rPr>
          <w:rFonts w:hint="eastAsia" w:ascii="宋体" w:hAnsi="宋体" w:eastAsia="宋体"/>
        </w:rPr>
        <w:t>过渡；转变；</w:t>
      </w:r>
      <w:r>
        <w:t>[</w:t>
      </w:r>
      <w:r>
        <w:rPr>
          <w:rFonts w:hint="eastAsia" w:ascii="宋体" w:hAnsi="宋体" w:eastAsia="宋体"/>
        </w:rPr>
        <w:t>分子生物</w:t>
      </w:r>
      <w:r>
        <w:t xml:space="preserve">] </w:t>
      </w:r>
      <w:r>
        <w:rPr>
          <w:rFonts w:hint="eastAsia" w:ascii="宋体" w:hAnsi="宋体" w:eastAsia="宋体"/>
        </w:rPr>
        <w:t xml:space="preserve">转换；变调【词频 </w:t>
      </w:r>
      <w:r>
        <w:t>2226</w:t>
      </w:r>
      <w:r>
        <w:rPr>
          <w:rFonts w:hint="eastAsia" w:ascii="宋体" w:hAnsi="宋体" w:eastAsia="宋体"/>
        </w:rPr>
        <w:t xml:space="preserve">】 </w:t>
      </w:r>
      <w:r>
        <w:t xml:space="preserve">transitional [træn'zɪʃ(ə)n(ə)l] adj.  </w:t>
      </w:r>
      <w:r>
        <w:rPr>
          <w:rFonts w:hint="eastAsia" w:ascii="宋体" w:hAnsi="宋体" w:eastAsia="宋体"/>
        </w:rPr>
        <w:t>变迁的；过渡期的【词频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8569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transitory ['trænsɪt(ə)rɪ] adj.  </w:t>
      </w:r>
      <w:r>
        <w:rPr>
          <w:rFonts w:hint="eastAsia" w:ascii="宋体" w:hAnsi="宋体" w:eastAsia="宋体"/>
        </w:rPr>
        <w:t>短暂的，暂时的；瞬息的【词频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20016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23"/>
        <w:rPr>
          <w:rFonts w:hint="eastAsia" w:ascii="宋体" w:hAnsi="宋体" w:eastAsia="宋体"/>
        </w:rPr>
      </w:pPr>
      <w:r>
        <w:t xml:space="preserve">transitive ['trænsɪtɪv] adj. </w:t>
      </w:r>
      <w:r>
        <w:rPr>
          <w:rFonts w:hint="eastAsia" w:ascii="宋体" w:hAnsi="宋体" w:eastAsia="宋体"/>
        </w:rPr>
        <w:t xml:space="preserve">及物的；过渡的；可迁的 </w:t>
      </w:r>
      <w:r>
        <w:t xml:space="preserve">n. </w:t>
      </w:r>
      <w:r>
        <w:rPr>
          <w:rFonts w:hint="eastAsia" w:ascii="宋体" w:hAnsi="宋体" w:eastAsia="宋体"/>
        </w:rPr>
        <w:t xml:space="preserve">传递；及物动词【词频 </w:t>
      </w:r>
      <w:r>
        <w:t>43218</w:t>
      </w:r>
      <w:r>
        <w:rPr>
          <w:rFonts w:hint="eastAsia" w:ascii="宋体" w:hAnsi="宋体" w:eastAsia="宋体"/>
        </w:rPr>
        <w:t xml:space="preserve">】 </w:t>
      </w:r>
      <w:r>
        <w:t xml:space="preserve">transitivity [,trænsə'tɪvəti] n.  </w:t>
      </w:r>
      <w:r>
        <w:rPr>
          <w:rFonts w:hint="eastAsia" w:ascii="宋体" w:hAnsi="宋体" w:eastAsia="宋体"/>
        </w:rPr>
        <w:t xml:space="preserve">传递性；动词的及物性；转移性【词频 </w:t>
      </w:r>
      <w:r>
        <w:t>59448</w:t>
      </w:r>
      <w:r>
        <w:rPr>
          <w:rFonts w:hint="eastAsia" w:ascii="宋体" w:hAnsi="宋体" w:eastAsia="宋体"/>
        </w:rPr>
        <w:t xml:space="preserve">】 </w:t>
      </w:r>
      <w:r>
        <w:t xml:space="preserve">intransitive [ɪn'trænsɪtɪv] adj.  </w:t>
      </w:r>
      <w:r>
        <w:rPr>
          <w:rFonts w:hint="eastAsia" w:ascii="宋体" w:hAnsi="宋体" w:eastAsia="宋体"/>
        </w:rPr>
        <w:t xml:space="preserve">不及物的 </w:t>
      </w:r>
      <w:r>
        <w:t xml:space="preserve">n.  </w:t>
      </w:r>
      <w:r>
        <w:rPr>
          <w:rFonts w:hint="eastAsia" w:ascii="宋体" w:hAnsi="宋体" w:eastAsia="宋体"/>
        </w:rPr>
        <w:t>不及物动词【词频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57562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55"/>
        <w:rPr>
          <w:rFonts w:hint="eastAsia" w:ascii="宋体" w:hAnsi="宋体" w:eastAsia="宋体"/>
        </w:rPr>
      </w:pPr>
      <w:r>
        <w:t xml:space="preserve">mass-transit [mæs-'trænsɪt] n. </w:t>
      </w:r>
      <w:r>
        <w:rPr>
          <w:rFonts w:hint="eastAsia" w:ascii="宋体" w:hAnsi="宋体" w:eastAsia="宋体"/>
        </w:rPr>
        <w:t xml:space="preserve">公共交通；集体运输，大众运输【词频 </w:t>
      </w:r>
      <w:r>
        <w:t>40600</w:t>
      </w:r>
      <w:r>
        <w:rPr>
          <w:rFonts w:hint="eastAsia" w:ascii="宋体" w:hAnsi="宋体" w:eastAsia="宋体"/>
        </w:rPr>
        <w:t xml:space="preserve">】 </w:t>
      </w:r>
      <w:r>
        <w:t xml:space="preserve">post-transition [pəʊst-træn'zɪʃ(ə)n] n.  </w:t>
      </w:r>
      <w:r>
        <w:rPr>
          <w:rFonts w:hint="eastAsia" w:ascii="宋体" w:hAnsi="宋体" w:eastAsia="宋体"/>
        </w:rPr>
        <w:t>后过渡【词频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58646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t xml:space="preserve">transient ['trænzɪənt] adj. </w:t>
      </w:r>
      <w:r>
        <w:rPr>
          <w:rFonts w:hint="eastAsia" w:ascii="宋体" w:hAnsi="宋体" w:eastAsia="宋体"/>
        </w:rPr>
        <w:t xml:space="preserve">短暂的；路过的 </w:t>
      </w:r>
      <w:r>
        <w:t xml:space="preserve">n. </w:t>
      </w:r>
      <w:r>
        <w:rPr>
          <w:rFonts w:hint="eastAsia" w:ascii="宋体" w:hAnsi="宋体" w:eastAsia="宋体"/>
        </w:rPr>
        <w:t xml:space="preserve">瞬变现象；过往旅客；候鸟【词频 </w:t>
      </w:r>
      <w:r>
        <w:t>11006</w:t>
      </w:r>
      <w:r>
        <w:rPr>
          <w:rFonts w:hint="eastAsia" w:ascii="宋体" w:hAnsi="宋体" w:eastAsia="宋体"/>
        </w:rPr>
        <w:t>，</w:t>
      </w:r>
      <w:r>
        <w:t>28060</w:t>
      </w:r>
      <w:r>
        <w:rPr>
          <w:rFonts w:hint="eastAsia" w:ascii="宋体" w:hAnsi="宋体" w:eastAsia="宋体"/>
        </w:rPr>
        <w:t xml:space="preserve">】 </w:t>
      </w:r>
      <w:r>
        <w:t xml:space="preserve">transiently ['trænzɪəntli] adj. </w:t>
      </w:r>
      <w:r>
        <w:rPr>
          <w:rFonts w:hint="eastAsia" w:ascii="宋体" w:hAnsi="宋体" w:eastAsia="宋体"/>
        </w:rPr>
        <w:t xml:space="preserve">仅持续片刻地 </w:t>
      </w:r>
      <w:r>
        <w:rPr>
          <w:spacing w:val="-5"/>
        </w:rPr>
        <w:t xml:space="preserve">adv. 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 xml:space="preserve">短暂地，仅持续片刻地【词频 </w:t>
      </w:r>
      <w:r>
        <w:t>54490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r</w:t>
      </w:r>
      <w:r>
        <w:rPr>
          <w:spacing w:val="-1"/>
          <w:w w:val="100"/>
        </w:rPr>
        <w:t>æ</w:t>
      </w:r>
      <w:r>
        <w:rPr>
          <w:w w:val="100"/>
        </w:rPr>
        <w:t>nz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ns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短暂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常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顷</w:t>
      </w:r>
      <w:r>
        <w:rPr>
          <w:rFonts w:hint="eastAsia" w:ascii="宋体" w:hAnsi="宋体" w:eastAsia="宋体"/>
          <w:w w:val="100"/>
        </w:rPr>
        <w:t>刻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r</w:t>
      </w:r>
      <w:r>
        <w:rPr>
          <w:w w:val="100"/>
        </w:rPr>
        <w:t>an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6"/>
          <w:w w:val="100"/>
        </w:rPr>
        <w:t>y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30</w:t>
      </w:r>
      <w:r>
        <w:rPr>
          <w:spacing w:val="-3"/>
          <w:w w:val="100"/>
        </w:rPr>
        <w:t>1</w:t>
      </w:r>
      <w:r>
        <w:rPr>
          <w:w w:val="100"/>
        </w:rPr>
        <w:t>4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itinerate [ɪ'tɪnəreɪt] vi. </w:t>
      </w:r>
      <w:r>
        <w:rPr>
          <w:rFonts w:hint="eastAsia" w:ascii="宋体" w:hAnsi="宋体" w:eastAsia="宋体"/>
        </w:rPr>
        <w:t>巡回；巡回传教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pict>
          <v:group id="_x0000_s3625" o:spid="_x0000_s3625" o:spt="203" style="position:absolute;left:0pt;margin-left:63.2pt;margin-top:-1.55pt;height:80.25pt;width:77pt;mso-position-horizontal-relative:page;z-index:-201728;mso-width-relative:page;mso-height-relative:page;" coordorigin="1265,-31" coordsize="1540,1605">
            <o:lock v:ext="edit"/>
            <v:shape id="_x0000_s3626" o:spid="_x0000_s3626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627" o:spid="_x0000_s3627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itinerant [ɪ'tɪn(ə)r(ə)nt] adj.  </w:t>
      </w:r>
      <w:r>
        <w:rPr>
          <w:rFonts w:hint="eastAsia" w:ascii="宋体" w:hAnsi="宋体" w:eastAsia="宋体"/>
        </w:rPr>
        <w:t xml:space="preserve">巡回的；流动的 </w:t>
      </w:r>
      <w:r>
        <w:t xml:space="preserve">n.  </w:t>
      </w:r>
      <w:r>
        <w:rPr>
          <w:rFonts w:hint="eastAsia" w:ascii="宋体" w:hAnsi="宋体" w:eastAsia="宋体"/>
        </w:rPr>
        <w:t>巡回者；行商【词频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16878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8"/>
        <w:rPr>
          <w:rFonts w:hint="eastAsia" w:ascii="宋体" w:hAnsi="宋体" w:eastAsia="宋体"/>
        </w:rPr>
      </w:pPr>
      <w:r>
        <w:t xml:space="preserve">itinerary [aɪ'tɪn(ə)(rə)rɪ] n. </w:t>
      </w:r>
      <w:r>
        <w:rPr>
          <w:rFonts w:hint="eastAsia" w:ascii="宋体" w:hAnsi="宋体" w:eastAsia="宋体"/>
        </w:rPr>
        <w:t xml:space="preserve">旅程，路线； 旅行日程 </w:t>
      </w:r>
      <w:r>
        <w:t xml:space="preserve">adj. </w:t>
      </w:r>
      <w:r>
        <w:rPr>
          <w:rFonts w:hint="eastAsia" w:ascii="宋体" w:hAnsi="宋体" w:eastAsia="宋体"/>
        </w:rPr>
        <w:t>旅程的； 巡回的，流动的【词频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rPr>
          <w:spacing w:val="-3"/>
        </w:rPr>
        <w:t>11530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əre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重申；反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做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8</w:t>
      </w:r>
      <w:r>
        <w:rPr>
          <w:w w:val="100"/>
        </w:rPr>
        <w:t>92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562"/>
        <w:rPr>
          <w:rFonts w:hint="eastAsia" w:ascii="宋体" w:hAnsi="宋体" w:eastAsia="宋体"/>
        </w:rPr>
      </w:pPr>
      <w:r>
        <w:t xml:space="preserve">reiterated [ri:ˈɪtəreɪtɪd] adj. </w:t>
      </w:r>
      <w:r>
        <w:rPr>
          <w:rFonts w:hint="eastAsia" w:ascii="宋体" w:hAnsi="宋体" w:eastAsia="宋体"/>
        </w:rPr>
        <w:t xml:space="preserve">反复的；重复的【词频 </w:t>
      </w:r>
      <w:r>
        <w:t>55903</w:t>
      </w:r>
      <w:r>
        <w:rPr>
          <w:rFonts w:hint="eastAsia" w:ascii="宋体" w:hAnsi="宋体" w:eastAsia="宋体"/>
        </w:rPr>
        <w:t xml:space="preserve">】 </w:t>
      </w:r>
      <w:r>
        <w:t xml:space="preserve">reiteration [ri,ɪtə'reʃən] n. </w:t>
      </w:r>
      <w:r>
        <w:rPr>
          <w:rFonts w:hint="eastAsia" w:ascii="宋体" w:hAnsi="宋体" w:eastAsia="宋体"/>
        </w:rPr>
        <w:t xml:space="preserve">重复；反复；重说【词频 </w:t>
      </w:r>
      <w:r>
        <w:t>30662</w:t>
      </w:r>
      <w:r>
        <w:rPr>
          <w:rFonts w:hint="eastAsia" w:ascii="宋体" w:hAnsi="宋体" w:eastAsia="宋体"/>
        </w:rPr>
        <w:t xml:space="preserve">】 </w:t>
      </w:r>
      <w:r>
        <w:t xml:space="preserve">ambit ['æmbɪt] n.  </w:t>
      </w:r>
      <w:r>
        <w:rPr>
          <w:rFonts w:hint="eastAsia" w:ascii="宋体" w:hAnsi="宋体" w:eastAsia="宋体"/>
        </w:rPr>
        <w:t>范围；周围【词频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36402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157"/>
        <w:rPr>
          <w:rFonts w:hint="eastAsia" w:ascii="宋体" w:hAnsi="宋体" w:eastAsia="宋体"/>
        </w:rPr>
      </w:pPr>
      <w:r>
        <w:t xml:space="preserve">ambition [æm'bɪʃ(ə)n] n. </w:t>
      </w:r>
      <w:r>
        <w:rPr>
          <w:rFonts w:hint="eastAsia" w:ascii="宋体" w:hAnsi="宋体" w:eastAsia="宋体"/>
        </w:rPr>
        <w:t xml:space="preserve">野心，雄心；抱负，志向 </w:t>
      </w:r>
      <w:r>
        <w:t xml:space="preserve">vt. </w:t>
      </w:r>
      <w:r>
        <w:rPr>
          <w:rFonts w:hint="eastAsia" w:ascii="宋体" w:hAnsi="宋体" w:eastAsia="宋体"/>
        </w:rPr>
        <w:t>追求；有</w:t>
      </w:r>
      <w:r>
        <w:t>…</w:t>
      </w:r>
      <w:r>
        <w:rPr>
          <w:rFonts w:hint="eastAsia" w:ascii="宋体" w:hAnsi="宋体" w:eastAsia="宋体"/>
        </w:rPr>
        <w:t xml:space="preserve">野心【词频 </w:t>
      </w:r>
      <w:r>
        <w:t>4321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ance</w:t>
      </w:r>
      <w:r>
        <w:t xml:space="preserve"> </w:t>
      </w:r>
      <w:r>
        <w:rPr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3"/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气</w:t>
      </w:r>
      <w:r>
        <w:rPr>
          <w:rFonts w:hint="eastAsia" w:ascii="宋体" w:hAnsi="宋体" w:eastAsia="宋体"/>
          <w:w w:val="100"/>
        </w:rPr>
        <w:t>氛；</w:t>
      </w:r>
      <w:r>
        <w:rPr>
          <w:rFonts w:hint="eastAsia" w:ascii="宋体" w:hAnsi="宋体" w:eastAsia="宋体"/>
          <w:spacing w:val="-3"/>
          <w:w w:val="100"/>
        </w:rPr>
        <w:t>周</w:t>
      </w:r>
      <w:r>
        <w:rPr>
          <w:rFonts w:hint="eastAsia" w:ascii="宋体" w:hAnsi="宋体" w:eastAsia="宋体"/>
          <w:w w:val="100"/>
        </w:rPr>
        <w:t>围</w:t>
      </w:r>
      <w:r>
        <w:rPr>
          <w:rFonts w:hint="eastAsia" w:ascii="宋体" w:hAnsi="宋体" w:eastAsia="宋体"/>
          <w:spacing w:val="-3"/>
          <w:w w:val="100"/>
        </w:rPr>
        <w:t>环</w:t>
      </w:r>
      <w:r>
        <w:rPr>
          <w:rFonts w:hint="eastAsia" w:ascii="宋体" w:hAnsi="宋体" w:eastAsia="宋体"/>
          <w:w w:val="100"/>
        </w:rPr>
        <w:t>境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enc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219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157"/>
        <w:rPr>
          <w:rFonts w:hint="eastAsia" w:ascii="宋体" w:hAnsi="宋体" w:eastAsia="宋体"/>
        </w:rPr>
      </w:pPr>
      <w:r>
        <w:pict>
          <v:group id="_x0000_s3628" o:spid="_x0000_s3628" o:spt="203" style="position:absolute;left:0pt;margin-left:144.8pt;margin-top:46.65pt;height:392.45pt;width:390.4pt;mso-position-horizontal-relative:page;z-index:-201728;mso-width-relative:page;mso-height-relative:page;" coordorigin="2896,933" coordsize="7808,7849">
            <o:lock v:ext="edit"/>
            <v:shape id="_x0000_s3629" o:spid="_x0000_s362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30" o:spid="_x0000_s363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31" o:spid="_x0000_s363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t xml:space="preserve"> </w:t>
      </w:r>
      <w:r>
        <w:rPr>
          <w:w w:val="100"/>
        </w:rPr>
        <w:t>[</w:t>
      </w:r>
      <w:r>
        <w:rPr>
          <w:spacing w:val="-4"/>
          <w:w w:val="100"/>
        </w:rPr>
        <w:t>'</w:t>
      </w:r>
      <w:r>
        <w:rPr>
          <w:spacing w:val="-1"/>
          <w:w w:val="100"/>
        </w:rPr>
        <w:t>æ</w:t>
      </w:r>
      <w:r>
        <w:rPr>
          <w:spacing w:val="-4"/>
          <w:w w:val="100"/>
        </w:rPr>
        <w:t>m</w:t>
      </w:r>
      <w:r>
        <w:rPr>
          <w:spacing w:val="3"/>
          <w:w w:val="100"/>
        </w:rPr>
        <w:t>b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气</w:t>
      </w:r>
      <w:r>
        <w:rPr>
          <w:rFonts w:hint="eastAsia" w:ascii="宋体" w:hAnsi="宋体" w:eastAsia="宋体"/>
          <w:w w:val="100"/>
        </w:rPr>
        <w:t>氛，</w:t>
      </w:r>
      <w:r>
        <w:rPr>
          <w:rFonts w:hint="eastAsia" w:ascii="宋体" w:hAnsi="宋体" w:eastAsia="宋体"/>
          <w:spacing w:val="-3"/>
          <w:w w:val="100"/>
        </w:rPr>
        <w:t>布</w:t>
      </w:r>
      <w:r>
        <w:rPr>
          <w:rFonts w:hint="eastAsia" w:ascii="宋体" w:hAnsi="宋体" w:eastAsia="宋体"/>
          <w:w w:val="100"/>
        </w:rPr>
        <w:t>景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周</w:t>
      </w:r>
      <w:r>
        <w:rPr>
          <w:rFonts w:hint="eastAsia" w:ascii="宋体" w:hAnsi="宋体" w:eastAsia="宋体"/>
          <w:spacing w:val="-3"/>
          <w:w w:val="100"/>
        </w:rPr>
        <w:t>围</w:t>
      </w:r>
      <w:r>
        <w:rPr>
          <w:rFonts w:hint="eastAsia" w:ascii="宋体" w:hAnsi="宋体" w:eastAsia="宋体"/>
          <w:w w:val="100"/>
        </w:rPr>
        <w:t>环</w:t>
      </w:r>
      <w:r>
        <w:rPr>
          <w:rFonts w:hint="eastAsia" w:ascii="宋体" w:hAnsi="宋体" w:eastAsia="宋体"/>
          <w:spacing w:val="-3"/>
          <w:w w:val="100"/>
        </w:rPr>
        <w:t>境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a</w:t>
      </w:r>
      <w:r>
        <w:rPr>
          <w:spacing w:val="-4"/>
          <w:w w:val="100"/>
        </w:rPr>
        <w:t>m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ence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45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ambient ['æmbɪənt] adj. </w:t>
      </w:r>
      <w:r>
        <w:rPr>
          <w:rFonts w:hint="eastAsia" w:ascii="宋体" w:hAnsi="宋体" w:eastAsia="宋体"/>
        </w:rPr>
        <w:t xml:space="preserve">周围的；外界的；环绕的 </w:t>
      </w:r>
      <w:r>
        <w:t xml:space="preserve">n. </w:t>
      </w:r>
      <w:r>
        <w:rPr>
          <w:rFonts w:hint="eastAsia" w:ascii="宋体" w:hAnsi="宋体" w:eastAsia="宋体"/>
        </w:rPr>
        <w:t xml:space="preserve">周围环境【词频 </w:t>
      </w:r>
      <w:r>
        <w:t>12704</w:t>
      </w:r>
      <w:r>
        <w:rPr>
          <w:rFonts w:hint="eastAsia" w:ascii="宋体" w:hAnsi="宋体" w:eastAsia="宋体"/>
        </w:rPr>
        <w:t>，</w:t>
      </w:r>
      <w:r>
        <w:t>37004</w:t>
      </w:r>
      <w:r>
        <w:rPr>
          <w:rFonts w:hint="eastAsia" w:ascii="宋体" w:hAnsi="宋体" w:eastAsia="宋体"/>
        </w:rPr>
        <w:t xml:space="preserve">】 </w:t>
      </w:r>
      <w:r>
        <w:t xml:space="preserve">ambitious [æm'bɪʃəs] adj. </w:t>
      </w:r>
      <w:r>
        <w:rPr>
          <w:rFonts w:hint="eastAsia" w:ascii="宋体" w:hAnsi="宋体" w:eastAsia="宋体"/>
        </w:rPr>
        <w:t xml:space="preserve">野心勃勃的；有雄心的；热望的；炫耀的【词频 </w:t>
      </w:r>
      <w:r>
        <w:t>4325</w:t>
      </w:r>
      <w:r>
        <w:rPr>
          <w:rFonts w:hint="eastAsia" w:ascii="宋体" w:hAnsi="宋体" w:eastAsia="宋体"/>
        </w:rPr>
        <w:t xml:space="preserve">】 </w:t>
      </w:r>
      <w:r>
        <w:t xml:space="preserve">ambitiously[æm'biʃəsli]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雄心勃勃地；劲头十足地；热切地【词频 </w:t>
      </w:r>
      <w:r>
        <w:t>35325</w:t>
      </w:r>
      <w:r>
        <w:rPr>
          <w:rFonts w:hint="eastAsia" w:ascii="宋体" w:hAnsi="宋体" w:eastAsia="宋体"/>
        </w:rPr>
        <w:t xml:space="preserve">】 </w:t>
      </w:r>
      <w:r>
        <w:t xml:space="preserve">unambitious [ʌnæm'bɪʃəs] adj. </w:t>
      </w:r>
      <w:r>
        <w:rPr>
          <w:rFonts w:hint="eastAsia" w:ascii="宋体" w:hAnsi="宋体" w:eastAsia="宋体"/>
        </w:rPr>
        <w:t xml:space="preserve">无野心的；无名利心的；谦虚的【词频 </w:t>
      </w:r>
      <w:r>
        <w:t>43287</w:t>
      </w:r>
      <w:r>
        <w:rPr>
          <w:rFonts w:hint="eastAsia" w:ascii="宋体" w:hAnsi="宋体" w:eastAsia="宋体"/>
        </w:rPr>
        <w:t xml:space="preserve">】 </w:t>
      </w:r>
      <w:r>
        <w:t xml:space="preserve">overambitious[ˈəuvəæmˈbiʃəs] adj.  </w:t>
      </w:r>
      <w:r>
        <w:rPr>
          <w:rFonts w:hint="eastAsia" w:ascii="宋体" w:hAnsi="宋体" w:eastAsia="宋体"/>
        </w:rPr>
        <w:t>野心太大的【词频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45206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sedition [sɪ'dɪʃ(ə)n] n.  </w:t>
      </w:r>
      <w:r>
        <w:rPr>
          <w:rFonts w:hint="eastAsia" w:ascii="宋体" w:hAnsi="宋体" w:eastAsia="宋体"/>
        </w:rPr>
        <w:t>暴动；煽动性的言论或行为；妨害治安【词频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26919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iti</w:t>
      </w:r>
      <w:r>
        <w:rPr>
          <w:w w:val="100"/>
        </w:rPr>
        <w:t>ona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[s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ʃə</w:t>
      </w:r>
      <w:r>
        <w:rPr>
          <w:w w:val="100"/>
        </w:rPr>
        <w:t>n</w:t>
      </w:r>
      <w:r>
        <w:rPr>
          <w:spacing w:val="-1"/>
          <w:w w:val="100"/>
        </w:rPr>
        <w:t>ər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煽动</w:t>
      </w:r>
      <w:r>
        <w:rPr>
          <w:rFonts w:hint="eastAsia" w:ascii="宋体" w:hAnsi="宋体" w:eastAsia="宋体"/>
          <w:spacing w:val="-3"/>
          <w:w w:val="100"/>
        </w:rPr>
        <w:t>叛</w:t>
      </w:r>
      <w:r>
        <w:rPr>
          <w:rFonts w:hint="eastAsia" w:ascii="宋体" w:hAnsi="宋体" w:eastAsia="宋体"/>
          <w:w w:val="100"/>
        </w:rPr>
        <w:t>乱</w:t>
      </w:r>
      <w:r>
        <w:rPr>
          <w:rFonts w:hint="eastAsia" w:ascii="宋体" w:hAnsi="宋体" w:eastAsia="宋体"/>
          <w:spacing w:val="-101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s</w:t>
      </w:r>
      <w:r>
        <w:rPr>
          <w:spacing w:val="-4"/>
          <w:w w:val="100"/>
        </w:rPr>
        <w:t>e</w:t>
      </w:r>
      <w:r>
        <w:rPr>
          <w:w w:val="100"/>
        </w:rPr>
        <w:t>d</w:t>
      </w:r>
      <w:r>
        <w:rPr>
          <w:spacing w:val="-2"/>
          <w:w w:val="100"/>
        </w:rPr>
        <w:t>iti</w:t>
      </w:r>
      <w:r>
        <w:rPr>
          <w:w w:val="100"/>
        </w:rPr>
        <w:t>on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rFonts w:hint="eastAsia" w:ascii="宋体" w:hAnsi="宋体" w:eastAsia="宋体"/>
          <w:spacing w:val="7"/>
          <w:w w:val="100"/>
        </w:rPr>
        <w:t>）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骚乱</w:t>
      </w:r>
      <w:r>
        <w:rPr>
          <w:rFonts w:hint="eastAsia" w:ascii="宋体" w:hAnsi="宋体" w:eastAsia="宋体"/>
          <w:spacing w:val="-3"/>
          <w:w w:val="100"/>
        </w:rPr>
        <w:t>煽</w:t>
      </w:r>
      <w:r>
        <w:rPr>
          <w:rFonts w:hint="eastAsia" w:ascii="宋体" w:hAnsi="宋体" w:eastAsia="宋体"/>
          <w:w w:val="100"/>
        </w:rPr>
        <w:t>动</w:t>
      </w:r>
      <w:r>
        <w:rPr>
          <w:rFonts w:hint="eastAsia" w:ascii="宋体" w:hAnsi="宋体" w:eastAsia="宋体"/>
          <w:spacing w:val="-101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等于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s</w:t>
      </w:r>
      <w:r>
        <w:rPr>
          <w:w w:val="100"/>
        </w:rPr>
        <w:t>ed</w:t>
      </w:r>
      <w:r>
        <w:rPr>
          <w:spacing w:val="-2"/>
          <w:w w:val="100"/>
        </w:rPr>
        <w:t>iti</w:t>
      </w:r>
      <w:r>
        <w:rPr>
          <w:w w:val="100"/>
        </w:rPr>
        <w:t>ou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92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s</w:t>
      </w:r>
      <w:r>
        <w:rPr>
          <w:w w:val="100"/>
        </w:rPr>
        <w:t>ed</w:t>
      </w:r>
      <w:r>
        <w:rPr>
          <w:spacing w:val="-2"/>
          <w:w w:val="100"/>
        </w:rPr>
        <w:t>iti</w:t>
      </w:r>
      <w:r>
        <w:rPr>
          <w:w w:val="100"/>
        </w:rPr>
        <w:t>ona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w w:val="100"/>
        </w:rPr>
        <w:t xml:space="preserve">） </w:t>
      </w:r>
      <w:r>
        <w:t xml:space="preserve">seditious [sɪ'dɪʃəs] adj.  </w:t>
      </w:r>
      <w:r>
        <w:rPr>
          <w:rFonts w:hint="eastAsia" w:ascii="宋体" w:hAnsi="宋体" w:eastAsia="宋体"/>
        </w:rPr>
        <w:t>煽动性的；扰乱治安的；参与煽动的【词频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32983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1"/>
        <w:rPr>
          <w:rFonts w:hint="eastAsia" w:ascii="宋体" w:hAnsi="宋体" w:eastAsia="宋体"/>
        </w:rPr>
      </w:pPr>
      <w:r>
        <w:t xml:space="preserve">exit ['eksit] n. </w:t>
      </w:r>
      <w:r>
        <w:rPr>
          <w:rFonts w:hint="eastAsia" w:ascii="宋体" w:hAnsi="宋体" w:eastAsia="宋体"/>
        </w:rPr>
        <w:t xml:space="preserve">出口，通道；退场 </w:t>
      </w:r>
      <w:r>
        <w:t xml:space="preserve">vi. </w:t>
      </w:r>
      <w:r>
        <w:rPr>
          <w:rFonts w:hint="eastAsia" w:ascii="宋体" w:hAnsi="宋体" w:eastAsia="宋体"/>
        </w:rPr>
        <w:t xml:space="preserve">退出；离去【词频 </w:t>
      </w:r>
      <w:r>
        <w:t>3828</w:t>
      </w:r>
      <w:r>
        <w:rPr>
          <w:rFonts w:hint="eastAsia" w:ascii="宋体" w:hAnsi="宋体" w:eastAsia="宋体"/>
        </w:rPr>
        <w:t>，</w:t>
      </w:r>
      <w:r>
        <w:t>5041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ex</w:t>
      </w:r>
      <w:r>
        <w:rPr>
          <w:spacing w:val="-2"/>
          <w:w w:val="100"/>
        </w:rPr>
        <w:t>iti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ek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itɪ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离开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退场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口；</w:t>
      </w:r>
      <w:r>
        <w:rPr>
          <w:rFonts w:hint="eastAsia" w:ascii="宋体" w:hAnsi="宋体" w:eastAsia="宋体"/>
          <w:w w:val="100"/>
        </w:rPr>
        <w:t>退场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43</w:t>
      </w:r>
      <w:r>
        <w:rPr>
          <w:spacing w:val="-3"/>
          <w:w w:val="100"/>
        </w:rPr>
        <w:t>4</w:t>
      </w:r>
      <w:r>
        <w:rPr>
          <w:w w:val="100"/>
        </w:rPr>
        <w:t>4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perish ['perɪʃ] vt.  </w:t>
      </w:r>
      <w:r>
        <w:rPr>
          <w:rFonts w:hint="eastAsia" w:ascii="宋体" w:hAnsi="宋体" w:eastAsia="宋体"/>
        </w:rPr>
        <w:t xml:space="preserve">使麻木；毁坏 </w:t>
      </w:r>
      <w:r>
        <w:t xml:space="preserve">vi.  </w:t>
      </w:r>
      <w:r>
        <w:rPr>
          <w:rFonts w:hint="eastAsia" w:ascii="宋体" w:hAnsi="宋体" w:eastAsia="宋体"/>
        </w:rPr>
        <w:t>死亡；毁灭；腐烂；枯萎【词频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9686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83"/>
        <w:rPr>
          <w:rFonts w:hint="eastAsia" w:ascii="宋体" w:hAnsi="宋体" w:eastAsia="宋体"/>
        </w:rPr>
      </w:pPr>
      <w:r>
        <w:t xml:space="preserve">perishable ['perɪʃəb(ə)l] adj. </w:t>
      </w:r>
      <w:r>
        <w:rPr>
          <w:rFonts w:hint="eastAsia" w:ascii="宋体" w:hAnsi="宋体" w:eastAsia="宋体"/>
        </w:rPr>
        <w:t xml:space="preserve">易腐坏的；易毁灭的；会枯萎的 </w:t>
      </w:r>
      <w:r>
        <w:t xml:space="preserve">n. </w:t>
      </w:r>
      <w:r>
        <w:rPr>
          <w:rFonts w:hint="eastAsia" w:ascii="宋体" w:hAnsi="宋体" w:eastAsia="宋体"/>
        </w:rPr>
        <w:t xml:space="preserve">容易腐坏的东西【词频 </w:t>
      </w:r>
      <w:r>
        <w:t>21903</w:t>
      </w:r>
      <w:r>
        <w:rPr>
          <w:rFonts w:hint="eastAsia" w:ascii="宋体" w:hAnsi="宋体" w:eastAsia="宋体"/>
        </w:rPr>
        <w:t>，</w:t>
      </w:r>
      <w:r>
        <w:t>37325</w:t>
      </w:r>
      <w:r>
        <w:rPr>
          <w:rFonts w:hint="eastAsia" w:ascii="宋体" w:hAnsi="宋体" w:eastAsia="宋体"/>
        </w:rPr>
        <w:t xml:space="preserve">】 </w:t>
      </w:r>
      <w:r>
        <w:t xml:space="preserve">non-perishable [nɑn'pɛrɪʃəbl] n.  </w:t>
      </w:r>
      <w:r>
        <w:rPr>
          <w:rFonts w:hint="eastAsia" w:ascii="宋体" w:hAnsi="宋体" w:eastAsia="宋体"/>
        </w:rPr>
        <w:t xml:space="preserve">不易损坏之物 </w:t>
      </w:r>
      <w:r>
        <w:t xml:space="preserve">adj.  </w:t>
      </w:r>
      <w:r>
        <w:rPr>
          <w:rFonts w:hint="eastAsia" w:ascii="宋体" w:hAnsi="宋体" w:eastAsia="宋体"/>
        </w:rPr>
        <w:t>不易坏的【词频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36559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578"/>
        <w:rPr>
          <w:rFonts w:hint="eastAsia" w:ascii="宋体" w:hAnsi="宋体" w:eastAsia="宋体"/>
        </w:rPr>
      </w:pPr>
      <w:r>
        <w:pict>
          <v:group id="_x0000_s3632" o:spid="_x0000_s3632" o:spt="203" style="position:absolute;left:0pt;margin-left:63.2pt;margin-top:1.7pt;height:80.25pt;width:77pt;mso-position-horizontal-relative:page;z-index:-201728;mso-width-relative:page;mso-height-relative:page;" coordorigin="1265,35" coordsize="1540,1605">
            <o:lock v:ext="edit"/>
            <v:shape id="_x0000_s3633" o:spid="_x0000_s363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634" o:spid="_x0000_s363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co</w:t>
      </w:r>
      <w:r>
        <w:rPr>
          <w:spacing w:val="-2"/>
          <w:w w:val="100"/>
        </w:rPr>
        <w:t>it</w:t>
      </w:r>
      <w:r>
        <w:rPr>
          <w:w w:val="100"/>
        </w:rPr>
        <w:t>us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kə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rPr>
          <w:rFonts w:hint="eastAsia" w:ascii="宋体" w:hAnsi="宋体" w:eastAsia="宋体"/>
          <w:w w:val="100"/>
        </w:rPr>
        <w:t>（拉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尤指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交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3452</w:t>
      </w:r>
      <w:r>
        <w:rPr>
          <w:spacing w:val="-2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coital ['kəʊɪtəl] adj.  </w:t>
      </w:r>
      <w:r>
        <w:rPr>
          <w:rFonts w:hint="eastAsia" w:ascii="宋体" w:hAnsi="宋体" w:eastAsia="宋体"/>
        </w:rPr>
        <w:t>性交的【词频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36544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post-coital [pəʊst'kəʊɪtəl] adj.  </w:t>
      </w:r>
      <w:r>
        <w:rPr>
          <w:rFonts w:hint="eastAsia" w:ascii="宋体" w:hAnsi="宋体" w:eastAsia="宋体"/>
        </w:rPr>
        <w:t>性交后的【词频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39058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1870"/>
        </w:tabs>
        <w:spacing w:before="0" w:after="0" w:line="240" w:lineRule="auto"/>
        <w:ind w:left="1869" w:right="0" w:hanging="883"/>
        <w:jc w:val="left"/>
        <w:rPr>
          <w:rFonts w:hint="eastAsia" w:ascii="Microsoft JhengHei" w:eastAsia="Microsoft JhengHei"/>
        </w:rPr>
      </w:pPr>
      <w:bookmarkStart w:id="270" w:name="_bookmark90"/>
      <w:bookmarkEnd w:id="270"/>
      <w:bookmarkStart w:id="271" w:name="291. -fid- = -fi- = -fy- = -feder- = -fe"/>
      <w:bookmarkEnd w:id="271"/>
      <w:bookmarkStart w:id="272" w:name="_bookmark90"/>
      <w:bookmarkEnd w:id="272"/>
      <w:r>
        <w:t xml:space="preserve">-fid- = -fi- = -fy- = </w:t>
      </w:r>
      <w:r>
        <w:rPr>
          <w:spacing w:val="-3"/>
        </w:rPr>
        <w:t xml:space="preserve">-feder- </w:t>
      </w:r>
      <w:r>
        <w:t>= -feal-</w:t>
      </w:r>
      <w:r>
        <w:rPr>
          <w:spacing w:val="78"/>
        </w:rPr>
        <w:t xml:space="preserve"> </w:t>
      </w:r>
      <w:r>
        <w:rPr>
          <w:rFonts w:hint="eastAsia" w:ascii="Microsoft JhengHei" w:eastAsia="Microsoft JhengHei"/>
        </w:rPr>
        <w:t>相信</w:t>
      </w:r>
    </w:p>
    <w:p>
      <w:pPr>
        <w:pStyle w:val="3"/>
        <w:spacing w:before="360" w:line="256" w:lineRule="auto"/>
        <w:ind w:left="1000" w:right="213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来自拉丁语的 </w:t>
      </w:r>
      <w:r>
        <w:t xml:space="preserve">fid </w:t>
      </w:r>
      <w:r>
        <w:rPr>
          <w:rFonts w:hint="eastAsia" w:ascii="宋体" w:hAnsi="宋体" w:eastAsia="宋体"/>
        </w:rPr>
        <w:t xml:space="preserve">意为 </w:t>
      </w:r>
      <w:r>
        <w:t>to trust ,</w:t>
      </w:r>
      <w:r>
        <w:rPr>
          <w:rFonts w:hint="eastAsia" w:ascii="宋体" w:hAnsi="宋体" w:eastAsia="宋体"/>
        </w:rPr>
        <w:t>它的变形为</w:t>
      </w:r>
      <w:r>
        <w:t>-fi-</w:t>
      </w:r>
      <w:r>
        <w:rPr>
          <w:rFonts w:hint="eastAsia" w:ascii="宋体" w:hAnsi="宋体" w:eastAsia="宋体"/>
        </w:rPr>
        <w:t>，</w:t>
      </w:r>
      <w:r>
        <w:t>-fy-</w:t>
      </w:r>
      <w:r>
        <w:rPr>
          <w:rFonts w:hint="eastAsia" w:ascii="宋体" w:hAnsi="宋体" w:eastAsia="宋体"/>
        </w:rPr>
        <w:t>，</w:t>
      </w:r>
      <w:r>
        <w:t>-feder-</w:t>
      </w:r>
      <w:r>
        <w:rPr>
          <w:rFonts w:hint="eastAsia" w:ascii="宋体" w:hAnsi="宋体" w:eastAsia="宋体"/>
        </w:rPr>
        <w:t>，</w:t>
      </w:r>
      <w:r>
        <w:t>-feal-</w:t>
      </w:r>
      <w:r>
        <w:rPr>
          <w:rFonts w:hint="eastAsia" w:ascii="宋体" w:hAnsi="宋体" w:eastAsia="宋体"/>
        </w:rPr>
        <w:t>等。同义词根有来自拉丁语的</w:t>
      </w:r>
      <w:r>
        <w:rPr>
          <w:rFonts w:hint="eastAsia" w:ascii="宋体" w:hAnsi="宋体" w:eastAsia="宋体"/>
          <w:spacing w:val="-72"/>
        </w:rPr>
        <w:t xml:space="preserve"> </w:t>
      </w:r>
      <w:r>
        <w:t xml:space="preserve">cred </w:t>
      </w:r>
      <w:r>
        <w:rPr>
          <w:rFonts w:hint="eastAsia" w:ascii="宋体" w:hAnsi="宋体" w:eastAsia="宋体"/>
        </w:rPr>
        <w:t>和来自盎格鲁</w:t>
      </w:r>
      <w:r>
        <w:t>-</w:t>
      </w:r>
      <w:r>
        <w:rPr>
          <w:rFonts w:hint="eastAsia" w:ascii="宋体" w:hAnsi="宋体" w:eastAsia="宋体"/>
        </w:rPr>
        <w:t xml:space="preserve">撒克逊语的 </w:t>
      </w:r>
      <w:r>
        <w:t>tru(tro)</w:t>
      </w:r>
      <w:r>
        <w:rPr>
          <w:rFonts w:hint="eastAsia" w:ascii="宋体" w:hAnsi="宋体" w:eastAsia="宋体"/>
        </w:rPr>
        <w:t>。② 来源于拉丁语</w:t>
      </w:r>
      <w:r>
        <w:rPr>
          <w:rFonts w:hint="eastAsia" w:ascii="宋体" w:hAnsi="宋体" w:eastAsia="宋体"/>
          <w:spacing w:val="-62"/>
        </w:rPr>
        <w:t xml:space="preserve"> </w:t>
      </w:r>
      <w:r>
        <w:t xml:space="preserve">foedus </w:t>
      </w:r>
      <w:r>
        <w:rPr>
          <w:rFonts w:hint="eastAsia" w:ascii="宋体" w:hAnsi="宋体" w:eastAsia="宋体"/>
        </w:rPr>
        <w:t>同盟</w:t>
      </w:r>
      <w:r>
        <w:t>/</w:t>
      </w:r>
      <w:r>
        <w:rPr>
          <w:rFonts w:hint="eastAsia" w:ascii="宋体" w:hAnsi="宋体" w:eastAsia="宋体"/>
        </w:rPr>
        <w:t>盟约。</w:t>
      </w:r>
    </w:p>
    <w:p>
      <w:pPr>
        <w:spacing w:after="0" w:line="25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5"/>
        <w:ind w:left="0"/>
        <w:rPr>
          <w:rFonts w:ascii="宋体"/>
          <w:sz w:val="19"/>
        </w:rPr>
      </w:pPr>
    </w:p>
    <w:p>
      <w:pPr>
        <w:pStyle w:val="3"/>
        <w:spacing w:before="43"/>
        <w:rPr>
          <w:rFonts w:hint="eastAsia" w:ascii="宋体" w:eastAsia="宋体"/>
        </w:rPr>
      </w:pPr>
      <w:r>
        <w:rPr>
          <w:rFonts w:hint="eastAsia" w:ascii="宋体" w:eastAsia="宋体"/>
        </w:rPr>
        <w:t>【引申】相信</w:t>
      </w:r>
      <w:r>
        <w:t>/</w:t>
      </w:r>
      <w:r>
        <w:rPr>
          <w:rFonts w:hint="eastAsia" w:ascii="宋体" w:eastAsia="宋体"/>
        </w:rPr>
        <w:t>信仰</w:t>
      </w:r>
      <w:r>
        <w:t>/</w:t>
      </w:r>
      <w:r>
        <w:rPr>
          <w:rFonts w:hint="eastAsia" w:ascii="宋体" w:eastAsia="宋体"/>
        </w:rPr>
        <w:t>信念</w:t>
      </w:r>
      <w:r>
        <w:t>/</w:t>
      </w:r>
      <w:r>
        <w:rPr>
          <w:rFonts w:hint="eastAsia" w:ascii="宋体" w:eastAsia="宋体"/>
        </w:rPr>
        <w:t>信心</w:t>
      </w:r>
      <w:r>
        <w:t>/</w:t>
      </w:r>
      <w:r>
        <w:rPr>
          <w:rFonts w:hint="eastAsia" w:ascii="宋体" w:eastAsia="宋体"/>
        </w:rPr>
        <w:t>忠实</w:t>
      </w:r>
      <w:r>
        <w:t>/</w:t>
      </w:r>
      <w:r>
        <w:rPr>
          <w:rFonts w:hint="eastAsia" w:ascii="宋体" w:eastAsia="宋体"/>
        </w:rPr>
        <w:t>同盟</w:t>
      </w:r>
      <w:r>
        <w:t>/</w:t>
      </w:r>
      <w:r>
        <w:rPr>
          <w:rFonts w:hint="eastAsia" w:ascii="宋体" w:eastAsia="宋体"/>
        </w:rPr>
        <w:t>盟约</w:t>
      </w:r>
      <w:r>
        <w:t>/</w:t>
      </w:r>
      <w:r>
        <w:rPr>
          <w:rFonts w:hint="eastAsia" w:ascii="宋体" w:eastAsia="宋体"/>
        </w:rPr>
        <w:t>信约</w:t>
      </w:r>
    </w:p>
    <w:p>
      <w:pPr>
        <w:pStyle w:val="3"/>
        <w:spacing w:before="177" w:line="516" w:lineRule="auto"/>
        <w:ind w:right="3780"/>
        <w:rPr>
          <w:rFonts w:hint="eastAsia" w:ascii="宋体" w:hAnsi="宋体" w:eastAsia="宋体"/>
        </w:rPr>
      </w:pPr>
      <w:r>
        <w:t xml:space="preserve">confide [kən'faɪd] vt. </w:t>
      </w:r>
      <w:r>
        <w:rPr>
          <w:rFonts w:hint="eastAsia" w:ascii="宋体" w:hAnsi="宋体" w:eastAsia="宋体"/>
        </w:rPr>
        <w:t xml:space="preserve">吐露；委托 </w:t>
      </w:r>
      <w:r>
        <w:t xml:space="preserve">vi. </w:t>
      </w:r>
      <w:r>
        <w:rPr>
          <w:rFonts w:hint="eastAsia" w:ascii="宋体" w:hAnsi="宋体" w:eastAsia="宋体"/>
        </w:rPr>
        <w:t xml:space="preserve">信赖；吐露秘密【词频 </w:t>
      </w:r>
      <w:r>
        <w:t>8071</w:t>
      </w:r>
      <w:r>
        <w:rPr>
          <w:rFonts w:hint="eastAsia" w:ascii="宋体" w:hAnsi="宋体" w:eastAsia="宋体"/>
        </w:rPr>
        <w:t xml:space="preserve">】 </w:t>
      </w:r>
      <w:r>
        <w:t xml:space="preserve">confiding [kən'faidiŋ] adj. </w:t>
      </w:r>
      <w:r>
        <w:rPr>
          <w:rFonts w:hint="eastAsia" w:ascii="宋体" w:hAnsi="宋体" w:eastAsia="宋体"/>
        </w:rPr>
        <w:t>信任别人的，易于信任别人的</w:t>
      </w:r>
    </w:p>
    <w:p>
      <w:pPr>
        <w:pStyle w:val="3"/>
        <w:spacing w:line="516" w:lineRule="auto"/>
        <w:ind w:right="1524"/>
        <w:rPr>
          <w:rFonts w:hint="eastAsia" w:ascii="宋体" w:hAnsi="宋体" w:eastAsia="宋体"/>
        </w:rPr>
      </w:pPr>
      <w:r>
        <w:pict>
          <v:group id="_x0000_s3635" o:spid="_x0000_s3635" o:spt="203" style="position:absolute;left:0pt;margin-left:144.8pt;margin-top:31.05pt;height:392.45pt;width:390.4pt;mso-position-horizontal-relative:page;z-index:-201728;mso-width-relative:page;mso-height-relative:page;" coordorigin="2896,621" coordsize="7808,7849">
            <o:lock v:ext="edit"/>
            <v:shape id="_x0000_s3636" o:spid="_x0000_s3636" o:spt="75" type="#_x0000_t75" style="position:absolute;left:2896;top:331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37" o:spid="_x0000_s3637" o:spt="75" type="#_x0000_t75" style="position:absolute;left:8020;top:306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38" o:spid="_x0000_s3638" o:spt="75" type="#_x0000_t75" style="position:absolute;left:8238;top:62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confidence ['kɒnfɪd(ə)ns] n. </w:t>
      </w:r>
      <w:r>
        <w:rPr>
          <w:rFonts w:hint="eastAsia" w:ascii="宋体" w:hAnsi="宋体" w:eastAsia="宋体"/>
        </w:rPr>
        <w:t xml:space="preserve">信心；信任；秘密 </w:t>
      </w:r>
      <w:r>
        <w:t>adj.</w:t>
      </w:r>
      <w:r>
        <w:rPr>
          <w:rFonts w:hint="eastAsia" w:ascii="宋体" w:hAnsi="宋体" w:eastAsia="宋体"/>
        </w:rPr>
        <w:t xml:space="preserve">（美）诈骗的；骗得信任的【词频 </w:t>
      </w:r>
      <w:r>
        <w:t>1880</w:t>
      </w:r>
      <w:r>
        <w:rPr>
          <w:rFonts w:hint="eastAsia" w:ascii="宋体" w:hAnsi="宋体" w:eastAsia="宋体"/>
        </w:rPr>
        <w:t xml:space="preserve">】 </w:t>
      </w:r>
      <w:r>
        <w:t xml:space="preserve">confident ['kɒnfɪd(ə)nt] adj.  </w:t>
      </w:r>
      <w:r>
        <w:rPr>
          <w:rFonts w:hint="eastAsia" w:ascii="宋体" w:hAnsi="宋体" w:eastAsia="宋体"/>
        </w:rPr>
        <w:t>自信的；确信的【词频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2883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[ˈ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2"/>
          <w:w w:val="100"/>
        </w:rPr>
        <w:t>tli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自信地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安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地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124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118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ti</w:t>
      </w:r>
      <w:r>
        <w:rPr>
          <w:w w:val="100"/>
        </w:rPr>
        <w:t>al</w:t>
      </w:r>
      <w:r>
        <w:t xml:space="preserve"> </w:t>
      </w:r>
      <w:r>
        <w:rPr>
          <w:w w:val="100"/>
        </w:rPr>
        <w:t>[k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de</w:t>
      </w:r>
      <w:r>
        <w:rPr>
          <w:spacing w:val="-1"/>
          <w:w w:val="100"/>
        </w:rPr>
        <w:t>nʃ(ə)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机</w:t>
      </w:r>
      <w:r>
        <w:rPr>
          <w:rFonts w:hint="eastAsia" w:ascii="宋体" w:hAnsi="宋体" w:eastAsia="宋体"/>
          <w:spacing w:val="-3"/>
          <w:w w:val="100"/>
        </w:rPr>
        <w:t>密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表</w:t>
      </w:r>
      <w:r>
        <w:rPr>
          <w:rFonts w:hint="eastAsia" w:ascii="宋体" w:hAnsi="宋体" w:eastAsia="宋体"/>
          <w:spacing w:val="-3"/>
          <w:w w:val="100"/>
        </w:rPr>
        <w:t>示</w:t>
      </w:r>
      <w:r>
        <w:rPr>
          <w:rFonts w:hint="eastAsia" w:ascii="宋体" w:hAnsi="宋体" w:eastAsia="宋体"/>
          <w:w w:val="100"/>
        </w:rPr>
        <w:t>信</w:t>
      </w:r>
      <w:r>
        <w:rPr>
          <w:rFonts w:hint="eastAsia" w:ascii="宋体" w:hAnsi="宋体" w:eastAsia="宋体"/>
          <w:spacing w:val="-3"/>
          <w:w w:val="100"/>
        </w:rPr>
        <w:t>任的</w:t>
      </w:r>
      <w:r>
        <w:rPr>
          <w:rFonts w:hint="eastAsia" w:ascii="宋体" w:hAnsi="宋体" w:eastAsia="宋体"/>
          <w:w w:val="100"/>
        </w:rPr>
        <w:t>；获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任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7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confidentiality [,kɒnfɪ,denʃɪ'ælɪtɪ] n.  </w:t>
      </w:r>
      <w:r>
        <w:rPr>
          <w:rFonts w:hint="eastAsia" w:ascii="宋体" w:hAnsi="宋体" w:eastAsia="宋体"/>
        </w:rPr>
        <w:t>机密，</w:t>
      </w:r>
      <w:r>
        <w:t>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机密性【词频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9222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confidentially [,kɒnfɪ'denʃ(ə)lɪ]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>秘密地；作为心腹话地【词频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26342</w:t>
      </w:r>
      <w:r>
        <w:rPr>
          <w:rFonts w:hint="eastAsia" w:ascii="宋体" w:hAnsi="宋体" w:eastAsia="宋体"/>
        </w:rPr>
        <w:t xml:space="preserve">】 </w:t>
      </w:r>
      <w:r>
        <w:t xml:space="preserve">overconfident [əʊvə'kɒnfɪd(ə)nt] adj. </w:t>
      </w:r>
      <w:r>
        <w:rPr>
          <w:rFonts w:hint="eastAsia" w:ascii="宋体" w:hAnsi="宋体" w:eastAsia="宋体"/>
        </w:rPr>
        <w:t xml:space="preserve">过于自信的；自负的【词频 </w:t>
      </w:r>
      <w:r>
        <w:t>30295</w:t>
      </w:r>
      <w:r>
        <w:rPr>
          <w:rFonts w:hint="eastAsia" w:ascii="宋体" w:hAnsi="宋体" w:eastAsia="宋体"/>
        </w:rPr>
        <w:t xml:space="preserve">】 </w:t>
      </w:r>
      <w:r>
        <w:t xml:space="preserve">overconfidence['ovɚ'kɑnfɪdəns] n.  </w:t>
      </w:r>
      <w:r>
        <w:rPr>
          <w:rFonts w:hint="eastAsia" w:ascii="宋体" w:hAnsi="宋体" w:eastAsia="宋体"/>
        </w:rPr>
        <w:t>自负；过分相信【词频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29893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95"/>
        <w:rPr>
          <w:rFonts w:hint="eastAsia" w:ascii="宋体" w:hAnsi="宋体" w:eastAsia="宋体"/>
        </w:rPr>
      </w:pPr>
      <w:r>
        <w:t xml:space="preserve">self-confident ['self'kɔnfidənt] adj. </w:t>
      </w:r>
      <w:r>
        <w:rPr>
          <w:rFonts w:hint="eastAsia" w:ascii="宋体" w:hAnsi="宋体" w:eastAsia="宋体"/>
        </w:rPr>
        <w:t xml:space="preserve">自信的，满怀信心的【词频 </w:t>
      </w:r>
      <w:r>
        <w:t>21517</w:t>
      </w:r>
      <w:r>
        <w:rPr>
          <w:rFonts w:hint="eastAsia" w:ascii="宋体" w:hAnsi="宋体" w:eastAsia="宋体"/>
        </w:rPr>
        <w:t xml:space="preserve">】 </w:t>
      </w:r>
      <w:r>
        <w:t xml:space="preserve">self-confidence ['self'kɔnfidəns] n.  </w:t>
      </w:r>
      <w:r>
        <w:rPr>
          <w:rFonts w:hint="eastAsia" w:ascii="宋体" w:hAnsi="宋体" w:eastAsia="宋体"/>
        </w:rPr>
        <w:t>自信【词频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9835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confidant ['kɒnfɪdænt] n.  </w:t>
      </w:r>
      <w:r>
        <w:rPr>
          <w:rFonts w:hint="eastAsia" w:ascii="宋体" w:hAnsi="宋体" w:eastAsia="宋体"/>
        </w:rPr>
        <w:t>知己；密友【词频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15842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687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dan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,k</w:t>
      </w:r>
      <w:r>
        <w:rPr>
          <w:spacing w:val="-3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"/>
          <w:w w:val="100"/>
        </w:rPr>
        <w:t>æ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知心</w:t>
      </w:r>
      <w:r>
        <w:rPr>
          <w:rFonts w:hint="eastAsia" w:ascii="宋体" w:hAnsi="宋体" w:eastAsia="宋体"/>
          <w:spacing w:val="-3"/>
          <w:w w:val="100"/>
        </w:rPr>
        <w:t>女</w:t>
      </w:r>
      <w:r>
        <w:rPr>
          <w:rFonts w:hint="eastAsia" w:ascii="宋体" w:hAnsi="宋体" w:eastAsia="宋体"/>
          <w:w w:val="100"/>
        </w:rPr>
        <w:t>友</w:t>
      </w:r>
      <w:r>
        <w:rPr>
          <w:rFonts w:hint="eastAsia" w:ascii="宋体" w:hAnsi="宋体" w:eastAsia="宋体"/>
          <w:spacing w:val="-2"/>
          <w:w w:val="100"/>
        </w:rPr>
        <w:t>；</w:t>
      </w:r>
      <w:r>
        <w:rPr>
          <w:w w:val="100"/>
        </w:rPr>
        <w:t>18</w:t>
      </w:r>
      <w:r>
        <w:t xml:space="preserve"> </w:t>
      </w:r>
      <w:r>
        <w:rPr>
          <w:rFonts w:hint="eastAsia" w:ascii="宋体" w:hAnsi="宋体" w:eastAsia="宋体"/>
          <w:w w:val="100"/>
        </w:rPr>
        <w:t>世</w:t>
      </w:r>
      <w:r>
        <w:rPr>
          <w:rFonts w:hint="eastAsia" w:ascii="宋体" w:hAnsi="宋体" w:eastAsia="宋体"/>
          <w:spacing w:val="-3"/>
          <w:w w:val="100"/>
        </w:rPr>
        <w:t>纪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一种</w:t>
      </w:r>
      <w:r>
        <w:rPr>
          <w:rFonts w:hint="eastAsia" w:ascii="宋体" w:hAnsi="宋体" w:eastAsia="宋体"/>
          <w:w w:val="100"/>
        </w:rPr>
        <w:t>沙发</w:t>
      </w:r>
      <w:r>
        <w:rPr>
          <w:rFonts w:hint="eastAsia" w:ascii="宋体" w:hAnsi="宋体" w:eastAsia="宋体"/>
          <w:spacing w:val="-3"/>
          <w:w w:val="100"/>
        </w:rPr>
        <w:t>（等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den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e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145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confidence-inspiring ['kɒnfɪd(ə)ns-ɪnˈspaɪərɪŋ] adj.  </w:t>
      </w:r>
      <w:r>
        <w:rPr>
          <w:rFonts w:hint="eastAsia" w:ascii="宋体" w:hAnsi="宋体" w:eastAsia="宋体"/>
        </w:rPr>
        <w:t>鼓舞人心的【词频</w:t>
      </w:r>
      <w:r>
        <w:rPr>
          <w:rFonts w:hint="eastAsia" w:ascii="宋体" w:hAnsi="宋体" w:eastAsia="宋体"/>
          <w:spacing w:val="-75"/>
        </w:rPr>
        <w:t xml:space="preserve"> </w:t>
      </w:r>
      <w:r>
        <w:t>55838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09"/>
        <w:rPr>
          <w:rFonts w:hint="eastAsia" w:ascii="宋体" w:hAnsi="宋体" w:eastAsia="宋体"/>
        </w:rPr>
      </w:pPr>
      <w:r>
        <w:pict>
          <v:group id="_x0000_s3639" o:spid="_x0000_s3639" o:spt="203" style="position:absolute;left:0pt;margin-left:63.2pt;margin-top:17.35pt;height:80.25pt;width:77pt;mso-position-horizontal-relative:page;z-index:-201728;mso-width-relative:page;mso-height-relative:page;" coordorigin="1265,347" coordsize="1540,1605">
            <o:lock v:ext="edit"/>
            <v:shape id="_x0000_s3640" o:spid="_x0000_s3640" style="position:absolute;left:1265;top:582;height:1371;width:1299;" fillcolor="#C0C0C0" filled="t" stroked="f" coordorigin="1265,582" coordsize="1299,1371" path="m1646,1613l1638,1604,1579,1678,1543,1724,1511,1764,1506,1687,1497,1608,1492,1575,1485,1527,1469,1444,1474,1433,1479,1423,1484,1412,1414,1423,1429,1460,1440,1495,1448,1527,1454,1556,1400,1617,1360,1663,1354,1607,1346,1549,1337,1488,1324,1425,1327,1414,1331,1404,1334,1393,1265,1408,1280,1442,1295,1480,1308,1523,1322,1570,1333,1617,1337,1654,1334,1681,1326,1697,1387,1716,1388,1702,1393,1687,1401,1669,1404,1663,1412,1648,1424,1627,1436,1608,1448,1591,1461,1575,1470,1617,1476,1657,1481,1692,1484,1724,1486,1754,1484,1778,1479,1798,1471,1813,1530,1830,1535,1810,1544,1787,1554,1764,1555,1763,1568,1737,1581,1716,1605,1678,1624,1648,1646,1613m1724,1682l1712,1678,1685,1737,1662,1787,1642,1828,1625,1861,1611,1890,1598,1911,1588,1928,1581,1939,1644,1952,1647,1921,1661,1866,1687,1787,1724,1682m2011,1130l2009,1115,2004,1104,1992,1088,1974,1067,1950,1039,1946,1041,1943,1044,1939,1045,1950,1076,1958,1102,1961,1126,1960,1147,1958,1166,1960,1176,1962,1178,1964,1180,1973,1180,1984,1174,1992,1170,2000,1161,2007,1151,2011,1142,2011,1130m2088,1509l2087,1493,2083,1478,2083,1475,2071,1478,2060,1478,2050,1476,2040,1471,2029,1465,2012,1453,1991,1435,1965,1412,1961,1416,1958,1419,1954,1423,1980,1451,2001,1474,2016,1491,2026,1503,2032,1513,2034,1522,2035,1523,2033,1531,2028,1539,1891,1676,1874,1689,1857,1694,1841,1690,1825,1678,1765,1617,1709,1562,1722,1549,1815,1457,1872,1400,1881,1409,1899,1427,1903,1414,1908,1400,1910,1393,1914,1383,1897,1368,1871,1343,1859,1332,1859,1387,1790,1457,1764,1431,1764,1482,1697,1549,1608,1461,1596,1448,1606,1438,1663,1381,1714,1431,1764,1482,1764,1431,1714,1381,1688,1355,1705,1339,1758,1286,1859,1387,1859,1332,1836,1309,1813,1286,1792,1265,1796,1235,1745,1235,1745,1273,1680,1339,1674,1311,1669,1284,1667,1267,1667,1351,1583,1436,1572,1436,1562,1437,1551,1438,1545,1401,1539,1368,1532,1340,1526,1315,1543,1299,1590,1252,1623,1218,1634,1252,1656,1318,1667,1351,1667,1267,1666,1259,1665,1235,1665,1218,1665,1213,1666,1198,1670,1182,1678,1168,1608,1166,1608,1208,1564,1252,1518,1299,1514,1285,1510,1269,1505,1252,1499,1233,1502,1223,1504,1213,1507,1204,1438,1218,1455,1250,1471,1286,1487,1326,1503,1368,1516,1414,1524,1462,1529,1511,1530,1560,1543,1560,1548,1537,1551,1514,1553,1488,1554,1461,1710,1617,1809,1716,1832,1734,1855,1740,1877,1735,1899,1718,1924,1694,2000,1617,2061,1556,2070,1547,2080,1532,2085,1522,2088,1509m2093,921l2093,887,2089,879,2072,862,2064,858,2054,857,2036,859,2011,865,1977,873,1977,881,2000,887,2022,894,2041,903,2059,913,2076,925,2087,927,2093,921m2255,586l2199,583,2180,582,2180,624,2049,755,2007,797,2006,785,2004,775,2000,766,1994,759,1990,755,1973,746,1964,745,1948,749,1926,755,1897,763,1897,771,1924,779,1948,788,1970,799,1990,814,1916,887,1821,982,1796,961,1787,970,1804,997,1816,1021,1824,1044,1828,1064,1830,1084,1832,1094,1836,1098,1838,1100,1840,1098,1849,1098,1861,1086,1870,1069,1874,1060,1876,1050,1872,1041,1867,1033,1859,1023,1848,1010,1834,995,1846,982,2032,797,2194,634,2200,654,2212,693,2218,713,2221,712,2225,711,2228,710,2227,665,2231,634,2232,629,2242,603,2255,586m2325,892l2324,877,2323,873,2310,876,2298,877,2288,875,2279,871,2269,864,2258,856,2246,845,2232,833,2224,841,2238,859,2250,874,2260,887,2266,896,2274,908,2272,919,2266,930,2163,1033,2147,1048,2136,1057,2129,1061,2127,1060,2132,1043,2139,1023,2149,987,2157,953,2163,919,2167,887,2172,852,2176,814,2180,771,2191,755,2197,746,2127,740,2132,781,2133,822,2131,863,2127,904,2122,945,2116,982,2109,1015,2101,1043,2030,972,2032,960,2034,948,2036,936,1965,966,1984,982,2003,1000,2023,1020,2087,1084,2065,1135,2041,1186,2014,1235,1986,1282,1994,1286,2030,1236,2062,1189,2088,1145,2110,1102,2123,1111,2133,1109,2140,1102,2181,1061,2201,1041,2283,959,2305,936,2320,914,2325,892m2384,765l2378,755,2369,746,2361,742,2351,739,2339,737,2325,736,2308,738,2286,744,2258,752,2226,763,2227,767,2227,770,2228,774,2267,775,2300,780,2328,786,2350,795,2367,803,2378,805,2382,801,2384,799,2384,765m2563,1045l2540,1025,2515,1001,2487,974,2456,942,2456,932,2457,921,2458,911,2388,934,2407,950,2433,975,2465,1006,2504,1045,2382,1168,2316,1102,2279,1064,2281,1052,2285,1029,2245,1044,2211,1056,2234,1077,2266,1108,2306,1147,2355,1195,2236,1313,2158,1235,2161,1224,2163,1214,2165,1203,2095,1231,2116,1250,2141,1273,2169,1301,2201,1332,2199,1341,2198,1349,2196,1357,2210,1357,2249,1355,2249,1326,2262,1313,2407,1168,2517,1058,2542,1083,2547,1074,2556,1058,2563,1045e">
              <v:path arrowok="t"/>
              <v:fill on="t" opacity="32896f" focussize="0,0"/>
              <v:stroke on="f"/>
              <v:imagedata o:title=""/>
              <o:lock v:ext="edit"/>
            </v:shape>
            <v:shape id="_x0000_s3641" o:spid="_x0000_s3641" o:spt="75" type="#_x0000_t75" style="position:absolute;left:2623;top:34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confidence-building ['kɒnfɪd(ə)ns-ˈbɪldɪŋ] adj. </w:t>
      </w:r>
      <w:r>
        <w:rPr>
          <w:rFonts w:hint="eastAsia" w:ascii="宋体" w:hAnsi="宋体" w:eastAsia="宋体"/>
        </w:rPr>
        <w:t xml:space="preserve">建立信任的【词频 </w:t>
      </w:r>
      <w:r>
        <w:t>28178</w:t>
      </w:r>
      <w:r>
        <w:rPr>
          <w:rFonts w:hint="eastAsia" w:ascii="宋体" w:hAnsi="宋体" w:eastAsia="宋体"/>
        </w:rPr>
        <w:t xml:space="preserve">】 </w:t>
      </w:r>
      <w:r>
        <w:t xml:space="preserve">diffident ['dɪfɪd(ə)nt] adj. </w:t>
      </w:r>
      <w:r>
        <w:rPr>
          <w:rFonts w:hint="eastAsia" w:ascii="宋体" w:hAnsi="宋体" w:eastAsia="宋体"/>
        </w:rPr>
        <w:t xml:space="preserve">羞怯的；缺乏自信的；谦虚谨慎的【词频 </w:t>
      </w:r>
      <w:r>
        <w:t>30337</w:t>
      </w:r>
      <w:r>
        <w:rPr>
          <w:rFonts w:hint="eastAsia" w:ascii="宋体" w:hAnsi="宋体" w:eastAsia="宋体"/>
        </w:rPr>
        <w:t xml:space="preserve">】 </w:t>
      </w:r>
      <w:r>
        <w:t xml:space="preserve">diffidence ['dɪfɪd(ə)ns] n.  </w:t>
      </w:r>
      <w:r>
        <w:rPr>
          <w:rFonts w:hint="eastAsia" w:ascii="宋体" w:hAnsi="宋体" w:eastAsia="宋体"/>
        </w:rPr>
        <w:t>无自信；羞怯；内向【词频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34280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334"/>
        <w:rPr>
          <w:rFonts w:hint="eastAsia" w:ascii="宋体" w:hAnsi="宋体" w:eastAsia="宋体"/>
        </w:rPr>
      </w:pPr>
      <w:r>
        <w:t xml:space="preserve">diffidently ['dɪfədəntli]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缺乏自信地；踌躇地；羞怯地【词频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43143</w:t>
      </w:r>
      <w:r>
        <w:rPr>
          <w:rFonts w:hint="eastAsia" w:ascii="宋体" w:hAnsi="宋体" w:eastAsia="宋体"/>
        </w:rPr>
        <w:t xml:space="preserve">】 </w:t>
      </w:r>
      <w:r>
        <w:t xml:space="preserve">federal ['fed(ə)r(ə)l] adj. </w:t>
      </w:r>
      <w:r>
        <w:rPr>
          <w:rFonts w:hint="eastAsia" w:ascii="宋体" w:hAnsi="宋体" w:eastAsia="宋体"/>
        </w:rPr>
        <w:t>联邦的；同盟的；联邦政府的；联邦制的</w:t>
      </w:r>
    </w:p>
    <w:p>
      <w:pPr>
        <w:pStyle w:val="3"/>
        <w:spacing w:line="516" w:lineRule="auto"/>
        <w:ind w:right="3691" w:firstLine="1680"/>
        <w:rPr>
          <w:rFonts w:hint="eastAsia" w:ascii="宋体" w:hAnsi="宋体" w:eastAsia="宋体"/>
        </w:rPr>
      </w:pPr>
      <w:r>
        <w:rPr>
          <w:w w:val="100"/>
        </w:rPr>
        <w:t>ad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联邦</w:t>
      </w:r>
      <w:r>
        <w:rPr>
          <w:rFonts w:hint="eastAsia" w:ascii="宋体" w:hAnsi="宋体" w:eastAsia="宋体"/>
          <w:spacing w:val="-3"/>
          <w:w w:val="100"/>
        </w:rPr>
        <w:t>政</w:t>
      </w:r>
      <w:r>
        <w:rPr>
          <w:rFonts w:hint="eastAsia" w:ascii="宋体" w:hAnsi="宋体" w:eastAsia="宋体"/>
          <w:w w:val="100"/>
        </w:rPr>
        <w:t>府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5</w:t>
      </w:r>
      <w:r>
        <w:rPr>
          <w:spacing w:val="-10"/>
          <w:w w:val="100"/>
        </w:rPr>
        <w:t>1</w:t>
      </w:r>
      <w:r>
        <w:rPr>
          <w:w w:val="100"/>
        </w:rPr>
        <w:t>172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federally ['fɛdərəli]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联邦地；联邦政府地；同盟地【词频 </w:t>
      </w:r>
      <w:r>
        <w:t>9400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011"/>
        <w:rPr>
          <w:rFonts w:hint="eastAsia" w:ascii="宋体" w:hAnsi="宋体" w:eastAsia="宋体"/>
        </w:rPr>
      </w:pPr>
      <w:r>
        <w:t xml:space="preserve">federalism ['fedərəlɪz(ə)m] n. </w:t>
      </w:r>
      <w:r>
        <w:rPr>
          <w:rFonts w:hint="eastAsia" w:ascii="宋体" w:hAnsi="宋体" w:eastAsia="宋体"/>
        </w:rPr>
        <w:t xml:space="preserve">联邦制；联邦主义【词频 </w:t>
      </w:r>
      <w:r>
        <w:t>15123</w:t>
      </w:r>
      <w:r>
        <w:rPr>
          <w:rFonts w:hint="eastAsia" w:ascii="宋体" w:hAnsi="宋体" w:eastAsia="宋体"/>
        </w:rPr>
        <w:t xml:space="preserve">】 </w:t>
      </w:r>
      <w:r>
        <w:t xml:space="preserve">federalist ['fedərəlɪst] n. </w:t>
      </w:r>
      <w:r>
        <w:rPr>
          <w:rFonts w:hint="eastAsia" w:ascii="宋体" w:hAnsi="宋体" w:eastAsia="宋体"/>
        </w:rPr>
        <w:t xml:space="preserve">联邦党；联邦制拥护者；支持北部联邦者 </w:t>
      </w:r>
      <w:r>
        <w:t xml:space="preserve">antifederal [,ænti'fedərəl] adj. </w:t>
      </w:r>
      <w:r>
        <w:rPr>
          <w:rFonts w:hint="eastAsia" w:ascii="宋体" w:hAnsi="宋体" w:eastAsia="宋体"/>
        </w:rPr>
        <w:t>反联邦制的</w:t>
      </w:r>
    </w:p>
    <w:p>
      <w:pPr>
        <w:pStyle w:val="3"/>
        <w:spacing w:line="516" w:lineRule="auto"/>
        <w:ind w:right="2323" w:firstLine="2100"/>
        <w:rPr>
          <w:rFonts w:hint="eastAsia" w:ascii="宋体" w:hAnsi="宋体" w:eastAsia="宋体"/>
        </w:rPr>
      </w:pPr>
      <w:r>
        <w:pict>
          <v:group id="_x0000_s3642" o:spid="_x0000_s3642" o:spt="203" style="position:absolute;left:0pt;margin-left:144.8pt;margin-top:15.45pt;height:392.45pt;width:390.4pt;mso-position-horizontal-relative:page;z-index:-201728;mso-width-relative:page;mso-height-relative:page;" coordorigin="2896,309" coordsize="7808,7849">
            <o:lock v:ext="edit"/>
            <v:shape id="_x0000_s3643" o:spid="_x0000_s3643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44" o:spid="_x0000_s3644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45" o:spid="_x0000_s3645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adj.</w:t>
      </w:r>
      <w:r>
        <w:rPr>
          <w:rFonts w:hint="eastAsia" w:ascii="宋体" w:hAnsi="宋体" w:eastAsia="宋体"/>
        </w:rPr>
        <w:t xml:space="preserve">（支持）联邦党人的；联邦制的【词频 </w:t>
      </w:r>
      <w:r>
        <w:t>15005</w:t>
      </w:r>
      <w:r>
        <w:rPr>
          <w:rFonts w:hint="eastAsia" w:ascii="宋体" w:hAnsi="宋体" w:eastAsia="宋体"/>
        </w:rPr>
        <w:t>，</w:t>
      </w:r>
      <w:r>
        <w:t>25814</w:t>
      </w:r>
      <w:r>
        <w:rPr>
          <w:rFonts w:hint="eastAsia" w:ascii="宋体" w:hAnsi="宋体" w:eastAsia="宋体"/>
        </w:rPr>
        <w:t xml:space="preserve">】 </w:t>
      </w:r>
      <w:r>
        <w:t xml:space="preserve">anti-federalist [,æntɪ'fedərəlɪst] n. </w:t>
      </w:r>
      <w:r>
        <w:rPr>
          <w:rFonts w:hint="eastAsia" w:ascii="宋体" w:hAnsi="宋体" w:eastAsia="宋体"/>
        </w:rPr>
        <w:t xml:space="preserve">反联邦主义者；反联邦党员【词频 </w:t>
      </w:r>
      <w:r>
        <w:t>55005</w:t>
      </w:r>
      <w:r>
        <w:rPr>
          <w:rFonts w:hint="eastAsia" w:ascii="宋体" w:hAnsi="宋体" w:eastAsia="宋体"/>
        </w:rPr>
        <w:t>，</w:t>
      </w:r>
      <w:r>
        <w:t>44495</w:t>
      </w:r>
      <w:r>
        <w:rPr>
          <w:rFonts w:hint="eastAsia" w:ascii="宋体" w:hAnsi="宋体" w:eastAsia="宋体"/>
        </w:rPr>
        <w:t xml:space="preserve">】 </w:t>
      </w:r>
      <w:r>
        <w:t xml:space="preserve">non-federal [nɒn'fed(ə)r(ə)l] adj.  </w:t>
      </w:r>
      <w:r>
        <w:rPr>
          <w:rFonts w:hint="eastAsia" w:ascii="宋体" w:hAnsi="宋体" w:eastAsia="宋体"/>
        </w:rPr>
        <w:t>非联邦制的【词频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36735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77"/>
        <w:rPr>
          <w:rFonts w:hint="eastAsia" w:ascii="宋体" w:hAnsi="宋体" w:eastAsia="宋体"/>
        </w:rPr>
      </w:pPr>
      <w:r>
        <w:t xml:space="preserve">federal-style ['fed(ə)r(ə)l-staɪl] n. </w:t>
      </w:r>
      <w:r>
        <w:rPr>
          <w:rFonts w:hint="eastAsia" w:ascii="宋体" w:hAnsi="宋体" w:eastAsia="宋体"/>
        </w:rPr>
        <w:t xml:space="preserve">联邦风格【词频 </w:t>
      </w:r>
      <w:r>
        <w:t>46546</w:t>
      </w:r>
      <w:r>
        <w:rPr>
          <w:rFonts w:hint="eastAsia" w:ascii="宋体" w:hAnsi="宋体" w:eastAsia="宋体"/>
        </w:rPr>
        <w:t xml:space="preserve">】 </w:t>
      </w:r>
      <w:r>
        <w:t xml:space="preserve">federalize ['fedərəlaɪz] vt. </w:t>
      </w:r>
      <w:r>
        <w:rPr>
          <w:rFonts w:hint="eastAsia" w:ascii="宋体" w:hAnsi="宋体" w:eastAsia="宋体"/>
        </w:rPr>
        <w:t xml:space="preserve">使同盟；使成联邦【词频 </w:t>
      </w:r>
      <w:r>
        <w:t>34871</w:t>
      </w:r>
      <w:r>
        <w:rPr>
          <w:rFonts w:hint="eastAsia" w:ascii="宋体" w:hAnsi="宋体" w:eastAsia="宋体"/>
        </w:rPr>
        <w:t xml:space="preserve">】 </w:t>
      </w:r>
      <w:r>
        <w:t xml:space="preserve">federalization [,fɛdərəlɪ'zeʃən] n.  </w:t>
      </w:r>
      <w:r>
        <w:rPr>
          <w:rFonts w:hint="eastAsia" w:ascii="宋体" w:hAnsi="宋体" w:eastAsia="宋体"/>
        </w:rPr>
        <w:t>联邦化；同盟【词频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48567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federate  ['fedəreɪt]  adj.  </w:t>
      </w:r>
      <w:r>
        <w:rPr>
          <w:rFonts w:hint="eastAsia" w:ascii="宋体" w:hAnsi="宋体" w:eastAsia="宋体"/>
        </w:rPr>
        <w:t xml:space="preserve">同盟的；联邦制度下的；联合的 </w:t>
      </w:r>
      <w:r>
        <w:t xml:space="preserve">vt.  </w:t>
      </w:r>
      <w:r>
        <w:rPr>
          <w:rFonts w:hint="eastAsia" w:ascii="宋体" w:hAnsi="宋体" w:eastAsia="宋体"/>
        </w:rPr>
        <w:t xml:space="preserve">使结成同盟；使结成联邦 </w:t>
      </w:r>
      <w:r>
        <w:t xml:space="preserve">vi.  </w:t>
      </w:r>
      <w:r>
        <w:rPr>
          <w:rFonts w:hint="eastAsia" w:ascii="宋体" w:hAnsi="宋体" w:eastAsia="宋体"/>
        </w:rPr>
        <w:t>结成联邦【词频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>55496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federated ['fɛdə,retɪd] adj. </w:t>
      </w:r>
      <w:r>
        <w:rPr>
          <w:rFonts w:hint="eastAsia" w:ascii="宋体" w:hAnsi="宋体" w:eastAsia="宋体"/>
        </w:rPr>
        <w:t>联邦的；联合的；结成同盟的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3"/>
          <w:numId w:val="23"/>
        </w:numPr>
        <w:tabs>
          <w:tab w:val="left" w:pos="2508"/>
        </w:tabs>
        <w:spacing w:before="0" w:after="0" w:line="516" w:lineRule="auto"/>
        <w:ind w:left="160" w:right="2246" w:firstLine="2100"/>
        <w:jc w:val="left"/>
        <w:rPr>
          <w:rFonts w:hint="eastAsia" w:ascii="宋体" w:hAnsi="宋体" w:eastAsia="宋体"/>
          <w:sz w:val="21"/>
        </w:rPr>
      </w:pPr>
      <w:r>
        <w:rPr>
          <w:rFonts w:hint="eastAsia" w:ascii="宋体" w:hAnsi="宋体" w:eastAsia="宋体"/>
          <w:w w:val="100"/>
          <w:sz w:val="21"/>
        </w:rPr>
        <w:t>结成同</w:t>
      </w:r>
      <w:r>
        <w:rPr>
          <w:rFonts w:hint="eastAsia" w:ascii="宋体" w:hAnsi="宋体" w:eastAsia="宋体"/>
          <w:spacing w:val="-3"/>
          <w:w w:val="100"/>
          <w:sz w:val="21"/>
        </w:rPr>
        <w:t>盟</w:t>
      </w:r>
      <w:r>
        <w:rPr>
          <w:rFonts w:hint="eastAsia" w:ascii="宋体" w:hAnsi="宋体" w:eastAsia="宋体"/>
          <w:w w:val="100"/>
          <w:sz w:val="21"/>
        </w:rPr>
        <w:t>；</w:t>
      </w:r>
      <w:r>
        <w:rPr>
          <w:rFonts w:hint="eastAsia" w:ascii="宋体" w:hAnsi="宋体" w:eastAsia="宋体"/>
          <w:spacing w:val="-3"/>
          <w:w w:val="100"/>
          <w:sz w:val="21"/>
        </w:rPr>
        <w:t>按</w:t>
      </w:r>
      <w:r>
        <w:rPr>
          <w:rFonts w:hint="eastAsia" w:ascii="宋体" w:hAnsi="宋体" w:eastAsia="宋体"/>
          <w:w w:val="100"/>
          <w:sz w:val="21"/>
        </w:rPr>
        <w:t>联</w:t>
      </w:r>
      <w:r>
        <w:rPr>
          <w:rFonts w:hint="eastAsia" w:ascii="宋体" w:hAnsi="宋体" w:eastAsia="宋体"/>
          <w:spacing w:val="-3"/>
          <w:w w:val="100"/>
          <w:sz w:val="21"/>
        </w:rPr>
        <w:t>邦</w:t>
      </w:r>
      <w:r>
        <w:rPr>
          <w:rFonts w:hint="eastAsia" w:ascii="宋体" w:hAnsi="宋体" w:eastAsia="宋体"/>
          <w:w w:val="100"/>
          <w:sz w:val="21"/>
        </w:rPr>
        <w:t>制</w:t>
      </w:r>
      <w:r>
        <w:rPr>
          <w:rFonts w:hint="eastAsia" w:ascii="宋体" w:hAnsi="宋体" w:eastAsia="宋体"/>
          <w:spacing w:val="-3"/>
          <w:w w:val="100"/>
          <w:sz w:val="21"/>
        </w:rPr>
        <w:t>组</w:t>
      </w:r>
      <w:r>
        <w:rPr>
          <w:rFonts w:hint="eastAsia" w:ascii="宋体" w:hAnsi="宋体" w:eastAsia="宋体"/>
          <w:w w:val="100"/>
          <w:sz w:val="21"/>
        </w:rPr>
        <w:t>织起</w:t>
      </w:r>
      <w:r>
        <w:rPr>
          <w:rFonts w:hint="eastAsia" w:ascii="宋体" w:hAnsi="宋体" w:eastAsia="宋体"/>
          <w:spacing w:val="-3"/>
          <w:w w:val="100"/>
          <w:sz w:val="21"/>
        </w:rPr>
        <w:t>来</w:t>
      </w:r>
      <w:r>
        <w:rPr>
          <w:rFonts w:hint="eastAsia" w:ascii="宋体" w:hAnsi="宋体" w:eastAsia="宋体"/>
          <w:w w:val="100"/>
          <w:sz w:val="21"/>
        </w:rPr>
        <w:t>（</w:t>
      </w:r>
      <w:r>
        <w:rPr>
          <w:rFonts w:hint="eastAsia" w:ascii="宋体" w:hAnsi="宋体" w:eastAsia="宋体"/>
          <w:spacing w:val="-3"/>
          <w:w w:val="100"/>
          <w:sz w:val="21"/>
        </w:rPr>
        <w:t>过</w:t>
      </w:r>
      <w:r>
        <w:rPr>
          <w:rFonts w:hint="eastAsia" w:ascii="宋体" w:hAnsi="宋体" w:eastAsia="宋体"/>
          <w:w w:val="100"/>
          <w:sz w:val="21"/>
        </w:rPr>
        <w:t>去</w:t>
      </w:r>
      <w:r>
        <w:rPr>
          <w:rFonts w:hint="eastAsia" w:ascii="宋体" w:hAnsi="宋体" w:eastAsia="宋体"/>
          <w:spacing w:val="-3"/>
          <w:w w:val="100"/>
          <w:sz w:val="21"/>
        </w:rPr>
        <w:t>分</w:t>
      </w:r>
      <w:r>
        <w:rPr>
          <w:rFonts w:hint="eastAsia" w:ascii="宋体" w:hAnsi="宋体" w:eastAsia="宋体"/>
          <w:w w:val="100"/>
          <w:sz w:val="21"/>
        </w:rPr>
        <w:t>词</w:t>
      </w:r>
      <w:r>
        <w:rPr>
          <w:rFonts w:hint="eastAsia" w:ascii="宋体" w:hAnsi="宋体" w:eastAsia="宋体"/>
          <w:spacing w:val="-108"/>
          <w:w w:val="100"/>
          <w:sz w:val="21"/>
        </w:rPr>
        <w:t>）</w:t>
      </w:r>
      <w:r>
        <w:rPr>
          <w:rFonts w:hint="eastAsia" w:ascii="宋体" w:hAnsi="宋体" w:eastAsia="宋体"/>
          <w:w w:val="100"/>
          <w:sz w:val="21"/>
        </w:rPr>
        <w:t>【</w:t>
      </w:r>
      <w:r>
        <w:rPr>
          <w:rFonts w:hint="eastAsia" w:ascii="宋体" w:hAnsi="宋体" w:eastAsia="宋体"/>
          <w:spacing w:val="-3"/>
          <w:w w:val="100"/>
          <w:sz w:val="21"/>
        </w:rPr>
        <w:t>词</w:t>
      </w:r>
      <w:r>
        <w:rPr>
          <w:rFonts w:hint="eastAsia" w:ascii="宋体" w:hAnsi="宋体" w:eastAsia="宋体"/>
          <w:w w:val="100"/>
          <w:sz w:val="21"/>
        </w:rPr>
        <w:t>频</w:t>
      </w:r>
      <w:r>
        <w:rPr>
          <w:rFonts w:hint="eastAsia" w:ascii="宋体" w:hAnsi="宋体" w:eastAsia="宋体"/>
          <w:spacing w:val="-52"/>
          <w:sz w:val="21"/>
        </w:rPr>
        <w:t xml:space="preserve"> </w:t>
      </w:r>
      <w:r>
        <w:rPr>
          <w:w w:val="100"/>
          <w:sz w:val="21"/>
        </w:rPr>
        <w:t>24</w:t>
      </w:r>
      <w:r>
        <w:rPr>
          <w:spacing w:val="-3"/>
          <w:w w:val="100"/>
          <w:sz w:val="21"/>
        </w:rPr>
        <w:t>5</w:t>
      </w:r>
      <w:r>
        <w:rPr>
          <w:w w:val="100"/>
          <w:sz w:val="21"/>
        </w:rPr>
        <w:t>62</w:t>
      </w:r>
      <w:r>
        <w:rPr>
          <w:rFonts w:hint="eastAsia" w:ascii="宋体" w:hAnsi="宋体" w:eastAsia="宋体"/>
          <w:w w:val="100"/>
          <w:sz w:val="21"/>
        </w:rPr>
        <w:t xml:space="preserve">】 </w:t>
      </w:r>
      <w:r>
        <w:rPr>
          <w:sz w:val="21"/>
        </w:rPr>
        <w:t xml:space="preserve">federative ['fedərætɪv] adj.  </w:t>
      </w:r>
      <w:r>
        <w:rPr>
          <w:rFonts w:hint="eastAsia" w:ascii="宋体" w:hAnsi="宋体" w:eastAsia="宋体"/>
          <w:sz w:val="21"/>
        </w:rPr>
        <w:t>联合的；联邦性的【词频</w:t>
      </w:r>
      <w:r>
        <w:rPr>
          <w:rFonts w:hint="eastAsia" w:ascii="宋体" w:hAnsi="宋体" w:eastAsia="宋体"/>
          <w:spacing w:val="-66"/>
          <w:sz w:val="21"/>
        </w:rPr>
        <w:t xml:space="preserve"> </w:t>
      </w:r>
      <w:r>
        <w:rPr>
          <w:sz w:val="21"/>
        </w:rPr>
        <w:t>59128</w:t>
      </w:r>
      <w:r>
        <w:rPr>
          <w:rFonts w:hint="eastAsia" w:ascii="宋体" w:hAnsi="宋体" w:eastAsia="宋体"/>
          <w:sz w:val="21"/>
        </w:rPr>
        <w:t>】</w:t>
      </w:r>
    </w:p>
    <w:p>
      <w:pPr>
        <w:pStyle w:val="3"/>
        <w:spacing w:line="516" w:lineRule="auto"/>
        <w:ind w:right="3363"/>
        <w:rPr>
          <w:rFonts w:hint="eastAsia" w:ascii="宋体" w:hAnsi="宋体" w:eastAsia="宋体"/>
        </w:rPr>
      </w:pPr>
      <w:r>
        <w:t xml:space="preserve">federation [fedə'reɪʃ(ə)n] n. </w:t>
      </w:r>
      <w:r>
        <w:rPr>
          <w:rFonts w:hint="eastAsia" w:ascii="宋体" w:hAnsi="宋体" w:eastAsia="宋体"/>
        </w:rPr>
        <w:t xml:space="preserve">联合；联邦；联盟；联邦政府【词频 </w:t>
      </w:r>
      <w:r>
        <w:t>10557</w:t>
      </w:r>
      <w:r>
        <w:rPr>
          <w:rFonts w:hint="eastAsia" w:ascii="宋体" w:hAnsi="宋体" w:eastAsia="宋体"/>
        </w:rPr>
        <w:t xml:space="preserve">】 </w:t>
      </w:r>
      <w:r>
        <w:t xml:space="preserve">federationist ['fedəreiʃənist] n. </w:t>
      </w:r>
      <w:r>
        <w:rPr>
          <w:rFonts w:hint="eastAsia" w:ascii="宋体" w:hAnsi="宋体" w:eastAsia="宋体"/>
        </w:rPr>
        <w:t>联合主义者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646" o:spid="_x0000_s3646" o:spt="203" style="position:absolute;left:0pt;margin-left:63.2pt;margin-top:1.7pt;height:80.25pt;width:77pt;mso-position-horizontal-relative:page;z-index:-201728;mso-width-relative:page;mso-height-relative:page;" coordorigin="1265,35" coordsize="1540,1605">
            <o:lock v:ext="edit"/>
            <v:shape id="_x0000_s3647" o:spid="_x0000_s3647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648" o:spid="_x0000_s3648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confederal [kən'fed(ə)r(ə)l] adj.  </w:t>
      </w:r>
      <w:r>
        <w:rPr>
          <w:rFonts w:hint="eastAsia" w:ascii="宋体" w:hAnsi="宋体" w:eastAsia="宋体"/>
        </w:rPr>
        <w:t>同盟的；邦联的【词频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52717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confederate [kən'fed(ə)rət] n.  </w:t>
      </w:r>
      <w:r>
        <w:rPr>
          <w:rFonts w:hint="eastAsia" w:ascii="宋体" w:hAnsi="宋体" w:eastAsia="宋体"/>
        </w:rPr>
        <w:t xml:space="preserve">同盟国，同盟者 </w:t>
      </w:r>
      <w:r>
        <w:t xml:space="preserve">adj.  </w:t>
      </w:r>
      <w:r>
        <w:rPr>
          <w:rFonts w:hint="eastAsia" w:ascii="宋体" w:hAnsi="宋体" w:eastAsia="宋体"/>
        </w:rPr>
        <w:t xml:space="preserve">同盟的，联合的 </w:t>
      </w:r>
      <w:r>
        <w:t xml:space="preserve">vt. </w:t>
      </w:r>
      <w:r>
        <w:rPr>
          <w:rFonts w:hint="eastAsia" w:ascii="宋体" w:hAnsi="宋体" w:eastAsia="宋体"/>
        </w:rPr>
        <w:t>使联盟；使联合；同伙；帮凶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8"/>
        <w:numPr>
          <w:ilvl w:val="3"/>
          <w:numId w:val="23"/>
        </w:numPr>
        <w:tabs>
          <w:tab w:val="left" w:pos="3001"/>
        </w:tabs>
        <w:spacing w:before="0" w:after="0" w:line="240" w:lineRule="auto"/>
        <w:ind w:left="3000" w:right="0" w:hanging="319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z w:val="21"/>
        </w:rPr>
        <w:t>同盟；联合【词频</w:t>
      </w:r>
      <w:r>
        <w:rPr>
          <w:rFonts w:hint="eastAsia" w:ascii="宋体" w:eastAsia="宋体"/>
          <w:spacing w:val="-51"/>
          <w:sz w:val="21"/>
        </w:rPr>
        <w:t xml:space="preserve"> </w:t>
      </w:r>
      <w:r>
        <w:rPr>
          <w:sz w:val="21"/>
        </w:rPr>
        <w:t>21730</w:t>
      </w:r>
      <w:r>
        <w:rPr>
          <w:rFonts w:hint="eastAsia" w:ascii="宋体" w:eastAsia="宋体"/>
          <w:sz w:val="21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81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3"/>
          <w:w w:val="100"/>
        </w:rPr>
        <w:t>ə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w w:val="100"/>
        </w:rPr>
        <w:t>e</w:t>
      </w:r>
      <w:r>
        <w:rPr>
          <w:spacing w:val="-1"/>
          <w:w w:val="100"/>
        </w:rPr>
        <w:t>də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ʃ(</w:t>
      </w:r>
      <w:r>
        <w:rPr>
          <w:spacing w:val="2"/>
          <w:w w:val="100"/>
        </w:rPr>
        <w:t>ə</w:t>
      </w:r>
      <w:r>
        <w:rPr>
          <w:spacing w:val="-1"/>
          <w:w w:val="100"/>
        </w:rPr>
        <w:t>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邦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盟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921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3"/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ed</w:t>
      </w:r>
      <w:r>
        <w:rPr>
          <w:spacing w:val="-1"/>
          <w:w w:val="100"/>
        </w:rPr>
        <w:t>(ə)rə</w:t>
      </w:r>
      <w:r>
        <w:rPr>
          <w:spacing w:val="-2"/>
          <w:w w:val="100"/>
        </w:rPr>
        <w:t>ti</w:t>
      </w:r>
      <w:r>
        <w:rPr>
          <w:spacing w:val="2"/>
          <w:w w:val="100"/>
        </w:rPr>
        <w:t>d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联合，</w:t>
      </w:r>
      <w:r>
        <w:rPr>
          <w:rFonts w:hint="eastAsia" w:ascii="宋体" w:hAnsi="宋体" w:eastAsia="宋体"/>
          <w:spacing w:val="-3"/>
          <w:w w:val="100"/>
        </w:rPr>
        <w:t>结</w:t>
      </w:r>
      <w:r>
        <w:rPr>
          <w:rFonts w:hint="eastAsia" w:ascii="宋体" w:hAnsi="宋体" w:eastAsia="宋体"/>
          <w:w w:val="100"/>
        </w:rPr>
        <w:t>盟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去式</w:t>
      </w:r>
      <w:r>
        <w:rPr>
          <w:rFonts w:hint="eastAsia" w:ascii="宋体" w:hAnsi="宋体" w:eastAsia="宋体"/>
          <w:w w:val="100"/>
        </w:rPr>
        <w:t>与过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485</w:t>
      </w:r>
      <w:r>
        <w:rPr>
          <w:spacing w:val="-3"/>
          <w:w w:val="100"/>
        </w:rPr>
        <w:t>28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w w:val="100"/>
        </w:rPr>
        <w:t>ede</w:t>
      </w:r>
      <w:r>
        <w:rPr>
          <w:spacing w:val="-2"/>
          <w:w w:val="100"/>
        </w:rPr>
        <w:t>r</w:t>
      </w:r>
      <w:r>
        <w:rPr>
          <w:w w:val="100"/>
        </w:rPr>
        <w:t>acy</w:t>
      </w:r>
      <w:r>
        <w:rPr>
          <w:spacing w:val="-5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ed</w:t>
      </w:r>
      <w:r>
        <w:rPr>
          <w:spacing w:val="-1"/>
          <w:w w:val="100"/>
        </w:rPr>
        <w:t>(ə)rəs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联</w:t>
      </w:r>
      <w:r>
        <w:rPr>
          <w:rFonts w:hint="eastAsia" w:ascii="宋体" w:hAnsi="宋体" w:eastAsia="宋体"/>
          <w:w w:val="100"/>
        </w:rPr>
        <w:t>盟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联</w:t>
      </w:r>
      <w:r>
        <w:rPr>
          <w:rFonts w:hint="eastAsia" w:ascii="宋体" w:hAnsi="宋体" w:eastAsia="宋体"/>
          <w:spacing w:val="-3"/>
          <w:w w:val="100"/>
        </w:rPr>
        <w:t>邦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私</w:t>
      </w:r>
      <w:r>
        <w:rPr>
          <w:rFonts w:hint="eastAsia" w:ascii="宋体" w:hAnsi="宋体" w:eastAsia="宋体"/>
          <w:w w:val="100"/>
        </w:rPr>
        <w:t>党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3"/>
          <w:w w:val="100"/>
        </w:rPr>
        <w:t>e</w:t>
      </w:r>
      <w:r>
        <w:rPr>
          <w:w w:val="100"/>
        </w:rPr>
        <w:t>de</w:t>
      </w:r>
      <w:r>
        <w:rPr>
          <w:spacing w:val="-1"/>
          <w:w w:val="100"/>
        </w:rPr>
        <w:t>r</w:t>
      </w:r>
      <w:r>
        <w:rPr>
          <w:w w:val="100"/>
        </w:rPr>
        <w:t>ac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2</w:t>
      </w:r>
      <w:r>
        <w:rPr>
          <w:w w:val="100"/>
        </w:rPr>
        <w:t>178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confederative [kən'fedəreitiv] adj. </w:t>
      </w:r>
      <w:r>
        <w:rPr>
          <w:rFonts w:hint="eastAsia" w:ascii="宋体" w:hAnsi="宋体" w:eastAsia="宋体"/>
        </w:rPr>
        <w:t>联盟的，邦联的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62"/>
        <w:rPr>
          <w:rFonts w:hint="eastAsia" w:ascii="宋体" w:hAnsi="宋体" w:eastAsia="宋体"/>
        </w:rPr>
      </w:pPr>
      <w:r>
        <w:t xml:space="preserve">infidel ['ɪnfɪd(ə)l] n. </w:t>
      </w:r>
      <w:r>
        <w:rPr>
          <w:rFonts w:hint="eastAsia" w:ascii="宋体" w:hAnsi="宋体" w:eastAsia="宋体"/>
        </w:rPr>
        <w:t xml:space="preserve">异教徒；无信仰者 </w:t>
      </w:r>
      <w:r>
        <w:t xml:space="preserve">adj. </w:t>
      </w:r>
      <w:r>
        <w:rPr>
          <w:rFonts w:hint="eastAsia" w:ascii="宋体" w:hAnsi="宋体" w:eastAsia="宋体"/>
        </w:rPr>
        <w:t xml:space="preserve">异教徒的；无宗教信仰的【词频 </w:t>
      </w:r>
      <w:r>
        <w:t>18698</w:t>
      </w:r>
      <w:r>
        <w:rPr>
          <w:rFonts w:hint="eastAsia" w:ascii="宋体" w:hAnsi="宋体" w:eastAsia="宋体"/>
        </w:rPr>
        <w:t>，</w:t>
      </w:r>
      <w:r>
        <w:t>34816</w:t>
      </w:r>
      <w:r>
        <w:rPr>
          <w:rFonts w:hint="eastAsia" w:ascii="宋体" w:hAnsi="宋体" w:eastAsia="宋体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无信仰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背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22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582"/>
        <w:rPr>
          <w:rFonts w:hint="eastAsia" w:ascii="宋体" w:hAnsi="宋体" w:eastAsia="宋体"/>
        </w:rPr>
      </w:pPr>
      <w:r>
        <w:pict>
          <v:group id="_x0000_s3649" o:spid="_x0000_s3649" o:spt="203" style="position:absolute;left:0pt;margin-left:144.8pt;margin-top:15.45pt;height:392.45pt;width:390.4pt;mso-position-horizontal-relative:page;z-index:-201728;mso-width-relative:page;mso-height-relative:page;" coordorigin="2896,309" coordsize="7808,7849">
            <o:lock v:ext="edit"/>
            <v:shape id="_x0000_s3650" o:spid="_x0000_s3650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51" o:spid="_x0000_s3651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52" o:spid="_x0000_s3652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d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pɜ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ɪ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不诚</w:t>
      </w:r>
      <w:r>
        <w:rPr>
          <w:rFonts w:hint="eastAsia" w:ascii="宋体" w:hAnsi="宋体" w:eastAsia="宋体"/>
          <w:spacing w:val="-3"/>
          <w:w w:val="100"/>
        </w:rPr>
        <w:t>实</w:t>
      </w:r>
      <w:r>
        <w:rPr>
          <w:rFonts w:hint="eastAsia" w:ascii="宋体" w:hAnsi="宋体" w:eastAsia="宋体"/>
          <w:w w:val="100"/>
        </w:rPr>
        <w:t>；背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w w:val="100"/>
        </w:rPr>
        <w:t>弃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pe</w:t>
      </w:r>
      <w:r>
        <w:rPr>
          <w:spacing w:val="-1"/>
          <w:w w:val="100"/>
        </w:rPr>
        <w:t>rf</w:t>
      </w:r>
      <w:r>
        <w:rPr>
          <w:spacing w:val="-2"/>
          <w:w w:val="100"/>
        </w:rPr>
        <w:t>i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4</w:t>
      </w:r>
      <w:r>
        <w:rPr>
          <w:w w:val="100"/>
        </w:rPr>
        <w:t>20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perfidious [pə'fɪdɪəs] adj.  </w:t>
      </w:r>
      <w:r>
        <w:rPr>
          <w:rFonts w:hint="eastAsia" w:ascii="宋体" w:hAnsi="宋体" w:eastAsia="宋体"/>
        </w:rPr>
        <w:t>背信弃义的；不忠的【词频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41801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defy [dɪ'faɪ] vt. </w:t>
      </w:r>
      <w:r>
        <w:rPr>
          <w:rFonts w:hint="eastAsia" w:ascii="宋体" w:hAnsi="宋体" w:eastAsia="宋体"/>
        </w:rPr>
        <w:t xml:space="preserve">藐视；公然反抗；挑衅；使落空 </w:t>
      </w:r>
      <w:r>
        <w:t xml:space="preserve">n. </w:t>
      </w:r>
      <w:r>
        <w:rPr>
          <w:rFonts w:hint="eastAsia" w:ascii="宋体" w:hAnsi="宋体" w:eastAsia="宋体"/>
        </w:rPr>
        <w:t xml:space="preserve">挑战；对抗【词频 </w:t>
      </w:r>
      <w:r>
        <w:t>5648</w:t>
      </w:r>
      <w:r>
        <w:rPr>
          <w:rFonts w:hint="eastAsia" w:ascii="宋体" w:hAnsi="宋体" w:eastAsia="宋体"/>
        </w:rPr>
        <w:t xml:space="preserve">】 </w:t>
      </w:r>
      <w:r>
        <w:t xml:space="preserve">defiance [dɪ'faɪəns] n.  </w:t>
      </w:r>
      <w:r>
        <w:rPr>
          <w:rFonts w:hint="eastAsia" w:ascii="宋体" w:hAnsi="宋体" w:eastAsia="宋体"/>
        </w:rPr>
        <w:t>蔑视；挑战；反抗【词频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9806</w:t>
      </w:r>
      <w:r>
        <w:rPr>
          <w:rFonts w:hint="eastAsia" w:ascii="宋体" w:hAnsi="宋体" w:eastAsia="宋体"/>
        </w:rPr>
        <w:t>，</w:t>
      </w:r>
      <w:r>
        <w:t>21977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086"/>
        <w:rPr>
          <w:rFonts w:hint="eastAsia" w:ascii="宋体" w:hAnsi="宋体" w:eastAsia="宋体"/>
        </w:rPr>
      </w:pPr>
      <w:r>
        <w:t xml:space="preserve">defiant [dɪ'faɪənt] adj. </w:t>
      </w:r>
      <w:r>
        <w:rPr>
          <w:rFonts w:hint="eastAsia" w:ascii="宋体" w:hAnsi="宋体" w:eastAsia="宋体"/>
        </w:rPr>
        <w:t xml:space="preserve">挑衅的；目中无人的，蔑视的；挑战的【词频 </w:t>
      </w:r>
      <w:r>
        <w:t>9839</w:t>
      </w:r>
      <w:r>
        <w:rPr>
          <w:rFonts w:hint="eastAsia" w:ascii="宋体" w:hAnsi="宋体" w:eastAsia="宋体"/>
        </w:rPr>
        <w:t xml:space="preserve">】 </w:t>
      </w:r>
      <w:r>
        <w:t xml:space="preserve">defiantly [dɪ'faɪəntli] adv.  </w:t>
      </w:r>
      <w:r>
        <w:rPr>
          <w:rFonts w:hint="eastAsia" w:ascii="宋体" w:hAnsi="宋体" w:eastAsia="宋体"/>
        </w:rPr>
        <w:t xml:space="preserve">挑战地；对抗地【词频 </w:t>
      </w:r>
      <w:r>
        <w:t>15963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680"/>
        <w:rPr>
          <w:rFonts w:hint="eastAsia" w:ascii="宋体" w:hAnsi="宋体" w:eastAsia="宋体"/>
        </w:rPr>
      </w:pPr>
      <w:r>
        <w:t xml:space="preserve">age-defying [eɪdʒ-diˈfaiŋ] adj. </w:t>
      </w:r>
      <w:r>
        <w:rPr>
          <w:rFonts w:hint="eastAsia" w:ascii="宋体" w:hAnsi="宋体" w:eastAsia="宋体"/>
        </w:rPr>
        <w:t xml:space="preserve">抗衰老的【词频 </w:t>
      </w:r>
      <w:r>
        <w:rPr>
          <w:spacing w:val="-3"/>
        </w:rPr>
        <w:t>51155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death-defying [deθ-diˈfaiŋ] adj.  </w:t>
      </w:r>
      <w:r>
        <w:rPr>
          <w:rFonts w:hint="eastAsia" w:ascii="宋体" w:hAnsi="宋体" w:eastAsia="宋体"/>
        </w:rPr>
        <w:t>抵御死亡的【词频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35404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gravity-defying [ˈgrævəti-diˈfaiŋ] adj.  </w:t>
      </w:r>
      <w:r>
        <w:rPr>
          <w:rFonts w:hint="eastAsia" w:ascii="宋体" w:hAnsi="宋体" w:eastAsia="宋体"/>
        </w:rPr>
        <w:t>反重力的【词频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42372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736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[f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de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保真</w:t>
      </w:r>
      <w:r>
        <w:rPr>
          <w:rFonts w:hint="eastAsia" w:ascii="宋体" w:hAnsi="宋体" w:eastAsia="宋体"/>
          <w:spacing w:val="-3"/>
          <w:w w:val="100"/>
        </w:rPr>
        <w:t>度</w:t>
      </w:r>
      <w:r>
        <w:rPr>
          <w:rFonts w:hint="eastAsia" w:ascii="宋体" w:hAnsi="宋体" w:eastAsia="宋体"/>
          <w:w w:val="100"/>
        </w:rPr>
        <w:t>；忠</w:t>
      </w:r>
      <w:r>
        <w:rPr>
          <w:rFonts w:hint="eastAsia" w:ascii="宋体" w:hAnsi="宋体" w:eastAsia="宋体"/>
          <w:spacing w:val="-3"/>
          <w:w w:val="100"/>
        </w:rPr>
        <w:t>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尽</w:t>
      </w:r>
      <w:r>
        <w:rPr>
          <w:rFonts w:hint="eastAsia" w:ascii="宋体" w:hAnsi="宋体" w:eastAsia="宋体"/>
          <w:spacing w:val="-3"/>
          <w:w w:val="100"/>
        </w:rPr>
        <w:t>责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de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8"/>
          <w:w w:val="100"/>
        </w:rPr>
        <w:t>1</w:t>
      </w:r>
      <w:r>
        <w:rPr>
          <w:w w:val="100"/>
        </w:rPr>
        <w:t>1</w:t>
      </w:r>
      <w:r>
        <w:rPr>
          <w:spacing w:val="-3"/>
          <w:w w:val="100"/>
        </w:rPr>
        <w:t>9</w:t>
      </w:r>
      <w:r>
        <w:rPr>
          <w:w w:val="100"/>
        </w:rPr>
        <w:t>4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high-fidelity ['haɪfɪd'elɪtɪ] n.  </w:t>
      </w:r>
      <w:r>
        <w:rPr>
          <w:rFonts w:hint="eastAsia" w:ascii="宋体" w:hAnsi="宋体" w:eastAsia="宋体"/>
        </w:rPr>
        <w:t>高保真；高保真度【词频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43530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ance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ˈɒ</w:t>
      </w:r>
      <w:r>
        <w:rPr>
          <w:w w:val="100"/>
        </w:rPr>
        <w:t>ns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3"/>
          <w:w w:val="100"/>
        </w:rPr>
        <w:t>c</w:t>
      </w:r>
      <w:r>
        <w:rPr>
          <w:spacing w:val="-5"/>
          <w:w w:val="100"/>
        </w:rPr>
        <w:t>é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3"/>
          <w:w w:val="100"/>
        </w:rPr>
        <w:t>c</w:t>
      </w:r>
      <w:r>
        <w:rPr>
          <w:spacing w:val="-4"/>
          <w:w w:val="100"/>
        </w:rPr>
        <w:t>és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207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309"/>
        <w:rPr>
          <w:rFonts w:hint="eastAsia" w:ascii="宋体" w:hAnsi="宋体" w:eastAsia="宋体"/>
        </w:rPr>
      </w:pPr>
      <w:r>
        <w:pict>
          <v:group id="_x0000_s3653" o:spid="_x0000_s3653" o:spt="203" style="position:absolute;left:0pt;margin-left:63.2pt;margin-top:29.65pt;height:80.25pt;width:77pt;mso-position-horizontal-relative:page;z-index:-201728;mso-width-relative:page;mso-height-relative:page;" coordorigin="1265,593" coordsize="1540,1605">
            <o:lock v:ext="edit"/>
            <v:shape id="_x0000_s3654" o:spid="_x0000_s3654" style="position:absolute;left:1265;top:828;height:1371;width:1299;" fillcolor="#C0C0C0" filled="t" stroked="f" coordorigin="1265,828" coordsize="1299,1371" path="m1646,1859l1638,1850,1579,1924,1543,1970,1511,2010,1506,1933,1497,1854,1492,1821,1485,1773,1469,1690,1474,1679,1479,1669,1484,1658,1414,1669,1429,1706,1440,1741,1448,1773,1454,1802,1400,1863,1360,1909,1354,1853,1346,1795,1337,1734,1324,1671,1327,1660,1331,1650,1334,1639,1265,1654,1280,1688,1295,1726,1308,1769,1322,1816,1333,1863,1337,1900,1334,1927,1326,1943,1387,1962,1388,1948,1393,1933,1401,1915,1404,1909,1412,1894,1424,1873,1436,1854,1448,1837,1461,1821,1470,1863,1476,1903,1481,1938,1484,1970,1486,2000,1484,2024,1479,2044,1471,2059,1530,2076,1535,2056,1544,2033,1554,2010,1555,2009,1568,1983,1581,1962,1605,1924,1624,1894,1646,1859m1724,1928l1712,1924,1685,1983,1662,2033,1642,2074,1625,2107,1611,2136,1598,2157,1588,2174,1581,2185,1644,2198,1647,2167,1661,2112,1687,2033,1724,1928m2011,1376l2009,1361,2004,1350,1992,1334,1974,1313,1950,1285,1946,1287,1943,1290,1939,1291,1950,1322,1958,1348,1961,1372,1960,1393,1958,1412,1960,1422,1962,1424,1964,1426,1973,1426,1984,1420,1992,1416,2000,1407,2007,1397,2011,1388,2011,1376m2088,1755l2087,1739,2083,1724,2083,1721,2071,1724,2060,1724,2050,1722,2040,1717,2029,1711,2012,1699,1991,1681,1965,1658,1961,1662,1958,1665,1954,1669,1980,1697,2001,1720,2016,1737,2026,1749,2032,1759,2034,1768,2035,1769,2033,1777,2028,1785,1891,1922,1874,1935,1857,1940,1841,1936,1825,1924,1765,1863,1709,1808,1722,1795,1815,1703,1872,1646,1881,1655,1899,1673,1903,1660,1908,1646,1910,1639,1914,1629,1897,1614,1871,1589,1859,1578,1859,1633,1790,1703,1764,1677,1764,1728,1697,1795,1608,1707,1596,1694,1606,1684,1663,1627,1714,1677,1764,1728,1764,1677,1714,1627,1688,1601,1705,1585,1758,1532,1859,1633,1859,1578,1836,1555,1813,1532,1792,1511,1796,1481,1745,1481,1745,1519,1680,1585,1674,1557,1669,1530,1667,1513,1667,1597,1583,1682,1572,1682,1562,1683,1551,1684,1545,1647,1539,1614,1532,1586,1526,1561,1543,1545,1590,1498,1623,1464,1634,1498,1656,1564,1667,1597,1667,1513,1666,1505,1665,1481,1665,1464,1665,1459,1666,1444,1670,1428,1678,1414,1608,1412,1608,1454,1564,1498,1518,1545,1514,1531,1510,1515,1505,1498,1499,1479,1502,1469,1504,1459,1507,1450,1438,1464,1455,1496,1471,1532,1487,1572,1503,1614,1516,1660,1524,1708,1529,1757,1530,1806,1543,1806,1548,1783,1551,1760,1553,1734,1554,1707,1710,1863,1809,1962,1832,1980,1855,1986,1877,1981,1899,1964,1924,1940,2000,1863,2061,1802,2070,1793,2080,1778,2085,1768,2088,1755m2093,1167l2093,1133,2089,1125,2072,1108,2064,1104,2054,1103,2036,1105,2011,1111,1977,1119,1977,1127,2000,1133,2022,1140,2041,1149,2059,1159,2076,1171,2087,1173,2093,1167m2255,832l2199,829,2180,828,2180,870,2049,1001,2007,1043,2006,1031,2004,1021,2000,1012,1994,1005,1990,1001,1973,992,1964,991,1948,995,1926,1001,1897,1009,1897,1017,1924,1025,1948,1034,1970,1045,1990,1060,1916,1133,1821,1228,1796,1207,1787,1216,1804,1243,1816,1267,1824,1290,1828,1310,1830,1330,1832,1340,1836,1344,1838,1346,1840,1344,1849,1344,1861,1332,1870,1315,1874,1306,1876,1296,1872,1287,1867,1279,1859,1269,1848,1256,1834,1241,1846,1228,2032,1043,2194,880,2200,900,2212,939,2218,959,2221,958,2225,957,2228,956,2227,911,2231,880,2232,875,2242,849,2255,832m2325,1138l2324,1123,2323,1119,2310,1122,2298,1123,2288,1121,2279,1117,2269,1110,2258,1102,2246,1091,2232,1079,2224,1087,2238,1105,2250,1120,2260,1133,2266,1142,2274,1154,2272,1165,2266,1176,2163,1279,2147,1294,2136,1303,2129,1307,2127,1306,2132,1289,2139,1269,2149,1233,2157,1199,2163,1165,2167,1133,2172,1098,2176,1060,2180,1017,2191,1001,2197,992,2127,986,2132,1027,2133,1068,2131,1109,2127,1150,2122,1191,2116,1228,2109,1261,2101,1289,2030,1218,2032,1206,2034,1194,2036,1182,1965,1212,1984,1228,2003,1246,2023,1266,2087,1330,2065,1381,2041,1432,2014,1481,1986,1528,1994,1532,2030,1482,2062,1435,2088,1391,2110,1348,2123,1357,2133,1355,2140,1348,2181,1307,2201,1287,2283,1205,2305,1182,2320,1160,2325,1138m2384,1011l2378,1001,2369,992,2361,988,2351,985,2339,983,2325,982,2308,984,2286,990,2258,998,2226,1009,2227,1013,2227,1016,2228,1020,2267,1021,2300,1026,2328,1032,2350,1041,2367,1049,2378,1051,2382,1047,2384,1045,2384,1011m2563,1291l2540,1271,2515,1247,2487,1220,2456,1188,2456,1178,2457,1167,2458,1157,2388,1180,2407,1196,2433,1221,2465,1252,2504,1291,2382,1414,2316,1348,2279,1310,2281,1298,2285,1275,2245,1290,2211,1302,2234,1323,2266,1354,2306,1393,2355,1441,2236,1559,2158,1481,2161,1470,2163,1460,2165,1449,2095,1477,2116,1496,2141,1519,2169,1547,2201,1578,2199,1587,2198,1595,2196,1603,2210,1603,2249,1601,2249,1572,2262,1559,2407,1414,2517,1304,2542,1329,2547,1320,2556,1304,2563,1291e">
              <v:path arrowok="t"/>
              <v:fill on="t" opacity="32896f" focussize="0,0"/>
              <v:stroke on="f"/>
              <v:imagedata o:title=""/>
              <o:lock v:ext="edit"/>
            </v:shape>
            <v:shape id="_x0000_s3655" o:spid="_x0000_s3655" o:spt="75" type="#_x0000_t75" style="position:absolute;left:2623;top:5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ancee</w:t>
      </w:r>
      <w:r>
        <w:rPr>
          <w:spacing w:val="-1"/>
        </w:rP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fiə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e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</w:t>
      </w:r>
      <w:r>
        <w:rPr>
          <w:spacing w:val="-1"/>
          <w:w w:val="100"/>
        </w:rPr>
        <w:t>.</w:t>
      </w:r>
      <w:r>
        <w:rPr>
          <w:rFonts w:hint="eastAsia" w:ascii="宋体" w:hAnsi="宋体" w:eastAsia="宋体"/>
          <w:w w:val="100"/>
        </w:rPr>
        <w:t>（法）</w:t>
      </w:r>
      <w:r>
        <w:rPr>
          <w:rFonts w:hint="eastAsia" w:ascii="宋体" w:hAnsi="宋体" w:eastAsia="宋体"/>
          <w:spacing w:val="-3"/>
          <w:w w:val="100"/>
        </w:rPr>
        <w:t>未</w:t>
      </w:r>
      <w:r>
        <w:rPr>
          <w:rFonts w:hint="eastAsia" w:ascii="宋体" w:hAnsi="宋体" w:eastAsia="宋体"/>
          <w:w w:val="100"/>
        </w:rPr>
        <w:t>婚妻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3"/>
          <w:w w:val="100"/>
        </w:rPr>
        <w:t>c</w:t>
      </w:r>
      <w:r>
        <w:rPr>
          <w:spacing w:val="-4"/>
          <w:w w:val="100"/>
        </w:rPr>
        <w:t>é</w:t>
      </w:r>
      <w:r>
        <w:rPr>
          <w:spacing w:val="-3"/>
          <w:w w:val="100"/>
        </w:rPr>
        <w:t>e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an</w:t>
      </w:r>
      <w:r>
        <w:rPr>
          <w:spacing w:val="3"/>
          <w:w w:val="100"/>
        </w:rPr>
        <w:t>c</w:t>
      </w:r>
      <w:r>
        <w:rPr>
          <w:spacing w:val="-7"/>
          <w:w w:val="100"/>
        </w:rPr>
        <w:t>é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3</w:t>
      </w:r>
      <w:r>
        <w:rPr>
          <w:w w:val="100"/>
        </w:rPr>
        <w:t>99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f</w:t>
      </w:r>
      <w:r>
        <w:rPr>
          <w:w w:val="100"/>
        </w:rPr>
        <w:t>ea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1"/>
          <w:w w:val="100"/>
        </w:rPr>
        <w:t>i</w:t>
      </w:r>
      <w:r>
        <w:rPr>
          <w:w w:val="100"/>
        </w:rPr>
        <w:t>ː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忠</w:t>
      </w:r>
      <w:r>
        <w:rPr>
          <w:rFonts w:hint="eastAsia" w:ascii="宋体" w:hAnsi="宋体" w:eastAsia="宋体"/>
          <w:spacing w:val="-3"/>
          <w:w w:val="100"/>
        </w:rPr>
        <w:t>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忠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1"/>
          <w:w w:val="100"/>
        </w:rPr>
        <w:t>f</w:t>
      </w:r>
      <w:r>
        <w:rPr>
          <w:w w:val="100"/>
        </w:rPr>
        <w:t>ea</w:t>
      </w:r>
      <w:r>
        <w:rPr>
          <w:spacing w:val="-2"/>
          <w:w w:val="100"/>
        </w:rPr>
        <w:t>lti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94</w:t>
      </w:r>
      <w:r>
        <w:rPr>
          <w:w w:val="100"/>
        </w:rPr>
        <w:t>27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affidavit [,æfɪ'deɪvɪt] n.  </w:t>
      </w:r>
      <w:r>
        <w:rPr>
          <w:rFonts w:hint="eastAsia" w:ascii="宋体" w:hAnsi="宋体" w:eastAsia="宋体"/>
        </w:rPr>
        <w:t>宣誓书【词频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10742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0"/>
        <w:rPr>
          <w:rFonts w:hint="eastAsia" w:ascii="宋体" w:hAnsi="宋体" w:eastAsia="宋体"/>
        </w:rPr>
      </w:pPr>
      <w:r>
        <w:t xml:space="preserve">fiduciary [fɪ'djuːʃ(ə)rɪ] adj. </w:t>
      </w:r>
      <w:r>
        <w:rPr>
          <w:rFonts w:hint="eastAsia" w:ascii="宋体" w:hAnsi="宋体" w:eastAsia="宋体"/>
        </w:rPr>
        <w:t xml:space="preserve">信托的；受信托的；基于信用的 </w:t>
      </w:r>
      <w:r>
        <w:t xml:space="preserve">n. </w:t>
      </w:r>
      <w:r>
        <w:rPr>
          <w:rFonts w:hint="eastAsia" w:ascii="宋体" w:hAnsi="宋体" w:eastAsia="宋体"/>
        </w:rPr>
        <w:t xml:space="preserve">受托人；被信托者【词频 </w:t>
      </w:r>
      <w:r>
        <w:t>21924</w:t>
      </w:r>
      <w:r>
        <w:rPr>
          <w:rFonts w:hint="eastAsia" w:ascii="宋体" w:hAnsi="宋体" w:eastAsia="宋体"/>
        </w:rPr>
        <w:t>，</w:t>
      </w:r>
      <w:r>
        <w:t>36738</w:t>
      </w:r>
      <w:r>
        <w:rPr>
          <w:rFonts w:hint="eastAsia" w:ascii="宋体" w:hAnsi="宋体" w:eastAsia="宋体"/>
        </w:rPr>
        <w:t xml:space="preserve">】 </w:t>
      </w:r>
      <w:r>
        <w:t xml:space="preserve">bona-fide [ˈbəʊnəˈfaɪdɪ] adj.  </w:t>
      </w:r>
      <w:r>
        <w:rPr>
          <w:rFonts w:hint="eastAsia" w:ascii="宋体" w:hAnsi="宋体" w:eastAsia="宋体"/>
        </w:rPr>
        <w:t>真正的；真诚的；善意的；真实的【词频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33899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3"/>
        </w:numPr>
        <w:tabs>
          <w:tab w:val="left" w:pos="4352"/>
        </w:tabs>
        <w:spacing w:before="0" w:after="0" w:line="604" w:lineRule="exact"/>
        <w:ind w:left="4351" w:right="0" w:hanging="883"/>
        <w:jc w:val="left"/>
        <w:rPr>
          <w:rFonts w:hint="eastAsia" w:ascii="Microsoft JhengHei" w:eastAsia="Microsoft JhengHei"/>
        </w:rPr>
      </w:pPr>
      <w:bookmarkStart w:id="273" w:name="292. -migr- 迁移"/>
      <w:bookmarkEnd w:id="273"/>
      <w:bookmarkStart w:id="274" w:name="_bookmark91"/>
      <w:bookmarkEnd w:id="274"/>
      <w:bookmarkStart w:id="275" w:name="_bookmark91"/>
      <w:bookmarkEnd w:id="275"/>
      <w:r>
        <w:rPr>
          <w:spacing w:val="-3"/>
        </w:rPr>
        <w:t>-migr-</w:t>
      </w:r>
      <w:r>
        <w:rPr>
          <w:spacing w:val="78"/>
        </w:rPr>
        <w:t xml:space="preserve"> </w:t>
      </w:r>
      <w:r>
        <w:rPr>
          <w:rFonts w:hint="eastAsia" w:ascii="Microsoft JhengHei" w:eastAsia="Microsoft JhengHei"/>
        </w:rPr>
        <w:t>迁移</w:t>
      </w:r>
    </w:p>
    <w:p>
      <w:pPr>
        <w:pStyle w:val="3"/>
        <w:spacing w:before="360" w:line="256" w:lineRule="auto"/>
        <w:ind w:left="1000" w:right="153" w:hanging="841"/>
        <w:jc w:val="both"/>
        <w:rPr>
          <w:rFonts w:hint="eastAsia" w:ascii="宋体" w:hAnsi="宋体" w:eastAsia="宋体"/>
        </w:rPr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spacing w:val="-53"/>
          <w:w w:val="100"/>
        </w:rPr>
        <w:t>】</w:t>
      </w:r>
      <w:r>
        <w:rPr>
          <w:rFonts w:hint="eastAsia" w:ascii="宋体" w:hAnsi="宋体" w:eastAsia="宋体"/>
          <w:w w:val="100"/>
        </w:rPr>
        <w:t>①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来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于拉</w:t>
      </w:r>
      <w:r>
        <w:rPr>
          <w:rFonts w:hint="eastAsia" w:ascii="宋体" w:hAnsi="宋体" w:eastAsia="宋体"/>
          <w:spacing w:val="-3"/>
          <w:w w:val="100"/>
        </w:rPr>
        <w:t>丁语</w:t>
      </w:r>
      <w:r>
        <w:rPr>
          <w:rFonts w:hint="eastAsia" w:ascii="宋体" w:hAnsi="宋体" w:eastAsia="宋体"/>
          <w:w w:val="100"/>
        </w:rPr>
        <w:t>动词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ro</w:t>
      </w:r>
      <w:r>
        <w:rPr>
          <w:rFonts w:hint="eastAsia" w:ascii="宋体" w:hAnsi="宋体" w:eastAsia="宋体"/>
          <w:spacing w:val="-51"/>
          <w:w w:val="100"/>
        </w:rPr>
        <w:t>，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1"/>
          <w:w w:val="100"/>
        </w:rPr>
        <w:t>re</w:t>
      </w:r>
      <w:r>
        <w:rPr>
          <w:rFonts w:hint="eastAsia" w:ascii="宋体" w:hAnsi="宋体" w:eastAsia="宋体"/>
          <w:spacing w:val="-51"/>
          <w:w w:val="100"/>
        </w:rPr>
        <w:t>，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i</w:t>
      </w:r>
      <w:r>
        <w:rPr>
          <w:rFonts w:hint="eastAsia" w:ascii="宋体" w:hAnsi="宋体" w:eastAsia="宋体"/>
          <w:spacing w:val="-51"/>
          <w:w w:val="100"/>
        </w:rPr>
        <w:t>，</w:t>
      </w:r>
      <w:r>
        <w:rPr>
          <w:spacing w:val="-2"/>
          <w:w w:val="100"/>
        </w:rPr>
        <w:t>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52"/>
          <w:w w:val="100"/>
        </w:rPr>
        <w:t>s</w:t>
      </w:r>
      <w:r>
        <w:rPr>
          <w:rFonts w:hint="eastAsia" w:ascii="宋体" w:hAnsi="宋体" w:eastAsia="宋体"/>
          <w:w w:val="100"/>
        </w:rPr>
        <w:t>（迁移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53"/>
          <w:w w:val="100"/>
        </w:rPr>
        <w:t>。</w:t>
      </w:r>
      <w:r>
        <w:rPr>
          <w:rFonts w:hint="eastAsia" w:ascii="宋体" w:hAnsi="宋体" w:eastAsia="宋体"/>
          <w:w w:val="100"/>
        </w:rPr>
        <w:t>②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4"/>
          <w:w w:val="100"/>
        </w:rPr>
        <w:t>r-</w:t>
      </w:r>
      <w:r>
        <w:rPr>
          <w:rFonts w:hint="eastAsia" w:ascii="宋体" w:hAnsi="宋体" w:eastAsia="宋体"/>
          <w:w w:val="100"/>
        </w:rPr>
        <w:t>来自拉丁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2"/>
          <w:w w:val="100"/>
        </w:rPr>
        <w:t>g</w:t>
      </w:r>
      <w:r>
        <w:rPr>
          <w:spacing w:val="-3"/>
          <w:w w:val="100"/>
        </w:rPr>
        <w:t>r</w:t>
      </w:r>
      <w:r>
        <w:rPr>
          <w:w w:val="100"/>
        </w:rPr>
        <w:t>-</w:t>
      </w:r>
      <w:r>
        <w:rPr>
          <w:rFonts w:hint="eastAsia" w:ascii="宋体" w:hAnsi="宋体" w:eastAsia="宋体"/>
          <w:w w:val="100"/>
        </w:rPr>
        <w:t>意为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t xml:space="preserve"> 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spacing w:val="-3"/>
          <w:w w:val="100"/>
        </w:rPr>
        <w:t>v</w:t>
      </w:r>
      <w:r>
        <w:rPr>
          <w:spacing w:val="-1"/>
          <w:w w:val="100"/>
        </w:rPr>
        <w:t>e</w:t>
      </w:r>
      <w:r>
        <w:rPr>
          <w:rFonts w:hint="eastAsia" w:ascii="宋体" w:hAnsi="宋体" w:eastAsia="宋体"/>
          <w:w w:val="100"/>
        </w:rPr>
        <w:t>（移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4"/>
          <w:w w:val="100"/>
        </w:rPr>
        <w:t>t</w:t>
      </w:r>
      <w:r>
        <w:rPr>
          <w:w w:val="100"/>
        </w:rPr>
        <w:t>o</w:t>
      </w:r>
      <w:r>
        <w:t xml:space="preserve">  </w:t>
      </w:r>
      <w:r>
        <w:rPr>
          <w:spacing w:val="-2"/>
          <w:w w:val="100"/>
        </w:rPr>
        <w:t>w</w:t>
      </w:r>
      <w:r>
        <w:rPr>
          <w:w w:val="100"/>
        </w:rPr>
        <w:t>ande</w:t>
      </w:r>
      <w:r>
        <w:rPr>
          <w:spacing w:val="-4"/>
          <w:w w:val="100"/>
        </w:rPr>
        <w:t>r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漂</w:t>
      </w:r>
      <w:r>
        <w:rPr>
          <w:rFonts w:hint="eastAsia" w:ascii="宋体" w:hAnsi="宋体" w:eastAsia="宋体"/>
          <w:w w:val="100"/>
        </w:rPr>
        <w:t>泊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。</w:t>
      </w:r>
      <w:r>
        <w:rPr>
          <w:rFonts w:hint="eastAsia" w:ascii="宋体" w:hAnsi="宋体" w:eastAsia="宋体"/>
          <w:w w:val="100"/>
        </w:rPr>
        <w:t>同</w:t>
      </w:r>
      <w:r>
        <w:rPr>
          <w:rFonts w:hint="eastAsia" w:ascii="宋体" w:hAnsi="宋体" w:eastAsia="宋体"/>
          <w:spacing w:val="-3"/>
          <w:w w:val="100"/>
        </w:rPr>
        <w:t>义词</w:t>
      </w:r>
      <w:r>
        <w:rPr>
          <w:rFonts w:hint="eastAsia" w:ascii="宋体" w:hAnsi="宋体" w:eastAsia="宋体"/>
          <w:w w:val="100"/>
        </w:rPr>
        <w:t>根有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自</w:t>
      </w:r>
      <w:r>
        <w:rPr>
          <w:rFonts w:hint="eastAsia" w:ascii="宋体" w:hAnsi="宋体" w:eastAsia="宋体"/>
          <w:spacing w:val="-3"/>
          <w:w w:val="100"/>
        </w:rPr>
        <w:t>拉</w:t>
      </w:r>
      <w:r>
        <w:rPr>
          <w:rFonts w:hint="eastAsia" w:ascii="宋体" w:hAnsi="宋体" w:eastAsia="宋体"/>
          <w:w w:val="100"/>
        </w:rPr>
        <w:t>丁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spacing w:val="-4"/>
          <w:w w:val="100"/>
        </w:rPr>
        <w:t>-m</w:t>
      </w:r>
      <w:r>
        <w:rPr>
          <w:w w:val="100"/>
        </w:rPr>
        <w:t>o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2"/>
          <w:w w:val="100"/>
        </w:rPr>
        <w:t>m</w:t>
      </w:r>
      <w:r>
        <w:rPr>
          <w:w w:val="100"/>
        </w:rPr>
        <w:t>ob</w:t>
      </w:r>
      <w:r>
        <w:rPr>
          <w:spacing w:val="-4"/>
          <w:w w:val="100"/>
        </w:rPr>
        <w:t>-</w:t>
      </w:r>
      <w:r>
        <w:rPr>
          <w:spacing w:val="1"/>
          <w:w w:val="100"/>
        </w:rPr>
        <w:t>/</w:t>
      </w:r>
      <w:r>
        <w:rPr>
          <w:spacing w:val="-1"/>
          <w:w w:val="100"/>
        </w:rPr>
        <w:t>-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o</w:t>
      </w:r>
      <w:r>
        <w:rPr>
          <w:w w:val="100"/>
        </w:rPr>
        <w:t>v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和来自希腊</w:t>
      </w:r>
      <w:r>
        <w:rPr>
          <w:rFonts w:hint="eastAsia" w:ascii="宋体" w:hAnsi="宋体" w:eastAsia="宋体"/>
          <w:spacing w:val="-3"/>
          <w:w w:val="100"/>
        </w:rPr>
        <w:t>语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k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2"/>
          <w:w w:val="100"/>
        </w:rPr>
        <w:t>/</w:t>
      </w:r>
      <w:r>
        <w:rPr>
          <w:w w:val="100"/>
        </w:rPr>
        <w:t>c</w:t>
      </w:r>
      <w:r>
        <w:rPr>
          <w:spacing w:val="-2"/>
          <w:w w:val="100"/>
        </w:rPr>
        <w:t>i</w:t>
      </w:r>
      <w:r>
        <w:rPr>
          <w:w w:val="100"/>
        </w:rPr>
        <w:t>ne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rFonts w:hint="eastAsia" w:ascii="宋体" w:hAnsi="宋体" w:eastAsia="宋体"/>
          <w:w w:val="100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【引申】移动</w:t>
      </w:r>
      <w:r>
        <w:t>/</w:t>
      </w:r>
      <w:r>
        <w:rPr>
          <w:rFonts w:hint="eastAsia" w:ascii="宋体" w:eastAsia="宋体"/>
        </w:rPr>
        <w:t>漂泊</w:t>
      </w:r>
      <w:r>
        <w:t>/</w:t>
      </w:r>
      <w:r>
        <w:rPr>
          <w:rFonts w:hint="eastAsia" w:ascii="宋体" w:eastAsia="宋体"/>
        </w:rPr>
        <w:t>迁居</w:t>
      </w:r>
    </w:p>
    <w:p>
      <w:pPr>
        <w:pStyle w:val="3"/>
        <w:spacing w:before="177" w:line="516" w:lineRule="auto"/>
        <w:ind w:right="499"/>
        <w:rPr>
          <w:rFonts w:hint="eastAsia" w:ascii="宋体" w:hAnsi="宋体" w:eastAsia="宋体"/>
        </w:rPr>
      </w:pPr>
      <w:r>
        <w:pict>
          <v:group id="_x0000_s3656" o:spid="_x0000_s3656" o:spt="203" style="position:absolute;left:0pt;margin-left:144.8pt;margin-top:4.55pt;height:392.45pt;width:390.4pt;mso-position-horizontal-relative:page;z-index:-201728;mso-width-relative:page;mso-height-relative:page;" coordorigin="2896,91" coordsize="7808,7849">
            <o:lock v:ext="edit"/>
            <v:shape id="_x0000_s3657" o:spid="_x0000_s3657" o:spt="75" type="#_x0000_t75" style="position:absolute;left:2896;top:27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58" o:spid="_x0000_s3658" o:spt="75" type="#_x0000_t75" style="position:absolute;left:8020;top:25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59" o:spid="_x0000_s3659" o:spt="75" type="#_x0000_t75" style="position:absolute;left:8238;top: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候鸟；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居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随</w:t>
      </w:r>
      <w:r>
        <w:rPr>
          <w:rFonts w:hint="eastAsia" w:ascii="宋体" w:hAnsi="宋体" w:eastAsia="宋体"/>
          <w:w w:val="100"/>
        </w:rPr>
        <w:t>季</w:t>
      </w:r>
      <w:r>
        <w:rPr>
          <w:rFonts w:hint="eastAsia" w:ascii="宋体" w:hAnsi="宋体" w:eastAsia="宋体"/>
          <w:spacing w:val="-3"/>
          <w:w w:val="100"/>
        </w:rPr>
        <w:t>节</w:t>
      </w:r>
      <w:r>
        <w:rPr>
          <w:rFonts w:hint="eastAsia" w:ascii="宋体" w:hAnsi="宋体" w:eastAsia="宋体"/>
          <w:w w:val="100"/>
        </w:rPr>
        <w:t>迁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的民工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浪</w:t>
      </w:r>
      <w:r>
        <w:rPr>
          <w:rFonts w:hint="eastAsia" w:ascii="宋体" w:hAnsi="宋体" w:eastAsia="宋体"/>
          <w:w w:val="100"/>
        </w:rPr>
        <w:t>的【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24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X7M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immi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ant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2"/>
          <w:w w:val="100"/>
        </w:rPr>
        <w:t>'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r(ə)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rFonts w:hint="eastAsia" w:ascii="宋体" w:hAnsi="宋体" w:eastAsia="宋体"/>
          <w:w w:val="100"/>
        </w:rPr>
        <w:t>移民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迁</w:t>
      </w:r>
      <w:r>
        <w:rPr>
          <w:rFonts w:hint="eastAsia" w:ascii="宋体" w:hAnsi="宋体" w:eastAsia="宋体"/>
          <w:w w:val="100"/>
        </w:rPr>
        <w:t>入的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，侨</w:t>
      </w:r>
      <w:r>
        <w:rPr>
          <w:rFonts w:hint="eastAsia" w:ascii="宋体" w:hAnsi="宋体" w:eastAsia="宋体"/>
          <w:spacing w:val="-3"/>
          <w:w w:val="100"/>
        </w:rPr>
        <w:t>民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08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49</w:t>
      </w:r>
      <w:r>
        <w:rPr>
          <w:spacing w:val="-3"/>
          <w:w w:val="100"/>
        </w:rPr>
        <w:t>96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335"/>
        <w:rPr>
          <w:rFonts w:hint="eastAsia" w:ascii="宋体" w:hAnsi="宋体" w:eastAsia="宋体"/>
        </w:rPr>
      </w:pPr>
      <w:r>
        <w:t xml:space="preserve">non-immigrant [nɒn-'ɪmɪgr(ə)nt] adj. </w:t>
      </w:r>
      <w:r>
        <w:rPr>
          <w:rFonts w:hint="eastAsia" w:ascii="宋体" w:hAnsi="宋体" w:eastAsia="宋体"/>
        </w:rPr>
        <w:t xml:space="preserve">非移民的【词频 </w:t>
      </w:r>
      <w:r>
        <w:t>39056</w:t>
      </w:r>
      <w:r>
        <w:rPr>
          <w:rFonts w:hint="eastAsia" w:ascii="宋体" w:hAnsi="宋体" w:eastAsia="宋体"/>
        </w:rPr>
        <w:t xml:space="preserve">】 </w:t>
      </w:r>
      <w:r>
        <w:t xml:space="preserve">anti-immigrant [ˈænti-'ɪmɪgr(ə)nt] adj. </w:t>
      </w:r>
      <w:r>
        <w:rPr>
          <w:rFonts w:hint="eastAsia" w:ascii="宋体" w:hAnsi="宋体" w:eastAsia="宋体"/>
        </w:rPr>
        <w:t xml:space="preserve">反移民的【词频 </w:t>
      </w:r>
      <w:r>
        <w:t>24183</w:t>
      </w:r>
      <w:r>
        <w:rPr>
          <w:rFonts w:hint="eastAsia" w:ascii="宋体" w:hAnsi="宋体" w:eastAsia="宋体"/>
        </w:rPr>
        <w:t xml:space="preserve">】 </w:t>
      </w:r>
      <w:r>
        <w:t xml:space="preserve">pro-immigrant [prəʊ-'ɪmɪgr(ə)nt] adj.  </w:t>
      </w:r>
      <w:r>
        <w:rPr>
          <w:rFonts w:hint="eastAsia" w:ascii="宋体" w:hAnsi="宋体" w:eastAsia="宋体"/>
        </w:rPr>
        <w:t>亲移民的【词频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58688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23"/>
        <w:rPr>
          <w:rFonts w:hint="eastAsia" w:ascii="宋体" w:hAnsi="宋体" w:eastAsia="宋体"/>
        </w:rPr>
      </w:pPr>
      <w:r>
        <w:t xml:space="preserve">migrate [maɪ'greɪt] vi. </w:t>
      </w:r>
      <w:r>
        <w:rPr>
          <w:rFonts w:hint="eastAsia" w:ascii="宋体" w:hAnsi="宋体" w:eastAsia="宋体"/>
        </w:rPr>
        <w:t xml:space="preserve">移动；随季节而移居；移往 </w:t>
      </w:r>
      <w:r>
        <w:t xml:space="preserve">vt. </w:t>
      </w:r>
      <w:r>
        <w:rPr>
          <w:rFonts w:hint="eastAsia" w:ascii="宋体" w:hAnsi="宋体" w:eastAsia="宋体"/>
        </w:rPr>
        <w:t xml:space="preserve">使移居；使移植【词频 </w:t>
      </w:r>
      <w:r>
        <w:t>6597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at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,g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迁移；</w:t>
      </w:r>
      <w:r>
        <w:rPr>
          <w:rFonts w:hint="eastAsia" w:ascii="宋体" w:hAnsi="宋体" w:eastAsia="宋体"/>
          <w:spacing w:val="-3"/>
          <w:w w:val="100"/>
        </w:rPr>
        <w:t>迁</w:t>
      </w:r>
      <w:r>
        <w:rPr>
          <w:rFonts w:hint="eastAsia" w:ascii="宋体" w:hAnsi="宋体" w:eastAsia="宋体"/>
          <w:w w:val="100"/>
        </w:rPr>
        <w:t>徙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314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455"/>
        <w:rPr>
          <w:rFonts w:hint="eastAsia" w:ascii="宋体" w:hAnsi="宋体" w:eastAsia="宋体"/>
        </w:rPr>
      </w:pPr>
      <w:r>
        <w:t xml:space="preserve">migratory ['maɪgrət(ə)rɪ] adj. </w:t>
      </w:r>
      <w:r>
        <w:rPr>
          <w:rFonts w:hint="eastAsia" w:ascii="宋体" w:hAnsi="宋体" w:eastAsia="宋体"/>
        </w:rPr>
        <w:t xml:space="preserve">迁移的；流浪的【词频 </w:t>
      </w:r>
      <w:r>
        <w:t>12532</w:t>
      </w:r>
      <w:r>
        <w:rPr>
          <w:rFonts w:hint="eastAsia" w:ascii="宋体" w:hAnsi="宋体" w:eastAsia="宋体"/>
        </w:rPr>
        <w:t xml:space="preserve">】 </w:t>
      </w:r>
      <w:r>
        <w:t xml:space="preserve">migration [maɪ'greɪʃ(ə)n] n. </w:t>
      </w:r>
      <w:r>
        <w:rPr>
          <w:rFonts w:hint="eastAsia" w:ascii="宋体" w:hAnsi="宋体" w:eastAsia="宋体"/>
        </w:rPr>
        <w:t xml:space="preserve">迁移；移民；移动【词频 </w:t>
      </w:r>
      <w:r>
        <w:t>4550</w:t>
      </w:r>
      <w:r>
        <w:rPr>
          <w:rFonts w:hint="eastAsia" w:ascii="宋体" w:hAnsi="宋体" w:eastAsia="宋体"/>
        </w:rPr>
        <w:t xml:space="preserve">】 </w:t>
      </w:r>
      <w:r>
        <w:t xml:space="preserve">in-migration ['inmai'ɡreiʃən] n. </w:t>
      </w:r>
      <w:r>
        <w:rPr>
          <w:rFonts w:hint="eastAsia" w:ascii="宋体" w:hAnsi="宋体" w:eastAsia="宋体"/>
        </w:rPr>
        <w:t xml:space="preserve">移来；迁入【词频 </w:t>
      </w:r>
      <w:r>
        <w:t>38387</w:t>
      </w:r>
      <w:r>
        <w:rPr>
          <w:rFonts w:hint="eastAsia" w:ascii="宋体" w:hAnsi="宋体" w:eastAsia="宋体"/>
        </w:rPr>
        <w:t xml:space="preserve">】 </w:t>
      </w:r>
      <w:r>
        <w:t xml:space="preserve">out-migration [aʊt-maɪ'greɪʃ(ə)n] n. </w:t>
      </w:r>
      <w:r>
        <w:rPr>
          <w:rFonts w:hint="eastAsia" w:ascii="宋体" w:hAnsi="宋体" w:eastAsia="宋体"/>
        </w:rPr>
        <w:t xml:space="preserve">向外迁移【词频 </w:t>
      </w:r>
      <w:r>
        <w:t>34895</w:t>
      </w:r>
      <w:r>
        <w:rPr>
          <w:rFonts w:hint="eastAsia" w:ascii="宋体" w:hAnsi="宋体" w:eastAsia="宋体"/>
        </w:rPr>
        <w:t xml:space="preserve">】 </w:t>
      </w:r>
      <w:r>
        <w:t xml:space="preserve">immigrate ['ɪmɪgreɪt] vi.  </w:t>
      </w:r>
      <w:r>
        <w:rPr>
          <w:rFonts w:hint="eastAsia" w:ascii="宋体" w:hAnsi="宋体" w:eastAsia="宋体"/>
        </w:rPr>
        <w:t xml:space="preserve">移入 </w:t>
      </w:r>
      <w:r>
        <w:t xml:space="preserve">vt.  </w:t>
      </w:r>
      <w:r>
        <w:rPr>
          <w:rFonts w:hint="eastAsia" w:ascii="宋体" w:hAnsi="宋体" w:eastAsia="宋体"/>
        </w:rPr>
        <w:t>使移居入境【词频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14313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91"/>
        <w:rPr>
          <w:rFonts w:hint="eastAsia" w:ascii="宋体" w:hAnsi="宋体" w:eastAsia="宋体"/>
        </w:rPr>
      </w:pPr>
      <w:r>
        <w:pict>
          <v:group id="_x0000_s3660" o:spid="_x0000_s3660" o:spt="203" style="position:absolute;left:0pt;margin-left:63.2pt;margin-top:16.5pt;height:80.25pt;width:77pt;mso-position-horizontal-relative:page;z-index:-201728;mso-width-relative:page;mso-height-relative:page;" coordorigin="1265,330" coordsize="1540,1605">
            <o:lock v:ext="edit"/>
            <v:shape id="_x0000_s3661" o:spid="_x0000_s3661" style="position:absolute;left:1265;top:565;height:1371;width:1299;" fillcolor="#C0C0C0" filled="t" stroked="f" coordorigin="1265,565" coordsize="1299,1371" path="m1646,1596l1638,1587,1579,1661,1543,1707,1511,1747,1506,1670,1497,1591,1492,1558,1485,1510,1469,1427,1474,1417,1479,1406,1484,1396,1414,1406,1429,1443,1440,1478,1448,1510,1454,1539,1400,1601,1360,1646,1354,1590,1346,1532,1337,1471,1324,1408,1327,1398,1331,1387,1334,1376,1265,1391,1280,1425,1295,1463,1308,1506,1322,1554,1333,1601,1337,1637,1334,1664,1326,1680,1387,1699,1388,1686,1393,1670,1401,1652,1404,1646,1412,1632,1424,1611,1436,1592,1448,1574,1461,1558,1470,1601,1476,1640,1481,1675,1484,1707,1486,1737,1484,1761,1479,1781,1471,1796,1530,1813,1535,1793,1544,1771,1554,1747,1555,1746,1568,1720,1581,1699,1605,1661,1624,1631,1646,1596m1724,1665l1712,1661,1685,1720,1662,1771,1642,1812,1625,1844,1611,1873,1598,1895,1588,1911,1581,1922,1644,1935,1647,1904,1661,1849,1687,1770,1724,1665m2011,1113l2009,1098,2004,1088,1992,1071,1974,1050,1950,1022,1946,1024,1943,1027,1939,1029,1950,1059,1958,1086,1961,1109,1960,1130,1958,1149,1960,1159,1962,1161,1964,1164,1973,1163,1984,1157,1992,1153,2000,1145,2007,1134,2011,1126,2011,1113m2088,1492l2087,1476,2083,1461,2083,1459,2071,1461,2060,1461,2050,1459,2040,1454,2029,1448,2012,1436,1991,1418,1965,1396,1961,1399,1958,1403,1954,1406,1980,1435,2001,1457,2016,1474,2026,1486,2032,1497,2034,1505,2035,1506,2033,1514,2028,1522,1891,1659,1874,1672,1857,1677,1841,1673,1825,1661,1765,1600,1709,1545,1722,1533,1815,1440,1872,1383,1881,1392,1899,1410,1903,1398,1908,1383,1910,1376,1914,1366,1897,1351,1871,1327,1859,1315,1859,1370,1790,1440,1764,1415,1764,1465,1697,1533,1608,1444,1596,1431,1606,1421,1663,1364,1714,1415,1764,1465,1764,1415,1714,1364,1688,1339,1705,1322,1758,1269,1859,1370,1859,1315,1836,1292,1813,1269,1792,1248,1796,1218,1745,1218,1745,1256,1680,1322,1674,1294,1669,1267,1667,1250,1667,1334,1583,1419,1572,1419,1562,1420,1551,1421,1545,1385,1539,1351,1532,1323,1526,1299,1543,1282,1590,1235,1623,1202,1634,1235,1656,1301,1667,1334,1667,1250,1666,1242,1665,1218,1665,1202,1665,1197,1666,1181,1670,1165,1678,1151,1608,1149,1608,1191,1564,1235,1518,1282,1514,1268,1510,1252,1505,1235,1499,1216,1502,1207,1504,1197,1507,1187,1438,1202,1455,1234,1471,1269,1487,1309,1503,1351,1516,1398,1524,1446,1529,1494,1530,1543,1543,1543,1548,1520,1551,1497,1553,1472,1554,1444,1710,1601,1809,1699,1832,1717,1855,1723,1877,1718,1899,1701,1924,1677,2000,1600,2061,1539,2070,1530,2080,1516,2085,1505,2088,1492m2093,904l2093,871,2089,862,2072,845,2064,841,2054,840,2036,842,2011,848,1977,856,1977,864,2000,870,2022,877,2041,886,2059,896,2076,909,2087,911,2093,904m2255,569l2199,566,2180,565,2180,607,2049,738,2007,780,2006,768,2004,758,2000,749,1994,742,1990,738,1973,729,1964,729,1948,732,1926,738,1897,746,1897,755,1924,762,1948,771,1970,783,1990,797,1916,871,1821,966,1796,944,1787,953,1804,980,1816,1004,1824,1027,1828,1048,1830,1067,1832,1077,1836,1081,1838,1084,1840,1081,1849,1081,1861,1069,1870,1052,1874,1043,1876,1033,1872,1024,1867,1017,1859,1006,1848,993,1834,978,1846,966,2032,780,2194,618,2200,637,2212,676,2218,696,2221,695,2225,694,2228,694,2227,648,2231,618,2232,612,2242,586,2255,569m2325,876l2324,860,2323,856,2310,859,2298,860,2288,859,2279,854,2269,847,2258,839,2246,829,2232,816,2224,824,2238,842,2250,857,2260,870,2266,879,2274,892,2272,902,2266,913,2163,1016,2147,1031,2136,1040,2129,1044,2127,1043,2132,1027,2139,1006,2149,971,2157,936,2163,902,2167,870,2172,836,2176,797,2180,755,2191,738,2197,729,2127,723,2132,764,2133,805,2131,846,2127,888,2122,928,2116,965,2109,998,2101,1027,2030,955,2032,943,2034,931,2036,919,1965,949,1984,965,2003,984,2023,1003,2087,1067,2065,1119,2041,1169,2014,1218,1986,1265,1994,1269,2030,1220,2062,1173,2088,1128,2110,1086,2123,1094,2133,1092,2140,1086,2181,1044,2201,1024,2283,942,2305,919,2320,897,2325,876m2384,748l2378,738,2369,729,2361,725,2351,722,2339,720,2325,719,2308,722,2286,727,2258,735,2226,746,2227,750,2227,753,2228,757,2267,759,2300,763,2328,769,2350,778,2367,786,2378,788,2382,784,2384,782,2384,748m2563,1029l2540,1008,2515,984,2487,957,2456,925,2456,915,2457,904,2458,894,2388,917,2407,934,2433,958,2465,990,2504,1029,2382,1151,2316,1086,2279,1048,2281,1036,2285,1012,2245,1027,2211,1039,2234,1060,2266,1091,2306,1130,2355,1178,2236,1296,2158,1218,2161,1207,2163,1197,2165,1187,2095,1214,2116,1233,2141,1256,2169,1284,2201,1315,2199,1324,2198,1332,2196,1341,2210,1340,2249,1339,2249,1309,2262,1296,2407,1151,2517,1041,2542,1067,2547,1057,2556,1041,2563,1029e">
              <v:path arrowok="t"/>
              <v:fill on="t" opacity="32896f" focussize="0,0"/>
              <v:stroke on="f"/>
              <v:imagedata o:title=""/>
              <o:lock v:ext="edit"/>
            </v:shape>
            <v:shape id="_x0000_s3662" o:spid="_x0000_s3662" o:spt="75" type="#_x0000_t75" style="position:absolute;left:2623;top:33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2"/>
          <w:w w:val="100"/>
        </w:rPr>
        <w:t>immi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ɪ</w:t>
      </w:r>
      <w:r>
        <w:rPr>
          <w:spacing w:val="-4"/>
          <w:w w:val="100"/>
        </w:rPr>
        <w:t>m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'</w:t>
      </w:r>
      <w:r>
        <w:rPr>
          <w:w w:val="100"/>
        </w:rPr>
        <w:t>ɡ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外来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民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24</w:t>
      </w:r>
      <w:r>
        <w:rPr>
          <w:w w:val="100"/>
        </w:rPr>
        <w:t>47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anti-immigration [ˈænti-ɪmɪ'ɡreɪʃn] adj. </w:t>
      </w:r>
      <w:r>
        <w:rPr>
          <w:rFonts w:hint="eastAsia" w:ascii="宋体" w:hAnsi="宋体" w:eastAsia="宋体"/>
        </w:rPr>
        <w:t xml:space="preserve">反对移民的【词频 </w:t>
      </w:r>
      <w:r>
        <w:t>34387</w:t>
      </w:r>
      <w:r>
        <w:rPr>
          <w:rFonts w:hint="eastAsia" w:ascii="宋体" w:hAnsi="宋体" w:eastAsia="宋体"/>
        </w:rPr>
        <w:t xml:space="preserve">】 </w:t>
      </w:r>
      <w:r>
        <w:t xml:space="preserve">pro-immigration [prəʊ-ɪmɪ'ɡreɪʃn] adj.  </w:t>
      </w:r>
      <w:r>
        <w:rPr>
          <w:rFonts w:hint="eastAsia" w:ascii="宋体" w:hAnsi="宋体" w:eastAsia="宋体"/>
        </w:rPr>
        <w:t>亲移民的【词频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44703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96"/>
        <w:rPr>
          <w:rFonts w:hint="eastAsia" w:ascii="宋体" w:hAnsi="宋体" w:eastAsia="宋体"/>
        </w:rPr>
      </w:pP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1"/>
        </w:rPr>
        <w:t xml:space="preserve"> </w:t>
      </w:r>
      <w:r>
        <w:rPr>
          <w:rFonts w:hint="eastAsia" w:ascii="宋体" w:hAnsi="宋体" w:eastAsia="宋体"/>
          <w:w w:val="100"/>
        </w:rPr>
        <w:t>流亡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；移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者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尤</w:t>
      </w:r>
      <w:r>
        <w:rPr>
          <w:rFonts w:hint="eastAsia" w:ascii="宋体" w:hAnsi="宋体" w:eastAsia="宋体"/>
          <w:spacing w:val="-3"/>
          <w:w w:val="100"/>
        </w:rPr>
        <w:t>指</w:t>
      </w:r>
      <w:r>
        <w:rPr>
          <w:rFonts w:hint="eastAsia" w:ascii="宋体" w:hAnsi="宋体" w:eastAsia="宋体"/>
          <w:w w:val="100"/>
        </w:rPr>
        <w:t>因</w:t>
      </w:r>
      <w:r>
        <w:rPr>
          <w:rFonts w:hint="eastAsia" w:ascii="宋体" w:hAnsi="宋体" w:eastAsia="宋体"/>
          <w:spacing w:val="-3"/>
          <w:w w:val="100"/>
        </w:rPr>
        <w:t>政</w:t>
      </w:r>
      <w:r>
        <w:rPr>
          <w:rFonts w:hint="eastAsia" w:ascii="宋体" w:hAnsi="宋体" w:eastAsia="宋体"/>
          <w:w w:val="100"/>
        </w:rPr>
        <w:t>治</w:t>
      </w:r>
      <w:r>
        <w:rPr>
          <w:rFonts w:hint="eastAsia" w:ascii="宋体" w:hAnsi="宋体" w:eastAsia="宋体"/>
          <w:spacing w:val="-3"/>
          <w:w w:val="100"/>
        </w:rPr>
        <w:t>因</w:t>
      </w:r>
      <w:r>
        <w:rPr>
          <w:rFonts w:hint="eastAsia" w:ascii="宋体" w:hAnsi="宋体" w:eastAsia="宋体"/>
          <w:w w:val="100"/>
        </w:rPr>
        <w:t>素而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居</w:t>
      </w:r>
      <w:r>
        <w:rPr>
          <w:rFonts w:hint="eastAsia" w:ascii="宋体" w:hAnsi="宋体" w:eastAsia="宋体"/>
          <w:spacing w:val="-3"/>
          <w:w w:val="100"/>
        </w:rPr>
        <w:t>外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9034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g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e</w:t>
      </w:r>
      <w:r>
        <w:rPr>
          <w:spacing w:val="-3"/>
          <w:w w:val="100"/>
        </w:rPr>
        <w:t>m</w:t>
      </w:r>
      <w:r>
        <w:rPr>
          <w:spacing w:val="-2"/>
          <w:w w:val="100"/>
        </w:rPr>
        <w:t>ɪ</w:t>
      </w:r>
      <w:r>
        <w:rPr>
          <w:w w:val="100"/>
        </w:rPr>
        <w:t>g</w:t>
      </w:r>
      <w:r>
        <w:rPr>
          <w:spacing w:val="-1"/>
          <w:w w:val="100"/>
        </w:rPr>
        <w:t>re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移居；</w:t>
      </w:r>
      <w:r>
        <w:rPr>
          <w:rFonts w:hint="eastAsia" w:ascii="宋体" w:hAnsi="宋体" w:eastAsia="宋体"/>
          <w:spacing w:val="-3"/>
          <w:w w:val="100"/>
        </w:rPr>
        <w:t>移</w:t>
      </w:r>
      <w:r>
        <w:rPr>
          <w:rFonts w:hint="eastAsia" w:ascii="宋体" w:hAnsi="宋体" w:eastAsia="宋体"/>
          <w:w w:val="100"/>
        </w:rPr>
        <w:t>居</w:t>
      </w:r>
      <w:r>
        <w:rPr>
          <w:rFonts w:hint="eastAsia" w:ascii="宋体" w:hAnsi="宋体" w:eastAsia="宋体"/>
          <w:spacing w:val="-3"/>
          <w:w w:val="100"/>
        </w:rPr>
        <w:t>外</w:t>
      </w:r>
      <w:r>
        <w:rPr>
          <w:rFonts w:hint="eastAsia" w:ascii="宋体" w:hAnsi="宋体" w:eastAsia="宋体"/>
          <w:w w:val="100"/>
        </w:rPr>
        <w:t>国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移</w:t>
      </w:r>
      <w:r>
        <w:rPr>
          <w:rFonts w:hint="eastAsia" w:ascii="宋体" w:hAnsi="宋体" w:eastAsia="宋体"/>
          <w:spacing w:val="-3"/>
          <w:w w:val="100"/>
        </w:rPr>
        <w:t>民【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092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X1</w:t>
      </w:r>
      <w:r>
        <w:rPr>
          <w:spacing w:val="-3"/>
          <w:w w:val="100"/>
        </w:rPr>
        <w:t>0</w:t>
      </w:r>
      <w:r>
        <w:rPr>
          <w:w w:val="100"/>
        </w:rPr>
        <w:t>M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emigration [,emɪ'greɪʃn] n.  </w:t>
      </w:r>
      <w:r>
        <w:rPr>
          <w:rFonts w:hint="eastAsia" w:ascii="宋体" w:hAnsi="宋体" w:eastAsia="宋体"/>
        </w:rPr>
        <w:t>移民；移民出境；移居外国【词频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12839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emigrant ['emɪgr(ə)nt] n.  </w:t>
      </w:r>
      <w:r>
        <w:rPr>
          <w:rFonts w:hint="eastAsia" w:ascii="宋体" w:hAnsi="宋体" w:eastAsia="宋体"/>
        </w:rPr>
        <w:t xml:space="preserve">移民；侨民 </w:t>
      </w:r>
      <w:r>
        <w:t xml:space="preserve">adj.  </w:t>
      </w:r>
      <w:r>
        <w:rPr>
          <w:rFonts w:hint="eastAsia" w:ascii="宋体" w:hAnsi="宋体" w:eastAsia="宋体"/>
        </w:rPr>
        <w:t>移民的；移居的【词频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16143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transmigrate [træns'maɪgreɪt] vi. </w:t>
      </w:r>
      <w:r>
        <w:rPr>
          <w:rFonts w:hint="eastAsia" w:ascii="宋体" w:hAnsi="宋体" w:eastAsia="宋体"/>
        </w:rPr>
        <w:t>轮回，移居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291"/>
        <w:rPr>
          <w:rFonts w:hint="eastAsia" w:ascii="宋体" w:hAnsi="宋体" w:eastAsia="宋体"/>
        </w:rPr>
      </w:pPr>
      <w:r>
        <w:pict>
          <v:group id="_x0000_s3663" o:spid="_x0000_s3663" o:spt="203" style="position:absolute;left:0pt;margin-left:144.8pt;margin-top:74.55pt;height:392.45pt;width:390.4pt;mso-position-horizontal-relative:page;z-index:-201728;mso-width-relative:page;mso-height-relative:page;" coordorigin="2896,1491" coordsize="7808,7849">
            <o:lock v:ext="edit"/>
            <v:shape id="_x0000_s3664" o:spid="_x0000_s3664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65" o:spid="_x0000_s3665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66" o:spid="_x0000_s3666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transmigration [,trænzmaɪ'ɡreɪʃən] n. </w:t>
      </w:r>
      <w:r>
        <w:rPr>
          <w:rFonts w:hint="eastAsia" w:ascii="宋体" w:hAnsi="宋体" w:eastAsia="宋体"/>
        </w:rPr>
        <w:t xml:space="preserve">轮回；移居【词频 </w:t>
      </w:r>
      <w:r>
        <w:t>44572</w:t>
      </w:r>
      <w:r>
        <w:rPr>
          <w:rFonts w:hint="eastAsia" w:ascii="宋体" w:hAnsi="宋体" w:eastAsia="宋体"/>
        </w:rPr>
        <w:t xml:space="preserve">】 </w:t>
      </w:r>
      <w:r>
        <w:t xml:space="preserve">transmigrator [trænzmaɪ'greɪtə(r)] n.  </w:t>
      </w:r>
      <w:r>
        <w:rPr>
          <w:rFonts w:hint="eastAsia" w:ascii="宋体" w:hAnsi="宋体" w:eastAsia="宋体"/>
        </w:rPr>
        <w:t xml:space="preserve">移民，移居者 </w:t>
      </w:r>
      <w:r>
        <w:t>intermigration [,intəmai'ɡreiʃən] n.</w:t>
      </w:r>
      <w:r>
        <w:rPr>
          <w:spacing w:val="38"/>
        </w:rPr>
        <w:t xml:space="preserve"> </w:t>
      </w:r>
      <w:r>
        <w:rPr>
          <w:rFonts w:hint="eastAsia" w:ascii="宋体" w:hAnsi="宋体" w:eastAsia="宋体"/>
        </w:rPr>
        <w:t>互相迁移；互相迁徒</w:t>
      </w:r>
    </w:p>
    <w:p>
      <w:pPr>
        <w:pStyle w:val="2"/>
        <w:numPr>
          <w:ilvl w:val="1"/>
          <w:numId w:val="13"/>
        </w:numPr>
        <w:tabs>
          <w:tab w:val="left" w:pos="4429"/>
        </w:tabs>
        <w:spacing w:before="77" w:after="0" w:line="240" w:lineRule="auto"/>
        <w:ind w:left="4428" w:right="0" w:hanging="883"/>
        <w:jc w:val="left"/>
        <w:rPr>
          <w:rFonts w:hint="eastAsia" w:ascii="Microsoft JhengHei" w:eastAsia="Microsoft JhengHei"/>
        </w:rPr>
      </w:pPr>
      <w:bookmarkStart w:id="276" w:name="293. -cert- 确实"/>
      <w:bookmarkEnd w:id="276"/>
      <w:bookmarkStart w:id="277" w:name="_bookmark92"/>
      <w:bookmarkEnd w:id="277"/>
      <w:bookmarkStart w:id="278" w:name="_bookmark92"/>
      <w:bookmarkEnd w:id="278"/>
      <w:r>
        <w:t>-cert-</w:t>
      </w:r>
      <w:r>
        <w:rPr>
          <w:spacing w:val="74"/>
        </w:rPr>
        <w:t xml:space="preserve"> </w:t>
      </w:r>
      <w:r>
        <w:rPr>
          <w:rFonts w:hint="eastAsia" w:ascii="Microsoft JhengHei" w:eastAsia="Microsoft JhengHei"/>
        </w:rPr>
        <w:t>确实</w:t>
      </w:r>
    </w:p>
    <w:p>
      <w:pPr>
        <w:pStyle w:val="3"/>
        <w:spacing w:before="361" w:line="256" w:lineRule="auto"/>
        <w:ind w:left="1000" w:right="213" w:hanging="841"/>
      </w:pPr>
      <w:r>
        <w:rPr>
          <w:rFonts w:hint="eastAsia" w:ascii="宋体" w:hAnsi="宋体" w:eastAsia="宋体"/>
          <w:w w:val="100"/>
        </w:rPr>
        <w:t>【词</w:t>
      </w:r>
      <w:r>
        <w:rPr>
          <w:rFonts w:hint="eastAsia" w:ascii="宋体" w:hAnsi="宋体" w:eastAsia="宋体"/>
          <w:spacing w:val="-3"/>
          <w:w w:val="100"/>
        </w:rPr>
        <w:t>源</w:t>
      </w:r>
      <w:r>
        <w:rPr>
          <w:rFonts w:hint="eastAsia" w:ascii="宋体" w:hAnsi="宋体" w:eastAsia="宋体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源</w:t>
      </w:r>
      <w:r>
        <w:rPr>
          <w:rFonts w:hint="eastAsia" w:ascii="宋体" w:hAnsi="宋体" w:eastAsia="宋体"/>
          <w:spacing w:val="-3"/>
          <w:w w:val="100"/>
        </w:rPr>
        <w:t>于</w:t>
      </w:r>
      <w:r>
        <w:rPr>
          <w:rFonts w:hint="eastAsia" w:ascii="宋体" w:hAnsi="宋体" w:eastAsia="宋体"/>
          <w:w w:val="100"/>
        </w:rPr>
        <w:t>拉</w:t>
      </w:r>
      <w:r>
        <w:rPr>
          <w:rFonts w:hint="eastAsia" w:ascii="宋体" w:hAnsi="宋体" w:eastAsia="宋体"/>
          <w:spacing w:val="-3"/>
          <w:w w:val="100"/>
        </w:rPr>
        <w:t>丁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43"/>
        </w:rPr>
        <w:t xml:space="preserve"> </w:t>
      </w:r>
      <w:r>
        <w:rPr>
          <w:w w:val="100"/>
        </w:rPr>
        <w:t>ce</w:t>
      </w:r>
      <w:r>
        <w:rPr>
          <w:spacing w:val="-4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rPr>
          <w:spacing w:val="9"/>
        </w:rPr>
        <w:t xml:space="preserve"> </w:t>
      </w:r>
      <w:r>
        <w:rPr>
          <w:rFonts w:hint="eastAsia" w:ascii="宋体" w:hAnsi="宋体" w:eastAsia="宋体"/>
          <w:w w:val="100"/>
        </w:rPr>
        <w:t>确定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拉丁文</w:t>
      </w:r>
      <w:r>
        <w:rPr>
          <w:rFonts w:hint="eastAsia" w:ascii="宋体" w:hAnsi="宋体" w:eastAsia="宋体"/>
          <w:spacing w:val="-43"/>
        </w:rPr>
        <w:t xml:space="preserve"> </w:t>
      </w:r>
      <w:r>
        <w:rPr>
          <w:spacing w:val="-3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us</w:t>
      </w:r>
      <w:r>
        <w:rPr>
          <w:spacing w:val="9"/>
        </w:rPr>
        <w:t xml:space="preserve"> </w:t>
      </w:r>
      <w:r>
        <w:rPr>
          <w:rFonts w:hint="eastAsia" w:ascii="宋体" w:hAnsi="宋体" w:eastAsia="宋体"/>
          <w:w w:val="100"/>
        </w:rPr>
        <w:t>是由词汇</w:t>
      </w:r>
      <w:r>
        <w:rPr>
          <w:rFonts w:hint="eastAsia" w:ascii="宋体" w:hAnsi="宋体" w:eastAsia="宋体"/>
          <w:spacing w:val="-43"/>
        </w:rPr>
        <w:t xml:space="preserve"> </w:t>
      </w:r>
      <w:r>
        <w:rPr>
          <w:w w:val="100"/>
        </w:rPr>
        <w:t>ce</w:t>
      </w:r>
      <w:r>
        <w:rPr>
          <w:spacing w:val="-4"/>
          <w:w w:val="100"/>
        </w:rPr>
        <w:t>r</w:t>
      </w:r>
      <w:r>
        <w:rPr>
          <w:w w:val="100"/>
        </w:rPr>
        <w:t>ne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9"/>
        </w:rPr>
        <w:t xml:space="preserve"> </w:t>
      </w:r>
      <w:r>
        <w:rPr>
          <w:rFonts w:hint="eastAsia" w:ascii="宋体" w:hAnsi="宋体" w:eastAsia="宋体"/>
          <w:w w:val="100"/>
        </w:rPr>
        <w:t>而</w:t>
      </w:r>
      <w:r>
        <w:rPr>
          <w:rFonts w:hint="eastAsia" w:ascii="宋体" w:hAnsi="宋体" w:eastAsia="宋体"/>
          <w:spacing w:val="-3"/>
          <w:w w:val="100"/>
        </w:rPr>
        <w:t>来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含义</w:t>
      </w:r>
      <w:r>
        <w:rPr>
          <w:rFonts w:hint="eastAsia" w:ascii="宋体" w:hAnsi="宋体" w:eastAsia="宋体"/>
          <w:w w:val="100"/>
        </w:rPr>
        <w:t>为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淘</w:t>
      </w:r>
      <w:r>
        <w:rPr>
          <w:rFonts w:hint="eastAsia" w:ascii="宋体" w:hAnsi="宋体" w:eastAsia="宋体"/>
          <w:w w:val="100"/>
        </w:rPr>
        <w:t>汰</w:t>
      </w:r>
      <w:r>
        <w:rPr>
          <w:rFonts w:hint="eastAsia" w:ascii="宋体" w:hAnsi="宋体" w:eastAsia="宋体"/>
          <w:spacing w:val="-3"/>
          <w:w w:val="100"/>
        </w:rPr>
        <w:t>之</w:t>
      </w:r>
      <w:r>
        <w:rPr>
          <w:rFonts w:hint="eastAsia" w:ascii="宋体" w:hAnsi="宋体" w:eastAsia="宋体"/>
          <w:w w:val="100"/>
        </w:rPr>
        <w:t>后</w:t>
      </w:r>
      <w:r>
        <w:rPr>
          <w:rFonts w:hint="eastAsia" w:ascii="宋体" w:hAnsi="宋体" w:eastAsia="宋体"/>
          <w:spacing w:val="-3"/>
          <w:w w:val="100"/>
        </w:rPr>
        <w:t>清</w:t>
      </w:r>
      <w:r>
        <w:rPr>
          <w:rFonts w:hint="eastAsia" w:ascii="宋体" w:hAnsi="宋体" w:eastAsia="宋体"/>
          <w:w w:val="100"/>
        </w:rPr>
        <w:t>楚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界</w:t>
      </w:r>
      <w:r>
        <w:rPr>
          <w:rFonts w:hint="eastAsia" w:ascii="宋体" w:hAnsi="宋体" w:eastAsia="宋体"/>
          <w:spacing w:val="-1"/>
          <w:w w:val="100"/>
        </w:rPr>
        <w:t>定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，所以</w:t>
      </w:r>
      <w:r>
        <w:rPr>
          <w:rFonts w:hint="eastAsia" w:ascii="宋体" w:hAnsi="宋体" w:eastAsia="宋体"/>
          <w:spacing w:val="-3"/>
          <w:w w:val="100"/>
        </w:rPr>
        <w:t>由</w:t>
      </w:r>
      <w:r>
        <w:rPr>
          <w:rFonts w:hint="eastAsia" w:ascii="宋体" w:hAnsi="宋体" w:eastAsia="宋体"/>
          <w:w w:val="100"/>
        </w:rPr>
        <w:t>该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引</w:t>
      </w:r>
      <w:r>
        <w:rPr>
          <w:rFonts w:hint="eastAsia" w:ascii="宋体" w:hAnsi="宋体" w:eastAsia="宋体"/>
          <w:spacing w:val="-3"/>
          <w:w w:val="100"/>
        </w:rPr>
        <w:t>申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根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有</w:t>
      </w:r>
      <w:r>
        <w:rPr>
          <w:spacing w:val="-1"/>
          <w:w w:val="100"/>
        </w:rPr>
        <w:t>“</w:t>
      </w:r>
      <w:r>
        <w:rPr>
          <w:rFonts w:hint="eastAsia" w:ascii="宋体" w:hAnsi="宋体" w:eastAsia="宋体"/>
          <w:spacing w:val="-3"/>
          <w:w w:val="100"/>
        </w:rPr>
        <w:t>确</w:t>
      </w:r>
      <w:r>
        <w:rPr>
          <w:rFonts w:hint="eastAsia" w:ascii="宋体" w:hAnsi="宋体" w:eastAsia="宋体"/>
          <w:w w:val="100"/>
        </w:rPr>
        <w:t>定</w:t>
      </w:r>
      <w:r>
        <w:rPr>
          <w:rFonts w:hint="eastAsia" w:ascii="宋体" w:hAnsi="宋体" w:eastAsia="宋体"/>
          <w:spacing w:val="-1"/>
          <w:w w:val="100"/>
        </w:rPr>
        <w:t>的</w:t>
      </w:r>
      <w:r>
        <w:rPr>
          <w:spacing w:val="-3"/>
          <w:w w:val="100"/>
        </w:rPr>
        <w:t>”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含</w:t>
      </w:r>
      <w:r>
        <w:rPr>
          <w:rFonts w:hint="eastAsia" w:ascii="宋体" w:hAnsi="宋体" w:eastAsia="宋体"/>
          <w:w w:val="100"/>
        </w:rPr>
        <w:t>义</w:t>
      </w:r>
      <w:r>
        <w:rPr>
          <w:rFonts w:hint="eastAsia" w:ascii="宋体" w:hAnsi="宋体" w:eastAsia="宋体"/>
          <w:spacing w:val="-5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同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异词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spacing w:val="-56"/>
          <w:w w:val="100"/>
        </w:rPr>
        <w:t>：</w:t>
      </w:r>
      <w:r>
        <w:rPr>
          <w:spacing w:val="-4"/>
          <w:w w:val="100"/>
        </w:rPr>
        <w:t>-</w:t>
      </w:r>
      <w:r>
        <w:rPr>
          <w:w w:val="100"/>
        </w:rPr>
        <w:t>ce</w:t>
      </w:r>
      <w:r>
        <w:rPr>
          <w:spacing w:val="-2"/>
          <w:w w:val="100"/>
        </w:rPr>
        <w:t>r</w:t>
      </w:r>
      <w:r>
        <w:rPr>
          <w:spacing w:val="1"/>
          <w:w w:val="100"/>
        </w:rPr>
        <w:t>t</w:t>
      </w:r>
      <w:r>
        <w:rPr>
          <w:spacing w:val="-4"/>
          <w:w w:val="100"/>
        </w:rPr>
        <w:t>-</w:t>
      </w:r>
      <w:r>
        <w:rPr>
          <w:rFonts w:hint="eastAsia" w:ascii="宋体" w:hAnsi="宋体" w:eastAsia="宋体"/>
          <w:w w:val="100"/>
        </w:rPr>
        <w:t>分离</w:t>
      </w:r>
      <w:r>
        <w:rPr>
          <w:rFonts w:hint="eastAsia" w:ascii="宋体" w:hAnsi="宋体" w:eastAsia="宋体"/>
          <w:spacing w:val="-56"/>
          <w:w w:val="100"/>
        </w:rPr>
        <w:t>，</w:t>
      </w:r>
      <w:r>
        <w:rPr>
          <w:rFonts w:hint="eastAsia" w:ascii="宋体" w:hAnsi="宋体" w:eastAsia="宋体"/>
          <w:w w:val="100"/>
        </w:rPr>
        <w:t>它</w:t>
      </w:r>
      <w:r>
        <w:rPr>
          <w:rFonts w:hint="eastAsia" w:ascii="宋体" w:hAnsi="宋体" w:eastAsia="宋体"/>
          <w:spacing w:val="-3"/>
          <w:w w:val="100"/>
        </w:rPr>
        <w:t>的异</w:t>
      </w:r>
      <w:r>
        <w:rPr>
          <w:rFonts w:hint="eastAsia" w:ascii="宋体" w:hAnsi="宋体" w:eastAsia="宋体"/>
          <w:w w:val="100"/>
        </w:rPr>
        <w:t>形同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根</w:t>
      </w:r>
      <w:r>
        <w:rPr>
          <w:rFonts w:hint="eastAsia" w:ascii="宋体" w:hAnsi="宋体" w:eastAsia="宋体"/>
          <w:spacing w:val="-56"/>
          <w:w w:val="100"/>
        </w:rPr>
        <w:t>：</w:t>
      </w:r>
      <w:r>
        <w:rPr>
          <w:spacing w:val="-4"/>
          <w:w w:val="100"/>
        </w:rPr>
        <w:t>-</w:t>
      </w:r>
      <w:r>
        <w:rPr>
          <w:spacing w:val="-2"/>
          <w:w w:val="100"/>
        </w:rPr>
        <w:t>j</w:t>
      </w:r>
      <w:r>
        <w:rPr>
          <w:w w:val="100"/>
        </w:rPr>
        <w:t>us</w:t>
      </w:r>
      <w:r>
        <w:rPr>
          <w:spacing w:val="1"/>
          <w:w w:val="100"/>
        </w:rPr>
        <w:t>t</w:t>
      </w:r>
      <w:r>
        <w:rPr>
          <w:spacing w:val="-1"/>
          <w:w w:val="100"/>
        </w:rPr>
        <w:t>-</w:t>
      </w:r>
      <w:r>
        <w:rPr>
          <w:w w:val="100"/>
        </w:rPr>
        <w:t>/</w:t>
      </w:r>
    </w:p>
    <w:p>
      <w:pPr>
        <w:pStyle w:val="3"/>
        <w:spacing w:before="5"/>
        <w:ind w:left="1000"/>
        <w:rPr>
          <w:rFonts w:hint="eastAsia" w:ascii="宋体" w:eastAsia="宋体"/>
        </w:rPr>
      </w:pPr>
      <w:r>
        <w:t>-sur-</w:t>
      </w:r>
      <w:r>
        <w:rPr>
          <w:rFonts w:hint="eastAsia" w:ascii="宋体" w:eastAsia="宋体"/>
        </w:rPr>
        <w:t>正确</w:t>
      </w:r>
      <w:r>
        <w:t>/</w:t>
      </w:r>
      <w:r>
        <w:rPr>
          <w:rFonts w:hint="eastAsia" w:ascii="宋体" w:eastAsia="宋体"/>
        </w:rPr>
        <w:t>确定。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【引申】确信</w:t>
      </w:r>
      <w:r>
        <w:t>/</w:t>
      </w:r>
      <w:r>
        <w:rPr>
          <w:rFonts w:hint="eastAsia" w:ascii="宋体" w:eastAsia="宋体"/>
        </w:rPr>
        <w:t>确定</w:t>
      </w:r>
      <w:r>
        <w:t>/</w:t>
      </w:r>
      <w:r>
        <w:rPr>
          <w:rFonts w:hint="eastAsia" w:ascii="宋体" w:eastAsia="宋体"/>
        </w:rPr>
        <w:t>正确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cert [sə:t] n.  </w:t>
      </w:r>
      <w:r>
        <w:rPr>
          <w:rFonts w:hint="eastAsia" w:ascii="宋体" w:hAnsi="宋体" w:eastAsia="宋体"/>
        </w:rPr>
        <w:t>确实的事情；必然的事情；计算机紧急反应小组【词频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24099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7"/>
        <w:rPr>
          <w:rFonts w:hint="eastAsia" w:ascii="宋体" w:hAnsi="宋体" w:eastAsia="宋体"/>
        </w:rPr>
      </w:pPr>
      <w:r>
        <w:rPr>
          <w:w w:val="100"/>
        </w:rPr>
        <w:t>ce</w:t>
      </w:r>
      <w:r>
        <w:rPr>
          <w:spacing w:val="-2"/>
          <w:w w:val="100"/>
        </w:rPr>
        <w:t>rt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sɜ</w:t>
      </w:r>
      <w:r>
        <w:rPr>
          <w:spacing w:val="-2"/>
          <w:w w:val="100"/>
        </w:rPr>
        <w:t>ːt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某一</w:t>
      </w:r>
      <w:r>
        <w:rPr>
          <w:rFonts w:hint="eastAsia" w:ascii="宋体" w:hAnsi="宋体" w:eastAsia="宋体"/>
          <w:spacing w:val="-6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必</w:t>
      </w:r>
      <w:r>
        <w:rPr>
          <w:rFonts w:hint="eastAsia" w:ascii="宋体" w:hAnsi="宋体" w:eastAsia="宋体"/>
          <w:w w:val="100"/>
        </w:rPr>
        <w:t>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信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w w:val="100"/>
        </w:rPr>
        <w:t>无</w:t>
      </w:r>
      <w:r>
        <w:rPr>
          <w:rFonts w:hint="eastAsia" w:ascii="宋体" w:hAnsi="宋体" w:eastAsia="宋体"/>
          <w:spacing w:val="-3"/>
          <w:w w:val="100"/>
        </w:rPr>
        <w:t>疑的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w w:val="100"/>
        </w:rPr>
        <w:t>有把</w:t>
      </w:r>
      <w:r>
        <w:rPr>
          <w:rFonts w:hint="eastAsia" w:ascii="宋体" w:hAnsi="宋体" w:eastAsia="宋体"/>
          <w:spacing w:val="-3"/>
          <w:w w:val="100"/>
        </w:rPr>
        <w:t>握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1"/>
        </w:rPr>
        <w:t xml:space="preserve"> </w:t>
      </w:r>
      <w:r>
        <w:rPr>
          <w:w w:val="100"/>
        </w:rPr>
        <w:t>p</w:t>
      </w:r>
      <w:r>
        <w:rPr>
          <w:spacing w:val="-4"/>
          <w:w w:val="100"/>
        </w:rPr>
        <w:t>r</w:t>
      </w:r>
      <w:r>
        <w:rPr>
          <w:w w:val="100"/>
        </w:rPr>
        <w:t>on.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某</w:t>
      </w:r>
      <w:r>
        <w:rPr>
          <w:rFonts w:hint="eastAsia" w:ascii="宋体" w:hAnsi="宋体" w:eastAsia="宋体"/>
          <w:spacing w:val="-3"/>
          <w:w w:val="100"/>
        </w:rPr>
        <w:t>些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某</w:t>
      </w:r>
      <w:r>
        <w:rPr>
          <w:rFonts w:hint="eastAsia" w:ascii="宋体" w:hAnsi="宋体" w:eastAsia="宋体"/>
          <w:w w:val="100"/>
        </w:rPr>
        <w:t>几</w:t>
      </w:r>
      <w:r>
        <w:rPr>
          <w:rFonts w:hint="eastAsia" w:ascii="宋体" w:hAnsi="宋体" w:eastAsia="宋体"/>
          <w:spacing w:val="-68"/>
          <w:w w:val="100"/>
        </w:rPr>
        <w:t>个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7</w:t>
      </w:r>
      <w:r>
        <w:rPr>
          <w:spacing w:val="-3"/>
          <w:w w:val="100"/>
        </w:rPr>
        <w:t>7</w:t>
      </w:r>
      <w:r>
        <w:rPr>
          <w:rFonts w:hint="eastAsia" w:ascii="宋体" w:hAnsi="宋体" w:eastAsia="宋体"/>
          <w:spacing w:val="-65"/>
          <w:w w:val="100"/>
        </w:rPr>
        <w:t>，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w w:val="100"/>
        </w:rPr>
        <w:t>46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73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ce</w:t>
      </w:r>
      <w:r>
        <w:rPr>
          <w:spacing w:val="-2"/>
          <w:w w:val="100"/>
        </w:rPr>
        <w:t>rt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:t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必</w:t>
      </w:r>
      <w:r>
        <w:rPr>
          <w:rFonts w:hint="eastAsia" w:ascii="宋体" w:hAnsi="宋体" w:eastAsia="宋体"/>
          <w:spacing w:val="-3"/>
          <w:w w:val="100"/>
        </w:rPr>
        <w:t>然</w:t>
      </w:r>
      <w:r>
        <w:rPr>
          <w:rFonts w:hint="eastAsia" w:ascii="宋体" w:hAnsi="宋体" w:eastAsia="宋体"/>
          <w:w w:val="100"/>
        </w:rPr>
        <w:t>；确</w:t>
      </w:r>
      <w:r>
        <w:rPr>
          <w:rFonts w:hint="eastAsia" w:ascii="宋体" w:hAnsi="宋体" w:eastAsia="宋体"/>
          <w:spacing w:val="-3"/>
          <w:w w:val="100"/>
        </w:rPr>
        <w:t>实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确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事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ce</w:t>
      </w:r>
      <w:r>
        <w:rPr>
          <w:spacing w:val="-2"/>
          <w:w w:val="100"/>
        </w:rPr>
        <w:t>rt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6</w:t>
      </w:r>
      <w:r>
        <w:rPr>
          <w:w w:val="100"/>
        </w:rPr>
        <w:t>2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ce</w:t>
      </w:r>
      <w:r>
        <w:rPr>
          <w:spacing w:val="-2"/>
          <w:w w:val="100"/>
        </w:rPr>
        <w:t>rt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5"/>
        </w:rPr>
        <w:t xml:space="preserve"> </w:t>
      </w:r>
      <w:r>
        <w:rPr>
          <w:spacing w:val="-1"/>
          <w:w w:val="100"/>
        </w:rPr>
        <w:t>[ˈsə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</w:t>
      </w:r>
      <w:r>
        <w:rPr>
          <w:spacing w:val="-2"/>
          <w:w w:val="100"/>
        </w:rPr>
        <w:t>li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当然；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用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3"/>
          <w:w w:val="100"/>
        </w:rPr>
        <w:t>回</w:t>
      </w:r>
      <w:r>
        <w:rPr>
          <w:rFonts w:hint="eastAsia" w:ascii="宋体" w:hAnsi="宋体" w:eastAsia="宋体"/>
          <w:w w:val="100"/>
        </w:rPr>
        <w:t>答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必定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66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544"/>
        <w:rPr>
          <w:rFonts w:hint="eastAsia" w:ascii="宋体" w:hAnsi="宋体" w:eastAsia="宋体"/>
        </w:rPr>
      </w:pPr>
      <w:r>
        <w:t xml:space="preserve">uncertain [ʌn'sɜːt(ə)n] adj. </w:t>
      </w:r>
      <w:r>
        <w:rPr>
          <w:rFonts w:hint="eastAsia" w:ascii="宋体" w:hAnsi="宋体" w:eastAsia="宋体"/>
        </w:rPr>
        <w:t xml:space="preserve">无常的；含糊的；靠不住的；迟疑不决的【词频 </w:t>
      </w:r>
      <w:r>
        <w:t>4329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unce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ʌ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</w:t>
      </w:r>
      <w:r>
        <w:rPr>
          <w:w w:val="100"/>
        </w:rPr>
        <w:t>ɜ</w:t>
      </w:r>
      <w:r>
        <w:rPr>
          <w:spacing w:val="-2"/>
          <w:w w:val="100"/>
        </w:rPr>
        <w:t>ːt</w:t>
      </w:r>
      <w:r>
        <w:rPr>
          <w:spacing w:val="-1"/>
          <w:w w:val="100"/>
        </w:rPr>
        <w:t>(ə)</w:t>
      </w:r>
      <w:r>
        <w:rPr>
          <w:spacing w:val="2"/>
          <w:w w:val="100"/>
        </w:rPr>
        <w:t>n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不确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可</w:t>
      </w:r>
      <w:r>
        <w:rPr>
          <w:rFonts w:hint="eastAsia" w:ascii="宋体" w:hAnsi="宋体" w:eastAsia="宋体"/>
          <w:spacing w:val="-3"/>
          <w:w w:val="100"/>
        </w:rPr>
        <w:t>靠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u</w:t>
      </w:r>
      <w:r>
        <w:rPr>
          <w:w w:val="100"/>
        </w:rPr>
        <w:t>n</w:t>
      </w:r>
      <w:r>
        <w:rPr>
          <w:spacing w:val="-3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75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uncertainly [ʌn'sə:tnli]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不确定地；没把握地；犹豫地【词频 </w:t>
      </w:r>
      <w:r>
        <w:t>19336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41"/>
        <w:rPr>
          <w:rFonts w:hint="eastAsia" w:ascii="宋体" w:hAnsi="宋体" w:eastAsia="宋体"/>
        </w:rPr>
      </w:pPr>
      <w:r>
        <w:pict>
          <v:group id="_x0000_s3667" o:spid="_x0000_s3667" o:spt="203" style="position:absolute;left:0pt;margin-left:63.2pt;margin-top:30.65pt;height:80.25pt;width:77pt;mso-position-horizontal-relative:page;z-index:-201728;mso-width-relative:page;mso-height-relative:page;" coordorigin="1265,614" coordsize="1540,1605">
            <o:lock v:ext="edit"/>
            <v:shape id="_x0000_s3668" o:spid="_x0000_s3668" style="position:absolute;left:1265;top:848;height:1371;width:1299;" fillcolor="#C0C0C0" filled="t" stroked="f" coordorigin="1265,848" coordsize="1299,1371" path="m1646,1879l1638,1871,1579,1944,1543,1991,1511,2031,1506,1953,1497,1874,1492,1841,1485,1793,1469,1710,1474,1700,1479,1689,1484,1679,1414,1689,1429,1726,1440,1761,1448,1793,1454,1822,1400,1884,1360,1930,1354,1873,1346,1815,1337,1755,1324,1691,1327,1681,1331,1670,1334,1660,1265,1675,1280,1708,1295,1746,1308,1789,1322,1837,1333,1884,1337,1921,1334,1947,1326,1963,1387,1982,1388,1969,1393,1953,1401,1935,1404,1930,1412,1915,1424,1894,1436,1875,1448,1857,1461,1841,1470,1884,1476,1923,1481,1959,1484,1991,1486,2020,1484,2045,1479,2064,1471,2079,1530,2096,1535,2076,1544,2054,1554,2031,1555,2030,1568,2003,1581,1982,1605,1944,1624,1914,1646,1879m1724,1948l1712,1944,1685,2003,1662,2054,1642,2095,1625,2128,1611,2156,1598,2178,1588,2194,1581,2206,1644,2218,1647,2187,1661,2133,1687,2053,1724,1948m2011,1396l2009,1381,2004,1371,1992,1355,1974,1333,1950,1306,1946,1308,1943,1310,1939,1312,1950,1342,1958,1369,1961,1393,1960,1413,1958,1432,1960,1443,1962,1445,1964,1447,1973,1447,1984,1440,1992,1436,2000,1428,2007,1417,2011,1409,2011,1396m2088,1775l2087,1760,2083,1745,2083,1742,2071,1744,2060,1745,2050,1743,2040,1738,2029,1731,2012,1719,1991,1702,1965,1679,1961,1682,1958,1686,1954,1689,1980,1718,2001,1740,2016,1758,2026,1769,2032,1780,2034,1788,2035,1789,2033,1797,2028,1805,1891,1942,1874,1955,1857,1960,1841,1956,1825,1944,1765,1884,1709,1828,1722,1816,1815,1723,1872,1666,1881,1675,1899,1693,1903,1681,1908,1666,1910,1660,1914,1649,1897,1635,1871,1610,1859,1598,1859,1653,1790,1723,1764,1698,1764,1748,1697,1816,1608,1727,1596,1715,1606,1704,1663,1647,1714,1698,1764,1748,1764,1698,1714,1647,1688,1622,1705,1605,1758,1552,1859,1653,1859,1598,1836,1575,1813,1552,1792,1531,1796,1502,1745,1502,1745,1540,1680,1605,1674,1577,1669,1550,1667,1533,1667,1618,1583,1702,1572,1702,1562,1703,1551,1704,1545,1668,1539,1635,1532,1606,1526,1582,1543,1565,1590,1518,1623,1485,1634,1518,1656,1584,1667,1618,1667,1533,1666,1525,1665,1502,1665,1485,1665,1480,1666,1464,1670,1448,1678,1434,1608,1432,1608,1474,1564,1518,1518,1565,1514,1551,1510,1535,1505,1518,1499,1500,1502,1490,1504,1480,1507,1470,1438,1485,1455,1517,1471,1553,1487,1592,1503,1635,1516,1681,1524,1729,1529,1777,1530,1826,1543,1826,1548,1804,1551,1780,1553,1755,1554,1727,1710,1884,1809,1982,1832,2000,1855,2006,1877,2001,1899,1984,1924,1960,2000,1884,2061,1822,2070,1814,2080,1799,2085,1788,2088,1775m2093,1188l2093,1154,2089,1145,2072,1129,2064,1124,2054,1123,2036,1126,2011,1131,1977,1139,1977,1147,2000,1153,2022,1160,2041,1169,2059,1179,2076,1192,2087,1194,2093,1188m2255,852l2199,849,2180,848,2180,890,2049,1021,2007,1063,2006,1051,2004,1041,2000,1032,1994,1025,1990,1021,1973,1013,1964,1012,1948,1015,1926,1021,1897,1029,1897,1038,1924,1045,1948,1054,1970,1066,1990,1080,1916,1154,1821,1249,1796,1228,1787,1236,1804,1263,1816,1288,1824,1310,1828,1331,1830,1350,1832,1360,1836,1365,1838,1367,1840,1365,1849,1365,1861,1352,1870,1335,1874,1327,1876,1316,1872,1308,1867,1300,1859,1289,1848,1276,1834,1261,1846,1249,2032,1063,2194,901,2200,920,2212,960,2218,979,2221,978,2225,977,2228,977,2227,931,2231,901,2232,896,2242,869,2255,852m2325,1159l2324,1144,2323,1139,2310,1143,2298,1144,2288,1142,2279,1137,2269,1130,2258,1122,2246,1112,2232,1099,2224,1107,2238,1125,2250,1140,2260,1153,2266,1162,2274,1175,2272,1185,2266,1196,2163,1299,2147,1314,2136,1323,2129,1327,2127,1327,2132,1310,2139,1289,2149,1254,2157,1219,2163,1185,2167,1153,2172,1119,2176,1080,2180,1038,2191,1021,2197,1013,2127,1006,2132,1047,2133,1089,2131,1130,2127,1171,2122,1212,2116,1248,2109,1281,2101,1310,2030,1238,2032,1226,2034,1214,2036,1202,1965,1232,1984,1249,2003,1267,2023,1287,2087,1350,2065,1402,2041,1452,2014,1501,1986,1548,1994,1552,2030,1503,2062,1456,2088,1411,2110,1369,2123,1377,2133,1375,2140,1369,2181,1327,2201,1308,2283,1225,2305,1202,2320,1180,2325,1159m2384,1031l2378,1021,2369,1013,2361,1008,2351,1005,2339,1003,2325,1002,2308,1005,2286,1010,2258,1019,2226,1029,2227,1033,2227,1036,2228,1040,2267,1042,2300,1046,2328,1052,2350,1061,2367,1070,2378,1072,2382,1067,2384,1065,2384,1031m2563,1312l2540,1291,2515,1267,2487,1240,2456,1209,2456,1198,2457,1188,2458,1177,2388,1200,2407,1217,2433,1241,2465,1273,2504,1312,2382,1434,2316,1369,2279,1331,2281,1319,2285,1295,2245,1310,2211,1322,2234,1343,2266,1374,2306,1413,2355,1461,2236,1580,2158,1502,2161,1491,2163,1481,2165,1470,2095,1497,2116,1516,2141,1539,2169,1567,2201,1599,2199,1607,2198,1615,2196,1624,2210,1623,2249,1622,2249,1592,2262,1580,2407,1434,2517,1324,2542,1350,2547,1340,2556,1324,2563,1312e">
              <v:path arrowok="t"/>
              <v:fill on="t" opacity="32896f" focussize="0,0"/>
              <v:stroke on="f"/>
              <v:imagedata o:title=""/>
              <o:lock v:ext="edit"/>
            </v:shape>
            <v:shape id="_x0000_s3669" o:spid="_x0000_s3669" o:spt="75" type="#_x0000_t75" style="position:absolute;left:2623;top:61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ascertain [,æsə'teɪn] vt. </w:t>
      </w:r>
      <w:r>
        <w:rPr>
          <w:rFonts w:hint="eastAsia" w:ascii="宋体" w:hAnsi="宋体" w:eastAsia="宋体"/>
        </w:rPr>
        <w:t xml:space="preserve">确定；查明；探知【词频 </w:t>
      </w:r>
      <w:r>
        <w:t>9785</w:t>
      </w:r>
      <w:r>
        <w:rPr>
          <w:rFonts w:hint="eastAsia" w:ascii="宋体" w:hAnsi="宋体" w:eastAsia="宋体"/>
        </w:rPr>
        <w:t xml:space="preserve">】 </w:t>
      </w:r>
      <w:r>
        <w:t xml:space="preserve">ascertainable [,æsɚ'tenəbl] adj. </w:t>
      </w:r>
      <w:r>
        <w:rPr>
          <w:rFonts w:hint="eastAsia" w:ascii="宋体" w:hAnsi="宋体" w:eastAsia="宋体"/>
        </w:rPr>
        <w:t xml:space="preserve">可查明的；可确定的【词频 </w:t>
      </w:r>
      <w:r>
        <w:t>47013</w:t>
      </w:r>
      <w:r>
        <w:rPr>
          <w:rFonts w:hint="eastAsia" w:ascii="宋体" w:hAnsi="宋体" w:eastAsia="宋体"/>
        </w:rPr>
        <w:t xml:space="preserve">】 </w:t>
      </w:r>
      <w:r>
        <w:t xml:space="preserve">ascertainment [,æsə'teinmənt] n. </w:t>
      </w:r>
      <w:r>
        <w:rPr>
          <w:rFonts w:hint="eastAsia" w:ascii="宋体" w:hAnsi="宋体" w:eastAsia="宋体"/>
        </w:rPr>
        <w:t>确定，查明</w:t>
      </w:r>
    </w:p>
    <w:p>
      <w:pPr>
        <w:pStyle w:val="3"/>
        <w:spacing w:line="516" w:lineRule="auto"/>
        <w:ind w:right="5280"/>
        <w:rPr>
          <w:rFonts w:hint="eastAsia" w:ascii="宋体" w:hAnsi="宋体" w:eastAsia="宋体"/>
        </w:rPr>
      </w:pPr>
      <w:r>
        <w:t xml:space="preserve">certify ['sɜːtɪfaɪ] v. </w:t>
      </w:r>
      <w:r>
        <w:rPr>
          <w:rFonts w:hint="eastAsia" w:ascii="宋体" w:hAnsi="宋体" w:eastAsia="宋体"/>
        </w:rPr>
        <w:t xml:space="preserve">证明；保证；证实【词频 </w:t>
      </w:r>
      <w:r>
        <w:t>7150</w:t>
      </w:r>
      <w:r>
        <w:rPr>
          <w:rFonts w:hint="eastAsia" w:ascii="宋体" w:hAnsi="宋体" w:eastAsia="宋体"/>
        </w:rPr>
        <w:t xml:space="preserve">】 </w:t>
      </w:r>
      <w:r>
        <w:t xml:space="preserve">certifier ['sə:tifaiə] n. </w:t>
      </w:r>
      <w:r>
        <w:rPr>
          <w:rFonts w:hint="eastAsia" w:ascii="宋体" w:hAnsi="宋体" w:eastAsia="宋体"/>
        </w:rPr>
        <w:t>证实者，证明者</w:t>
      </w:r>
    </w:p>
    <w:p>
      <w:pPr>
        <w:pStyle w:val="3"/>
        <w:spacing w:line="516" w:lineRule="auto"/>
        <w:ind w:left="2260" w:right="1183" w:hanging="2101"/>
        <w:rPr>
          <w:rFonts w:hint="eastAsia" w:ascii="宋体" w:hAnsi="宋体" w:eastAsia="宋体"/>
        </w:rPr>
      </w:pPr>
      <w:r>
        <w:rPr>
          <w:w w:val="100"/>
        </w:rPr>
        <w:t>ce</w:t>
      </w:r>
      <w:r>
        <w:rPr>
          <w:spacing w:val="-2"/>
          <w:w w:val="100"/>
        </w:rPr>
        <w:t>rti</w:t>
      </w:r>
      <w:r>
        <w:rPr>
          <w:spacing w:val="1"/>
          <w:w w:val="100"/>
        </w:rPr>
        <w:t>f</w:t>
      </w:r>
      <w:r>
        <w:rPr>
          <w:spacing w:val="-3"/>
          <w:w w:val="100"/>
        </w:rPr>
        <w:t>y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[ˈsə</w:t>
      </w:r>
      <w:r>
        <w:rPr>
          <w:spacing w:val="-2"/>
          <w:w w:val="100"/>
        </w:rPr>
        <w:t>:ti</w:t>
      </w:r>
      <w:r>
        <w:rPr>
          <w:spacing w:val="-1"/>
          <w:w w:val="100"/>
        </w:rPr>
        <w:t>f</w:t>
      </w:r>
      <w:r>
        <w:rPr>
          <w:w w:val="100"/>
        </w:rPr>
        <w:t>a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rPr>
          <w:rFonts w:hint="eastAsia" w:ascii="宋体" w:hAnsi="宋体" w:eastAsia="宋体"/>
          <w:w w:val="100"/>
        </w:rPr>
        <w:t>（尤指书</w:t>
      </w:r>
      <w:r>
        <w:rPr>
          <w:rFonts w:hint="eastAsia" w:ascii="宋体" w:hAnsi="宋体" w:eastAsia="宋体"/>
          <w:spacing w:val="-3"/>
          <w:w w:val="100"/>
        </w:rPr>
        <w:t>面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明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；发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2"/>
          <w:w w:val="100"/>
        </w:rPr>
        <w:t>给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证</w:t>
      </w:r>
      <w:r>
        <w:rPr>
          <w:rFonts w:hint="eastAsia" w:ascii="宋体" w:hAnsi="宋体" w:eastAsia="宋体"/>
          <w:spacing w:val="-3"/>
          <w:w w:val="100"/>
        </w:rPr>
        <w:t>明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某</w:t>
      </w:r>
      <w:r>
        <w:rPr>
          <w:rFonts w:hint="eastAsia" w:ascii="宋体" w:hAnsi="宋体" w:eastAsia="宋体"/>
          <w:w w:val="100"/>
        </w:rPr>
        <w:t>人）</w:t>
      </w:r>
      <w:r>
        <w:rPr>
          <w:rFonts w:hint="eastAsia" w:ascii="宋体" w:hAnsi="宋体" w:eastAsia="宋体"/>
          <w:spacing w:val="-3"/>
          <w:w w:val="100"/>
        </w:rPr>
        <w:t>患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精</w:t>
      </w:r>
      <w:r>
        <w:rPr>
          <w:rFonts w:hint="eastAsia" w:ascii="宋体" w:hAnsi="宋体" w:eastAsia="宋体"/>
          <w:w w:val="100"/>
        </w:rPr>
        <w:t>神</w:t>
      </w:r>
      <w:r>
        <w:rPr>
          <w:rFonts w:hint="eastAsia" w:ascii="宋体" w:hAnsi="宋体" w:eastAsia="宋体"/>
          <w:spacing w:val="-3"/>
          <w:w w:val="100"/>
        </w:rPr>
        <w:t>病</w:t>
      </w:r>
      <w:r>
        <w:rPr>
          <w:rFonts w:hint="eastAsia" w:ascii="宋体" w:hAnsi="宋体" w:eastAsia="宋体"/>
          <w:w w:val="100"/>
        </w:rPr>
        <w:t>；颁发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3"/>
          <w:w w:val="100"/>
        </w:rPr>
        <w:t>授</w:t>
      </w:r>
      <w:r>
        <w:rPr>
          <w:rFonts w:hint="eastAsia" w:ascii="宋体" w:hAnsi="宋体" w:eastAsia="宋体"/>
          <w:w w:val="100"/>
        </w:rPr>
        <w:t>予</w:t>
      </w:r>
      <w:r>
        <w:rPr>
          <w:rFonts w:hint="eastAsia" w:ascii="宋体" w:hAnsi="宋体" w:eastAsia="宋体"/>
          <w:spacing w:val="-3"/>
          <w:w w:val="100"/>
        </w:rPr>
        <w:t>）</w:t>
      </w:r>
      <w:r>
        <w:rPr>
          <w:rFonts w:hint="eastAsia" w:ascii="宋体" w:hAnsi="宋体" w:eastAsia="宋体"/>
          <w:w w:val="100"/>
        </w:rPr>
        <w:t>专</w:t>
      </w:r>
      <w:r>
        <w:rPr>
          <w:rFonts w:hint="eastAsia" w:ascii="宋体" w:hAnsi="宋体" w:eastAsia="宋体"/>
          <w:spacing w:val="-3"/>
          <w:w w:val="100"/>
        </w:rPr>
        <w:t>业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证书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44</w:t>
      </w:r>
      <w:r>
        <w:rPr>
          <w:spacing w:val="-3"/>
          <w:w w:val="100"/>
        </w:rPr>
        <w:t>5</w:t>
      </w:r>
      <w:r>
        <w:rPr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certified ['sɜːtɪfaɪd] adj. </w:t>
      </w:r>
      <w:r>
        <w:rPr>
          <w:rFonts w:hint="eastAsia" w:ascii="宋体" w:hAnsi="宋体" w:eastAsia="宋体"/>
        </w:rPr>
        <w:t>被证明的；有保证的；具有证明文件的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983" w:firstLine="1680"/>
        <w:rPr>
          <w:rFonts w:hint="eastAsia" w:ascii="宋体" w:hAnsi="宋体" w:eastAsia="宋体"/>
        </w:rPr>
      </w:pPr>
      <w:r>
        <w:pict>
          <v:group id="_x0000_s3670" o:spid="_x0000_s3670" o:spt="203" style="position:absolute;left:0pt;margin-left:144.8pt;margin-top:74.55pt;height:392.45pt;width:390.4pt;mso-position-horizontal-relative:page;z-index:-201728;mso-width-relative:page;mso-height-relative:page;" coordorigin="2896,1491" coordsize="7808,7849">
            <o:lock v:ext="edit"/>
            <v:shape id="_x0000_s3671" o:spid="_x0000_s3671" o:spt="75" type="#_x0000_t75" style="position:absolute;left:2896;top:4181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72" o:spid="_x0000_s3672" o:spt="75" type="#_x0000_t75" style="position:absolute;left:8020;top:3934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73" o:spid="_x0000_s3673" o:spt="75" type="#_x0000_t75" style="position:absolute;left:8238;top:1491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证明，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颁</w:t>
      </w:r>
      <w:r>
        <w:rPr>
          <w:rFonts w:hint="eastAsia" w:ascii="宋体" w:hAnsi="宋体" w:eastAsia="宋体"/>
          <w:spacing w:val="-3"/>
          <w:w w:val="100"/>
        </w:rPr>
        <w:t>发</w:t>
      </w:r>
      <w:r>
        <w:rPr>
          <w:rFonts w:hint="eastAsia" w:ascii="宋体" w:hAnsi="宋体" w:eastAsia="宋体"/>
          <w:w w:val="100"/>
        </w:rPr>
        <w:t>合</w:t>
      </w:r>
      <w:r>
        <w:rPr>
          <w:rFonts w:hint="eastAsia" w:ascii="宋体" w:hAnsi="宋体" w:eastAsia="宋体"/>
          <w:spacing w:val="-3"/>
          <w:w w:val="100"/>
        </w:rPr>
        <w:t>格</w:t>
      </w:r>
      <w:r>
        <w:rPr>
          <w:rFonts w:hint="eastAsia" w:ascii="宋体" w:hAnsi="宋体" w:eastAsia="宋体"/>
          <w:w w:val="100"/>
        </w:rPr>
        <w:t>证书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7</w:t>
      </w:r>
      <w:r>
        <w:rPr>
          <w:w w:val="100"/>
        </w:rPr>
        <w:t>07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>uncertified [ʌnsɜ:'tɪfaɪd] adj. [</w:t>
      </w:r>
      <w:r>
        <w:rPr>
          <w:rFonts w:hint="eastAsia" w:ascii="宋体" w:hAnsi="宋体" w:eastAsia="宋体"/>
        </w:rPr>
        <w:t>法</w:t>
      </w:r>
      <w:r>
        <w:t xml:space="preserve">] </w:t>
      </w:r>
      <w:r>
        <w:rPr>
          <w:rFonts w:hint="eastAsia" w:ascii="宋体" w:hAnsi="宋体" w:eastAsia="宋体"/>
        </w:rPr>
        <w:t xml:space="preserve">未经证明的，无证明书的【词频 </w:t>
      </w:r>
      <w:r>
        <w:t>39556</w:t>
      </w:r>
      <w:r>
        <w:rPr>
          <w:rFonts w:hint="eastAsia" w:ascii="宋体" w:hAnsi="宋体" w:eastAsia="宋体"/>
        </w:rPr>
        <w:t xml:space="preserve">】 </w:t>
      </w:r>
      <w:r>
        <w:t xml:space="preserve">board-certified [ˈbɔ:dˈsɜ:təˌfaɪd] adj.  </w:t>
      </w:r>
      <w:r>
        <w:rPr>
          <w:rFonts w:hint="eastAsia" w:ascii="宋体" w:hAnsi="宋体" w:eastAsia="宋体"/>
        </w:rPr>
        <w:t>通过验证的【词频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28357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690"/>
        <w:rPr>
          <w:rFonts w:hint="eastAsia" w:ascii="宋体" w:hAnsi="宋体" w:eastAsia="宋体"/>
        </w:rPr>
      </w:pPr>
      <w:r>
        <w:t xml:space="preserve">non-certified [nɒn-'sɜːtɪfaɪd] adj. </w:t>
      </w:r>
      <w:r>
        <w:rPr>
          <w:rFonts w:hint="eastAsia" w:ascii="宋体" w:hAnsi="宋体" w:eastAsia="宋体"/>
        </w:rPr>
        <w:t xml:space="preserve">非专业的；非注册的；非认证的【词频 </w:t>
      </w:r>
      <w:r>
        <w:t>53442</w:t>
      </w:r>
      <w:r>
        <w:rPr>
          <w:rFonts w:hint="eastAsia" w:ascii="宋体" w:hAnsi="宋体" w:eastAsia="宋体"/>
        </w:rPr>
        <w:t xml:space="preserve">】 </w:t>
      </w:r>
      <w:r>
        <w:t xml:space="preserve">certifiable ['sɜːtɪfaɪəb(ə)l] adj. </w:t>
      </w:r>
      <w:r>
        <w:rPr>
          <w:rFonts w:hint="eastAsia" w:ascii="宋体" w:hAnsi="宋体" w:eastAsia="宋体"/>
        </w:rPr>
        <w:t xml:space="preserve">可证明的；可确认的；可保证的【词频 </w:t>
      </w:r>
      <w:r>
        <w:t>35133</w:t>
      </w:r>
      <w:r>
        <w:rPr>
          <w:rFonts w:hint="eastAsia" w:ascii="宋体" w:hAnsi="宋体" w:eastAsia="宋体"/>
        </w:rPr>
        <w:t xml:space="preserve">】 </w:t>
      </w:r>
      <w:r>
        <w:t xml:space="preserve">certifiably ['sɜːtɪfaɪəb(ə)li]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可证明地【词频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37402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873"/>
        <w:rPr>
          <w:rFonts w:hint="eastAsia" w:ascii="宋体" w:hAnsi="宋体" w:eastAsia="宋体"/>
        </w:rPr>
      </w:pPr>
      <w:r>
        <w:t xml:space="preserve">decertify [diː'sɜːtɪfaɪ] vt. </w:t>
      </w:r>
      <w:r>
        <w:rPr>
          <w:rFonts w:hint="eastAsia" w:ascii="宋体" w:hAnsi="宋体" w:eastAsia="宋体"/>
        </w:rPr>
        <w:t>收回</w:t>
      </w:r>
      <w:r>
        <w:t>…</w:t>
      </w:r>
      <w:r>
        <w:rPr>
          <w:rFonts w:hint="eastAsia" w:ascii="宋体" w:hAnsi="宋体" w:eastAsia="宋体"/>
        </w:rPr>
        <w:t xml:space="preserve">的证件；收回执照【词频 </w:t>
      </w:r>
      <w:r>
        <w:t>52069</w:t>
      </w:r>
      <w:r>
        <w:rPr>
          <w:rFonts w:hint="eastAsia" w:ascii="宋体" w:hAnsi="宋体" w:eastAsia="宋体"/>
        </w:rPr>
        <w:t xml:space="preserve">】 </w:t>
      </w:r>
      <w:r>
        <w:t xml:space="preserve">decertification [di:,sə:tifi'keiʃən] n.  </w:t>
      </w:r>
      <w:r>
        <w:rPr>
          <w:rFonts w:hint="eastAsia" w:ascii="宋体" w:hAnsi="宋体" w:eastAsia="宋体"/>
        </w:rPr>
        <w:t>吊销</w:t>
      </w:r>
      <w:r>
        <w:t>…</w:t>
      </w:r>
      <w:r>
        <w:rPr>
          <w:rFonts w:hint="eastAsia" w:ascii="宋体" w:hAnsi="宋体" w:eastAsia="宋体"/>
        </w:rPr>
        <w:t>的执照；取消认可【词频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53100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certificate [səˈtɪfɪkɪt; (for v.,) səˈtɪfɪˌkeɪt] vt. </w:t>
      </w:r>
      <w:r>
        <w:rPr>
          <w:rFonts w:hint="eastAsia" w:ascii="宋体" w:hAnsi="宋体" w:eastAsia="宋体"/>
        </w:rPr>
        <w:t>发给证明书；以证书形式授权给</w:t>
      </w:r>
      <w:r>
        <w:t>…</w:t>
      </w:r>
      <w:r>
        <w:rPr>
          <w:rFonts w:hint="eastAsia" w:ascii="宋体" w:hAnsi="宋体" w:eastAsia="宋体"/>
        </w:rPr>
        <w:t>；用证书批准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421" w:firstLine="3361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执</w:t>
      </w:r>
      <w:r>
        <w:rPr>
          <w:rFonts w:hint="eastAsia" w:ascii="宋体" w:hAnsi="宋体" w:eastAsia="宋体"/>
          <w:spacing w:val="-3"/>
          <w:w w:val="100"/>
        </w:rPr>
        <w:t>照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文</w:t>
      </w:r>
      <w:r>
        <w:rPr>
          <w:rFonts w:hint="eastAsia" w:ascii="宋体" w:hAnsi="宋体" w:eastAsia="宋体"/>
          <w:w w:val="100"/>
        </w:rPr>
        <w:t>凭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52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certification [,sɜːtɪfɪ'keɪʃən] n.  </w:t>
      </w:r>
      <w:r>
        <w:rPr>
          <w:rFonts w:hint="eastAsia" w:ascii="宋体" w:hAnsi="宋体" w:eastAsia="宋体"/>
        </w:rPr>
        <w:t>证明，保证；检定【词频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6199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certificated [sə'tifikeitid] adj. </w:t>
      </w:r>
      <w:r>
        <w:rPr>
          <w:rFonts w:hint="eastAsia" w:ascii="宋体" w:hAnsi="宋体" w:eastAsia="宋体"/>
        </w:rPr>
        <w:t>有执业资格的【</w:t>
      </w:r>
      <w:r>
        <w:t>X10M5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recertification ['ri:,sə:tifi'keiʃən] n.  </w:t>
      </w:r>
      <w:r>
        <w:rPr>
          <w:rFonts w:hint="eastAsia" w:ascii="宋体" w:hAnsi="宋体" w:eastAsia="宋体"/>
        </w:rPr>
        <w:t>换发新证【词频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43385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742"/>
        <w:rPr>
          <w:rFonts w:hint="eastAsia" w:ascii="宋体" w:hAnsi="宋体" w:eastAsia="宋体"/>
        </w:rPr>
      </w:pPr>
      <w:r>
        <w:t xml:space="preserve">certitude ['sɜːtɪtjuːd] n. </w:t>
      </w:r>
      <w:r>
        <w:rPr>
          <w:rFonts w:hint="eastAsia" w:ascii="宋体" w:hAnsi="宋体" w:eastAsia="宋体"/>
        </w:rPr>
        <w:t xml:space="preserve">确信；确实；确实性；必然性【词频 </w:t>
      </w:r>
      <w:r>
        <w:t>24593</w:t>
      </w:r>
      <w:r>
        <w:rPr>
          <w:rFonts w:hint="eastAsia" w:ascii="宋体" w:hAnsi="宋体" w:eastAsia="宋体"/>
        </w:rPr>
        <w:t xml:space="preserve">】 </w:t>
      </w:r>
      <w:r>
        <w:t xml:space="preserve">incertitude [in'sə:titju:d] n. </w:t>
      </w:r>
      <w:r>
        <w:rPr>
          <w:rFonts w:hint="eastAsia" w:ascii="宋体" w:hAnsi="宋体" w:eastAsia="宋体"/>
        </w:rPr>
        <w:t>不确定，不肯定，无把握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674" o:spid="_x0000_s3674" o:spt="203" style="position:absolute;left:0pt;margin-left:63.2pt;margin-top:1.7pt;height:80.25pt;width:77pt;mso-position-horizontal-relative:page;z-index:-201728;mso-width-relative:page;mso-height-relative:page;" coordorigin="1265,35" coordsize="1540,1605">
            <o:lock v:ext="edit"/>
            <v:shape id="_x0000_s3675" o:spid="_x0000_s3675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676" o:spid="_x0000_s3676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certiorari [,sɜːtɪə(ʊ)'rɑːrɪ] n.  </w:t>
      </w:r>
      <w:r>
        <w:rPr>
          <w:rFonts w:hint="eastAsia" w:ascii="宋体" w:hAnsi="宋体" w:eastAsia="宋体"/>
        </w:rPr>
        <w:t>诉讼文件移送命令；复审令【词频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37581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concert ['kɒnsət] n.  </w:t>
      </w:r>
      <w:r>
        <w:rPr>
          <w:rFonts w:hint="eastAsia" w:ascii="宋体" w:hAnsi="宋体" w:eastAsia="宋体"/>
        </w:rPr>
        <w:t xml:space="preserve">音乐会；一致；和谐 </w:t>
      </w:r>
      <w:r>
        <w:t xml:space="preserve">vt.  </w:t>
      </w:r>
      <w:r>
        <w:rPr>
          <w:rFonts w:hint="eastAsia" w:ascii="宋体" w:hAnsi="宋体" w:eastAsia="宋体"/>
        </w:rPr>
        <w:t xml:space="preserve">使协调；协同安排 </w:t>
      </w:r>
      <w:r>
        <w:t xml:space="preserve">vi. </w:t>
      </w:r>
      <w:r>
        <w:rPr>
          <w:rFonts w:hint="eastAsia" w:ascii="宋体" w:hAnsi="宋体" w:eastAsia="宋体"/>
        </w:rPr>
        <w:t>协调；协力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73" w:firstLine="1680"/>
        <w:rPr>
          <w:rFonts w:hint="eastAsia" w:ascii="宋体" w:hAnsi="宋体" w:eastAsia="宋体"/>
        </w:rPr>
      </w:pPr>
      <w:r>
        <w:t xml:space="preserve">adj. </w:t>
      </w:r>
      <w:r>
        <w:rPr>
          <w:rFonts w:hint="eastAsia" w:ascii="宋体" w:hAnsi="宋体" w:eastAsia="宋体"/>
        </w:rPr>
        <w:t xml:space="preserve">音乐会用的；在音乐会上演出的【词频 </w:t>
      </w:r>
      <w:r>
        <w:t>2531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conce</w:t>
      </w:r>
      <w:r>
        <w:rPr>
          <w:spacing w:val="-2"/>
          <w:w w:val="100"/>
        </w:rPr>
        <w:t>rt</w:t>
      </w:r>
      <w:r>
        <w:rPr>
          <w:w w:val="100"/>
        </w:rPr>
        <w:t>o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ʃ</w:t>
      </w:r>
      <w:r>
        <w:rPr>
          <w:w w:val="100"/>
        </w:rPr>
        <w:t>ɜ</w:t>
      </w:r>
      <w:r>
        <w:rPr>
          <w:spacing w:val="-2"/>
          <w:w w:val="100"/>
        </w:rPr>
        <w:t>ːt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协奏曲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con</w:t>
      </w:r>
      <w:r>
        <w:rPr>
          <w:spacing w:val="-3"/>
          <w:w w:val="100"/>
        </w:rPr>
        <w:t>c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os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c</w:t>
      </w:r>
      <w:r>
        <w:rPr>
          <w:spacing w:val="-3"/>
          <w:w w:val="100"/>
        </w:rPr>
        <w:t>o</w:t>
      </w:r>
      <w:r>
        <w:rPr>
          <w:w w:val="100"/>
        </w:rPr>
        <w:t>nce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i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0</w:t>
      </w:r>
      <w:r>
        <w:rPr>
          <w:w w:val="100"/>
        </w:rPr>
        <w:t>5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concerted [kən'sɜːtɪd] adj. </w:t>
      </w:r>
      <w:r>
        <w:rPr>
          <w:rFonts w:hint="eastAsia" w:ascii="宋体" w:hAnsi="宋体" w:eastAsia="宋体"/>
        </w:rPr>
        <w:t xml:space="preserve">协调的；协定的；商议定的【词频 </w:t>
      </w:r>
      <w:r>
        <w:rPr>
          <w:spacing w:val="-2"/>
        </w:rPr>
        <w:t>11578</w:t>
      </w:r>
      <w:r>
        <w:rPr>
          <w:rFonts w:hint="eastAsia" w:ascii="宋体" w:hAnsi="宋体" w:eastAsia="宋体"/>
          <w:spacing w:val="-2"/>
        </w:rPr>
        <w:t xml:space="preserve">】 </w:t>
      </w:r>
      <w:r>
        <w:t xml:space="preserve">concertina [,kɒnsə'tiːnə] n.  </w:t>
      </w:r>
      <w:r>
        <w:rPr>
          <w:rFonts w:hint="eastAsia" w:ascii="宋体" w:hAnsi="宋体" w:eastAsia="宋体"/>
        </w:rPr>
        <w:t>类似风琴的六角形乐器【词频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30785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49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384"/>
        <w:rPr>
          <w:rFonts w:hint="eastAsia" w:ascii="宋体" w:hAnsi="宋体" w:eastAsia="宋体"/>
        </w:rPr>
      </w:pPr>
      <w:r>
        <w:t xml:space="preserve">concert-goer ['kɒnsət,gəʊə] n. </w:t>
      </w:r>
      <w:r>
        <w:rPr>
          <w:rFonts w:hint="eastAsia" w:ascii="宋体" w:hAnsi="宋体" w:eastAsia="宋体"/>
        </w:rPr>
        <w:t xml:space="preserve">常去听音乐会者【词频 </w:t>
      </w:r>
      <w:r>
        <w:t>32072</w:t>
      </w:r>
      <w:r>
        <w:rPr>
          <w:rFonts w:hint="eastAsia" w:ascii="宋体" w:hAnsi="宋体" w:eastAsia="宋体"/>
        </w:rPr>
        <w:t xml:space="preserve">】 </w:t>
      </w:r>
      <w:r>
        <w:t xml:space="preserve">concertación [konθeɾta'θjon] n.  </w:t>
      </w:r>
      <w:r>
        <w:rPr>
          <w:rFonts w:hint="eastAsia" w:ascii="宋体" w:hAnsi="宋体" w:eastAsia="宋体"/>
        </w:rPr>
        <w:t>联盟【词频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43666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pict>
          <v:group id="_x0000_s3677" o:spid="_x0000_s3677" o:spt="203" style="position:absolute;left:0pt;margin-left:144.8pt;margin-top:46.65pt;height:392.45pt;width:390.4pt;mso-position-horizontal-relative:page;z-index:-201728;mso-width-relative:page;mso-height-relative:page;" coordorigin="2896,933" coordsize="7808,7849">
            <o:lock v:ext="edit"/>
            <v:shape id="_x0000_s3678" o:spid="_x0000_s3678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79" o:spid="_x0000_s3679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80" o:spid="_x0000_s3680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pre-concert [,priːkən'sɜːt] vt. </w:t>
      </w:r>
      <w:r>
        <w:rPr>
          <w:rFonts w:hint="eastAsia" w:ascii="宋体" w:hAnsi="宋体" w:eastAsia="宋体"/>
        </w:rPr>
        <w:t xml:space="preserve">预先商洽；预先安排 </w:t>
      </w:r>
      <w:r>
        <w:t xml:space="preserve">n. </w:t>
      </w:r>
      <w:r>
        <w:rPr>
          <w:rFonts w:hint="eastAsia" w:ascii="宋体" w:hAnsi="宋体" w:eastAsia="宋体"/>
        </w:rPr>
        <w:t xml:space="preserve">事先的约定；预先的安排【词频 </w:t>
      </w:r>
      <w:r>
        <w:t>58370</w:t>
      </w:r>
      <w:r>
        <w:rPr>
          <w:rFonts w:hint="eastAsia" w:ascii="宋体" w:hAnsi="宋体" w:eastAsia="宋体"/>
        </w:rPr>
        <w:t xml:space="preserve">】 </w:t>
      </w:r>
      <w:r>
        <w:t xml:space="preserve">disconcert [,dɪskən'sɜːt] vt.  </w:t>
      </w:r>
      <w:r>
        <w:rPr>
          <w:rFonts w:hint="eastAsia" w:ascii="宋体" w:hAnsi="宋体" w:eastAsia="宋体"/>
        </w:rPr>
        <w:t>使仓皇失措；使困惑；破坏【词频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28837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c</w:t>
      </w:r>
      <w:r>
        <w:rPr>
          <w:w w:val="100"/>
        </w:rPr>
        <w:t>once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t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kə</w:t>
      </w:r>
      <w:r>
        <w:rPr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sə</w:t>
      </w:r>
      <w:r>
        <w:rPr>
          <w:spacing w:val="-2"/>
          <w:w w:val="100"/>
        </w:rPr>
        <w:t>:ti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不</w:t>
      </w:r>
      <w:r>
        <w:rPr>
          <w:rFonts w:hint="eastAsia" w:ascii="宋体" w:hAnsi="宋体" w:eastAsia="宋体"/>
          <w:spacing w:val="-3"/>
          <w:w w:val="100"/>
        </w:rPr>
        <w:t>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惊</w:t>
      </w:r>
      <w:r>
        <w:rPr>
          <w:rFonts w:hint="eastAsia" w:ascii="宋体" w:hAnsi="宋体" w:eastAsia="宋体"/>
          <w:spacing w:val="-3"/>
          <w:w w:val="100"/>
        </w:rPr>
        <w:t>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困惑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仓</w:t>
      </w:r>
      <w:r>
        <w:rPr>
          <w:rFonts w:hint="eastAsia" w:ascii="宋体" w:hAnsi="宋体" w:eastAsia="宋体"/>
          <w:w w:val="100"/>
        </w:rPr>
        <w:t>皇</w:t>
      </w:r>
      <w:r>
        <w:rPr>
          <w:rFonts w:hint="eastAsia" w:ascii="宋体" w:hAnsi="宋体" w:eastAsia="宋体"/>
          <w:spacing w:val="-3"/>
          <w:w w:val="100"/>
        </w:rPr>
        <w:t>失</w:t>
      </w:r>
      <w:r>
        <w:rPr>
          <w:rFonts w:hint="eastAsia" w:ascii="宋体" w:hAnsi="宋体" w:eastAsia="宋体"/>
          <w:w w:val="100"/>
        </w:rPr>
        <w:t>措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0</w:t>
      </w:r>
      <w:r>
        <w:rPr>
          <w:w w:val="100"/>
        </w:rPr>
        <w:t>47</w:t>
      </w:r>
      <w:r>
        <w:rPr>
          <w:spacing w:val="-3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disconcerting [ˌdɪskənˈsɜːtɪŋ] adj.  </w:t>
      </w:r>
      <w:r>
        <w:rPr>
          <w:rFonts w:hint="eastAsia" w:ascii="宋体" w:hAnsi="宋体" w:eastAsia="宋体"/>
        </w:rPr>
        <w:t>令人不安的；打扰人的【词频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14685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disconcertingly [ˌdɪskənˈsɝtɪŋli]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使人窘迫地；令人仓皇失措地【词频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34355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718"/>
        </w:tabs>
        <w:spacing w:before="0" w:after="0" w:line="240" w:lineRule="auto"/>
        <w:ind w:left="3717" w:right="0" w:hanging="883"/>
        <w:jc w:val="left"/>
        <w:rPr>
          <w:rFonts w:hint="eastAsia" w:ascii="Microsoft JhengHei" w:eastAsia="Microsoft JhengHei"/>
        </w:rPr>
      </w:pPr>
      <w:bookmarkStart w:id="279" w:name="_bookmark93"/>
      <w:bookmarkEnd w:id="279"/>
      <w:bookmarkStart w:id="280" w:name="_bookmark93"/>
      <w:bookmarkEnd w:id="280"/>
      <w:bookmarkStart w:id="281" w:name="294. -firm- 坚固，固定"/>
      <w:bookmarkEnd w:id="281"/>
      <w:r>
        <w:t>-firm-</w:t>
      </w:r>
      <w:r>
        <w:rPr>
          <w:spacing w:val="78"/>
        </w:rPr>
        <w:t xml:space="preserve"> </w:t>
      </w:r>
      <w:r>
        <w:rPr>
          <w:rFonts w:hint="eastAsia" w:ascii="Microsoft JhengHei" w:eastAsia="Microsoft JhengHei"/>
        </w:rPr>
        <w:t>坚固，固定</w:t>
      </w:r>
    </w:p>
    <w:p>
      <w:pPr>
        <w:pStyle w:val="3"/>
        <w:spacing w:before="360" w:line="256" w:lineRule="auto"/>
        <w:ind w:left="1000" w:right="124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【词源】来源于拉丁语形容词 </w:t>
      </w:r>
      <w:r>
        <w:t>firmus</w:t>
      </w:r>
      <w:r>
        <w:rPr>
          <w:rFonts w:hint="eastAsia" w:ascii="宋体" w:eastAsia="宋体"/>
        </w:rPr>
        <w:t xml:space="preserve">（稳固的，坚固的）和动词 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o</w:t>
      </w:r>
      <w:r>
        <w:rPr>
          <w:rFonts w:hint="eastAsia" w:ascii="宋体" w:eastAsia="宋体"/>
          <w:w w:val="100"/>
        </w:rPr>
        <w:t>，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rFonts w:hint="eastAsia" w:ascii="宋体" w:eastAsia="宋体"/>
          <w:w w:val="100"/>
        </w:rPr>
        <w:t>，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2"/>
          <w:w w:val="100"/>
        </w:rPr>
        <w:t>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rFonts w:hint="eastAsia" w:ascii="宋体" w:eastAsia="宋体"/>
          <w:w w:val="100"/>
        </w:rPr>
        <w:t>，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（巩固，确定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2"/>
        <w:rPr>
          <w:rFonts w:hint="eastAsia" w:ascii="宋体" w:eastAsia="宋体"/>
        </w:rPr>
      </w:pPr>
      <w:r>
        <w:rPr>
          <w:rFonts w:hint="eastAsia" w:ascii="宋体" w:eastAsia="宋体"/>
        </w:rPr>
        <w:t>【引申】系</w:t>
      </w:r>
      <w:r>
        <w:t>/</w:t>
      </w:r>
      <w:r>
        <w:rPr>
          <w:rFonts w:hint="eastAsia" w:ascii="宋体" w:eastAsia="宋体"/>
        </w:rPr>
        <w:t>坚固</w:t>
      </w:r>
    </w:p>
    <w:p>
      <w:pPr>
        <w:pStyle w:val="3"/>
        <w:spacing w:before="177"/>
        <w:rPr>
          <w:rFonts w:hint="eastAsia" w:ascii="宋体" w:hAnsi="宋体" w:eastAsia="宋体"/>
        </w:rPr>
      </w:pPr>
      <w:r>
        <w:t xml:space="preserve">firm [fɜːm] adj.  </w:t>
      </w:r>
      <w:r>
        <w:rPr>
          <w:rFonts w:hint="eastAsia" w:ascii="宋体" w:hAnsi="宋体" w:eastAsia="宋体"/>
        </w:rPr>
        <w:t xml:space="preserve">坚定的；牢固的；严格的；结实的 </w:t>
      </w:r>
      <w:r>
        <w:t xml:space="preserve">vt.  </w:t>
      </w:r>
      <w:r>
        <w:rPr>
          <w:rFonts w:hint="eastAsia" w:ascii="宋体" w:hAnsi="宋体" w:eastAsia="宋体"/>
        </w:rPr>
        <w:t xml:space="preserve">使坚定；使牢固 </w:t>
      </w:r>
      <w:r>
        <w:t xml:space="preserve">vi.  </w:t>
      </w:r>
      <w:r>
        <w:rPr>
          <w:rFonts w:hint="eastAsia" w:ascii="宋体" w:hAnsi="宋体" w:eastAsia="宋体"/>
        </w:rPr>
        <w:t xml:space="preserve">变坚实；变稳固 </w:t>
      </w:r>
      <w:r>
        <w:t xml:space="preserve">adv.  </w:t>
      </w:r>
      <w:r>
        <w:rPr>
          <w:rFonts w:hint="eastAsia" w:ascii="宋体" w:hAnsi="宋体" w:eastAsia="宋体"/>
        </w:rPr>
        <w:t>稳固地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27" w:firstLine="1260"/>
        <w:rPr>
          <w:rFonts w:hint="eastAsia" w:ascii="宋体" w:hAnsi="宋体" w:eastAsia="宋体"/>
        </w:rPr>
      </w:pP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公</w:t>
      </w:r>
      <w:r>
        <w:rPr>
          <w:rFonts w:hint="eastAsia" w:ascii="宋体" w:hAnsi="宋体" w:eastAsia="宋体"/>
          <w:w w:val="100"/>
        </w:rPr>
        <w:t>司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商</w:t>
      </w:r>
      <w:r>
        <w:rPr>
          <w:rFonts w:hint="eastAsia" w:ascii="宋体" w:hAnsi="宋体" w:eastAsia="宋体"/>
          <w:spacing w:val="-3"/>
          <w:w w:val="100"/>
        </w:rPr>
        <w:t>号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90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326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</w:t>
      </w:r>
      <w:r>
        <w:rPr>
          <w:spacing w:val="-3"/>
          <w:w w:val="100"/>
        </w:rPr>
        <w:t>2</w:t>
      </w:r>
      <w:r>
        <w:rPr>
          <w:w w:val="100"/>
        </w:rPr>
        <w:t>246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7M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firmly [fɜːmli]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坚定地，坚决地；坚固地，稳固地【词频 </w:t>
      </w:r>
      <w:r>
        <w:t>3848</w:t>
      </w:r>
      <w:r>
        <w:rPr>
          <w:rFonts w:hint="eastAsia" w:ascii="宋体" w:hAnsi="宋体" w:eastAsia="宋体"/>
        </w:rPr>
        <w:t xml:space="preserve">】 </w:t>
      </w:r>
      <w:r>
        <w:t xml:space="preserve">firmness ['fɜ:mnɪs] n.  </w:t>
      </w:r>
      <w:r>
        <w:rPr>
          <w:rFonts w:hint="eastAsia" w:ascii="宋体" w:hAnsi="宋体" w:eastAsia="宋体"/>
        </w:rPr>
        <w:t>坚定；坚固；坚度【词频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20319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904"/>
        <w:rPr>
          <w:rFonts w:hint="eastAsia" w:ascii="宋体" w:hAnsi="宋体" w:eastAsia="宋体"/>
        </w:rPr>
      </w:pPr>
      <w:r>
        <w:pict>
          <v:group id="_x0000_s3681" o:spid="_x0000_s3681" o:spt="203" style="position:absolute;left:0pt;margin-left:63.2pt;margin-top:46.25pt;height:80.25pt;width:77pt;mso-position-horizontal-relative:page;z-index:-201728;mso-width-relative:page;mso-height-relative:page;" coordorigin="1265,926" coordsize="1540,1605">
            <o:lock v:ext="edit"/>
            <v:shape id="_x0000_s3682" o:spid="_x0000_s3682" style="position:absolute;left:1265;top:1160;height:1371;width:1299;" fillcolor="#C0C0C0" filled="t" stroked="f" coordorigin="1265,1160" coordsize="1299,1371" path="m1646,2191l1638,2183,1579,2256,1543,2303,1511,2343,1506,2265,1497,2186,1492,2153,1485,2105,1469,2022,1474,2012,1479,2001,1484,1991,1414,2001,1429,2038,1440,2073,1448,2105,1454,2134,1400,2196,1360,2242,1354,2185,1346,2127,1337,2067,1324,2003,1327,1993,1331,1982,1334,1972,1265,1987,1280,2020,1295,2058,1308,2101,1322,2149,1333,2196,1337,2233,1334,2259,1326,2275,1387,2294,1388,2281,1393,2265,1401,2247,1404,2242,1412,2227,1424,2206,1436,2187,1448,2169,1461,2153,1470,2196,1476,2235,1481,2271,1484,2303,1486,2332,1484,2357,1479,2376,1471,2391,1530,2408,1535,2388,1544,2366,1554,2343,1555,2342,1568,2315,1581,2294,1605,2256,1624,2226,1646,2191m1724,2260l1712,2256,1685,2315,1662,2366,1642,2407,1625,2440,1611,2468,1598,2490,1588,2506,1581,2518,1644,2530,1647,2499,1661,2445,1687,2365,1724,2260m2011,1708l2009,1693,2004,1683,1992,1667,1974,1645,1950,1618,1946,1620,1943,1622,1939,1624,1950,1654,1958,1681,1961,1705,1960,1725,1958,1744,1960,1755,1962,1757,1964,1759,1973,1759,1984,1752,1992,1748,2000,1740,2007,1729,2011,1721,2011,1708m2088,2087l2087,2072,2083,2057,2083,2054,2071,2056,2060,2057,2050,2055,2040,2050,2029,2043,2012,2031,1991,2014,1965,1991,1961,1994,1958,1998,1954,2001,1980,2030,2001,2052,2016,2070,2026,2081,2032,2092,2034,2100,2035,2101,2033,2109,2028,2117,1891,2254,1874,2267,1857,2272,1841,2268,1825,2256,1765,2196,1709,2140,1722,2128,1815,2035,1872,1978,1881,1987,1899,2005,1903,1993,1908,1978,1910,1972,1914,1961,1897,1947,1871,1922,1859,1910,1859,1965,1790,2035,1764,2010,1764,2060,1697,2128,1608,2039,1596,2027,1606,2016,1663,1959,1714,2010,1764,2060,1764,2010,1714,1959,1688,1934,1705,1917,1758,1864,1859,1965,1859,1910,1836,1887,1813,1864,1792,1843,1796,1814,1745,1814,1745,1852,1680,1917,1674,1889,1669,1862,1667,1845,1667,1930,1583,2014,1572,2014,1562,2015,1551,2016,1545,1980,1539,1947,1532,1918,1526,1894,1543,1877,1590,1830,1623,1797,1634,1830,1656,1896,1667,1930,1667,1845,1666,1837,1665,1814,1665,1797,1665,1792,1666,1776,1670,1760,1678,1746,1608,1744,1608,1786,1564,1830,1518,1877,1514,1863,1510,1847,1505,1830,1499,1812,1502,1802,1504,1792,1507,1782,1438,1797,1455,1829,1471,1865,1487,1904,1503,1947,1516,1993,1524,2041,1529,2089,1530,2138,1543,2138,1548,2116,1551,2092,1553,2067,1554,2039,1710,2196,1809,2294,1832,2312,1855,2318,1877,2313,1899,2296,1924,2272,2000,2196,2061,2134,2070,2126,2080,2111,2085,2100,2088,2087m2093,1500l2093,1466,2089,1457,2072,1441,2064,1436,2054,1435,2036,1438,2011,1443,1977,1451,1977,1459,2000,1465,2022,1472,2041,1481,2059,1491,2076,1504,2087,1506,2093,1500m2255,1164l2199,1161,2180,1160,2180,1202,2049,1333,2007,1375,2006,1363,2004,1353,2000,1344,1994,1337,1990,1333,1973,1325,1964,1324,1948,1327,1926,1333,1897,1341,1897,1350,1924,1357,1948,1366,1970,1378,1990,1392,1916,1466,1821,1561,1796,1540,1787,1548,1804,1575,1816,1600,1824,1622,1828,1643,1830,1662,1832,1672,1836,1677,1838,1679,1840,1677,1849,1677,1861,1664,1870,1647,1874,1639,1876,1628,1872,1620,1867,1612,1859,1601,1848,1588,1834,1573,1846,1561,2032,1375,2194,1213,2200,1232,2212,1272,2218,1291,2221,1290,2225,1289,2228,1289,2227,1243,2231,1213,2232,1208,2242,1181,2255,1164m2325,1471l2324,1456,2323,1451,2310,1455,2298,1456,2288,1454,2279,1449,2269,1442,2258,1434,2246,1424,2232,1411,2224,1419,2238,1437,2250,1452,2260,1465,2266,1474,2274,1487,2272,1497,2266,1508,2163,1611,2147,1626,2136,1635,2129,1639,2127,1639,2132,1622,2139,1601,2149,1566,2157,1531,2163,1497,2167,1465,2172,1431,2176,1392,2180,1350,2191,1333,2197,1325,2127,1318,2132,1359,2133,1401,2131,1442,2127,1483,2122,1524,2116,1560,2109,1593,2101,1622,2030,1550,2032,1538,2034,1526,2036,1514,1965,1544,1984,1561,2003,1579,2023,1599,2087,1662,2065,1714,2041,1764,2014,1813,1986,1860,1994,1864,2030,1815,2062,1768,2088,1723,2110,1681,2123,1689,2133,1687,2140,1681,2181,1639,2201,1620,2283,1537,2305,1514,2320,1492,2325,1471m2384,1343l2378,1333,2369,1325,2361,1320,2351,1317,2339,1315,2325,1314,2308,1317,2286,1322,2258,1331,2226,1341,2227,1345,2227,1348,2228,1352,2267,1354,2300,1358,2328,1364,2350,1373,2367,1382,2378,1384,2382,1379,2384,1377,2384,1343m2563,1624l2540,1603,2515,1579,2487,1552,2456,1521,2456,1510,2457,1500,2458,1489,2388,1512,2407,1529,2433,1553,2465,1585,2504,1624,2382,1746,2316,1681,2279,1643,2281,1631,2285,1607,2245,1622,2211,1634,2234,1655,2266,1686,2306,1725,2355,1773,2236,1892,2158,1814,2161,1803,2163,1793,2165,1782,2095,1809,2116,1828,2141,1851,2169,1879,2201,1911,2199,1919,2198,1927,2196,1936,2210,1935,2249,1934,2249,1904,2262,1892,2407,1746,2517,1636,2542,1662,2547,1652,2556,1636,2563,1624e">
              <v:path arrowok="t"/>
              <v:fill on="t" opacity="32896f" focussize="0,0"/>
              <v:stroke on="f"/>
              <v:imagedata o:title=""/>
              <o:lock v:ext="edit"/>
            </v:shape>
            <v:shape id="_x0000_s3683" o:spid="_x0000_s3683" o:spt="75" type="#_x0000_t75" style="position:absolute;left:2623;top:926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firmament ['fɜːməm(ə)nt] n. </w:t>
      </w:r>
      <w:r>
        <w:rPr>
          <w:rFonts w:hint="eastAsia" w:ascii="宋体" w:hAnsi="宋体" w:eastAsia="宋体"/>
        </w:rPr>
        <w:t xml:space="preserve">天空；苍天【词频 </w:t>
      </w:r>
      <w:r>
        <w:t>24797</w:t>
      </w:r>
      <w:r>
        <w:rPr>
          <w:rFonts w:hint="eastAsia" w:ascii="宋体" w:hAnsi="宋体" w:eastAsia="宋体"/>
        </w:rPr>
        <w:t xml:space="preserve">】 </w:t>
      </w:r>
      <w:r>
        <w:t xml:space="preserve">firmware ['fɜːmweə] n. </w:t>
      </w:r>
      <w:r>
        <w:rPr>
          <w:rFonts w:hint="eastAsia" w:ascii="宋体" w:hAnsi="宋体" w:eastAsia="宋体"/>
        </w:rPr>
        <w:t xml:space="preserve">固件；韧件【词频 </w:t>
      </w:r>
      <w:r>
        <w:t>33691</w:t>
      </w:r>
      <w:r>
        <w:rPr>
          <w:rFonts w:hint="eastAsia" w:ascii="宋体" w:hAnsi="宋体" w:eastAsia="宋体"/>
        </w:rPr>
        <w:t xml:space="preserve">】 </w:t>
      </w:r>
      <w:r>
        <w:t xml:space="preserve">extra-firm [ˈekstrə-fɜːm] adj. </w:t>
      </w:r>
      <w:r>
        <w:rPr>
          <w:rFonts w:hint="eastAsia" w:ascii="宋体" w:hAnsi="宋体" w:eastAsia="宋体"/>
        </w:rPr>
        <w:t>额外紧固的【词频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45356</w:t>
      </w:r>
      <w:r>
        <w:rPr>
          <w:rFonts w:hint="eastAsia" w:ascii="宋体" w:hAnsi="宋体" w:eastAsia="宋体"/>
        </w:rPr>
        <w:t xml:space="preserve">】 </w:t>
      </w:r>
      <w:r>
        <w:t xml:space="preserve">big-firm [bɪg-fɜːm] n.  </w:t>
      </w:r>
      <w:r>
        <w:rPr>
          <w:rFonts w:hint="eastAsia" w:ascii="宋体" w:hAnsi="宋体" w:eastAsia="宋体"/>
        </w:rPr>
        <w:t>大公司【词频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57514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small-firm [smɔ:l-fɜːm] n.  </w:t>
      </w:r>
      <w:r>
        <w:rPr>
          <w:rFonts w:hint="eastAsia" w:ascii="宋体" w:hAnsi="宋体" w:eastAsia="宋体"/>
        </w:rPr>
        <w:t>小企业【词频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53674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23"/>
        <w:rPr>
          <w:rFonts w:hint="eastAsia" w:ascii="宋体" w:hAnsi="宋体" w:eastAsia="宋体"/>
        </w:rPr>
      </w:pPr>
      <w:r>
        <w:rPr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w w:val="100"/>
        </w:rPr>
        <w:t>m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2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确认；确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批</w:t>
      </w:r>
      <w:r>
        <w:rPr>
          <w:rFonts w:hint="eastAsia" w:ascii="宋体" w:hAnsi="宋体" w:eastAsia="宋体"/>
          <w:spacing w:val="-3"/>
          <w:w w:val="100"/>
        </w:rPr>
        <w:t>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巩固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18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disconfirm [,dɪskən'fɝm] vt.  </w:t>
      </w:r>
      <w:r>
        <w:rPr>
          <w:rFonts w:hint="eastAsia" w:ascii="宋体" w:hAnsi="宋体" w:eastAsia="宋体"/>
        </w:rPr>
        <w:t>证明不成立；驳斥【词频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41483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confirmed [kən'fɜːmd] adj. </w:t>
      </w:r>
      <w:r>
        <w:rPr>
          <w:rFonts w:hint="eastAsia" w:ascii="宋体" w:hAnsi="宋体" w:eastAsia="宋体"/>
        </w:rPr>
        <w:t>确认的；保兑的；坚定的；惯常的</w:t>
      </w:r>
    </w:p>
    <w:p>
      <w:pPr>
        <w:spacing w:after="0"/>
        <w:rPr>
          <w:rFonts w:hint="eastAsia" w:ascii="宋体" w:hAnsi="宋体" w:eastAsia="宋体"/>
        </w:rPr>
        <w:sectPr>
          <w:footerReference r:id="rId50" w:type="default"/>
          <w:pgSz w:w="11910" w:h="16840"/>
          <w:pgMar w:top="860" w:right="920" w:bottom="740" w:left="920" w:header="350" w:footer="554" w:gutter="0"/>
          <w:pgNumType w:start="23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934" w:firstLine="2100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确证；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坚</w:t>
      </w:r>
      <w:r>
        <w:rPr>
          <w:rFonts w:hint="eastAsia" w:ascii="宋体" w:hAnsi="宋体" w:eastAsia="宋体"/>
          <w:spacing w:val="-3"/>
          <w:w w:val="100"/>
        </w:rPr>
        <w:t>定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批</w:t>
      </w:r>
      <w:r>
        <w:rPr>
          <w:rFonts w:hint="eastAsia" w:ascii="宋体" w:hAnsi="宋体" w:eastAsia="宋体"/>
          <w:spacing w:val="-3"/>
          <w:w w:val="100"/>
        </w:rPr>
        <w:t>准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6</w:t>
      </w:r>
      <w:r>
        <w:rPr>
          <w:w w:val="100"/>
        </w:rPr>
        <w:t>74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unconfirmed [ʌnkən'fɜːmd] adj. </w:t>
      </w:r>
      <w:r>
        <w:rPr>
          <w:rFonts w:hint="eastAsia" w:ascii="宋体" w:hAnsi="宋体" w:eastAsia="宋体"/>
        </w:rPr>
        <w:t xml:space="preserve">未证实的；未最后认可的；未受坚信礼的【词频 </w:t>
      </w:r>
      <w:r>
        <w:t>22432</w:t>
      </w:r>
      <w:r>
        <w:rPr>
          <w:rFonts w:hint="eastAsia" w:ascii="宋体" w:hAnsi="宋体" w:eastAsia="宋体"/>
        </w:rPr>
        <w:t xml:space="preserve">】 </w:t>
      </w:r>
      <w:r>
        <w:t xml:space="preserve">confirmation [kɒnfə'meɪʃ(ə)n] n.  </w:t>
      </w:r>
      <w:r>
        <w:rPr>
          <w:rFonts w:hint="eastAsia" w:ascii="宋体" w:hAnsi="宋体" w:eastAsia="宋体"/>
        </w:rPr>
        <w:t>确认；证实；证明；批准【词频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5420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153"/>
        <w:rPr>
          <w:rFonts w:hint="eastAsia" w:ascii="宋体" w:hAnsi="宋体" w:eastAsia="宋体"/>
        </w:rPr>
      </w:pPr>
      <w:r>
        <w:pict>
          <v:group id="_x0000_s3684" o:spid="_x0000_s3684" o:spt="203" style="position:absolute;left:0pt;margin-left:144.8pt;margin-top:15.45pt;height:392.45pt;width:390.4pt;mso-position-horizontal-relative:page;z-index:-201728;mso-width-relative:page;mso-height-relative:page;" coordorigin="2896,309" coordsize="7808,7849">
            <o:lock v:ext="edit"/>
            <v:shape id="_x0000_s3685" o:spid="_x0000_s368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86" o:spid="_x0000_s368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87" o:spid="_x0000_s368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confirmatory [kən'fɜːmətərɪ] adj. </w:t>
      </w:r>
      <w:r>
        <w:rPr>
          <w:rFonts w:hint="eastAsia" w:ascii="宋体" w:hAnsi="宋体" w:eastAsia="宋体"/>
        </w:rPr>
        <w:t xml:space="preserve">证实的；确定的【词频 </w:t>
      </w:r>
      <w:r>
        <w:t>21699</w:t>
      </w:r>
      <w:r>
        <w:rPr>
          <w:rFonts w:hint="eastAsia" w:ascii="宋体" w:hAnsi="宋体" w:eastAsia="宋体"/>
        </w:rPr>
        <w:t xml:space="preserve">】 </w:t>
      </w:r>
      <w:r>
        <w:t xml:space="preserve">reconfirm [riːkən'fɜːm] vt.  </w:t>
      </w:r>
      <w:r>
        <w:rPr>
          <w:rFonts w:hint="eastAsia" w:ascii="宋体" w:hAnsi="宋体" w:eastAsia="宋体"/>
        </w:rPr>
        <w:t>再确认；再证实【词频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28220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578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econ</w:t>
      </w:r>
      <w:r>
        <w:rPr>
          <w:spacing w:val="-2"/>
          <w:w w:val="100"/>
        </w:rPr>
        <w:t>fi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ː</w:t>
      </w:r>
      <w:r>
        <w:rPr>
          <w:w w:val="100"/>
        </w:rPr>
        <w:t>k</w:t>
      </w:r>
      <w:r>
        <w:rPr>
          <w:spacing w:val="-1"/>
          <w:w w:val="100"/>
        </w:rPr>
        <w:t>ɒ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e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ʃ</w:t>
      </w:r>
      <w:r>
        <w:rPr>
          <w:w w:val="100"/>
        </w:rPr>
        <w:t>ən]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再</w:t>
      </w:r>
      <w:r>
        <w:rPr>
          <w:rFonts w:hint="eastAsia" w:ascii="宋体" w:hAnsi="宋体" w:eastAsia="宋体"/>
          <w:w w:val="100"/>
        </w:rPr>
        <w:t>确</w:t>
      </w:r>
      <w:r>
        <w:rPr>
          <w:rFonts w:hint="eastAsia" w:ascii="宋体" w:hAnsi="宋体" w:eastAsia="宋体"/>
          <w:spacing w:val="-3"/>
          <w:w w:val="100"/>
        </w:rPr>
        <w:t>认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名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；再</w:t>
      </w:r>
      <w:r>
        <w:rPr>
          <w:rFonts w:hint="eastAsia" w:ascii="宋体" w:hAnsi="宋体" w:eastAsia="宋体"/>
          <w:spacing w:val="-3"/>
          <w:w w:val="100"/>
        </w:rPr>
        <w:t>证</w:t>
      </w:r>
      <w:r>
        <w:rPr>
          <w:rFonts w:hint="eastAsia" w:ascii="宋体" w:hAnsi="宋体" w:eastAsia="宋体"/>
          <w:w w:val="100"/>
        </w:rPr>
        <w:t>实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58</w:t>
      </w:r>
      <w:r>
        <w:rPr>
          <w:spacing w:val="-3"/>
          <w:w w:val="100"/>
        </w:rPr>
        <w:t>8</w:t>
      </w:r>
      <w:r>
        <w:rPr>
          <w:w w:val="100"/>
        </w:rPr>
        <w:t>0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infirm [ɪn'fɜːm] adj.  </w:t>
      </w:r>
      <w:r>
        <w:rPr>
          <w:rFonts w:hint="eastAsia" w:ascii="宋体" w:hAnsi="宋体" w:eastAsia="宋体"/>
        </w:rPr>
        <w:t>衰弱的；意志薄弱的；不坚固的【词频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23796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431"/>
        <w:jc w:val="both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2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5"/>
          <w:w w:val="100"/>
        </w:rPr>
        <w:t>'</w:t>
      </w:r>
      <w:r>
        <w:rPr>
          <w:spacing w:val="-1"/>
          <w:w w:val="100"/>
        </w:rPr>
        <w:t>f</w:t>
      </w:r>
      <w:r>
        <w:rPr>
          <w:spacing w:val="2"/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(ə)r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医务室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医</w:t>
      </w:r>
      <w:r>
        <w:rPr>
          <w:rFonts w:hint="eastAsia" w:ascii="宋体" w:hAnsi="宋体" w:eastAsia="宋体"/>
          <w:spacing w:val="-3"/>
          <w:w w:val="100"/>
        </w:rPr>
        <w:t>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养</w:t>
      </w:r>
      <w:r>
        <w:rPr>
          <w:rFonts w:hint="eastAsia" w:ascii="宋体" w:hAnsi="宋体" w:eastAsia="宋体"/>
          <w:w w:val="100"/>
        </w:rPr>
        <w:t>老</w:t>
      </w:r>
      <w:r>
        <w:rPr>
          <w:rFonts w:hint="eastAsia" w:ascii="宋体" w:hAnsi="宋体" w:eastAsia="宋体"/>
          <w:spacing w:val="-3"/>
          <w:w w:val="100"/>
        </w:rPr>
        <w:t>院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2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23</w:t>
      </w:r>
      <w:r>
        <w:rPr>
          <w:spacing w:val="-3"/>
          <w:w w:val="100"/>
        </w:rPr>
        <w:t>48</w:t>
      </w:r>
      <w:r>
        <w:rPr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ɪ</w:t>
      </w:r>
      <w:r>
        <w:rPr>
          <w:spacing w:val="2"/>
          <w:w w:val="100"/>
        </w:rPr>
        <w:t>n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虚弱；</w:t>
      </w:r>
      <w:r>
        <w:rPr>
          <w:rFonts w:hint="eastAsia" w:ascii="宋体" w:hAnsi="宋体" w:eastAsia="宋体"/>
          <w:spacing w:val="-2"/>
          <w:w w:val="100"/>
        </w:rPr>
        <w:t>疾</w:t>
      </w:r>
      <w:r>
        <w:rPr>
          <w:rFonts w:hint="eastAsia" w:ascii="宋体" w:hAnsi="宋体" w:eastAsia="宋体"/>
          <w:w w:val="100"/>
        </w:rPr>
        <w:t>病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衰</w:t>
      </w:r>
      <w:r>
        <w:rPr>
          <w:rFonts w:hint="eastAsia" w:ascii="宋体" w:hAnsi="宋体" w:eastAsia="宋体"/>
          <w:spacing w:val="-3"/>
          <w:w w:val="100"/>
        </w:rPr>
        <w:t>弱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缺</w:t>
      </w:r>
      <w:r>
        <w:rPr>
          <w:rFonts w:hint="eastAsia" w:ascii="宋体" w:hAnsi="宋体" w:eastAsia="宋体"/>
          <w:spacing w:val="-1"/>
          <w:w w:val="100"/>
        </w:rPr>
        <w:t>点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复数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24</w:t>
      </w:r>
      <w:r>
        <w:rPr>
          <w:spacing w:val="-3"/>
          <w:w w:val="100"/>
        </w:rPr>
        <w:t>1</w:t>
      </w:r>
      <w:r>
        <w:rPr>
          <w:w w:val="100"/>
        </w:rPr>
        <w:t>39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affirm [ə'fɜːm] vt.  </w:t>
      </w:r>
      <w:r>
        <w:rPr>
          <w:rFonts w:hint="eastAsia" w:ascii="宋体" w:hAnsi="宋体" w:eastAsia="宋体"/>
        </w:rPr>
        <w:t xml:space="preserve">肯定；断言 </w:t>
      </w:r>
      <w:r>
        <w:t xml:space="preserve">vi.  </w:t>
      </w:r>
      <w:r>
        <w:rPr>
          <w:rFonts w:hint="eastAsia" w:ascii="宋体" w:hAnsi="宋体" w:eastAsia="宋体"/>
        </w:rPr>
        <w:t>确认；断言【词频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5785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89"/>
        <w:rPr>
          <w:rFonts w:hint="eastAsia" w:ascii="宋体" w:hAnsi="宋体" w:eastAsia="宋体"/>
        </w:rPr>
      </w:pPr>
      <w:r>
        <w:t xml:space="preserve">affirmation [æfə'meɪʃ(ə)n] n. </w:t>
      </w:r>
      <w:r>
        <w:rPr>
          <w:rFonts w:hint="eastAsia" w:ascii="宋体" w:hAnsi="宋体" w:eastAsia="宋体"/>
        </w:rPr>
        <w:t xml:space="preserve">主张，肯定；断言【词频 </w:t>
      </w:r>
      <w:r>
        <w:t>10036</w:t>
      </w:r>
      <w:r>
        <w:rPr>
          <w:rFonts w:hint="eastAsia" w:ascii="宋体" w:hAnsi="宋体" w:eastAsia="宋体"/>
        </w:rPr>
        <w:t xml:space="preserve">】 </w:t>
      </w:r>
      <w:r>
        <w:t xml:space="preserve">affirmable [ə'fɝməbl] adj. </w:t>
      </w:r>
      <w:r>
        <w:rPr>
          <w:rFonts w:hint="eastAsia" w:ascii="宋体" w:hAnsi="宋体" w:eastAsia="宋体"/>
        </w:rPr>
        <w:t>可断言的；可确定的</w:t>
      </w:r>
    </w:p>
    <w:p>
      <w:pPr>
        <w:pStyle w:val="3"/>
        <w:spacing w:line="516" w:lineRule="auto"/>
        <w:ind w:right="962"/>
        <w:rPr>
          <w:rFonts w:hint="eastAsia" w:ascii="宋体" w:hAnsi="宋体" w:eastAsia="宋体"/>
        </w:rPr>
      </w:pPr>
      <w:r>
        <w:t xml:space="preserve">affirmative [ə'fɜːmətɪv] adj. </w:t>
      </w:r>
      <w:r>
        <w:rPr>
          <w:rFonts w:hint="eastAsia" w:ascii="宋体" w:hAnsi="宋体" w:eastAsia="宋体"/>
        </w:rPr>
        <w:t xml:space="preserve">肯定的；积极的 </w:t>
      </w:r>
      <w:r>
        <w:t xml:space="preserve">n. </w:t>
      </w:r>
      <w:r>
        <w:rPr>
          <w:rFonts w:hint="eastAsia" w:ascii="宋体" w:hAnsi="宋体" w:eastAsia="宋体"/>
        </w:rPr>
        <w:t xml:space="preserve">肯定语；赞成的一方【词频 </w:t>
      </w:r>
      <w:r>
        <w:t>5073</w:t>
      </w:r>
      <w:r>
        <w:rPr>
          <w:rFonts w:hint="eastAsia" w:ascii="宋体" w:hAnsi="宋体" w:eastAsia="宋体"/>
        </w:rPr>
        <w:t>，</w:t>
      </w:r>
      <w:r>
        <w:t>19067</w:t>
      </w:r>
      <w:r>
        <w:rPr>
          <w:rFonts w:hint="eastAsia" w:ascii="宋体" w:hAnsi="宋体" w:eastAsia="宋体"/>
        </w:rPr>
        <w:t xml:space="preserve">】 </w:t>
      </w:r>
      <w:r>
        <w:t xml:space="preserve">affirmatively [ə'fə:mə'tivli]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肯定地；断然地【词频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26002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90"/>
        <w:rPr>
          <w:rFonts w:hint="eastAsia" w:ascii="宋体" w:hAnsi="宋体" w:eastAsia="宋体"/>
        </w:rPr>
      </w:pPr>
      <w:r>
        <w:pict>
          <v:group id="_x0000_s3688" o:spid="_x0000_s3688" o:spt="203" style="position:absolute;left:0pt;margin-left:63.2pt;margin-top:64.15pt;height:80.25pt;width:77pt;mso-position-horizontal-relative:page;z-index:-201728;mso-width-relative:page;mso-height-relative:page;" coordorigin="1265,1283" coordsize="1540,1605">
            <o:lock v:ext="edit"/>
            <v:shape id="_x0000_s3689" o:spid="_x0000_s3689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690" o:spid="_x0000_s3690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affirmative-action [ə'fɜːmətɪv-ˈækʃn] n. </w:t>
      </w:r>
      <w:r>
        <w:rPr>
          <w:rFonts w:hint="eastAsia" w:ascii="宋体" w:hAnsi="宋体" w:eastAsia="宋体"/>
        </w:rPr>
        <w:t xml:space="preserve">肯定行动，平权行动【词频 </w:t>
      </w:r>
      <w:r>
        <w:t>25951</w:t>
      </w:r>
      <w:r>
        <w:rPr>
          <w:rFonts w:hint="eastAsia" w:ascii="宋体" w:hAnsi="宋体" w:eastAsia="宋体"/>
        </w:rPr>
        <w:t xml:space="preserve">】 </w:t>
      </w:r>
      <w:r>
        <w:t xml:space="preserve">anti-affirmative [ˈænti-ə'fɜːmətɪv] adj. </w:t>
      </w:r>
      <w:r>
        <w:rPr>
          <w:rFonts w:hint="eastAsia" w:ascii="宋体" w:hAnsi="宋体" w:eastAsia="宋体"/>
        </w:rPr>
        <w:t xml:space="preserve">反对方的，消极的【词频 </w:t>
      </w:r>
      <w:r>
        <w:t>48195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spacing w:val="-4"/>
          <w:w w:val="100"/>
        </w:rPr>
        <w:t>m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[əˈfə</w:t>
      </w:r>
      <w:r>
        <w:rPr>
          <w:spacing w:val="1"/>
          <w:w w:val="100"/>
        </w:rPr>
        <w:t>:</w:t>
      </w:r>
      <w:r>
        <w:rPr>
          <w:spacing w:val="-2"/>
          <w:w w:val="100"/>
        </w:rPr>
        <w:t>mɪ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断言，证</w:t>
      </w:r>
      <w:r>
        <w:rPr>
          <w:rFonts w:hint="eastAsia" w:ascii="宋体" w:hAnsi="宋体" w:eastAsia="宋体"/>
          <w:spacing w:val="-3"/>
          <w:w w:val="100"/>
        </w:rPr>
        <w:t>实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52</w:t>
      </w:r>
      <w:r>
        <w:rPr>
          <w:spacing w:val="-3"/>
          <w:w w:val="100"/>
        </w:rPr>
        <w:t>8</w:t>
      </w:r>
      <w:r>
        <w:rPr>
          <w:w w:val="100"/>
        </w:rPr>
        <w:t>3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804"/>
        <w:rPr>
          <w:rFonts w:hint="eastAsia" w:ascii="宋体" w:hAnsi="宋体" w:eastAsia="宋体"/>
        </w:rPr>
      </w:pPr>
      <w:r>
        <w:t xml:space="preserve">life-affirming ['laɪfəf'ɜ:mɪŋ] adj. </w:t>
      </w:r>
      <w:r>
        <w:rPr>
          <w:rFonts w:hint="eastAsia" w:ascii="宋体" w:hAnsi="宋体" w:eastAsia="宋体"/>
        </w:rPr>
        <w:t xml:space="preserve">积极向上的；励志的【词频 </w:t>
      </w:r>
      <w:r>
        <w:t>35129</w:t>
      </w:r>
      <w:r>
        <w:rPr>
          <w:rFonts w:hint="eastAsia" w:ascii="宋体" w:hAnsi="宋体" w:eastAsia="宋体"/>
        </w:rPr>
        <w:t xml:space="preserve">】 </w:t>
      </w:r>
      <w:r>
        <w:t xml:space="preserve">self-affirming [self-əˈfə:mɪŋ] adj.  </w:t>
      </w:r>
      <w:r>
        <w:rPr>
          <w:rFonts w:hint="eastAsia" w:ascii="宋体" w:hAnsi="宋体" w:eastAsia="宋体"/>
        </w:rPr>
        <w:t xml:space="preserve">自我肯定的【词频 </w:t>
      </w:r>
      <w:r>
        <w:t>58492</w:t>
      </w:r>
      <w:r>
        <w:rPr>
          <w:rFonts w:hint="eastAsia" w:ascii="宋体" w:hAnsi="宋体" w:eastAsia="宋体"/>
        </w:rPr>
        <w:t xml:space="preserve">】 </w:t>
      </w:r>
      <w:r>
        <w:t xml:space="preserve">reaffirm [riːə'fɜːm] vt.  </w:t>
      </w:r>
      <w:r>
        <w:rPr>
          <w:rFonts w:hint="eastAsia" w:ascii="宋体" w:hAnsi="宋体" w:eastAsia="宋体"/>
        </w:rPr>
        <w:t>再肯定，重申；再断言【词频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9356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687"/>
        <w:rPr>
          <w:rFonts w:hint="eastAsia" w:ascii="宋体" w:hAnsi="宋体" w:eastAsia="宋体"/>
        </w:rPr>
      </w:pPr>
      <w:r>
        <w:t xml:space="preserve">reaffirmation [,riæfɚ'meʃən] n. </w:t>
      </w:r>
      <w:r>
        <w:rPr>
          <w:rFonts w:hint="eastAsia" w:ascii="宋体" w:hAnsi="宋体" w:eastAsia="宋体"/>
        </w:rPr>
        <w:t xml:space="preserve">重申；再断言；再确认【词频 </w:t>
      </w:r>
      <w:r>
        <w:t>27473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d</w:t>
      </w:r>
      <w:r>
        <w:rPr>
          <w:spacing w:val="-2"/>
          <w:w w:val="100"/>
        </w:rPr>
        <w:t>i</w:t>
      </w:r>
      <w:r>
        <w:rPr>
          <w:w w:val="100"/>
        </w:rPr>
        <w:t>s</w:t>
      </w:r>
      <w:r>
        <w:rPr>
          <w:spacing w:val="-1"/>
          <w:w w:val="100"/>
        </w:rPr>
        <w:t>a</w:t>
      </w:r>
      <w:r>
        <w:rPr>
          <w:spacing w:val="-6"/>
          <w:w w:val="100"/>
        </w:rPr>
        <w:t>f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r</w:t>
      </w:r>
      <w:r>
        <w:rPr>
          <w:w w:val="100"/>
        </w:rPr>
        <w:t>m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s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</w:t>
      </w:r>
      <w:r>
        <w:rPr>
          <w:spacing w:val="-1"/>
          <w:w w:val="100"/>
        </w:rPr>
        <w:t>f</w:t>
      </w:r>
      <w:r>
        <w:rPr>
          <w:w w:val="100"/>
        </w:rPr>
        <w:t>ɜ</w:t>
      </w:r>
      <w:r>
        <w:rPr>
          <w:spacing w:val="1"/>
          <w:w w:val="100"/>
        </w:rPr>
        <w:t>ː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否认；</w:t>
      </w:r>
      <w:r>
        <w:rPr>
          <w:rFonts w:hint="eastAsia" w:ascii="宋体" w:hAnsi="宋体" w:eastAsia="宋体"/>
          <w:spacing w:val="-3"/>
          <w:w w:val="100"/>
        </w:rPr>
        <w:t>废</w:t>
      </w:r>
      <w:r>
        <w:rPr>
          <w:rFonts w:hint="eastAsia" w:ascii="宋体" w:hAnsi="宋体" w:eastAsia="宋体"/>
          <w:w w:val="100"/>
        </w:rPr>
        <w:t>弃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以</w:t>
      </w:r>
      <w:r>
        <w:rPr>
          <w:rFonts w:hint="eastAsia" w:ascii="宋体" w:hAnsi="宋体" w:eastAsia="宋体"/>
          <w:spacing w:val="-3"/>
          <w:w w:val="100"/>
        </w:rPr>
        <w:t>前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判</w:t>
      </w:r>
      <w:r>
        <w:rPr>
          <w:rFonts w:hint="eastAsia" w:ascii="宋体" w:hAnsi="宋体" w:eastAsia="宋体"/>
          <w:w w:val="100"/>
        </w:rPr>
        <w:t>决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取消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disaffirmation [,disəfə'meiʃən] n. </w:t>
      </w:r>
      <w:r>
        <w:rPr>
          <w:rFonts w:hint="eastAsia" w:ascii="宋体" w:hAnsi="宋体" w:eastAsia="宋体"/>
        </w:rPr>
        <w:t>否定；废弃；反驳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4429"/>
        </w:tabs>
        <w:spacing w:before="0" w:after="0" w:line="240" w:lineRule="auto"/>
        <w:ind w:left="4428" w:right="0" w:hanging="883"/>
        <w:jc w:val="left"/>
        <w:rPr>
          <w:rFonts w:hint="eastAsia" w:ascii="Microsoft JhengHei" w:eastAsia="Microsoft JhengHei"/>
        </w:rPr>
      </w:pPr>
      <w:bookmarkStart w:id="282" w:name="295. -mat- 成熟"/>
      <w:bookmarkEnd w:id="282"/>
      <w:bookmarkStart w:id="283" w:name="_bookmark94"/>
      <w:bookmarkEnd w:id="283"/>
      <w:bookmarkStart w:id="284" w:name="_bookmark94"/>
      <w:bookmarkEnd w:id="284"/>
      <w:r>
        <w:t>-mat-</w:t>
      </w:r>
      <w:r>
        <w:rPr>
          <w:spacing w:val="77"/>
        </w:rPr>
        <w:t xml:space="preserve"> </w:t>
      </w:r>
      <w:r>
        <w:rPr>
          <w:rFonts w:hint="eastAsia" w:ascii="Microsoft JhengHei" w:eastAsia="Microsoft JhengHei"/>
        </w:rPr>
        <w:t>成熟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【词源】来自拉丁语的 </w:t>
      </w:r>
      <w:r>
        <w:t xml:space="preserve">mat </w:t>
      </w:r>
      <w:r>
        <w:rPr>
          <w:rFonts w:hint="eastAsia" w:ascii="宋体" w:eastAsia="宋体"/>
        </w:rPr>
        <w:t>意为</w:t>
      </w:r>
      <w:r>
        <w:rPr>
          <w:rFonts w:hint="eastAsia" w:ascii="宋体" w:eastAsia="宋体"/>
          <w:spacing w:val="-55"/>
        </w:rPr>
        <w:t xml:space="preserve"> </w:t>
      </w:r>
      <w:r>
        <w:t>ripe</w:t>
      </w:r>
      <w:r>
        <w:rPr>
          <w:rFonts w:hint="eastAsia" w:ascii="宋体" w:eastAsia="宋体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pict>
          <v:group id="_x0000_s3691" o:spid="_x0000_s3691" o:spt="203" style="position:absolute;left:0pt;margin-left:144.8pt;margin-top:3.1pt;height:392.45pt;width:390.4pt;mso-position-horizontal-relative:page;z-index:-201728;mso-width-relative:page;mso-height-relative:page;" coordorigin="2896,62" coordsize="7808,7849">
            <o:lock v:ext="edit"/>
            <v:shape id="_x0000_s3692" o:spid="_x0000_s3692" o:spt="75" type="#_x0000_t75" style="position:absolute;left:2896;top:2752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693" o:spid="_x0000_s3693" o:spt="75" type="#_x0000_t75" style="position:absolute;left:8020;top:2505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694" o:spid="_x0000_s3694" o:spt="75" type="#_x0000_t75" style="position:absolute;left:8238;top:62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eastAsia="宋体"/>
        </w:rPr>
        <w:t>【引申】成熟</w:t>
      </w:r>
    </w:p>
    <w:p>
      <w:pPr>
        <w:pStyle w:val="3"/>
        <w:spacing w:before="10"/>
        <w:ind w:left="0"/>
        <w:rPr>
          <w:rFonts w:ascii="宋体"/>
          <w:sz w:val="14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t xml:space="preserve">mature [mə'tʃʊə] adj.  </w:t>
      </w:r>
      <w:r>
        <w:rPr>
          <w:rFonts w:hint="eastAsia" w:ascii="宋体" w:hAnsi="宋体" w:eastAsia="宋体"/>
        </w:rPr>
        <w:t xml:space="preserve">成熟的；充分考虑的；到期的；成年人的 </w:t>
      </w:r>
      <w:r>
        <w:t xml:space="preserve">vi. </w:t>
      </w:r>
      <w:r>
        <w:rPr>
          <w:rFonts w:hint="eastAsia" w:ascii="宋体" w:hAnsi="宋体" w:eastAsia="宋体"/>
        </w:rPr>
        <w:t>成熟；到期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152" w:firstLine="1680"/>
        <w:rPr>
          <w:rFonts w:hint="eastAsia" w:ascii="宋体" w:hAnsi="宋体" w:eastAsia="宋体"/>
        </w:rPr>
      </w:pP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长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慎重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51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7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65</w:t>
      </w:r>
      <w:r>
        <w:rPr>
          <w:w w:val="100"/>
        </w:rPr>
        <w:t>0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immature [,ɪmə'tjʊə] adj.  </w:t>
      </w:r>
      <w:r>
        <w:rPr>
          <w:rFonts w:hint="eastAsia" w:ascii="宋体" w:hAnsi="宋体" w:eastAsia="宋体"/>
        </w:rPr>
        <w:t>不成熟的；未成熟的；粗糙的【词频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12018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maturity [mə'tʃʊərətɪ] n.  </w:t>
      </w:r>
      <w:r>
        <w:rPr>
          <w:rFonts w:hint="eastAsia" w:ascii="宋体" w:hAnsi="宋体" w:eastAsia="宋体"/>
        </w:rPr>
        <w:t>成熟；到期；完备【词频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6502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359"/>
        <w:rPr>
          <w:rFonts w:hint="eastAsia" w:ascii="宋体" w:hAnsi="宋体" w:eastAsia="宋体"/>
        </w:rPr>
      </w:pPr>
      <w:r>
        <w:t xml:space="preserve">immaturity [,ɪmə'tʃɔːrɪtɪ] n. </w:t>
      </w:r>
      <w:r>
        <w:rPr>
          <w:rFonts w:hint="eastAsia" w:ascii="宋体" w:hAnsi="宋体" w:eastAsia="宋体"/>
        </w:rPr>
        <w:t xml:space="preserve">未成熟；粗糙；未臻完美；不完全【词频 </w:t>
      </w:r>
      <w:r>
        <w:t>26685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2"/>
          <w:w w:val="100"/>
        </w:rPr>
        <w:t>'t</w:t>
      </w:r>
      <w:r>
        <w:rPr>
          <w:spacing w:val="-1"/>
          <w:w w:val="100"/>
        </w:rPr>
        <w:t>ʃʊə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成熟的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到</w:t>
      </w:r>
      <w:r>
        <w:rPr>
          <w:rFonts w:hint="eastAsia" w:ascii="宋体" w:hAnsi="宋体" w:eastAsia="宋体"/>
          <w:spacing w:val="-3"/>
          <w:w w:val="100"/>
        </w:rPr>
        <w:t>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熟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到</w:t>
      </w:r>
      <w:r>
        <w:rPr>
          <w:rFonts w:hint="eastAsia" w:ascii="宋体" w:hAnsi="宋体" w:eastAsia="宋体"/>
          <w:w w:val="100"/>
        </w:rPr>
        <w:t>期（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47</w:t>
      </w:r>
      <w:r>
        <w:rPr>
          <w:w w:val="100"/>
        </w:rPr>
        <w:t>56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u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tj</w:t>
      </w:r>
      <w:r>
        <w:rPr>
          <w:spacing w:val="-1"/>
          <w:w w:val="100"/>
        </w:rPr>
        <w:t>ʊə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老</w:t>
      </w:r>
      <w:r>
        <w:rPr>
          <w:rFonts w:hint="eastAsia" w:ascii="宋体" w:hAnsi="宋体" w:eastAsia="宋体"/>
          <w:w w:val="100"/>
        </w:rPr>
        <w:t>化；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熟</w:t>
      </w:r>
      <w:r>
        <w:rPr>
          <w:rFonts w:hint="eastAsia" w:ascii="宋体" w:hAnsi="宋体" w:eastAsia="宋体"/>
          <w:spacing w:val="-3"/>
          <w:w w:val="100"/>
        </w:rPr>
        <w:t>酌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陶</w:t>
      </w:r>
      <w:r>
        <w:rPr>
          <w:rFonts w:hint="eastAsia" w:ascii="宋体" w:hAnsi="宋体" w:eastAsia="宋体"/>
          <w:spacing w:val="-3"/>
          <w:w w:val="100"/>
        </w:rPr>
        <w:t>瓷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）烧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熟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到期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21</w:t>
      </w:r>
      <w:r>
        <w:rPr>
          <w:spacing w:val="-3"/>
          <w:w w:val="100"/>
        </w:rPr>
        <w:t>7</w:t>
      </w:r>
      <w:r>
        <w:rPr>
          <w:w w:val="100"/>
        </w:rPr>
        <w:t>0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maturely [mə'tjuəli]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>成熟地；充分地【词频</w:t>
      </w:r>
      <w:r>
        <w:rPr>
          <w:rFonts w:hint="eastAsia" w:ascii="宋体" w:hAnsi="宋体" w:eastAsia="宋体"/>
          <w:spacing w:val="-50"/>
        </w:rPr>
        <w:t xml:space="preserve"> </w:t>
      </w:r>
      <w:r>
        <w:t>49666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961"/>
        <w:rPr>
          <w:rFonts w:hint="eastAsia" w:ascii="宋体" w:hAnsi="宋体" w:eastAsia="宋体"/>
        </w:rPr>
      </w:pPr>
      <w:r>
        <w:t xml:space="preserve">maturation [mætjʊ'reɪʃ(ə)n] n. </w:t>
      </w:r>
      <w:r>
        <w:rPr>
          <w:rFonts w:hint="eastAsia" w:ascii="宋体" w:hAnsi="宋体" w:eastAsia="宋体"/>
        </w:rPr>
        <w:t xml:space="preserve">成熟；化脓；生殖细胞之形成【词频 </w:t>
      </w:r>
      <w:r>
        <w:t>16285</w:t>
      </w:r>
      <w:r>
        <w:rPr>
          <w:rFonts w:hint="eastAsia" w:ascii="宋体" w:hAnsi="宋体" w:eastAsia="宋体"/>
        </w:rPr>
        <w:t xml:space="preserve">】 </w:t>
      </w:r>
      <w:r>
        <w:t xml:space="preserve">maturational adj.  </w:t>
      </w:r>
      <w:r>
        <w:rPr>
          <w:rFonts w:hint="eastAsia" w:ascii="宋体" w:hAnsi="宋体" w:eastAsia="宋体"/>
        </w:rPr>
        <w:t>化脓的；成熟的；成熟阶段的；精子形成的【词频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t>48299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61"/>
        <w:rPr>
          <w:rFonts w:hint="eastAsia" w:ascii="宋体" w:hAnsi="宋体" w:eastAsia="宋体"/>
        </w:rPr>
      </w:pPr>
      <w:r>
        <w:pict>
          <v:group id="_x0000_s3695" o:spid="_x0000_s3695" o:spt="203" style="position:absolute;left:0pt;margin-left:63.2pt;margin-top:61.85pt;height:80.25pt;width:77pt;mso-position-horizontal-relative:page;z-index:-201728;mso-width-relative:page;mso-height-relative:page;" coordorigin="1265,1238" coordsize="1540,1605">
            <o:lock v:ext="edit"/>
            <v:shape id="_x0000_s3696" o:spid="_x0000_s3696" style="position:absolute;left:1265;top:1472;height:1371;width:1299;" fillcolor="#C0C0C0" filled="t" stroked="f" coordorigin="1265,1472" coordsize="1299,1371" path="m1646,2503l1638,2495,1579,2568,1543,2615,1511,2655,1506,2577,1497,2498,1492,2465,1485,2417,1469,2334,1474,2324,1479,2313,1484,2303,1414,2313,1429,2350,1440,2385,1448,2417,1454,2446,1400,2508,1360,2554,1354,2497,1346,2439,1337,2379,1324,2315,1327,2305,1331,2294,1334,2284,1265,2299,1280,2332,1295,2370,1308,2413,1322,2461,1333,2508,1337,2545,1334,2571,1326,2587,1387,2606,1388,2593,1393,2577,1401,2559,1404,2554,1412,2539,1424,2518,1436,2499,1448,2481,1461,2465,1470,2508,1476,2547,1481,2583,1484,2615,1486,2644,1484,2669,1479,2688,1471,2703,1530,2720,1535,2700,1544,2678,1554,2655,1555,2654,1568,2627,1581,2606,1605,2568,1624,2538,1646,2503m1724,2572l1712,2568,1685,2627,1662,2678,1642,2719,1625,2752,1611,2780,1598,2802,1588,2818,1581,2830,1644,2842,1647,2811,1661,2757,1687,2677,1724,2572m2011,2020l2009,2005,2004,1995,1992,1979,1974,1957,1950,1930,1946,1932,1943,1934,1939,1936,1950,1966,1958,1993,1961,2017,1960,2037,1958,2056,1960,2067,1962,2069,1964,2071,1973,2071,1984,2064,1992,2060,2000,2052,2007,2041,2011,2033,2011,2020m2088,2399l2087,2384,2083,2369,2083,2366,2071,2368,2060,2369,2050,2367,2040,2362,2029,2355,2012,2343,1991,2326,1965,2303,1961,2306,1958,2310,1954,2313,1980,2342,2001,2364,2016,2382,2026,2393,2032,2404,2034,2412,2035,2413,2033,2421,2028,2429,1891,2566,1874,2579,1857,2584,1841,2580,1825,2568,1765,2508,1709,2452,1722,2440,1815,2347,1872,2290,1881,2299,1899,2317,1903,2305,1908,2290,1910,2284,1914,2273,1897,2259,1871,2234,1859,2222,1859,2277,1790,2347,1764,2322,1764,2372,1697,2440,1608,2351,1596,2339,1606,2328,1663,2271,1714,2322,1764,2372,1764,2322,1714,2271,1688,2246,1705,2229,1758,2176,1859,2277,1859,2222,1836,2199,1813,2176,1792,2155,1796,2126,1745,2126,1745,2164,1680,2229,1674,2201,1669,2174,1667,2157,1667,2242,1583,2326,1572,2326,1562,2327,1551,2328,1545,2292,1539,2259,1532,2230,1526,2206,1543,2189,1590,2142,1623,2109,1634,2142,1656,2208,1667,2242,1667,2157,1666,2149,1665,2126,1665,2109,1665,2104,1666,2088,1670,2072,1678,2058,1608,2056,1608,2098,1564,2142,1518,2189,1514,2175,1510,2159,1505,2142,1499,2124,1502,2114,1504,2104,1507,2094,1438,2109,1455,2141,1471,2177,1487,2216,1503,2259,1516,2305,1524,2353,1529,2401,1530,2450,1543,2450,1548,2428,1551,2404,1553,2379,1554,2351,1710,2508,1809,2606,1832,2624,1855,2630,1877,2625,1899,2608,1924,2584,2000,2508,2061,2446,2070,2438,2080,2423,2085,2412,2088,2399m2093,1812l2093,1778,2089,1769,2072,1753,2064,1748,2054,1747,2036,1750,2011,1755,1977,1763,1977,1771,2000,1777,2022,1784,2041,1793,2059,1803,2076,1816,2087,1818,2093,1812m2255,1476l2199,1473,2180,1472,2180,1514,2049,1645,2007,1687,2006,1675,2004,1665,2000,1656,1994,1649,1990,1645,1973,1637,1964,1636,1948,1639,1926,1645,1897,1653,1897,1662,1924,1669,1948,1678,1970,1690,1990,1704,1916,1778,1821,1873,1796,1852,1787,1860,1804,1887,1816,1912,1824,1934,1828,1955,1830,1974,1832,1984,1836,1989,1838,1991,1840,1989,1849,1989,1861,1976,1870,1959,1874,1951,1876,1940,1872,1932,1867,1924,1859,1913,1848,1900,1834,1885,1846,1873,2032,1687,2194,1525,2200,1544,2212,1584,2218,1603,2221,1602,2225,1601,2228,1601,2227,1555,2231,1525,2232,1520,2242,1493,2255,1476m2325,1783l2324,1768,2323,1763,2310,1767,2298,1768,2288,1766,2279,1761,2269,1754,2258,1746,2246,1736,2232,1723,2224,1731,2238,1749,2250,1764,2260,1777,2266,1786,2274,1799,2272,1809,2266,1820,2163,1923,2147,1938,2136,1947,2129,1951,2127,1951,2132,1934,2139,1913,2149,1878,2157,1843,2163,1809,2167,1777,2172,1743,2176,1704,2180,1662,2191,1645,2197,1637,2127,1630,2132,1671,2133,1713,2131,1754,2127,1795,2122,1836,2116,1872,2109,1905,2101,1934,2030,1862,2032,1850,2034,1838,2036,1826,1965,1856,1984,1873,2003,1891,2023,1911,2087,1974,2065,2026,2041,2076,2014,2125,1986,2172,1994,2176,2030,2127,2062,2080,2088,2035,2110,1993,2123,2001,2133,1999,2140,1993,2181,1951,2201,1932,2283,1849,2305,1826,2320,1804,2325,1783m2384,1655l2378,1645,2369,1637,2361,1632,2351,1629,2339,1627,2325,1626,2308,1629,2286,1634,2258,1643,2226,1653,2227,1657,2227,1660,2228,1664,2267,1666,2300,1670,2328,1676,2350,1685,2367,1694,2378,1696,2382,1691,2384,1689,2384,1655m2563,1936l2540,1915,2515,1891,2487,1864,2456,1833,2456,1822,2457,1812,2458,1801,2388,1824,2407,1841,2433,1865,2465,1897,2504,1936,2382,2058,2316,1993,2279,1955,2281,1943,2285,1919,2245,1934,2211,1946,2234,1967,2266,1998,2306,2037,2355,2085,2236,2204,2158,2126,2161,2115,2163,2105,2165,2094,2095,2121,2116,2140,2141,2163,2169,2191,2201,2223,2199,2231,2198,2239,2196,2248,2210,2247,2249,2246,2249,2216,2262,2204,2407,2058,2517,1948,2542,1974,2547,1964,2556,1948,2563,1936e">
              <v:path arrowok="t"/>
              <v:fill on="t" opacity="32896f" focussize="0,0"/>
              <v:stroke on="f"/>
              <v:imagedata o:title=""/>
              <o:lock v:ext="edit"/>
            </v:shape>
            <v:shape id="_x0000_s3697" o:spid="_x0000_s3697" o:spt="75" type="#_x0000_t75" style="position:absolute;left:2623;top:1238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premature ['premətjʊə] adj. </w:t>
      </w:r>
      <w:r>
        <w:rPr>
          <w:rFonts w:hint="eastAsia" w:ascii="宋体" w:hAnsi="宋体" w:eastAsia="宋体"/>
        </w:rPr>
        <w:t xml:space="preserve">早产的；不成熟的；比预期早的 </w:t>
      </w:r>
      <w:r>
        <w:t xml:space="preserve">n. </w:t>
      </w:r>
      <w:r>
        <w:rPr>
          <w:rFonts w:hint="eastAsia" w:ascii="宋体" w:hAnsi="宋体" w:eastAsia="宋体"/>
        </w:rPr>
        <w:t xml:space="preserve">早产儿；过早发生的事物【词频 </w:t>
      </w:r>
      <w:r>
        <w:t>6985</w:t>
      </w:r>
      <w:r>
        <w:rPr>
          <w:rFonts w:hint="eastAsia" w:ascii="宋体" w:hAnsi="宋体" w:eastAsia="宋体"/>
        </w:rPr>
        <w:t xml:space="preserve">】 </w:t>
      </w:r>
      <w:r>
        <w:t xml:space="preserve">prematurity [primə'tjʊrəti] n.  </w:t>
      </w:r>
      <w:r>
        <w:rPr>
          <w:rFonts w:hint="eastAsia" w:ascii="宋体" w:hAnsi="宋体" w:eastAsia="宋体"/>
        </w:rPr>
        <w:t>早熟；过早；早开花【词频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40053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prematurely ['premətʃəlɪ]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过早地；早熟地【词频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t>12001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4"/>
        <w:ind w:left="0"/>
        <w:rPr>
          <w:rFonts w:ascii="宋体"/>
          <w:sz w:val="26"/>
        </w:rPr>
      </w:pPr>
    </w:p>
    <w:p>
      <w:pPr>
        <w:pStyle w:val="2"/>
        <w:numPr>
          <w:ilvl w:val="1"/>
          <w:numId w:val="13"/>
        </w:numPr>
        <w:tabs>
          <w:tab w:val="left" w:pos="3548"/>
        </w:tabs>
        <w:spacing w:before="0" w:after="0" w:line="240" w:lineRule="auto"/>
        <w:ind w:left="3547" w:right="0" w:hanging="883"/>
        <w:jc w:val="left"/>
        <w:rPr>
          <w:rFonts w:hint="eastAsia" w:ascii="Microsoft JhengHei" w:eastAsia="Microsoft JhengHei"/>
        </w:rPr>
      </w:pPr>
      <w:bookmarkStart w:id="285" w:name="_bookmark95"/>
      <w:bookmarkEnd w:id="285"/>
      <w:bookmarkStart w:id="286" w:name="296. -typ(o)- 打击 , 压印"/>
      <w:bookmarkEnd w:id="286"/>
      <w:bookmarkStart w:id="287" w:name="_bookmark95"/>
      <w:bookmarkEnd w:id="287"/>
      <w:r>
        <w:t xml:space="preserve">-typ(o)-  </w:t>
      </w:r>
      <w:r>
        <w:rPr>
          <w:rFonts w:hint="eastAsia" w:ascii="Microsoft JhengHei" w:eastAsia="Microsoft JhengHei"/>
        </w:rPr>
        <w:t xml:space="preserve">打击  </w:t>
      </w:r>
      <w:r>
        <w:t>,</w:t>
      </w:r>
      <w:r>
        <w:rPr>
          <w:spacing w:val="9"/>
        </w:rPr>
        <w:t xml:space="preserve"> </w:t>
      </w:r>
      <w:r>
        <w:rPr>
          <w:rFonts w:hint="eastAsia" w:ascii="Microsoft JhengHei" w:eastAsia="Microsoft JhengHei"/>
        </w:rPr>
        <w:t>压印</w:t>
      </w:r>
    </w:p>
    <w:p>
      <w:pPr>
        <w:pStyle w:val="3"/>
        <w:spacing w:before="360" w:line="256" w:lineRule="auto"/>
        <w:ind w:left="1000" w:right="151" w:hanging="841"/>
        <w:rPr>
          <w:rFonts w:hint="eastAsia" w:ascii="宋体" w:eastAsia="宋体"/>
        </w:rPr>
      </w:pPr>
      <w:r>
        <w:rPr>
          <w:rFonts w:hint="eastAsia" w:ascii="宋体" w:eastAsia="宋体"/>
        </w:rPr>
        <w:t xml:space="preserve">【词源】来自拉丁 </w:t>
      </w:r>
      <w:r>
        <w:t xml:space="preserve">typus </w:t>
      </w:r>
      <w:r>
        <w:rPr>
          <w:rFonts w:hint="eastAsia" w:ascii="宋体" w:eastAsia="宋体"/>
        </w:rPr>
        <w:t xml:space="preserve">符号，标记，类型，种类，来自希腊语 </w:t>
      </w:r>
      <w:r>
        <w:t xml:space="preserve">typos </w:t>
      </w:r>
      <w:r>
        <w:rPr>
          <w:rFonts w:hint="eastAsia" w:ascii="宋体" w:eastAsia="宋体"/>
        </w:rPr>
        <w:t xml:space="preserve">击打，敲打，刻痕，来自 </w:t>
      </w:r>
      <w:r>
        <w:t xml:space="preserve">typtein </w:t>
      </w:r>
      <w:r>
        <w:rPr>
          <w:rFonts w:hint="eastAsia" w:ascii="宋体" w:eastAsia="宋体"/>
        </w:rPr>
        <w:t>敲击，敲打，来自</w:t>
      </w:r>
      <w:r>
        <w:t>PIE*steu</w:t>
      </w:r>
      <w:r>
        <w:rPr>
          <w:rFonts w:hint="eastAsia" w:ascii="宋体" w:eastAsia="宋体"/>
        </w:rPr>
        <w:t xml:space="preserve">，敲，击，推进，词源同 </w:t>
      </w:r>
      <w:r>
        <w:t>steep</w:t>
      </w:r>
      <w:r>
        <w:rPr>
          <w:rFonts w:hint="eastAsia" w:ascii="宋体" w:eastAsia="宋体"/>
        </w:rPr>
        <w:t>，</w:t>
      </w:r>
      <w:r>
        <w:t>study.</w:t>
      </w:r>
      <w:r>
        <w:rPr>
          <w:rFonts w:hint="eastAsia" w:ascii="宋体" w:eastAsia="宋体"/>
        </w:rPr>
        <w:t>引申诸相关词义。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【引申】打击</w:t>
      </w:r>
      <w:r>
        <w:t>/</w:t>
      </w:r>
      <w:r>
        <w:rPr>
          <w:rFonts w:hint="eastAsia" w:ascii="宋体" w:eastAsia="宋体"/>
        </w:rPr>
        <w:t>压印</w:t>
      </w:r>
    </w:p>
    <w:p>
      <w:pPr>
        <w:pStyle w:val="3"/>
        <w:spacing w:before="177" w:line="516" w:lineRule="auto"/>
        <w:ind w:right="962"/>
        <w:rPr>
          <w:rFonts w:hint="eastAsia" w:ascii="宋体" w:hAnsi="宋体" w:eastAsia="宋体"/>
        </w:rPr>
      </w:pPr>
      <w:r>
        <w:t xml:space="preserve">type [taɪp] n. </w:t>
      </w:r>
      <w:r>
        <w:rPr>
          <w:rFonts w:hint="eastAsia" w:ascii="宋体" w:hAnsi="宋体" w:eastAsia="宋体"/>
        </w:rPr>
        <w:t xml:space="preserve">类型，品种；模范；样式 </w:t>
      </w:r>
      <w:r>
        <w:t xml:space="preserve">vt. </w:t>
      </w:r>
      <w:r>
        <w:rPr>
          <w:rFonts w:hint="eastAsia" w:ascii="宋体" w:hAnsi="宋体" w:eastAsia="宋体"/>
        </w:rPr>
        <w:t xml:space="preserve">打字；测定（血等）类型 </w:t>
      </w:r>
      <w:r>
        <w:t xml:space="preserve">vi. </w:t>
      </w:r>
      <w:r>
        <w:rPr>
          <w:rFonts w:hint="eastAsia" w:ascii="宋体" w:hAnsi="宋体" w:eastAsia="宋体"/>
        </w:rPr>
        <w:t xml:space="preserve">打字【词频 </w:t>
      </w:r>
      <w:r>
        <w:t>590</w:t>
      </w:r>
      <w:r>
        <w:rPr>
          <w:rFonts w:hint="eastAsia" w:ascii="宋体" w:hAnsi="宋体" w:eastAsia="宋体"/>
        </w:rPr>
        <w:t>，</w:t>
      </w:r>
      <w:r>
        <w:t>6621</w:t>
      </w:r>
      <w:r>
        <w:rPr>
          <w:rFonts w:hint="eastAsia" w:ascii="宋体" w:hAnsi="宋体" w:eastAsia="宋体"/>
        </w:rPr>
        <w:t xml:space="preserve">】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打</w:t>
      </w:r>
      <w:r>
        <w:rPr>
          <w:rFonts w:hint="eastAsia" w:ascii="宋体" w:hAnsi="宋体" w:eastAsia="宋体"/>
          <w:spacing w:val="-3"/>
          <w:w w:val="100"/>
        </w:rPr>
        <w:t>字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键</w:t>
      </w:r>
      <w:r>
        <w:rPr>
          <w:rFonts w:hint="eastAsia" w:ascii="宋体" w:hAnsi="宋体" w:eastAsia="宋体"/>
          <w:w w:val="100"/>
        </w:rPr>
        <w:t>入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打</w:t>
      </w:r>
      <w:r>
        <w:rPr>
          <w:rFonts w:hint="eastAsia" w:ascii="宋体" w:hAnsi="宋体" w:eastAsia="宋体"/>
          <w:spacing w:val="-3"/>
          <w:w w:val="100"/>
        </w:rPr>
        <w:t>字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按</w:t>
      </w:r>
      <w:r>
        <w:rPr>
          <w:rFonts w:hint="eastAsia" w:ascii="宋体" w:hAnsi="宋体" w:eastAsia="宋体"/>
          <w:w w:val="100"/>
        </w:rPr>
        <w:t>类型</w:t>
      </w:r>
      <w:r>
        <w:rPr>
          <w:rFonts w:hint="eastAsia" w:ascii="宋体" w:hAnsi="宋体" w:eastAsia="宋体"/>
          <w:spacing w:val="-3"/>
          <w:w w:val="100"/>
        </w:rPr>
        <w:t>把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归</w:t>
      </w:r>
      <w:r>
        <w:rPr>
          <w:rFonts w:hint="eastAsia" w:ascii="宋体" w:hAnsi="宋体" w:eastAsia="宋体"/>
          <w:w w:val="100"/>
        </w:rPr>
        <w:t>类（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42</w:t>
      </w:r>
      <w:r>
        <w:rPr>
          <w:w w:val="100"/>
        </w:rPr>
        <w:t>01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107"/>
        <w:rPr>
          <w:rFonts w:hint="eastAsia" w:ascii="宋体" w:hAnsi="宋体" w:eastAsia="宋体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打</w:t>
      </w:r>
      <w:r>
        <w:rPr>
          <w:rFonts w:hint="eastAsia" w:ascii="宋体" w:hAnsi="宋体" w:eastAsia="宋体"/>
          <w:spacing w:val="-65"/>
          <w:w w:val="100"/>
        </w:rPr>
        <w:t>字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过去</w:t>
      </w:r>
      <w:r>
        <w:rPr>
          <w:rFonts w:hint="eastAsia" w:ascii="宋体" w:hAnsi="宋体" w:eastAsia="宋体"/>
          <w:w w:val="100"/>
        </w:rPr>
        <w:t>式和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65"/>
          <w:w w:val="100"/>
        </w:rPr>
        <w:t>，</w:t>
      </w:r>
      <w:r>
        <w:rPr>
          <w:spacing w:val="-1"/>
          <w:w w:val="100"/>
        </w:rPr>
        <w:t>[</w:t>
      </w:r>
      <w:r>
        <w:rPr>
          <w:rFonts w:hint="eastAsia" w:ascii="宋体" w:hAnsi="宋体" w:eastAsia="宋体"/>
          <w:spacing w:val="-3"/>
          <w:w w:val="100"/>
        </w:rPr>
        <w:t>医</w:t>
      </w:r>
      <w:r>
        <w:rPr>
          <w:rFonts w:hint="eastAsia" w:ascii="宋体" w:hAnsi="宋体" w:eastAsia="宋体"/>
          <w:w w:val="100"/>
        </w:rPr>
        <w:t>学</w:t>
      </w:r>
      <w:r>
        <w:rPr>
          <w:spacing w:val="-1"/>
          <w:w w:val="100"/>
        </w:rPr>
        <w:t>]</w:t>
      </w:r>
      <w:r>
        <w:rPr>
          <w:rFonts w:hint="eastAsia" w:ascii="宋体" w:hAnsi="宋体" w:eastAsia="宋体"/>
          <w:spacing w:val="-3"/>
          <w:w w:val="100"/>
        </w:rPr>
        <w:t>测</w:t>
      </w:r>
      <w:r>
        <w:rPr>
          <w:rFonts w:hint="eastAsia" w:ascii="宋体" w:hAnsi="宋体" w:eastAsia="宋体"/>
          <w:spacing w:val="-65"/>
          <w:w w:val="100"/>
        </w:rPr>
        <w:t>定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血型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65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按</w:t>
      </w:r>
      <w:r>
        <w:rPr>
          <w:rFonts w:hint="eastAsia" w:ascii="宋体" w:hAnsi="宋体" w:eastAsia="宋体"/>
          <w:w w:val="100"/>
        </w:rPr>
        <w:t>类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把</w:t>
      </w:r>
      <w:r>
        <w:rPr>
          <w:spacing w:val="-3"/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归</w:t>
      </w:r>
      <w:r>
        <w:rPr>
          <w:rFonts w:hint="eastAsia" w:ascii="宋体" w:hAnsi="宋体" w:eastAsia="宋体"/>
          <w:w w:val="100"/>
        </w:rPr>
        <w:t>类</w:t>
      </w:r>
      <w:r>
        <w:rPr>
          <w:rFonts w:hint="eastAsia" w:ascii="宋体" w:hAnsi="宋体" w:eastAsia="宋体"/>
          <w:spacing w:val="-68"/>
          <w:w w:val="100"/>
        </w:rPr>
        <w:t>；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2"/>
          <w:w w:val="100"/>
        </w:rPr>
        <w:t>为</w:t>
      </w:r>
      <w:r>
        <w:rPr>
          <w:w w:val="100"/>
        </w:rPr>
        <w:t>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典</w:t>
      </w:r>
      <w:r>
        <w:rPr>
          <w:rFonts w:hint="eastAsia" w:ascii="宋体" w:hAnsi="宋体" w:eastAsia="宋体"/>
          <w:spacing w:val="-68"/>
          <w:w w:val="100"/>
        </w:rPr>
        <w:t>型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3</w:t>
      </w:r>
      <w:r>
        <w:rPr>
          <w:w w:val="100"/>
        </w:rPr>
        <w:t>347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st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spacing w:val="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打字员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打字</w:t>
      </w:r>
      <w:r>
        <w:rPr>
          <w:rFonts w:hint="eastAsia" w:ascii="宋体" w:hAnsi="宋体" w:eastAsia="宋体"/>
          <w:spacing w:val="-3"/>
          <w:w w:val="100"/>
        </w:rPr>
        <w:t>者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452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6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3600"/>
        <w:rPr>
          <w:rFonts w:hint="eastAsia" w:ascii="宋体" w:hAnsi="宋体" w:eastAsia="宋体"/>
        </w:rPr>
      </w:pPr>
      <w:r>
        <w:pict>
          <v:group id="_x0000_s3698" o:spid="_x0000_s3698" o:spt="203" style="position:absolute;left:0pt;margin-left:144.8pt;margin-top:46.65pt;height:392.45pt;width:390.4pt;mso-position-horizontal-relative:page;z-index:-201728;mso-width-relative:page;mso-height-relative:page;" coordorigin="2896,933" coordsize="7808,7849">
            <o:lock v:ext="edit"/>
            <v:shape id="_x0000_s3699" o:spid="_x0000_s3699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00" o:spid="_x0000_s3700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01" o:spid="_x0000_s3701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pe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i</w:t>
      </w:r>
      <w:r>
        <w:rPr>
          <w:spacing w:val="-2"/>
          <w:w w:val="100"/>
        </w:rPr>
        <w:t>t</w:t>
      </w:r>
      <w:r>
        <w:rPr>
          <w:w w:val="100"/>
        </w:rPr>
        <w:t>er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ra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打字机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10</w:t>
      </w:r>
      <w:r>
        <w:rPr>
          <w:spacing w:val="-3"/>
          <w:w w:val="100"/>
        </w:rPr>
        <w:t>0</w:t>
      </w:r>
      <w:r>
        <w:rPr>
          <w:w w:val="100"/>
        </w:rPr>
        <w:t>9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typewritten['taɪpraɪt,rɪtən] adj. </w:t>
      </w:r>
      <w:r>
        <w:rPr>
          <w:rFonts w:hint="eastAsia" w:ascii="宋体" w:hAnsi="宋体" w:eastAsia="宋体"/>
        </w:rPr>
        <w:t xml:space="preserve">用打字机打出的，打字的【词频 </w:t>
      </w:r>
      <w:r>
        <w:t>30767</w:t>
      </w:r>
      <w:r>
        <w:rPr>
          <w:rFonts w:hint="eastAsia" w:ascii="宋体" w:hAnsi="宋体" w:eastAsia="宋体"/>
        </w:rPr>
        <w:t xml:space="preserve">】 </w:t>
      </w:r>
      <w:r>
        <w:t xml:space="preserve">antitype ['æntɪtaɪp] n.  </w:t>
      </w:r>
      <w:r>
        <w:rPr>
          <w:rFonts w:hint="eastAsia" w:ascii="宋体" w:hAnsi="宋体" w:eastAsia="宋体"/>
        </w:rPr>
        <w:t>原型；相反的类型【词频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59785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721"/>
        <w:rPr>
          <w:rFonts w:hint="eastAsia" w:ascii="宋体" w:hAnsi="宋体" w:eastAsia="宋体"/>
        </w:rPr>
      </w:pPr>
      <w:r>
        <w:t xml:space="preserve">subtype ['sʌbtaɪp] n. </w:t>
      </w:r>
      <w:r>
        <w:rPr>
          <w:rFonts w:hint="eastAsia" w:ascii="宋体" w:hAnsi="宋体" w:eastAsia="宋体"/>
        </w:rPr>
        <w:t xml:space="preserve">图表类型【词频 </w:t>
      </w:r>
      <w:r>
        <w:rPr>
          <w:spacing w:val="-3"/>
        </w:rPr>
        <w:t>21193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tintype ['tɪntaɪp] n. </w:t>
      </w:r>
      <w:r>
        <w:rPr>
          <w:rFonts w:hint="eastAsia" w:ascii="宋体" w:hAnsi="宋体" w:eastAsia="宋体"/>
        </w:rPr>
        <w:t xml:space="preserve">锡版照相法【词频 </w:t>
      </w:r>
      <w:r>
        <w:t>42751</w:t>
      </w:r>
      <w:r>
        <w:rPr>
          <w:rFonts w:hint="eastAsia" w:ascii="宋体" w:hAnsi="宋体" w:eastAsia="宋体"/>
        </w:rPr>
        <w:t xml:space="preserve">】 </w:t>
      </w:r>
      <w:r>
        <w:t xml:space="preserve">haplotype ['hæplətaip] n.  </w:t>
      </w:r>
      <w:r>
        <w:rPr>
          <w:rFonts w:hint="eastAsia" w:ascii="宋体" w:hAnsi="宋体" w:eastAsia="宋体"/>
        </w:rPr>
        <w:t>单体型【词频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52164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97"/>
        <w:rPr>
          <w:rFonts w:hint="eastAsia" w:ascii="宋体" w:hAnsi="宋体" w:eastAsia="宋体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po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2"/>
          <w:w w:val="100"/>
        </w:rPr>
        <w:t>t</w:t>
      </w:r>
      <w:r>
        <w:rPr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1"/>
          <w:w w:val="100"/>
        </w:rPr>
        <w:t>əʊ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排</w:t>
      </w:r>
      <w:r>
        <w:rPr>
          <w:rFonts w:hint="eastAsia" w:ascii="宋体" w:hAnsi="宋体" w:eastAsia="宋体"/>
          <w:spacing w:val="-3"/>
          <w:w w:val="100"/>
        </w:rPr>
        <w:t>印</w:t>
      </w:r>
      <w:r>
        <w:rPr>
          <w:rFonts w:hint="eastAsia" w:ascii="宋体" w:hAnsi="宋体" w:eastAsia="宋体"/>
          <w:w w:val="100"/>
        </w:rPr>
        <w:t>错</w:t>
      </w:r>
      <w:r>
        <w:rPr>
          <w:rFonts w:hint="eastAsia" w:ascii="宋体" w:hAnsi="宋体" w:eastAsia="宋体"/>
          <w:spacing w:val="-3"/>
          <w:w w:val="100"/>
        </w:rPr>
        <w:t>误</w:t>
      </w:r>
      <w:r>
        <w:rPr>
          <w:rFonts w:hint="eastAsia" w:ascii="宋体" w:hAnsi="宋体" w:eastAsia="宋体"/>
          <w:w w:val="100"/>
        </w:rPr>
        <w:t>；排</w:t>
      </w:r>
      <w:r>
        <w:rPr>
          <w:rFonts w:hint="eastAsia" w:ascii="宋体" w:hAnsi="宋体" w:eastAsia="宋体"/>
          <w:spacing w:val="-3"/>
          <w:w w:val="100"/>
        </w:rPr>
        <w:t>字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印</w:t>
      </w:r>
      <w:r>
        <w:rPr>
          <w:rFonts w:hint="eastAsia" w:ascii="宋体" w:hAnsi="宋体" w:eastAsia="宋体"/>
          <w:spacing w:val="-3"/>
          <w:w w:val="100"/>
        </w:rPr>
        <w:t>刷</w:t>
      </w:r>
      <w:r>
        <w:rPr>
          <w:rFonts w:hint="eastAsia" w:ascii="宋体" w:hAnsi="宋体" w:eastAsia="宋体"/>
          <w:w w:val="100"/>
        </w:rPr>
        <w:t>工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2"/>
          <w:w w:val="100"/>
        </w:rPr>
        <w:t>t</w:t>
      </w:r>
      <w:r>
        <w:rPr>
          <w:spacing w:val="-3"/>
          <w:w w:val="100"/>
        </w:rPr>
        <w:t>y</w:t>
      </w:r>
      <w:r>
        <w:rPr>
          <w:w w:val="100"/>
        </w:rPr>
        <w:t>po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27</w:t>
      </w:r>
      <w:r>
        <w:rPr>
          <w:spacing w:val="-3"/>
          <w:w w:val="100"/>
        </w:rPr>
        <w:t>7</w:t>
      </w:r>
      <w:r>
        <w:rPr>
          <w:w w:val="100"/>
        </w:rPr>
        <w:t>9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typify ['tɪpɪfaɪ] vt. </w:t>
      </w:r>
      <w:r>
        <w:rPr>
          <w:rFonts w:hint="eastAsia" w:ascii="宋体" w:hAnsi="宋体" w:eastAsia="宋体"/>
        </w:rPr>
        <w:t>代表；作为</w:t>
      </w:r>
      <w:r>
        <w:t>…</w:t>
      </w:r>
      <w:r>
        <w:rPr>
          <w:rFonts w:hint="eastAsia" w:ascii="宋体" w:hAnsi="宋体" w:eastAsia="宋体"/>
        </w:rPr>
        <w:t>的典型；具有</w:t>
      </w:r>
      <w:r>
        <w:t>…</w:t>
      </w:r>
      <w:r>
        <w:rPr>
          <w:rFonts w:hint="eastAsia" w:ascii="宋体" w:hAnsi="宋体" w:eastAsia="宋体"/>
        </w:rPr>
        <w:t xml:space="preserve">的特点【词频 </w:t>
      </w:r>
      <w:r>
        <w:t>14344</w:t>
      </w:r>
      <w:r>
        <w:rPr>
          <w:rFonts w:hint="eastAsia" w:ascii="宋体" w:hAnsi="宋体" w:eastAsia="宋体"/>
        </w:rPr>
        <w:t xml:space="preserve">】 </w:t>
      </w:r>
      <w:r>
        <w:t>sex-typed ['seks,taipt] adj.</w:t>
      </w:r>
      <w:r>
        <w:rPr>
          <w:rFonts w:hint="eastAsia" w:ascii="宋体" w:hAnsi="宋体" w:eastAsia="宋体"/>
        </w:rPr>
        <w:t>【心理学、社会学】按性别分类的【词频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46421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16"/>
        <w:rPr>
          <w:rFonts w:hint="eastAsia" w:ascii="宋体" w:hAnsi="宋体" w:eastAsia="宋体"/>
        </w:rPr>
      </w:pPr>
      <w:r>
        <w:t xml:space="preserve">serotype ['sɪərə(ʊ)taɪp] vt.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>按血清型分类；决定</w:t>
      </w:r>
      <w:r>
        <w:t>…</w:t>
      </w:r>
      <w:r>
        <w:rPr>
          <w:rFonts w:hint="eastAsia" w:ascii="宋体" w:hAnsi="宋体" w:eastAsia="宋体"/>
        </w:rPr>
        <w:t xml:space="preserve">的血清型 </w:t>
      </w:r>
      <w:r>
        <w:t xml:space="preserve">vi. </w:t>
      </w:r>
      <w:r>
        <w:rPr>
          <w:rFonts w:hint="eastAsia" w:ascii="宋体" w:hAnsi="宋体" w:eastAsia="宋体"/>
        </w:rPr>
        <w:t xml:space="preserve">按血清型分类 </w:t>
      </w:r>
      <w:r>
        <w:t xml:space="preserve">n. </w:t>
      </w:r>
      <w:r>
        <w:rPr>
          <w:rFonts w:hint="eastAsia" w:ascii="宋体" w:hAnsi="宋体" w:eastAsia="宋体"/>
        </w:rPr>
        <w:t xml:space="preserve">血清型【词频 </w:t>
      </w:r>
      <w:r>
        <w:t>57434</w:t>
      </w:r>
      <w:r>
        <w:rPr>
          <w:rFonts w:hint="eastAsia" w:ascii="宋体" w:hAnsi="宋体" w:eastAsia="宋体"/>
        </w:rPr>
        <w:t xml:space="preserve">】 </w:t>
      </w:r>
      <w:r>
        <w:t xml:space="preserve">b-type [bi:-taɪp] n.  </w:t>
      </w:r>
      <w:r>
        <w:rPr>
          <w:rFonts w:hint="eastAsia" w:ascii="宋体" w:hAnsi="宋体" w:eastAsia="宋体"/>
        </w:rPr>
        <w:t>不易损坏，</w:t>
      </w:r>
      <w:r>
        <w:t xml:space="preserve">b </w:t>
      </w:r>
      <w:r>
        <w:rPr>
          <w:rFonts w:hint="eastAsia" w:ascii="宋体" w:hAnsi="宋体" w:eastAsia="宋体"/>
        </w:rPr>
        <w:t>型，刀枪不入 接埠【词频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55846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wild-type [waɪld-taɪp] n.  </w:t>
      </w:r>
      <w:r>
        <w:rPr>
          <w:rFonts w:hint="eastAsia" w:ascii="宋体" w:hAnsi="宋体" w:eastAsia="宋体"/>
        </w:rPr>
        <w:t>野生型【词频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54419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572"/>
        <w:rPr>
          <w:rFonts w:hint="eastAsia" w:ascii="宋体" w:hAnsi="宋体" w:eastAsia="宋体"/>
        </w:rPr>
      </w:pPr>
      <w:r>
        <w:t xml:space="preserve">likert-type ['laɪkərt-taɪp] n. </w:t>
      </w:r>
      <w:r>
        <w:rPr>
          <w:rFonts w:hint="eastAsia" w:ascii="宋体" w:hAnsi="宋体" w:eastAsia="宋体"/>
        </w:rPr>
        <w:t>李克特式</w:t>
      </w:r>
      <w:r>
        <w:t xml:space="preserve">, </w:t>
      </w:r>
      <w:r>
        <w:rPr>
          <w:rFonts w:hint="eastAsia" w:ascii="宋体" w:hAnsi="宋体" w:eastAsia="宋体"/>
        </w:rPr>
        <w:t xml:space="preserve">克特式【词频 </w:t>
      </w:r>
      <w:r>
        <w:t>17670</w:t>
      </w:r>
      <w:r>
        <w:rPr>
          <w:rFonts w:hint="eastAsia" w:ascii="宋体" w:hAnsi="宋体" w:eastAsia="宋体"/>
        </w:rPr>
        <w:t xml:space="preserve">】 </w:t>
      </w:r>
      <w:r>
        <w:t xml:space="preserve">liken-type [ˈlaɪkən-taɪp] n.  </w:t>
      </w:r>
      <w:r>
        <w:rPr>
          <w:rFonts w:hint="eastAsia" w:ascii="宋体" w:hAnsi="宋体" w:eastAsia="宋体"/>
        </w:rPr>
        <w:t>利肯型【词频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58905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389"/>
        <w:rPr>
          <w:rFonts w:hint="eastAsia" w:ascii="宋体" w:hAnsi="宋体" w:eastAsia="宋体"/>
        </w:rPr>
      </w:pPr>
      <w:r>
        <w:pict>
          <v:group id="_x0000_s3702" o:spid="_x0000_s3702" o:spt="203" style="position:absolute;left:0pt;margin-left:63.2pt;margin-top:1.7pt;height:80.25pt;width:77pt;mso-position-horizontal-relative:page;z-index:-201728;mso-width-relative:page;mso-height-relative:page;" coordorigin="1265,35" coordsize="1540,1605">
            <o:lock v:ext="edit"/>
            <v:shape id="_x0000_s3703" o:spid="_x0000_s3703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704" o:spid="_x0000_s3704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family-type [ˈfæməli-taɪp] n. </w:t>
      </w:r>
      <w:r>
        <w:rPr>
          <w:rFonts w:hint="eastAsia" w:ascii="宋体" w:hAnsi="宋体" w:eastAsia="宋体"/>
        </w:rPr>
        <w:t xml:space="preserve">家庭型【词频 </w:t>
      </w:r>
      <w:r>
        <w:t>52318</w:t>
      </w:r>
      <w:r>
        <w:rPr>
          <w:rFonts w:hint="eastAsia" w:ascii="宋体" w:hAnsi="宋体" w:eastAsia="宋体"/>
        </w:rPr>
        <w:t xml:space="preserve">】 </w:t>
      </w:r>
      <w:r>
        <w:t xml:space="preserve">type-2 [taɪp-tu:] n.  </w:t>
      </w:r>
      <w:r>
        <w:rPr>
          <w:rFonts w:hint="eastAsia" w:ascii="宋体" w:hAnsi="宋体" w:eastAsia="宋体"/>
        </w:rPr>
        <w:t>类型</w:t>
      </w:r>
      <w:r>
        <w:t>-2</w:t>
      </w:r>
      <w:r>
        <w:rPr>
          <w:rFonts w:hint="eastAsia" w:ascii="宋体" w:hAnsi="宋体" w:eastAsia="宋体"/>
        </w:rPr>
        <w:t>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56005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61"/>
        <w:rPr>
          <w:rFonts w:hint="eastAsia" w:ascii="宋体" w:hAnsi="宋体" w:eastAsia="宋体"/>
        </w:rPr>
      </w:pP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cal</w:t>
      </w:r>
      <w:r>
        <w:rPr>
          <w:spacing w:val="-2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t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典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有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象</w:t>
      </w:r>
      <w:r>
        <w:rPr>
          <w:rFonts w:hint="eastAsia" w:ascii="宋体" w:hAnsi="宋体" w:eastAsia="宋体"/>
          <w:w w:val="100"/>
        </w:rPr>
        <w:t>征</w:t>
      </w:r>
      <w:r>
        <w:rPr>
          <w:rFonts w:hint="eastAsia" w:ascii="宋体" w:hAnsi="宋体" w:eastAsia="宋体"/>
          <w:spacing w:val="-3"/>
          <w:w w:val="100"/>
        </w:rPr>
        <w:t>性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独特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84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7</w:t>
      </w:r>
      <w:r>
        <w:rPr>
          <w:w w:val="100"/>
        </w:rPr>
        <w:t>M1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l</w:t>
      </w:r>
      <w:r>
        <w:rPr>
          <w:w w:val="100"/>
        </w:rPr>
        <w:t>y</w:t>
      </w:r>
      <w:r>
        <w:rPr>
          <w:spacing w:val="-3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2"/>
          <w:w w:val="100"/>
        </w:rPr>
        <w:t>t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lɪ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</w:t>
      </w:r>
      <w:r>
        <w:rPr>
          <w:spacing w:val="2"/>
          <w:w w:val="100"/>
        </w:rPr>
        <w:t>d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代表性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作</w:t>
      </w:r>
      <w:r>
        <w:rPr>
          <w:rFonts w:hint="eastAsia" w:ascii="宋体" w:hAnsi="宋体" w:eastAsia="宋体"/>
          <w:w w:val="100"/>
        </w:rPr>
        <w:t>为</w:t>
      </w:r>
      <w:r>
        <w:rPr>
          <w:rFonts w:hint="eastAsia" w:ascii="宋体" w:hAnsi="宋体" w:eastAsia="宋体"/>
          <w:spacing w:val="-3"/>
          <w:w w:val="100"/>
        </w:rPr>
        <w:t>特</w:t>
      </w:r>
      <w:r>
        <w:rPr>
          <w:rFonts w:hint="eastAsia" w:ascii="宋体" w:hAnsi="宋体" w:eastAsia="宋体"/>
          <w:w w:val="100"/>
        </w:rPr>
        <w:t>色</w:t>
      </w:r>
      <w:r>
        <w:rPr>
          <w:rFonts w:hint="eastAsia" w:ascii="宋体" w:hAnsi="宋体" w:eastAsia="宋体"/>
          <w:spacing w:val="-3"/>
          <w:w w:val="100"/>
        </w:rPr>
        <w:t>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向</w:t>
      </w:r>
      <w:r>
        <w:rPr>
          <w:rFonts w:hint="eastAsia" w:ascii="宋体" w:hAnsi="宋体" w:eastAsia="宋体"/>
          <w:w w:val="100"/>
        </w:rPr>
        <w:t>来，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向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it</w:t>
      </w:r>
      <w:r>
        <w:rPr>
          <w:spacing w:val="-3"/>
          <w:w w:val="100"/>
        </w:rPr>
        <w:t>y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ti</w:t>
      </w:r>
      <w:r>
        <w:rPr>
          <w:w w:val="100"/>
        </w:rPr>
        <w:t>p</w:t>
      </w:r>
      <w:r>
        <w:rPr>
          <w:spacing w:val="1"/>
          <w:w w:val="100"/>
        </w:rPr>
        <w:t>i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k</w:t>
      </w:r>
      <w:r>
        <w:rPr>
          <w:spacing w:val="-1"/>
          <w:w w:val="100"/>
        </w:rPr>
        <w:t>æ</w:t>
      </w:r>
      <w:r>
        <w:rPr>
          <w:w w:val="100"/>
        </w:rPr>
        <w:t>l</w:t>
      </w:r>
      <w:r>
        <w:rPr>
          <w:spacing w:val="-1"/>
          <w:w w:val="100"/>
        </w:rPr>
        <w:t>ə</w:t>
      </w:r>
      <w:r>
        <w:rPr>
          <w:spacing w:val="-2"/>
          <w:w w:val="100"/>
        </w:rPr>
        <w:t>ti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典型性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spacing w:val="2"/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ca</w:t>
      </w:r>
      <w:r>
        <w:rPr>
          <w:spacing w:val="-2"/>
          <w:w w:val="100"/>
        </w:rPr>
        <w:t>li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56</w:t>
      </w:r>
      <w:r>
        <w:rPr>
          <w:spacing w:val="-3"/>
          <w:w w:val="100"/>
        </w:rPr>
        <w:t>3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5"/>
        <w:rPr>
          <w:rFonts w:hint="eastAsia" w:ascii="宋体" w:hAnsi="宋体" w:eastAsia="宋体"/>
        </w:rPr>
      </w:pPr>
      <w:r>
        <w:t xml:space="preserve">untypical [ʌn'tɪpɪkl] adj.  </w:t>
      </w:r>
      <w:r>
        <w:rPr>
          <w:rFonts w:hint="eastAsia" w:ascii="宋体" w:hAnsi="宋体" w:eastAsia="宋体"/>
        </w:rPr>
        <w:t>非典型的【词频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45874</w:t>
      </w:r>
      <w:r>
        <w:rPr>
          <w:rFonts w:hint="eastAsia" w:ascii="宋体" w:hAnsi="宋体" w:eastAsia="宋体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934"/>
        <w:rPr>
          <w:rFonts w:hint="eastAsia" w:ascii="宋体" w:hAnsi="宋体" w:eastAsia="宋体"/>
        </w:rPr>
      </w:pPr>
      <w:r>
        <w:t xml:space="preserve">atypical [eɪ'tɪpɪk(ə)l] adj. </w:t>
      </w:r>
      <w:r>
        <w:rPr>
          <w:rFonts w:hint="eastAsia" w:ascii="宋体" w:hAnsi="宋体" w:eastAsia="宋体"/>
        </w:rPr>
        <w:t xml:space="preserve">非典型的；不合规则的【词频 </w:t>
      </w:r>
      <w:r>
        <w:t>15146</w:t>
      </w:r>
      <w:r>
        <w:rPr>
          <w:rFonts w:hint="eastAsia" w:ascii="宋体" w:hAnsi="宋体" w:eastAsia="宋体"/>
        </w:rPr>
        <w:t xml:space="preserve">】 </w:t>
      </w:r>
      <w:r>
        <w:t xml:space="preserve">atypically [eɪ'tɪpɪk(ə)li]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不同寻常地；非典型地【词频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39749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stereotypy['sterɪə(ʊ),taɪpɪ] n.  </w:t>
      </w:r>
      <w:r>
        <w:rPr>
          <w:rFonts w:hint="eastAsia" w:ascii="宋体" w:hAnsi="宋体" w:eastAsia="宋体"/>
        </w:rPr>
        <w:t>铅版印刷术；思想或观念的刻板定型；</w:t>
      </w:r>
      <w:r>
        <w:t>[</w:t>
      </w:r>
      <w:r>
        <w:rPr>
          <w:rFonts w:hint="eastAsia" w:ascii="宋体" w:hAnsi="宋体" w:eastAsia="宋体"/>
        </w:rPr>
        <w:t>医</w:t>
      </w:r>
      <w:r>
        <w:t xml:space="preserve">] </w:t>
      </w:r>
      <w:r>
        <w:rPr>
          <w:rFonts w:hint="eastAsia" w:ascii="宋体" w:hAnsi="宋体" w:eastAsia="宋体"/>
        </w:rPr>
        <w:t>刻板症；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681"/>
        <w:rPr>
          <w:rFonts w:hint="eastAsia" w:ascii="宋体" w:eastAsia="宋体"/>
        </w:rPr>
      </w:pPr>
      <w:r>
        <w:pict>
          <v:group id="_x0000_s3705" o:spid="_x0000_s3705" o:spt="203" style="position:absolute;left:0pt;margin-left:144.8pt;margin-top:12.15pt;height:392.45pt;width:390.4pt;mso-position-horizontal-relative:page;z-index:-201728;mso-width-relative:page;mso-height-relative:page;" coordorigin="2896,243" coordsize="7808,7849">
            <o:lock v:ext="edit"/>
            <v:shape id="_x0000_s3706" o:spid="_x0000_s3706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07" o:spid="_x0000_s3707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08" o:spid="_x0000_s3708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rFonts w:hint="eastAsia" w:ascii="宋体" w:eastAsia="宋体"/>
          <w:w w:val="100"/>
        </w:rPr>
        <w:t>机械</w:t>
      </w:r>
      <w:r>
        <w:rPr>
          <w:rFonts w:hint="eastAsia" w:ascii="宋体" w:eastAsia="宋体"/>
          <w:spacing w:val="-3"/>
          <w:w w:val="100"/>
        </w:rPr>
        <w:t>重</w:t>
      </w:r>
      <w:r>
        <w:rPr>
          <w:rFonts w:hint="eastAsia" w:ascii="宋体" w:eastAsia="宋体"/>
          <w:w w:val="100"/>
        </w:rPr>
        <w:t>复</w:t>
      </w:r>
      <w:r>
        <w:rPr>
          <w:rFonts w:hint="eastAsia" w:ascii="宋体" w:eastAsia="宋体"/>
          <w:spacing w:val="-3"/>
          <w:w w:val="100"/>
        </w:rPr>
        <w:t>（等</w:t>
      </w:r>
      <w:r>
        <w:rPr>
          <w:rFonts w:hint="eastAsia" w:ascii="宋体" w:eastAsia="宋体"/>
          <w:w w:val="100"/>
        </w:rPr>
        <w:t>于</w:t>
      </w:r>
      <w:r>
        <w:rPr>
          <w:rFonts w:hint="eastAsia" w:ascii="宋体" w:eastAsia="宋体"/>
          <w:spacing w:val="-53"/>
        </w:rPr>
        <w:t xml:space="preserve"> 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eo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2"/>
          <w:w w:val="100"/>
        </w:rPr>
        <w:t>e</w:t>
      </w:r>
      <w:r>
        <w:rPr>
          <w:w w:val="100"/>
        </w:rPr>
        <w:t>d</w:t>
      </w:r>
      <w:r>
        <w:t xml:space="preserve"> </w:t>
      </w:r>
      <w:r>
        <w:rPr>
          <w:w w:val="100"/>
        </w:rPr>
        <w:t>beha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ou</w:t>
      </w:r>
      <w:r>
        <w:rPr>
          <w:spacing w:val="-1"/>
          <w:w w:val="100"/>
        </w:rPr>
        <w:t>r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rFonts w:hint="eastAsia" w:ascii="宋体" w:eastAsia="宋体"/>
          <w:w w:val="100"/>
        </w:rPr>
        <w:t>词频</w:t>
      </w:r>
      <w:r>
        <w:rPr>
          <w:rFonts w:hint="eastAsia" w:ascii="宋体" w:eastAsia="宋体"/>
          <w:spacing w:val="-55"/>
        </w:rPr>
        <w:t xml:space="preserve"> </w:t>
      </w:r>
      <w:r>
        <w:rPr>
          <w:w w:val="100"/>
        </w:rPr>
        <w:t>597</w:t>
      </w:r>
      <w:r>
        <w:rPr>
          <w:spacing w:val="-3"/>
          <w:w w:val="100"/>
        </w:rPr>
        <w:t>8</w:t>
      </w:r>
      <w:r>
        <w:rPr>
          <w:spacing w:val="-2"/>
          <w:w w:val="100"/>
        </w:rPr>
        <w:t>0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t xml:space="preserve">stereotype ['sterɪə(ʊ)taɪp] vt. </w:t>
      </w:r>
      <w:r>
        <w:rPr>
          <w:rFonts w:hint="eastAsia" w:ascii="宋体" w:hAnsi="宋体" w:eastAsia="宋体"/>
          <w:spacing w:val="-9"/>
        </w:rPr>
        <w:t xml:space="preserve">使用铅版；套用老套，使一成不变 </w:t>
      </w:r>
      <w:r>
        <w:t xml:space="preserve">n. </w:t>
      </w:r>
      <w:r>
        <w:rPr>
          <w:rFonts w:hint="eastAsia" w:ascii="宋体" w:hAnsi="宋体" w:eastAsia="宋体"/>
          <w:spacing w:val="-14"/>
        </w:rPr>
        <w:t xml:space="preserve">陈腔滥调，老套；铅版【词频 </w:t>
      </w:r>
      <w:r>
        <w:rPr>
          <w:spacing w:val="-6"/>
        </w:rPr>
        <w:t>4984</w:t>
      </w:r>
      <w:r>
        <w:rPr>
          <w:rFonts w:hint="eastAsia" w:ascii="宋体" w:hAnsi="宋体" w:eastAsia="宋体"/>
          <w:spacing w:val="-6"/>
        </w:rPr>
        <w:t>，</w:t>
      </w:r>
      <w:r>
        <w:rPr>
          <w:spacing w:val="-6"/>
        </w:rPr>
        <w:t>35095</w:t>
      </w:r>
      <w:r>
        <w:rPr>
          <w:rFonts w:hint="eastAsia" w:ascii="宋体" w:hAnsi="宋体" w:eastAsia="宋体"/>
          <w:spacing w:val="-6"/>
        </w:rPr>
        <w:t xml:space="preserve">】 </w:t>
      </w:r>
      <w:r>
        <w:t xml:space="preserve">stereotypic [,sterɪəʊ'tɪpɪk]  </w:t>
      </w:r>
      <w:r>
        <w:rPr>
          <w:rFonts w:hint="eastAsia" w:ascii="宋体" w:hAnsi="宋体" w:eastAsia="宋体"/>
        </w:rPr>
        <w:t>刻板的 定型的【词频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35996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stereotyped ['sterɪətaɪpt] adj.  </w:t>
      </w:r>
      <w:r>
        <w:rPr>
          <w:rFonts w:hint="eastAsia" w:ascii="宋体" w:hAnsi="宋体" w:eastAsia="宋体"/>
        </w:rPr>
        <w:t xml:space="preserve">用铅版印刷的；老一套的 </w:t>
      </w:r>
      <w:r>
        <w:t xml:space="preserve">v.  </w:t>
      </w:r>
      <w:r>
        <w:rPr>
          <w:rFonts w:hint="eastAsia" w:ascii="宋体" w:hAnsi="宋体" w:eastAsia="宋体"/>
        </w:rPr>
        <w:t>把</w:t>
      </w:r>
      <w:r>
        <w:t>…</w:t>
      </w:r>
      <w:r>
        <w:rPr>
          <w:rFonts w:hint="eastAsia" w:ascii="宋体" w:hAnsi="宋体" w:eastAsia="宋体"/>
        </w:rPr>
        <w:t>浇铸成铅版；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2681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使成</w:t>
      </w:r>
      <w:r>
        <w:rPr>
          <w:rFonts w:hint="eastAsia" w:ascii="宋体" w:eastAsia="宋体"/>
          <w:spacing w:val="-3"/>
          <w:w w:val="100"/>
        </w:rPr>
        <w:t>为</w:t>
      </w:r>
      <w:r>
        <w:rPr>
          <w:rFonts w:hint="eastAsia" w:ascii="宋体" w:eastAsia="宋体"/>
          <w:w w:val="100"/>
        </w:rPr>
        <w:t>陈</w:t>
      </w:r>
      <w:r>
        <w:rPr>
          <w:rFonts w:hint="eastAsia" w:ascii="宋体" w:eastAsia="宋体"/>
          <w:spacing w:val="-3"/>
          <w:w w:val="100"/>
        </w:rPr>
        <w:t>规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过</w:t>
      </w:r>
      <w:r>
        <w:rPr>
          <w:rFonts w:hint="eastAsia" w:ascii="宋体" w:eastAsia="宋体"/>
          <w:w w:val="100"/>
        </w:rPr>
        <w:t>去</w:t>
      </w:r>
      <w:r>
        <w:rPr>
          <w:rFonts w:hint="eastAsia" w:ascii="宋体" w:eastAsia="宋体"/>
          <w:spacing w:val="-3"/>
          <w:w w:val="100"/>
        </w:rPr>
        <w:t>分</w:t>
      </w:r>
      <w:r>
        <w:rPr>
          <w:rFonts w:hint="eastAsia" w:ascii="宋体" w:eastAsia="宋体"/>
          <w:w w:val="100"/>
        </w:rPr>
        <w:t>词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【</w:t>
      </w:r>
      <w:r>
        <w:rPr>
          <w:rFonts w:hint="eastAsia" w:ascii="宋体" w:eastAsia="宋体"/>
          <w:w w:val="100"/>
        </w:rPr>
        <w:t>词频</w:t>
      </w:r>
      <w:r>
        <w:rPr>
          <w:rFonts w:hint="eastAsia" w:asci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870</w:t>
      </w:r>
      <w:r>
        <w:rPr>
          <w:spacing w:val="-3"/>
          <w:w w:val="100"/>
        </w:rPr>
        <w:t>3</w:t>
      </w:r>
      <w:r>
        <w:rPr>
          <w:rFonts w:hint="eastAsia" w:asci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05"/>
        <w:rPr>
          <w:rFonts w:hint="eastAsia" w:ascii="宋体" w:hAnsi="宋体" w:eastAsia="宋体"/>
        </w:rPr>
      </w:pP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r</w:t>
      </w:r>
      <w:r>
        <w:rPr>
          <w:w w:val="100"/>
        </w:rPr>
        <w:t>eot</w:t>
      </w:r>
      <w:r>
        <w:rPr>
          <w:spacing w:val="-5"/>
          <w:w w:val="100"/>
        </w:rPr>
        <w:t>y</w:t>
      </w:r>
      <w:r>
        <w:rPr>
          <w:w w:val="100"/>
        </w:rPr>
        <w:t>p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w w:val="100"/>
        </w:rPr>
        <w:t>ɛ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ə</w:t>
      </w:r>
      <w:r>
        <w:rPr>
          <w:w w:val="100"/>
        </w:rPr>
        <w:t>,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p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刻</w:t>
      </w:r>
      <w:r>
        <w:rPr>
          <w:rFonts w:hint="eastAsia" w:ascii="宋体" w:hAnsi="宋体" w:eastAsia="宋体"/>
          <w:spacing w:val="-3"/>
          <w:w w:val="100"/>
        </w:rPr>
        <w:t>板</w:t>
      </w:r>
      <w:r>
        <w:rPr>
          <w:rFonts w:hint="eastAsia" w:ascii="宋体" w:hAnsi="宋体" w:eastAsia="宋体"/>
          <w:w w:val="100"/>
        </w:rPr>
        <w:t>印</w:t>
      </w:r>
      <w:r>
        <w:rPr>
          <w:rFonts w:hint="eastAsia" w:ascii="宋体" w:hAnsi="宋体" w:eastAsia="宋体"/>
          <w:spacing w:val="-3"/>
          <w:w w:val="100"/>
        </w:rPr>
        <w:t>象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浇</w:t>
      </w:r>
      <w:r>
        <w:rPr>
          <w:rFonts w:hint="eastAsia" w:ascii="宋体" w:hAnsi="宋体" w:eastAsia="宋体"/>
          <w:w w:val="100"/>
        </w:rPr>
        <w:t>版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把</w:t>
      </w:r>
      <w:r>
        <w:rPr>
          <w:spacing w:val="-2"/>
          <w:w w:val="100"/>
        </w:rPr>
        <w:t>…</w:t>
      </w:r>
      <w:r>
        <w:rPr>
          <w:rFonts w:hint="eastAsia" w:ascii="宋体" w:hAnsi="宋体" w:eastAsia="宋体"/>
          <w:w w:val="100"/>
        </w:rPr>
        <w:t>浇铸</w:t>
      </w:r>
      <w:r>
        <w:rPr>
          <w:rFonts w:hint="eastAsia" w:ascii="宋体" w:hAnsi="宋体" w:eastAsia="宋体"/>
          <w:spacing w:val="-3"/>
          <w:w w:val="100"/>
        </w:rPr>
        <w:t>成</w:t>
      </w:r>
      <w:r>
        <w:rPr>
          <w:rFonts w:hint="eastAsia" w:ascii="宋体" w:hAnsi="宋体" w:eastAsia="宋体"/>
          <w:w w:val="100"/>
        </w:rPr>
        <w:t>铅</w:t>
      </w:r>
      <w:r>
        <w:rPr>
          <w:rFonts w:hint="eastAsia" w:ascii="宋体" w:hAnsi="宋体" w:eastAsia="宋体"/>
          <w:spacing w:val="-3"/>
          <w:w w:val="100"/>
        </w:rPr>
        <w:t>版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成</w:t>
      </w:r>
      <w:r>
        <w:rPr>
          <w:rFonts w:hint="eastAsia" w:ascii="宋体" w:hAnsi="宋体" w:eastAsia="宋体"/>
          <w:spacing w:val="-3"/>
          <w:w w:val="100"/>
        </w:rPr>
        <w:t>为</w:t>
      </w:r>
      <w:r>
        <w:rPr>
          <w:rFonts w:hint="eastAsia" w:ascii="宋体" w:hAnsi="宋体" w:eastAsia="宋体"/>
          <w:w w:val="100"/>
        </w:rPr>
        <w:t>陈</w:t>
      </w:r>
      <w:r>
        <w:rPr>
          <w:rFonts w:hint="eastAsia" w:ascii="宋体" w:hAnsi="宋体" w:eastAsia="宋体"/>
          <w:spacing w:val="-3"/>
          <w:w w:val="100"/>
        </w:rPr>
        <w:t>规</w:t>
      </w:r>
      <w:r>
        <w:rPr>
          <w:rFonts w:hint="eastAsia" w:ascii="宋体" w:hAnsi="宋体" w:eastAsia="宋体"/>
          <w:w w:val="100"/>
        </w:rPr>
        <w:t>（现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164</w:t>
      </w:r>
      <w:r>
        <w:rPr>
          <w:spacing w:val="-3"/>
          <w:w w:val="100"/>
        </w:rPr>
        <w:t>18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stereotypical [,steriə'tipikl] adj.  </w:t>
      </w:r>
      <w:r>
        <w:rPr>
          <w:rFonts w:hint="eastAsia" w:ascii="宋体" w:hAnsi="宋体" w:eastAsia="宋体"/>
        </w:rPr>
        <w:t>老一套的；陈规的【词频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13743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11"/>
        <w:rPr>
          <w:rFonts w:hint="eastAsia" w:ascii="宋体" w:hAnsi="宋体" w:eastAsia="宋体"/>
        </w:rPr>
      </w:pPr>
      <w:r>
        <w:t xml:space="preserve">stereotypically [,steriə'tipikli] </w:t>
      </w:r>
      <w:r>
        <w:rPr>
          <w:spacing w:val="-5"/>
        </w:rPr>
        <w:t xml:space="preserve">adv.  </w:t>
      </w:r>
      <w:r>
        <w:rPr>
          <w:rFonts w:hint="eastAsia" w:ascii="宋体" w:hAnsi="宋体" w:eastAsia="宋体"/>
        </w:rPr>
        <w:t xml:space="preserve">带有成见地【词频 </w:t>
      </w:r>
      <w:r>
        <w:rPr>
          <w:spacing w:val="-3"/>
        </w:rPr>
        <w:t>31176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prototype ['prəʊtətaɪp] n.  </w:t>
      </w:r>
      <w:r>
        <w:rPr>
          <w:rFonts w:hint="eastAsia" w:ascii="宋体" w:hAnsi="宋体" w:eastAsia="宋体"/>
        </w:rPr>
        <w:t xml:space="preserve">原型；标准，模范【词频 </w:t>
      </w:r>
      <w:r>
        <w:t>6354</w:t>
      </w:r>
      <w:r>
        <w:rPr>
          <w:rFonts w:hint="eastAsia" w:ascii="宋体" w:hAnsi="宋体" w:eastAsia="宋体"/>
        </w:rPr>
        <w:t xml:space="preserve">】 </w:t>
      </w:r>
      <w:r>
        <w:t>prototyping [prəʊtə'taɪpɪŋ]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</w:rPr>
        <w:t xml:space="preserve">样机研究；原型设计【词频 </w:t>
      </w:r>
      <w:r>
        <w:t>44621</w:t>
      </w:r>
      <w:r>
        <w:rPr>
          <w:rFonts w:hint="eastAsia" w:ascii="宋体" w:hAnsi="宋体" w:eastAsia="宋体"/>
        </w:rPr>
        <w:t xml:space="preserve">】 </w:t>
      </w:r>
      <w:r>
        <w:t xml:space="preserve">prototypic [,protə'tɪpɪk] adj.  </w:t>
      </w:r>
      <w:r>
        <w:rPr>
          <w:rFonts w:hint="eastAsia" w:ascii="宋体" w:hAnsi="宋体" w:eastAsia="宋体"/>
        </w:rPr>
        <w:t>原型的【词频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59343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07"/>
        <w:rPr>
          <w:rFonts w:hint="eastAsia" w:ascii="宋体" w:hAnsi="宋体" w:eastAsia="宋体"/>
        </w:rPr>
      </w:pPr>
      <w:r>
        <w:t xml:space="preserve">prototypical [,protə'tɪpɪkl] adj. </w:t>
      </w:r>
      <w:r>
        <w:rPr>
          <w:rFonts w:hint="eastAsia" w:ascii="宋体" w:hAnsi="宋体" w:eastAsia="宋体"/>
        </w:rPr>
        <w:t xml:space="preserve">原型的；典型的【词频 </w:t>
      </w:r>
      <w:r>
        <w:t>21740</w:t>
      </w:r>
      <w:r>
        <w:rPr>
          <w:rFonts w:hint="eastAsia" w:ascii="宋体" w:hAnsi="宋体" w:eastAsia="宋体"/>
        </w:rPr>
        <w:t xml:space="preserve">】 </w:t>
      </w:r>
      <w:r>
        <w:t xml:space="preserve">prototypically [,protə'tɪpɪkli] adv.  </w:t>
      </w:r>
      <w:r>
        <w:rPr>
          <w:rFonts w:hint="eastAsia" w:ascii="宋体" w:hAnsi="宋体" w:eastAsia="宋体"/>
        </w:rPr>
        <w:t xml:space="preserve">原型地 典型地【词频 </w:t>
      </w:r>
      <w:r>
        <w:t>52028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05"/>
        <w:rPr>
          <w:rFonts w:hint="eastAsia" w:ascii="宋体" w:hAnsi="宋体" w:eastAsia="宋体"/>
        </w:rPr>
      </w:pPr>
      <w:r>
        <w:pict>
          <v:group id="_x0000_s3709" o:spid="_x0000_s3709" o:spt="203" style="position:absolute;left:0pt;margin-left:63.2pt;margin-top:1.7pt;height:80.25pt;width:77pt;mso-position-horizontal-relative:page;z-index:-201728;mso-width-relative:page;mso-height-relative:page;" coordorigin="1265,35" coordsize="1540,1605">
            <o:lock v:ext="edit"/>
            <v:shape id="_x0000_s3710" o:spid="_x0000_s3710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711" o:spid="_x0000_s3711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1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po</w:t>
      </w:r>
      <w:r>
        <w:rPr>
          <w:spacing w:val="-2"/>
          <w:w w:val="100"/>
        </w:rPr>
        <w:t>l</w:t>
      </w:r>
      <w:r>
        <w:rPr>
          <w:w w:val="100"/>
        </w:rPr>
        <w:t>o</w:t>
      </w:r>
      <w:r>
        <w:rPr>
          <w:spacing w:val="2"/>
          <w:w w:val="100"/>
        </w:rPr>
        <w:t>g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2"/>
          <w:w w:val="100"/>
        </w:rPr>
        <w:t>t</w:t>
      </w:r>
      <w:r>
        <w:rPr>
          <w:spacing w:val="3"/>
          <w:w w:val="100"/>
        </w:rPr>
        <w:t>a</w:t>
      </w:r>
      <w:r>
        <w:rPr>
          <w:spacing w:val="1"/>
          <w:w w:val="100"/>
        </w:rPr>
        <w:t>ɪ</w:t>
      </w:r>
      <w:r>
        <w:rPr>
          <w:spacing w:val="-5"/>
          <w:w w:val="100"/>
        </w:rPr>
        <w:t>'</w:t>
      </w:r>
      <w:r>
        <w:rPr>
          <w:w w:val="100"/>
        </w:rPr>
        <w:t>p</w:t>
      </w:r>
      <w:r>
        <w:rPr>
          <w:spacing w:val="-1"/>
          <w:w w:val="100"/>
        </w:rPr>
        <w:t>ɒ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d</w:t>
      </w:r>
      <w:r>
        <w:rPr>
          <w:spacing w:val="-1"/>
          <w:w w:val="100"/>
        </w:rPr>
        <w:t>ʒ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类型学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血</w:t>
      </w:r>
      <w:r>
        <w:rPr>
          <w:rFonts w:hint="eastAsia" w:ascii="宋体" w:hAnsi="宋体" w:eastAsia="宋体"/>
          <w:spacing w:val="-3"/>
          <w:w w:val="100"/>
        </w:rPr>
        <w:t>型</w:t>
      </w:r>
      <w:r>
        <w:rPr>
          <w:rFonts w:hint="eastAsia" w:ascii="宋体" w:hAnsi="宋体" w:eastAsia="宋体"/>
          <w:w w:val="100"/>
        </w:rPr>
        <w:t>学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象</w:t>
      </w:r>
      <w:r>
        <w:rPr>
          <w:rFonts w:hint="eastAsia" w:ascii="宋体" w:hAnsi="宋体" w:eastAsia="宋体"/>
          <w:spacing w:val="-3"/>
          <w:w w:val="100"/>
        </w:rPr>
        <w:t>征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义</w:t>
      </w:r>
      <w:r>
        <w:rPr>
          <w:rFonts w:hint="eastAsia" w:ascii="宋体" w:hAnsi="宋体" w:eastAsia="宋体"/>
          <w:w w:val="100"/>
        </w:rPr>
        <w:t>；象</w:t>
      </w:r>
      <w:r>
        <w:rPr>
          <w:rFonts w:hint="eastAsia" w:ascii="宋体" w:hAnsi="宋体" w:eastAsia="宋体"/>
          <w:spacing w:val="-3"/>
          <w:w w:val="100"/>
        </w:rPr>
        <w:t>征</w:t>
      </w:r>
      <w:r>
        <w:rPr>
          <w:rFonts w:hint="eastAsia" w:ascii="宋体" w:hAnsi="宋体" w:eastAsia="宋体"/>
          <w:w w:val="100"/>
        </w:rPr>
        <w:t>论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2"/>
          <w:w w:val="100"/>
        </w:rPr>
        <w:t>t</w:t>
      </w:r>
      <w:r>
        <w:rPr>
          <w:spacing w:val="-5"/>
          <w:w w:val="100"/>
        </w:rPr>
        <w:t>y</w:t>
      </w:r>
      <w:r>
        <w:rPr>
          <w:w w:val="100"/>
        </w:rPr>
        <w:t>po</w:t>
      </w:r>
      <w:r>
        <w:rPr>
          <w:spacing w:val="-2"/>
          <w:w w:val="100"/>
        </w:rPr>
        <w:t>l</w:t>
      </w:r>
      <w:r>
        <w:rPr>
          <w:w w:val="100"/>
        </w:rPr>
        <w:t>og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</w:t>
      </w:r>
      <w:r>
        <w:rPr>
          <w:spacing w:val="-3"/>
          <w:w w:val="100"/>
        </w:rPr>
        <w:t>7</w:t>
      </w:r>
      <w:r>
        <w:rPr>
          <w:w w:val="100"/>
        </w:rPr>
        <w:t>32</w:t>
      </w:r>
      <w:r>
        <w:rPr>
          <w:spacing w:val="-3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typological[,taipə'lɔdʒikəl] adj.  </w:t>
      </w:r>
      <w:r>
        <w:rPr>
          <w:rFonts w:hint="eastAsia" w:ascii="宋体" w:hAnsi="宋体" w:eastAsia="宋体"/>
        </w:rPr>
        <w:t>类型的；类型学的【词频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32861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267"/>
        <w:rPr>
          <w:rFonts w:hint="eastAsia" w:ascii="宋体" w:hAnsi="宋体" w:eastAsia="宋体"/>
        </w:rPr>
      </w:pPr>
      <w:r>
        <w:t xml:space="preserve">typesetter ['taɪp,setə] n. </w:t>
      </w:r>
      <w:r>
        <w:rPr>
          <w:rFonts w:hint="eastAsia" w:ascii="宋体" w:hAnsi="宋体" w:eastAsia="宋体"/>
        </w:rPr>
        <w:t xml:space="preserve">排字工人，排字机【词频 </w:t>
      </w:r>
      <w:r>
        <w:t>44338</w:t>
      </w:r>
      <w:r>
        <w:rPr>
          <w:rFonts w:hint="eastAsia" w:ascii="宋体" w:hAnsi="宋体" w:eastAsia="宋体"/>
        </w:rPr>
        <w:t xml:space="preserve">】 </w:t>
      </w:r>
      <w:r>
        <w:t xml:space="preserve">typesetting ['taɪp,sɛtɪŋ] adj. </w:t>
      </w:r>
      <w:r>
        <w:rPr>
          <w:rFonts w:hint="eastAsia" w:ascii="宋体" w:hAnsi="宋体" w:eastAsia="宋体"/>
        </w:rPr>
        <w:t xml:space="preserve">排字用的 </w:t>
      </w:r>
      <w:r>
        <w:t xml:space="preserve">n. </w:t>
      </w:r>
      <w:r>
        <w:rPr>
          <w:rFonts w:hint="eastAsia" w:ascii="宋体" w:hAnsi="宋体" w:eastAsia="宋体"/>
        </w:rPr>
        <w:t xml:space="preserve">排字【词频 </w:t>
      </w:r>
      <w:r>
        <w:t>43356</w:t>
      </w:r>
      <w:r>
        <w:rPr>
          <w:rFonts w:hint="eastAsia" w:ascii="宋体" w:hAnsi="宋体" w:eastAsia="宋体"/>
        </w:rPr>
        <w:t xml:space="preserve">】 </w:t>
      </w:r>
      <w:r>
        <w:t xml:space="preserve">phenotype ['fiːnə(ʊ)taɪp] n. </w:t>
      </w:r>
      <w:r>
        <w:rPr>
          <w:rFonts w:hint="eastAsia" w:ascii="宋体" w:hAnsi="宋体" w:eastAsia="宋体"/>
        </w:rPr>
        <w:t xml:space="preserve">表型，表现型；显型【词频 </w:t>
      </w:r>
      <w:r>
        <w:t>25636</w:t>
      </w:r>
      <w:r>
        <w:rPr>
          <w:rFonts w:hint="eastAsia" w:ascii="宋体" w:hAnsi="宋体" w:eastAsia="宋体"/>
        </w:rPr>
        <w:t xml:space="preserve">】 </w:t>
      </w:r>
      <w:r>
        <w:t xml:space="preserve">phenotypic [,fino'tɪpɪk] adj.  </w:t>
      </w:r>
      <w:r>
        <w:rPr>
          <w:rFonts w:hint="eastAsia" w:ascii="宋体" w:hAnsi="宋体" w:eastAsia="宋体"/>
        </w:rPr>
        <w:t>表型的【词频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29216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2732"/>
        <w:rPr>
          <w:rFonts w:hint="eastAsia" w:ascii="宋体" w:hAnsi="宋体" w:eastAsia="宋体"/>
        </w:rPr>
      </w:pPr>
      <w:r>
        <w:t xml:space="preserve">daguerreotype [də'gerətaɪp] n. </w:t>
      </w:r>
      <w:r>
        <w:rPr>
          <w:rFonts w:hint="eastAsia" w:ascii="宋体" w:hAnsi="宋体" w:eastAsia="宋体"/>
        </w:rPr>
        <w:t xml:space="preserve">银版照相法 </w:t>
      </w:r>
      <w:r>
        <w:t xml:space="preserve">vt. </w:t>
      </w:r>
      <w:r>
        <w:rPr>
          <w:rFonts w:hint="eastAsia" w:ascii="宋体" w:hAnsi="宋体" w:eastAsia="宋体"/>
        </w:rPr>
        <w:t xml:space="preserve">用银板照相法照相【词频 </w:t>
      </w:r>
      <w:r>
        <w:t>25493</w:t>
      </w:r>
      <w:r>
        <w:rPr>
          <w:rFonts w:hint="eastAsia" w:ascii="宋体" w:hAnsi="宋体" w:eastAsia="宋体"/>
        </w:rPr>
        <w:t xml:space="preserve">】 </w:t>
      </w:r>
      <w:r>
        <w:t xml:space="preserve">daguerreotypist [də'gerətaɪpɪst] n.  </w:t>
      </w:r>
      <w:r>
        <w:rPr>
          <w:rFonts w:hint="eastAsia" w:ascii="宋体" w:hAnsi="宋体" w:eastAsia="宋体"/>
        </w:rPr>
        <w:t>银板照相家【词频</w:t>
      </w:r>
      <w:r>
        <w:rPr>
          <w:rFonts w:hint="eastAsia" w:ascii="宋体" w:hAnsi="宋体" w:eastAsia="宋体"/>
          <w:spacing w:val="-60"/>
        </w:rPr>
        <w:t xml:space="preserve"> </w:t>
      </w:r>
      <w:r>
        <w:t>59795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4381"/>
        </w:tabs>
        <w:spacing w:before="77" w:after="0" w:line="240" w:lineRule="auto"/>
        <w:ind w:left="4380" w:right="0" w:hanging="883"/>
        <w:jc w:val="left"/>
        <w:rPr>
          <w:rFonts w:hint="eastAsia" w:ascii="Microsoft JhengHei" w:eastAsia="Microsoft JhengHei"/>
        </w:rPr>
      </w:pPr>
      <w:r>
        <w:pict>
          <v:group id="_x0000_s3712" o:spid="_x0000_s3712" o:spt="203" style="position:absolute;left:0pt;margin-left:144.8pt;margin-top:46.6pt;height:392.45pt;width:390.4pt;mso-position-horizontal-relative:page;z-index:-201728;mso-width-relative:page;mso-height-relative:page;" coordorigin="2896,933" coordsize="7808,7849">
            <o:lock v:ext="edit"/>
            <v:shape id="_x0000_s3713" o:spid="_x0000_s3713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14" o:spid="_x0000_s3714" o:spt="75" type="#_x0000_t75" style="position:absolute;left:8020;top:3375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15" o:spid="_x0000_s3715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bookmarkStart w:id="288" w:name="_bookmark96"/>
      <w:bookmarkEnd w:id="288"/>
      <w:bookmarkStart w:id="289" w:name="297. -mod- 量器"/>
      <w:bookmarkEnd w:id="289"/>
      <w:bookmarkStart w:id="290" w:name="_bookmark96"/>
      <w:bookmarkEnd w:id="290"/>
      <w:r>
        <w:t>-mod-</w:t>
      </w:r>
      <w:r>
        <w:rPr>
          <w:spacing w:val="75"/>
        </w:rPr>
        <w:t xml:space="preserve"> </w:t>
      </w:r>
      <w:r>
        <w:rPr>
          <w:rFonts w:hint="eastAsia" w:ascii="Microsoft JhengHei" w:eastAsia="Microsoft JhengHei"/>
        </w:rPr>
        <w:t>量器</w:t>
      </w:r>
    </w:p>
    <w:p>
      <w:pPr>
        <w:pStyle w:val="3"/>
        <w:spacing w:before="360" w:line="256" w:lineRule="auto"/>
        <w:ind w:left="1000" w:right="110" w:hanging="841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 xml:space="preserve">【词源】① 来自拉丁语 </w:t>
      </w:r>
      <w:r>
        <w:t xml:space="preserve">modus </w:t>
      </w:r>
      <w:r>
        <w:rPr>
          <w:rFonts w:hint="eastAsia" w:ascii="宋体" w:hAnsi="宋体" w:eastAsia="宋体"/>
        </w:rPr>
        <w:t xml:space="preserve">标准，尺度，容量，节奏，限度，节制，方式。② 来自 </w:t>
      </w:r>
      <w:r>
        <w:t xml:space="preserve">PIE * med </w:t>
      </w:r>
      <w:r>
        <w:rPr>
          <w:rFonts w:hint="eastAsia" w:ascii="宋体" w:hAnsi="宋体" w:eastAsia="宋体"/>
        </w:rPr>
        <w:t xml:space="preserve">测量，考虑，手段，方法，词源同 </w:t>
      </w:r>
      <w:r>
        <w:t>measure</w:t>
      </w:r>
      <w:r>
        <w:rPr>
          <w:rFonts w:hint="eastAsia" w:ascii="宋体" w:hAnsi="宋体" w:eastAsia="宋体"/>
        </w:rPr>
        <w:t>，</w:t>
      </w:r>
      <w:r>
        <w:t>medical</w:t>
      </w:r>
      <w:r>
        <w:rPr>
          <w:rFonts w:hint="eastAsia" w:ascii="宋体" w:hAnsi="宋体" w:eastAsia="宋体"/>
        </w:rPr>
        <w:t>，</w:t>
      </w:r>
      <w:r>
        <w:t>meter</w:t>
      </w:r>
      <w:r>
        <w:rPr>
          <w:rFonts w:hint="eastAsia" w:ascii="宋体" w:hAnsi="宋体" w:eastAsia="宋体"/>
        </w:rPr>
        <w:t>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【引申】标准</w:t>
      </w:r>
      <w:r>
        <w:t>/</w:t>
      </w:r>
      <w:r>
        <w:rPr>
          <w:rFonts w:hint="eastAsia" w:ascii="宋体" w:eastAsia="宋体"/>
        </w:rPr>
        <w:t>尺度</w:t>
      </w:r>
      <w:r>
        <w:t>/</w:t>
      </w:r>
      <w:r>
        <w:rPr>
          <w:rFonts w:hint="eastAsia" w:ascii="宋体" w:eastAsia="宋体"/>
        </w:rPr>
        <w:t>容量</w:t>
      </w:r>
      <w:r>
        <w:t>/</w:t>
      </w:r>
      <w:r>
        <w:rPr>
          <w:rFonts w:hint="eastAsia" w:ascii="宋体" w:eastAsia="宋体"/>
        </w:rPr>
        <w:t>节奏</w:t>
      </w:r>
      <w:r>
        <w:t>/</w:t>
      </w:r>
      <w:r>
        <w:rPr>
          <w:rFonts w:hint="eastAsia" w:ascii="宋体" w:eastAsia="宋体"/>
        </w:rPr>
        <w:t>限度</w:t>
      </w:r>
      <w:r>
        <w:t>/</w:t>
      </w:r>
      <w:r>
        <w:rPr>
          <w:rFonts w:hint="eastAsia" w:ascii="宋体" w:eastAsia="宋体"/>
        </w:rPr>
        <w:t>节制</w:t>
      </w:r>
      <w:r>
        <w:t>/</w:t>
      </w:r>
      <w:r>
        <w:rPr>
          <w:rFonts w:hint="eastAsia" w:ascii="宋体" w:eastAsia="宋体"/>
        </w:rPr>
        <w:t>方式</w:t>
      </w:r>
    </w:p>
    <w:p>
      <w:pPr>
        <w:pStyle w:val="3"/>
        <w:spacing w:before="178"/>
        <w:rPr>
          <w:rFonts w:hint="eastAsia" w:ascii="宋体" w:hAnsi="宋体" w:eastAsia="宋体"/>
        </w:rPr>
      </w:pPr>
      <w:r>
        <w:t xml:space="preserve">mode [məʊd] n.  </w:t>
      </w:r>
      <w:r>
        <w:rPr>
          <w:rFonts w:hint="eastAsia" w:ascii="宋体" w:hAnsi="宋体" w:eastAsia="宋体"/>
        </w:rPr>
        <w:t>模式；方式；风格；时尚【词频</w:t>
      </w:r>
      <w:r>
        <w:rPr>
          <w:rFonts w:hint="eastAsia" w:ascii="宋体" w:hAnsi="宋体" w:eastAsia="宋体"/>
          <w:spacing w:val="-57"/>
        </w:rPr>
        <w:t xml:space="preserve"> </w:t>
      </w:r>
      <w:r>
        <w:t>2810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03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odal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əʊ</w:t>
      </w:r>
      <w:r>
        <w:rPr>
          <w:w w:val="100"/>
        </w:rPr>
        <w:t>d</w:t>
      </w:r>
      <w:r>
        <w:rPr>
          <w:spacing w:val="-1"/>
          <w:w w:val="100"/>
        </w:rPr>
        <w:t>(ə</w:t>
      </w:r>
      <w:r>
        <w:rPr>
          <w:spacing w:val="1"/>
          <w:w w:val="100"/>
        </w:rPr>
        <w:t>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模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的；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态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形</w:t>
      </w:r>
      <w:r>
        <w:rPr>
          <w:rFonts w:hint="eastAsia" w:ascii="宋体" w:hAnsi="宋体" w:eastAsia="宋体"/>
          <w:w w:val="100"/>
        </w:rPr>
        <w:t>式的</w:t>
      </w:r>
      <w:r>
        <w:rPr>
          <w:rFonts w:hint="eastAsia" w:ascii="宋体" w:hAnsi="宋体" w:eastAsia="宋体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莫代</w:t>
      </w:r>
      <w:r>
        <w:rPr>
          <w:rFonts w:hint="eastAsia" w:ascii="宋体" w:hAnsi="宋体" w:eastAsia="宋体"/>
          <w:spacing w:val="-3"/>
          <w:w w:val="100"/>
        </w:rPr>
        <w:t>尔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种</w:t>
      </w:r>
      <w:r>
        <w:rPr>
          <w:rFonts w:hint="eastAsia" w:ascii="宋体" w:hAnsi="宋体" w:eastAsia="宋体"/>
          <w:spacing w:val="-3"/>
          <w:w w:val="100"/>
        </w:rPr>
        <w:t>新</w:t>
      </w:r>
      <w:r>
        <w:rPr>
          <w:rFonts w:hint="eastAsia" w:ascii="宋体" w:hAnsi="宋体" w:eastAsia="宋体"/>
          <w:w w:val="100"/>
        </w:rPr>
        <w:t>型</w:t>
      </w:r>
      <w:r>
        <w:rPr>
          <w:rFonts w:hint="eastAsia" w:ascii="宋体" w:hAnsi="宋体" w:eastAsia="宋体"/>
          <w:spacing w:val="-3"/>
          <w:w w:val="100"/>
        </w:rPr>
        <w:t>纤</w:t>
      </w:r>
      <w:r>
        <w:rPr>
          <w:rFonts w:hint="eastAsia" w:ascii="宋体" w:hAnsi="宋体" w:eastAsia="宋体"/>
          <w:w w:val="100"/>
        </w:rPr>
        <w:t>维</w:t>
      </w:r>
      <w:r>
        <w:rPr>
          <w:rFonts w:hint="eastAsia" w:ascii="宋体" w:hAnsi="宋体" w:eastAsia="宋体"/>
          <w:spacing w:val="-3"/>
          <w:w w:val="100"/>
        </w:rPr>
        <w:t>素</w:t>
      </w:r>
      <w:r>
        <w:rPr>
          <w:rFonts w:hint="eastAsia" w:ascii="宋体" w:hAnsi="宋体" w:eastAsia="宋体"/>
          <w:w w:val="100"/>
        </w:rPr>
        <w:t>纤维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</w:t>
      </w:r>
      <w:r>
        <w:rPr>
          <w:spacing w:val="-3"/>
          <w:w w:val="100"/>
        </w:rPr>
        <w:t>7</w:t>
      </w:r>
      <w:r>
        <w:rPr>
          <w:w w:val="100"/>
        </w:rPr>
        <w:t>24</w:t>
      </w:r>
      <w:r>
        <w:rPr>
          <w:spacing w:val="-3"/>
          <w:w w:val="100"/>
        </w:rPr>
        <w:t>9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24</w:t>
      </w:r>
      <w:r>
        <w:rPr>
          <w:spacing w:val="-3"/>
          <w:w w:val="100"/>
        </w:rPr>
        <w:t>81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oda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-1"/>
          <w:w w:val="100"/>
        </w:rPr>
        <w:t>ə(ʊ</w:t>
      </w:r>
      <w:r>
        <w:rPr>
          <w:spacing w:val="1"/>
          <w:w w:val="100"/>
        </w:rPr>
        <w:t>)</w:t>
      </w:r>
      <w:r>
        <w:rPr>
          <w:spacing w:val="-3"/>
          <w:w w:val="100"/>
        </w:rPr>
        <w:t>'</w:t>
      </w:r>
      <w:r>
        <w:rPr>
          <w:spacing w:val="1"/>
          <w:w w:val="100"/>
        </w:rPr>
        <w:t>d</w:t>
      </w:r>
      <w:r>
        <w:rPr>
          <w:spacing w:val="-1"/>
          <w:w w:val="100"/>
        </w:rPr>
        <w:t>æl</w:t>
      </w:r>
      <w:r>
        <w:rPr>
          <w:spacing w:val="-2"/>
          <w:w w:val="100"/>
        </w:rPr>
        <w:t>ɪt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形式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形</w:t>
      </w:r>
      <w:r>
        <w:rPr>
          <w:rFonts w:hint="eastAsia" w:ascii="宋体" w:hAnsi="宋体" w:eastAsia="宋体"/>
          <w:spacing w:val="-3"/>
          <w:w w:val="100"/>
        </w:rPr>
        <w:t>态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程</w:t>
      </w:r>
      <w:r>
        <w:rPr>
          <w:rFonts w:hint="eastAsia" w:ascii="宋体" w:hAnsi="宋体" w:eastAsia="宋体"/>
          <w:w w:val="100"/>
        </w:rPr>
        <w:t>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理</w:t>
      </w:r>
      <w:r>
        <w:rPr>
          <w:rFonts w:hint="eastAsia" w:ascii="宋体" w:hAnsi="宋体" w:eastAsia="宋体"/>
          <w:w w:val="100"/>
        </w:rPr>
        <w:t>疗法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主</w:t>
      </w:r>
      <w:r>
        <w:rPr>
          <w:rFonts w:hint="eastAsia" w:ascii="宋体" w:hAnsi="宋体" w:eastAsia="宋体"/>
          <w:spacing w:val="-3"/>
          <w:w w:val="100"/>
        </w:rPr>
        <w:t>要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感</w:t>
      </w:r>
      <w:r>
        <w:rPr>
          <w:rFonts w:hint="eastAsia" w:ascii="宋体" w:hAnsi="宋体" w:eastAsia="宋体"/>
          <w:w w:val="100"/>
        </w:rPr>
        <w:t>觉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spacing w:val="50"/>
          <w:w w:val="100"/>
        </w:rPr>
        <w:t>数</w:t>
      </w:r>
      <w:r>
        <w:rPr>
          <w:spacing w:val="-4"/>
          <w:w w:val="100"/>
        </w:rPr>
        <w:t>m</w:t>
      </w:r>
      <w:r>
        <w:rPr>
          <w:w w:val="100"/>
        </w:rPr>
        <w:t>oda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es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131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bimodal [baɪ'məʊd(ə)l] adj.  </w:t>
      </w:r>
      <w:r>
        <w:rPr>
          <w:rFonts w:hint="eastAsia" w:ascii="宋体" w:hAnsi="宋体" w:eastAsia="宋体"/>
        </w:rPr>
        <w:t>双峰的；有两种统计方式的【词频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47004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112"/>
        <w:rPr>
          <w:rFonts w:hint="eastAsia" w:ascii="宋体" w:hAnsi="宋体" w:eastAsia="宋体"/>
        </w:rPr>
      </w:pPr>
      <w:r>
        <w:t xml:space="preserve">intermodal [ɪntə'məʊd(ə)l] adj. </w:t>
      </w:r>
      <w:r>
        <w:rPr>
          <w:rFonts w:hint="eastAsia" w:ascii="宋体" w:hAnsi="宋体" w:eastAsia="宋体"/>
        </w:rPr>
        <w:t xml:space="preserve">联合运输的，用于综合运输的【词频 </w:t>
      </w:r>
      <w:r>
        <w:t>35792</w:t>
      </w:r>
      <w:r>
        <w:rPr>
          <w:rFonts w:hint="eastAsia" w:ascii="宋体" w:hAnsi="宋体" w:eastAsia="宋体"/>
        </w:rPr>
        <w:t xml:space="preserve">】 </w:t>
      </w:r>
      <w:r>
        <w:t xml:space="preserve">multimode ['mʌltɪ,mod] n.  </w:t>
      </w:r>
      <w:r>
        <w:rPr>
          <w:rFonts w:hint="eastAsia" w:ascii="宋体" w:hAnsi="宋体" w:eastAsia="宋体"/>
        </w:rPr>
        <w:t>多状态；多方式【词频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59173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004"/>
        <w:rPr>
          <w:rFonts w:hint="eastAsia" w:ascii="宋体" w:hAnsi="宋体" w:eastAsia="宋体"/>
        </w:rPr>
      </w:pPr>
      <w:r>
        <w:t>multimodal [,mʌltɪ'məʊdəl] adj. [</w:t>
      </w:r>
      <w:r>
        <w:rPr>
          <w:rFonts w:hint="eastAsia" w:ascii="宋体" w:hAnsi="宋体" w:eastAsia="宋体"/>
        </w:rPr>
        <w:t>统计</w:t>
      </w:r>
      <w:r>
        <w:t xml:space="preserve">] </w:t>
      </w:r>
      <w:r>
        <w:rPr>
          <w:rFonts w:hint="eastAsia" w:ascii="宋体" w:hAnsi="宋体" w:eastAsia="宋体"/>
        </w:rPr>
        <w:t xml:space="preserve">多峰的；多模式的 </w:t>
      </w:r>
      <w:r>
        <w:t xml:space="preserve">n. </w:t>
      </w:r>
      <w:r>
        <w:rPr>
          <w:rFonts w:hint="eastAsia" w:ascii="宋体" w:hAnsi="宋体" w:eastAsia="宋体"/>
        </w:rPr>
        <w:t xml:space="preserve">多峰【词频 </w:t>
      </w:r>
      <w:r>
        <w:rPr>
          <w:spacing w:val="-3"/>
        </w:rPr>
        <w:t>36611</w:t>
      </w:r>
      <w:r>
        <w:rPr>
          <w:rFonts w:hint="eastAsia" w:ascii="宋体" w:hAnsi="宋体" w:eastAsia="宋体"/>
          <w:spacing w:val="-3"/>
        </w:rPr>
        <w:t xml:space="preserve">】 </w:t>
      </w:r>
      <w:r>
        <w:rPr>
          <w:w w:val="100"/>
        </w:rPr>
        <w:t>ou</w:t>
      </w:r>
      <w:r>
        <w:rPr>
          <w:spacing w:val="-2"/>
          <w:w w:val="100"/>
        </w:rPr>
        <w:t>t</w:t>
      </w:r>
      <w:r>
        <w:rPr>
          <w:spacing w:val="-4"/>
          <w:w w:val="100"/>
        </w:rPr>
        <w:t>m</w:t>
      </w:r>
      <w:r>
        <w:rPr>
          <w:w w:val="100"/>
        </w:rPr>
        <w:t>oded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a</w:t>
      </w:r>
      <w:r>
        <w:rPr>
          <w:spacing w:val="-1"/>
          <w:w w:val="100"/>
        </w:rPr>
        <w:t>ʊ</w:t>
      </w:r>
      <w:r>
        <w:rPr>
          <w:spacing w:val="1"/>
          <w:w w:val="100"/>
        </w:rPr>
        <w:t>t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əʊ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过时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流</w:t>
      </w:r>
      <w:r>
        <w:rPr>
          <w:rFonts w:hint="eastAsia" w:ascii="宋体" w:hAnsi="宋体" w:eastAsia="宋体"/>
          <w:spacing w:val="-3"/>
          <w:w w:val="100"/>
        </w:rPr>
        <w:t>行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流行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8254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model ['mɒdl] n.  </w:t>
      </w:r>
      <w:r>
        <w:rPr>
          <w:rFonts w:hint="eastAsia" w:ascii="宋体" w:hAnsi="宋体" w:eastAsia="宋体"/>
        </w:rPr>
        <w:t xml:space="preserve">模型；典型；模范；模特儿；样式 </w:t>
      </w:r>
      <w:r>
        <w:t xml:space="preserve">vt.  </w:t>
      </w:r>
      <w:r>
        <w:rPr>
          <w:rFonts w:hint="eastAsia" w:ascii="宋体" w:hAnsi="宋体" w:eastAsia="宋体"/>
        </w:rPr>
        <w:t xml:space="preserve">模拟；塑造；模仿 </w:t>
      </w:r>
      <w:r>
        <w:t xml:space="preserve">vi. </w:t>
      </w:r>
      <w:r>
        <w:rPr>
          <w:rFonts w:hint="eastAsia" w:ascii="宋体" w:hAnsi="宋体" w:eastAsia="宋体"/>
        </w:rPr>
        <w:t>做模型；做模特儿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813" w:firstLine="1260"/>
        <w:rPr>
          <w:rFonts w:hint="eastAsia" w:ascii="宋体" w:hAnsi="宋体" w:eastAsia="宋体"/>
        </w:rPr>
      </w:pPr>
      <w:r>
        <w:pict>
          <v:group id="_x0000_s3716" o:spid="_x0000_s3716" o:spt="203" style="position:absolute;left:0pt;margin-left:63.2pt;margin-top:42.95pt;height:80.25pt;width:77pt;mso-position-horizontal-relative:page;z-index:-201728;mso-width-relative:page;mso-height-relative:page;" coordorigin="1265,860" coordsize="1540,1605">
            <o:lock v:ext="edit"/>
            <v:shape id="_x0000_s3717" o:spid="_x0000_s3717" style="position:absolute;left:1265;top:1094;height:1371;width:1299;" fillcolor="#C0C0C0" filled="t" stroked="f" coordorigin="1265,1094" coordsize="1299,1371" path="m1646,2125l1638,2117,1579,2190,1543,2237,1511,2277,1506,2199,1497,2120,1492,2087,1485,2039,1469,1956,1474,1946,1479,1935,1484,1925,1414,1935,1429,1972,1440,2007,1448,2039,1454,2068,1400,2130,1360,2176,1354,2119,1346,2061,1337,2001,1324,1937,1327,1927,1331,1916,1334,1906,1265,1921,1280,1954,1295,1992,1308,2035,1322,2083,1333,2130,1337,2167,1334,2193,1326,2209,1387,2228,1388,2215,1393,2199,1401,2181,1404,2176,1412,2161,1424,2140,1436,2121,1448,2103,1461,2087,1470,2130,1476,2169,1481,2205,1484,2237,1486,2266,1484,2291,1479,2310,1471,2325,1530,2342,1535,2322,1544,2300,1554,2277,1555,2276,1568,2249,1581,2228,1605,2190,1624,2160,1646,2125m1724,2194l1712,2190,1685,2249,1662,2300,1642,2341,1625,2374,1611,2402,1598,2424,1588,2440,1581,2452,1644,2464,1647,2433,1661,2379,1687,2299,1724,2194m2011,1642l2009,1627,2004,1617,1992,1601,1974,1579,1950,1552,1946,1554,1943,1556,1939,1558,1950,1588,1958,1615,1961,1639,1960,1659,1958,1678,1960,1689,1962,1691,1964,1693,1973,1693,1984,1686,1992,1682,2000,1674,2007,1663,2011,1655,2011,1642m2088,2021l2087,2006,2083,1991,2083,1988,2071,1990,2060,1991,2050,1989,2040,1984,2029,1977,2012,1965,1991,1948,1965,1925,1961,1928,1958,1932,1954,1935,1980,1964,2001,1986,2016,2004,2026,2015,2032,2026,2034,2034,2035,2035,2033,2043,2028,2051,1891,2188,1874,2201,1857,2206,1841,2202,1825,2190,1765,2130,1709,2074,1722,2062,1815,1969,1872,1912,1881,1921,1899,1939,1903,1927,1908,1912,1910,1906,1914,1895,1897,1881,1871,1856,1859,1844,1859,1899,1790,1969,1764,1944,1764,1994,1697,2062,1608,1973,1596,1961,1606,1950,1663,1893,1714,1944,1764,1994,1764,1944,1714,1893,1688,1868,1705,1851,1758,1798,1859,1899,1859,1844,1836,1821,1813,1798,1792,1777,1796,1748,1745,1748,1745,1786,1680,1851,1674,1823,1669,1796,1667,1779,1667,1864,1583,1948,1572,1948,1562,1949,1551,1950,1545,1914,1539,1881,1532,1852,1526,1828,1543,1811,1590,1764,1623,1731,1634,1764,1656,1830,1667,1864,1667,1779,1666,1771,1665,1748,1665,1731,1665,1726,1666,1710,1670,1694,1678,1680,1608,1678,1608,1720,1564,1764,1518,1811,1514,1797,1510,1781,1505,1764,1499,1746,1502,1736,1504,1726,1507,1716,1438,1731,1455,1763,1471,1799,1487,1838,1503,1881,1516,1927,1524,1975,1529,2023,1530,2072,1543,2072,1548,2050,1551,2026,1553,2001,1554,1973,1710,2130,1809,2228,1832,2246,1855,2252,1877,2247,1899,2230,1924,2206,2000,2130,2061,2068,2070,2060,2080,2045,2085,2034,2088,2021m2093,1434l2093,1400,2089,1391,2072,1375,2064,1370,2054,1369,2036,1372,2011,1377,1977,1385,1977,1393,2000,1399,2022,1406,2041,1415,2059,1425,2076,1438,2087,1440,2093,1434m2255,1098l2199,1095,2180,1094,2180,1136,2049,1267,2007,1309,2006,1297,2004,1287,2000,1278,1994,1271,1990,1267,1973,1259,1964,1258,1948,1261,1926,1267,1897,1275,1897,1284,1924,1291,1948,1300,1970,1312,1990,1326,1916,1400,1821,1495,1796,1474,1787,1482,1804,1509,1816,1534,1824,1556,1828,1577,1830,1596,1832,1606,1836,1611,1838,1613,1840,1611,1849,1611,1861,1598,1870,1581,1874,1573,1876,1562,1872,1554,1867,1546,1859,1535,1848,1522,1834,1507,1846,1495,2032,1309,2194,1147,2200,1166,2212,1206,2218,1225,2221,1224,2225,1223,2228,1223,2227,1177,2231,1147,2232,1142,2242,1115,2255,1098m2325,1405l2324,1390,2323,1385,2310,1389,2298,1390,2288,1388,2279,1383,2269,1376,2258,1368,2246,1358,2232,1345,2224,1353,2238,1371,2250,1386,2260,1399,2266,1408,2274,1421,2272,1431,2266,1442,2163,1545,2147,1560,2136,1569,2129,1573,2127,1573,2132,1556,2139,1535,2149,1500,2157,1465,2163,1431,2167,1399,2172,1365,2176,1326,2180,1284,2191,1267,2197,1259,2127,1252,2132,1293,2133,1335,2131,1376,2127,1417,2122,1458,2116,1494,2109,1527,2101,1556,2030,1484,2032,1472,2034,1460,2036,1448,1965,1478,1984,1495,2003,1513,2023,1533,2087,1596,2065,1648,2041,1698,2014,1747,1986,1794,1994,1798,2030,1749,2062,1702,2088,1657,2110,1615,2123,1623,2133,1621,2140,1615,2181,1573,2201,1554,2283,1471,2305,1448,2320,1426,2325,1405m2384,1277l2378,1267,2369,1259,2361,1254,2351,1251,2339,1249,2325,1248,2308,1251,2286,1256,2258,1265,2226,1275,2227,1279,2227,1282,2228,1286,2267,1288,2300,1292,2328,1298,2350,1307,2367,1316,2378,1318,2382,1313,2384,1311,2384,1277m2563,1558l2540,1537,2515,1513,2487,1486,2456,1455,2456,1444,2457,1434,2458,1423,2388,1446,2407,1463,2433,1487,2465,1519,2504,1558,2382,1680,2316,1615,2279,1577,2281,1565,2285,1541,2245,1556,2211,1568,2234,1589,2266,1620,2306,1659,2355,1707,2236,1826,2158,1748,2161,1737,2163,1727,2165,1716,2095,1743,2116,1762,2141,1785,2169,1813,2201,1845,2199,1853,2198,1861,2196,1870,2210,1869,2249,1868,2249,1838,2262,1826,2407,1680,2517,1570,2542,1596,2547,1586,2556,1570,2563,1558e">
              <v:path arrowok="t"/>
              <v:fill on="t" opacity="32896f" focussize="0,0"/>
              <v:stroke on="f"/>
              <v:imagedata o:title=""/>
              <o:lock v:ext="edit"/>
            </v:shape>
            <v:shape id="_x0000_s3718" o:spid="_x0000_s3718" o:spt="75" type="#_x0000_t75" style="position:absolute;left:2623;top:860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adj. </w:t>
      </w:r>
      <w:r>
        <w:rPr>
          <w:rFonts w:hint="eastAsia" w:ascii="宋体" w:hAnsi="宋体" w:eastAsia="宋体"/>
        </w:rPr>
        <w:t xml:space="preserve">模范的；作模型用的【词频 </w:t>
      </w:r>
      <w:r>
        <w:t>4516</w:t>
      </w:r>
      <w:r>
        <w:rPr>
          <w:rFonts w:hint="eastAsia" w:ascii="宋体" w:hAnsi="宋体" w:eastAsia="宋体"/>
        </w:rPr>
        <w:t>，</w:t>
      </w:r>
      <w:r>
        <w:t>504</w:t>
      </w:r>
      <w:r>
        <w:rPr>
          <w:rFonts w:hint="eastAsia" w:ascii="宋体" w:hAnsi="宋体" w:eastAsia="宋体"/>
        </w:rPr>
        <w:t>，</w:t>
      </w:r>
      <w:r>
        <w:t>42837</w:t>
      </w:r>
      <w:r>
        <w:rPr>
          <w:rFonts w:hint="eastAsia" w:ascii="宋体" w:hAnsi="宋体" w:eastAsia="宋体"/>
        </w:rPr>
        <w:t xml:space="preserve">】 </w:t>
      </w:r>
      <w:r>
        <w:t xml:space="preserve">supermodel ['supɚmɑdl] n.  </w:t>
      </w:r>
      <w:r>
        <w:rPr>
          <w:rFonts w:hint="eastAsia" w:ascii="宋体" w:hAnsi="宋体" w:eastAsia="宋体"/>
        </w:rPr>
        <w:t>超级名模【词频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18678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50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ɔ</w:t>
      </w:r>
      <w:r>
        <w:rPr>
          <w:w w:val="100"/>
        </w:rPr>
        <w:t>d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模仿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模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被效</w:t>
      </w:r>
      <w:r>
        <w:rPr>
          <w:rFonts w:hint="eastAsia" w:ascii="宋体" w:hAnsi="宋体" w:eastAsia="宋体"/>
          <w:w w:val="100"/>
        </w:rPr>
        <w:t>仿【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091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modeler ['mɑdlɚ] n.  </w:t>
      </w:r>
      <w:r>
        <w:rPr>
          <w:rFonts w:hint="eastAsia" w:ascii="宋体" w:hAnsi="宋体" w:eastAsia="宋体"/>
        </w:rPr>
        <w:t>塑造者；制造模型者【词频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27727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58"/>
        <w:rPr>
          <w:rFonts w:hint="eastAsia" w:ascii="宋体" w:hAnsi="宋体" w:eastAsia="宋体"/>
        </w:rPr>
      </w:pPr>
      <w:r>
        <w:t>modeling ['mɒdəlɪŋ] n. [</w:t>
      </w:r>
      <w:r>
        <w:rPr>
          <w:rFonts w:hint="eastAsia" w:ascii="宋体" w:hAnsi="宋体" w:eastAsia="宋体"/>
        </w:rPr>
        <w:t>自</w:t>
      </w:r>
      <w:r>
        <w:t xml:space="preserve">] </w:t>
      </w:r>
      <w:r>
        <w:rPr>
          <w:rFonts w:hint="eastAsia" w:ascii="宋体" w:hAnsi="宋体" w:eastAsia="宋体"/>
        </w:rPr>
        <w:t xml:space="preserve">建模，造型；立体感 </w:t>
      </w:r>
      <w:r>
        <w:t xml:space="preserve">adj. </w:t>
      </w:r>
      <w:r>
        <w:rPr>
          <w:rFonts w:hint="eastAsia" w:ascii="宋体" w:hAnsi="宋体" w:eastAsia="宋体"/>
        </w:rPr>
        <w:t xml:space="preserve">制造模型的【词频 </w:t>
      </w:r>
      <w:r>
        <w:t>6801</w:t>
      </w:r>
      <w:r>
        <w:rPr>
          <w:rFonts w:hint="eastAsia" w:ascii="宋体" w:hAnsi="宋体" w:eastAsia="宋体"/>
        </w:rPr>
        <w:t xml:space="preserve">】 </w:t>
      </w:r>
      <w:r>
        <w:t xml:space="preserve">modelling['mɒd(ə)lɪŋ] n.  </w:t>
      </w:r>
      <w:r>
        <w:rPr>
          <w:rFonts w:hint="eastAsia" w:ascii="宋体" w:hAnsi="宋体" w:eastAsia="宋体"/>
        </w:rPr>
        <w:t>模化；立体感；模特儿职业（等于</w:t>
      </w:r>
      <w:r>
        <w:rPr>
          <w:rFonts w:hint="eastAsia" w:ascii="宋体" w:hAnsi="宋体" w:eastAsia="宋体"/>
          <w:spacing w:val="-69"/>
        </w:rPr>
        <w:t xml:space="preserve"> </w:t>
      </w:r>
      <w:r>
        <w:t>modeling</w:t>
      </w:r>
      <w:r>
        <w:rPr>
          <w:rFonts w:hint="eastAsia" w:ascii="宋体" w:hAnsi="宋体" w:eastAsia="宋体"/>
        </w:rPr>
        <w:t>）</w:t>
      </w:r>
    </w:p>
    <w:p>
      <w:pPr>
        <w:pStyle w:val="3"/>
        <w:spacing w:line="516" w:lineRule="auto"/>
        <w:ind w:right="3778" w:firstLine="2100"/>
        <w:rPr>
          <w:rFonts w:hint="eastAsia" w:ascii="宋体" w:hAnsi="宋体" w:eastAsia="宋体"/>
        </w:rPr>
      </w:pP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模仿（</w:t>
      </w:r>
      <w:r>
        <w:rPr>
          <w:rFonts w:hint="eastAsia" w:ascii="宋体" w:hAnsi="宋体" w:eastAsia="宋体"/>
          <w:spacing w:val="-3"/>
          <w:w w:val="100"/>
        </w:rPr>
        <w:t>现</w:t>
      </w:r>
      <w:r>
        <w:rPr>
          <w:rFonts w:hint="eastAsia" w:ascii="宋体" w:hAnsi="宋体" w:eastAsia="宋体"/>
          <w:w w:val="100"/>
        </w:rPr>
        <w:t>在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做</w:t>
      </w:r>
      <w:r>
        <w:rPr>
          <w:rFonts w:hint="eastAsia" w:ascii="宋体" w:hAnsi="宋体" w:eastAsia="宋体"/>
          <w:spacing w:val="-3"/>
          <w:w w:val="100"/>
        </w:rPr>
        <w:t>模</w:t>
      </w:r>
      <w:r>
        <w:rPr>
          <w:rFonts w:hint="eastAsia" w:ascii="宋体" w:hAnsi="宋体" w:eastAsia="宋体"/>
          <w:w w:val="100"/>
        </w:rPr>
        <w:t>型【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291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model-based ['mɒdl-beɪst] adj.  </w:t>
      </w:r>
      <w:r>
        <w:rPr>
          <w:rFonts w:hint="eastAsia" w:ascii="宋体" w:hAnsi="宋体" w:eastAsia="宋体"/>
        </w:rPr>
        <w:t>基于模型的【词频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56078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86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4738"/>
        <w:rPr>
          <w:rFonts w:hint="eastAsia" w:ascii="宋体" w:hAnsi="宋体" w:eastAsia="宋体"/>
        </w:rPr>
      </w:pPr>
      <w:r>
        <w:t xml:space="preserve">model-building ['mɒdl-ˈbɪldɪŋ] n. </w:t>
      </w:r>
      <w:r>
        <w:rPr>
          <w:rFonts w:hint="eastAsia" w:ascii="宋体" w:hAnsi="宋体" w:eastAsia="宋体"/>
        </w:rPr>
        <w:t xml:space="preserve">模型建立【词频 </w:t>
      </w:r>
      <w:r>
        <w:t>59302</w:t>
      </w:r>
      <w:r>
        <w:rPr>
          <w:rFonts w:hint="eastAsia" w:ascii="宋体" w:hAnsi="宋体" w:eastAsia="宋体"/>
        </w:rPr>
        <w:t xml:space="preserve">】 </w:t>
      </w:r>
      <w:r>
        <w:t xml:space="preserve">ex-model [eks'mɒdl] n.  </w:t>
      </w:r>
      <w:r>
        <w:rPr>
          <w:rFonts w:hint="eastAsia" w:ascii="宋体" w:hAnsi="宋体" w:eastAsia="宋体"/>
        </w:rPr>
        <w:t>前模特【词频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57675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role-model ['rəul-mɔdl] n.  </w:t>
      </w:r>
      <w:r>
        <w:rPr>
          <w:rFonts w:hint="eastAsia" w:ascii="宋体" w:hAnsi="宋体" w:eastAsia="宋体"/>
        </w:rPr>
        <w:t>榜样；崇拜对象【词频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47527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561"/>
        <w:rPr>
          <w:rFonts w:hint="eastAsia" w:ascii="宋体" w:hAnsi="宋体" w:eastAsia="宋体"/>
        </w:rPr>
      </w:pPr>
      <w:r>
        <w:pict>
          <v:group id="_x0000_s3719" o:spid="_x0000_s3719" o:spt="203" style="position:absolute;left:0pt;margin-left:144.8pt;margin-top:12.15pt;height:392.45pt;width:390.4pt;mso-position-horizontal-relative:page;z-index:-201728;mso-width-relative:page;mso-height-relative:page;" coordorigin="2896,243" coordsize="7808,7849">
            <o:lock v:ext="edit"/>
            <v:shape id="_x0000_s3720" o:spid="_x0000_s3720" o:spt="75" type="#_x0000_t75" style="position:absolute;left:2896;top:293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21" o:spid="_x0000_s3721" o:spt="75" type="#_x0000_t75" style="position:absolute;left:8020;top:268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22" o:spid="_x0000_s3722" o:spt="75" type="#_x0000_t75" style="position:absolute;left:8238;top:24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>scale-model [skeɪl-mɔdl] n. [</w:t>
      </w:r>
      <w:r>
        <w:rPr>
          <w:rFonts w:hint="eastAsia" w:ascii="宋体" w:hAnsi="宋体" w:eastAsia="宋体"/>
        </w:rPr>
        <w:t>测</w:t>
      </w:r>
      <w:r>
        <w:t xml:space="preserve">] </w:t>
      </w:r>
      <w:r>
        <w:rPr>
          <w:rFonts w:hint="eastAsia" w:ascii="宋体" w:hAnsi="宋体" w:eastAsia="宋体"/>
        </w:rPr>
        <w:t xml:space="preserve">成比例模型；相似模型【词频 </w:t>
      </w:r>
      <w:r>
        <w:t>54594</w:t>
      </w:r>
      <w:r>
        <w:rPr>
          <w:rFonts w:hint="eastAsia" w:ascii="宋体" w:hAnsi="宋体" w:eastAsia="宋体"/>
        </w:rPr>
        <w:t xml:space="preserve">】 </w:t>
      </w:r>
      <w:r>
        <w:t xml:space="preserve">remodel [riː'mɒd(ə)l] vt. </w:t>
      </w:r>
      <w:r>
        <w:rPr>
          <w:rFonts w:hint="eastAsia" w:ascii="宋体" w:hAnsi="宋体" w:eastAsia="宋体"/>
        </w:rPr>
        <w:t xml:space="preserve">改造；改变；改型【词频 </w:t>
      </w:r>
      <w:r>
        <w:t>11650</w:t>
      </w:r>
      <w:r>
        <w:rPr>
          <w:rFonts w:hint="eastAsia" w:ascii="宋体" w:hAnsi="宋体" w:eastAsia="宋体"/>
        </w:rPr>
        <w:t>，</w:t>
      </w:r>
      <w:r>
        <w:t>29370</w:t>
      </w:r>
      <w:r>
        <w:rPr>
          <w:rFonts w:hint="eastAsia" w:ascii="宋体" w:hAnsi="宋体" w:eastAsia="宋体"/>
        </w:rPr>
        <w:t xml:space="preserve">】 </w:t>
      </w:r>
      <w:r>
        <w:t xml:space="preserve">remodeling [ri'mɔdliŋ] n.  </w:t>
      </w:r>
      <w:r>
        <w:rPr>
          <w:rFonts w:hint="eastAsia" w:ascii="宋体" w:hAnsi="宋体" w:eastAsia="宋体"/>
        </w:rPr>
        <w:t>重塑；重构；改建【词频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25910</w:t>
      </w:r>
      <w:r>
        <w:rPr>
          <w:rFonts w:hint="eastAsia" w:ascii="宋体" w:hAnsi="宋体" w:eastAsia="宋体"/>
        </w:rPr>
        <w:t>，</w:t>
      </w:r>
      <w:r>
        <w:t>28786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2"/>
          <w:w w:val="100"/>
        </w:rPr>
        <w:t>l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: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mɔ</w:t>
      </w:r>
      <w:r>
        <w:rPr>
          <w:w w:val="100"/>
        </w:rPr>
        <w:t>d</w:t>
      </w:r>
      <w:r>
        <w:rPr>
          <w:spacing w:val="-2"/>
          <w:w w:val="100"/>
        </w:rPr>
        <w:t>l</w:t>
      </w:r>
      <w:r>
        <w:rPr>
          <w:w w:val="100"/>
        </w:rPr>
        <w:t>d]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改造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制的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改造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及</w:t>
      </w:r>
      <w:r>
        <w:rPr>
          <w:rFonts w:hint="eastAsia" w:ascii="宋体" w:hAnsi="宋体" w:eastAsia="宋体"/>
          <w:spacing w:val="-3"/>
          <w:w w:val="100"/>
        </w:rPr>
        <w:t>过</w:t>
      </w:r>
      <w:r>
        <w:rPr>
          <w:rFonts w:hint="eastAsia" w:ascii="宋体" w:hAnsi="宋体" w:eastAsia="宋体"/>
          <w:w w:val="100"/>
        </w:rPr>
        <w:t>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重建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29</w:t>
      </w:r>
      <w:r>
        <w:rPr>
          <w:spacing w:val="-3"/>
          <w:w w:val="100"/>
        </w:rPr>
        <w:t>5</w:t>
      </w:r>
      <w:r>
        <w:rPr>
          <w:w w:val="100"/>
        </w:rPr>
        <w:t>9</w:t>
      </w:r>
      <w:r>
        <w:rPr>
          <w:spacing w:val="-1"/>
          <w:w w:val="100"/>
        </w:rPr>
        <w:t>0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1"/>
          <w:w w:val="100"/>
        </w:rPr>
        <w:t>r</w:t>
      </w:r>
      <w:r>
        <w:rPr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2"/>
          <w:w w:val="100"/>
        </w:rPr>
        <w:t>l</w:t>
      </w:r>
      <w:r>
        <w:rPr>
          <w:w w:val="100"/>
        </w:rPr>
        <w:t>er</w:t>
      </w:r>
      <w:r>
        <w:rPr>
          <w:spacing w:val="-1"/>
        </w:rPr>
        <w:t xml:space="preserve"> </w:t>
      </w:r>
      <w:r>
        <w:rPr>
          <w:spacing w:val="-1"/>
          <w:w w:val="100"/>
        </w:rPr>
        <w:t>[r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ː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mɒ</w:t>
      </w:r>
      <w:r>
        <w:rPr>
          <w:w w:val="100"/>
        </w:rPr>
        <w:t>d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染色</w:t>
      </w:r>
      <w:r>
        <w:rPr>
          <w:rFonts w:hint="eastAsia" w:ascii="宋体" w:hAnsi="宋体" w:eastAsia="宋体"/>
          <w:spacing w:val="-3"/>
          <w:w w:val="100"/>
        </w:rPr>
        <w:t>质</w:t>
      </w:r>
      <w:r>
        <w:rPr>
          <w:rFonts w:hint="eastAsia" w:ascii="宋体" w:hAnsi="宋体" w:eastAsia="宋体"/>
          <w:w w:val="100"/>
        </w:rPr>
        <w:t>重</w:t>
      </w:r>
      <w:r>
        <w:rPr>
          <w:rFonts w:hint="eastAsia" w:ascii="宋体" w:hAnsi="宋体" w:eastAsia="宋体"/>
          <w:spacing w:val="-3"/>
          <w:w w:val="100"/>
        </w:rPr>
        <w:t>塑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生</w:t>
      </w:r>
      <w:r>
        <w:rPr>
          <w:rFonts w:hint="eastAsia" w:ascii="宋体" w:hAnsi="宋体" w:eastAsia="宋体"/>
          <w:w w:val="100"/>
        </w:rPr>
        <w:t>物</w:t>
      </w:r>
      <w:r>
        <w:rPr>
          <w:rFonts w:hint="eastAsia" w:ascii="宋体" w:hAnsi="宋体" w:eastAsia="宋体"/>
          <w:spacing w:val="-3"/>
          <w:w w:val="100"/>
        </w:rPr>
        <w:t>术</w:t>
      </w:r>
      <w:r>
        <w:rPr>
          <w:rFonts w:hint="eastAsia" w:ascii="宋体" w:hAnsi="宋体" w:eastAsia="宋体"/>
          <w:w w:val="100"/>
        </w:rPr>
        <w:t>语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</w:t>
      </w:r>
      <w:r>
        <w:rPr>
          <w:spacing w:val="-8"/>
          <w:w w:val="100"/>
        </w:rPr>
        <w:t>1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287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f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修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，修</w:t>
      </w:r>
      <w:r>
        <w:rPr>
          <w:rFonts w:hint="eastAsia" w:ascii="宋体" w:hAnsi="宋体" w:eastAsia="宋体"/>
          <w:spacing w:val="-3"/>
          <w:w w:val="100"/>
        </w:rPr>
        <w:t>饰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更</w:t>
      </w:r>
      <w:r>
        <w:rPr>
          <w:rFonts w:hint="eastAsia" w:ascii="宋体" w:hAnsi="宋体" w:eastAsia="宋体"/>
          <w:w w:val="100"/>
        </w:rPr>
        <w:t>改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修</w:t>
      </w:r>
      <w:r>
        <w:rPr>
          <w:rFonts w:hint="eastAsia" w:ascii="宋体" w:hAnsi="宋体" w:eastAsia="宋体"/>
          <w:spacing w:val="-3"/>
          <w:w w:val="100"/>
        </w:rPr>
        <w:t>改【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3</w:t>
      </w:r>
      <w:r>
        <w:rPr>
          <w:w w:val="100"/>
        </w:rPr>
        <w:t>71</w:t>
      </w:r>
      <w:r>
        <w:rPr>
          <w:spacing w:val="-1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X9M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>modifier ['mɒdɪfaɪə] n. [</w:t>
      </w:r>
      <w:r>
        <w:rPr>
          <w:rFonts w:hint="eastAsia" w:ascii="宋体" w:hAnsi="宋体" w:eastAsia="宋体"/>
        </w:rPr>
        <w:t>助剂</w:t>
      </w:r>
      <w:r>
        <w:t xml:space="preserve">] </w:t>
      </w:r>
      <w:r>
        <w:rPr>
          <w:rFonts w:hint="eastAsia" w:ascii="宋体" w:hAnsi="宋体" w:eastAsia="宋体"/>
        </w:rPr>
        <w:t>改性剂；</w:t>
      </w:r>
      <w:r>
        <w:t>[</w:t>
      </w:r>
      <w:r>
        <w:rPr>
          <w:rFonts w:hint="eastAsia" w:ascii="宋体" w:hAnsi="宋体" w:eastAsia="宋体"/>
        </w:rPr>
        <w:t>语</w:t>
      </w:r>
      <w:r>
        <w:t xml:space="preserve">] </w:t>
      </w:r>
      <w:r>
        <w:rPr>
          <w:rFonts w:hint="eastAsia" w:ascii="宋体" w:hAnsi="宋体" w:eastAsia="宋体"/>
        </w:rPr>
        <w:t xml:space="preserve">修饰语；修正的人【词频 </w:t>
      </w:r>
      <w:r>
        <w:t>27565</w:t>
      </w:r>
      <w:r>
        <w:rPr>
          <w:rFonts w:hint="eastAsia" w:ascii="宋体" w:hAnsi="宋体" w:eastAsia="宋体"/>
        </w:rPr>
        <w:t xml:space="preserve">】 </w:t>
      </w:r>
      <w:r>
        <w:t xml:space="preserve">modification [,mɒdɪfɪ'keɪʃ(ə)n] n.  </w:t>
      </w:r>
      <w:r>
        <w:rPr>
          <w:rFonts w:hint="eastAsia" w:ascii="宋体" w:hAnsi="宋体" w:eastAsia="宋体"/>
        </w:rPr>
        <w:t>修改，修正；改变【词频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5586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561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spacing w:val="-1"/>
          <w:w w:val="100"/>
        </w:rPr>
        <w:t>f</w:t>
      </w:r>
      <w:r>
        <w:rPr>
          <w:spacing w:val="-2"/>
          <w:w w:val="100"/>
        </w:rPr>
        <w:t>i</w:t>
      </w:r>
      <w:r>
        <w:rPr>
          <w:w w:val="100"/>
        </w:rPr>
        <w:t>ed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fa</w:t>
      </w:r>
      <w:r>
        <w:rPr>
          <w:spacing w:val="-2"/>
          <w:w w:val="100"/>
        </w:rPr>
        <w:t>ɪ</w:t>
      </w:r>
      <w:r>
        <w:rPr>
          <w:w w:val="100"/>
        </w:rPr>
        <w:t>d]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改进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修</w:t>
      </w:r>
      <w:r>
        <w:rPr>
          <w:rFonts w:hint="eastAsia" w:ascii="宋体" w:hAnsi="宋体" w:eastAsia="宋体"/>
          <w:w w:val="100"/>
        </w:rPr>
        <w:t>改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改</w:t>
      </w:r>
      <w:r>
        <w:rPr>
          <w:rFonts w:hint="eastAsia" w:ascii="宋体" w:hAnsi="宋体" w:eastAsia="宋体"/>
          <w:w w:val="100"/>
        </w:rPr>
        <w:t>良的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修改；</w:t>
      </w:r>
      <w:r>
        <w:rPr>
          <w:rFonts w:hint="eastAsia" w:ascii="宋体" w:hAnsi="宋体" w:eastAsia="宋体"/>
          <w:spacing w:val="-3"/>
          <w:w w:val="100"/>
        </w:rPr>
        <w:t>缓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70</w:t>
      </w:r>
      <w:r>
        <w:rPr>
          <w:spacing w:val="-3"/>
          <w:w w:val="100"/>
        </w:rPr>
        <w:t>2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unmodified [ʌn'mɒdɪfaɪd] adj.  </w:t>
      </w:r>
      <w:r>
        <w:rPr>
          <w:rFonts w:hint="eastAsia" w:ascii="宋体" w:hAnsi="宋体" w:eastAsia="宋体"/>
        </w:rPr>
        <w:t>未更改的，未变的【词频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40724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799"/>
        <w:rPr>
          <w:rFonts w:hint="eastAsia" w:ascii="宋体" w:hAnsi="宋体" w:eastAsia="宋体"/>
        </w:rPr>
      </w:pPr>
      <w:r>
        <w:t xml:space="preserve">modifiable ['mɒdɪ,faɪəbl] adj. </w:t>
      </w:r>
      <w:r>
        <w:rPr>
          <w:rFonts w:hint="eastAsia" w:ascii="宋体" w:hAnsi="宋体" w:eastAsia="宋体"/>
        </w:rPr>
        <w:t xml:space="preserve">可修饰的；可更改的【词频 </w:t>
      </w:r>
      <w:r>
        <w:t>42200</w:t>
      </w:r>
      <w:r>
        <w:rPr>
          <w:rFonts w:hint="eastAsia" w:ascii="宋体" w:hAnsi="宋体" w:eastAsia="宋体"/>
        </w:rPr>
        <w:t xml:space="preserve">】 </w:t>
      </w:r>
      <w:r>
        <w:t xml:space="preserve">disease-modifying [dɪˈzi:z-ˈmɔdifaiŋ] adj.  </w:t>
      </w:r>
      <w:r>
        <w:rPr>
          <w:rFonts w:hint="eastAsia" w:ascii="宋体" w:hAnsi="宋体" w:eastAsia="宋体"/>
        </w:rPr>
        <w:t>环节疾病的【词频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46923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moderate ['mɒd(ə)rət] adj.  </w:t>
      </w:r>
      <w:r>
        <w:rPr>
          <w:rFonts w:hint="eastAsia" w:ascii="宋体" w:hAnsi="宋体" w:eastAsia="宋体"/>
        </w:rPr>
        <w:t xml:space="preserve">稳健的，温和的；适度的，中等的；有节制的 </w:t>
      </w:r>
      <w:r>
        <w:t xml:space="preserve">vi. </w:t>
      </w:r>
      <w:r>
        <w:rPr>
          <w:rFonts w:hint="eastAsia" w:ascii="宋体" w:hAnsi="宋体" w:eastAsia="宋体"/>
        </w:rPr>
        <w:t>变缓和，变弱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679" w:firstLine="2100"/>
        <w:rPr>
          <w:rFonts w:hint="eastAsia" w:ascii="宋体" w:hAnsi="宋体" w:eastAsia="宋体"/>
        </w:rPr>
      </w:pPr>
      <w:r>
        <w:pict>
          <v:group id="_x0000_s3723" o:spid="_x0000_s3723" o:spt="203" style="position:absolute;left:0pt;margin-left:63.2pt;margin-top:-1.55pt;height:80.25pt;width:77pt;mso-position-horizontal-relative:page;z-index:-201728;mso-width-relative:page;mso-height-relative:page;" coordorigin="1265,-31" coordsize="1540,1605">
            <o:lock v:ext="edit"/>
            <v:shape id="_x0000_s3724" o:spid="_x0000_s3724" style="position:absolute;left:1265;top:203;height:1371;width:1299;" fillcolor="#C0C0C0" filled="t" stroked="f" coordorigin="1265,203" coordsize="1299,1371" path="m1646,1234l1638,1226,1579,1299,1543,1346,1511,1386,1506,1308,1497,1229,1492,1196,1485,1148,1469,1065,1474,1055,1479,1044,1484,1034,1414,1044,1429,1081,1440,1116,1448,1148,1454,1177,1400,1239,1360,1285,1354,1228,1346,1170,1337,1110,1324,1046,1327,1036,1331,1025,1334,1015,1265,1030,1280,1063,1295,1101,1308,1144,1322,1192,1333,1239,1337,1276,1334,1302,1326,1318,1387,1337,1388,1324,1393,1308,1401,1290,1404,1285,1412,1270,1424,1249,1436,1230,1448,1212,1461,1196,1470,1239,1476,1278,1481,1314,1484,1346,1486,1375,1484,1400,1479,1419,1471,1434,1530,1451,1535,1431,1544,1409,1554,1386,1555,1385,1568,1358,1581,1337,1605,1299,1624,1269,1646,1234m1724,1303l1712,1299,1685,1358,1662,1409,1642,1450,1625,1483,1611,1511,1598,1533,1588,1549,1581,1561,1644,1573,1647,1542,1661,1488,1687,1408,1724,1303m2011,751l2009,736,2004,726,1992,710,1974,688,1950,661,1946,663,1943,665,1939,667,1950,697,1958,724,1961,748,1960,768,1958,787,1960,798,1962,800,1964,802,1973,802,1984,795,1992,791,2000,783,2007,772,2011,764,2011,751m2088,1130l2087,1115,2083,1100,2083,1097,2071,1099,2060,1100,2050,1098,2040,1093,2029,1086,2012,1074,1991,1057,1965,1034,1961,1037,1958,1041,1954,1044,1980,1073,2001,1095,2016,1113,2026,1124,2032,1135,2034,1143,2035,1144,2033,1152,2028,1160,1891,1297,1874,1310,1857,1315,1841,1311,1825,1299,1765,1239,1709,1183,1722,1171,1815,1078,1872,1021,1881,1030,1899,1048,1903,1036,1908,1021,1910,1015,1914,1004,1897,990,1871,965,1859,953,1859,1008,1790,1078,1764,1053,1764,1103,1697,1171,1608,1082,1596,1070,1606,1059,1663,1002,1714,1053,1764,1103,1764,1053,1714,1002,1688,977,1705,960,1758,907,1859,1008,1859,953,1836,930,1813,907,1792,886,1796,857,1745,857,1745,895,1680,960,1674,932,1669,905,1667,888,1667,973,1583,1057,1572,1057,1562,1058,1551,1059,1545,1023,1539,990,1532,961,1526,937,1543,920,1590,873,1623,840,1634,873,1656,939,1667,973,1667,888,1666,880,1665,857,1665,840,1665,835,1666,819,1670,803,1678,789,1608,787,1608,829,1564,873,1518,920,1514,906,1510,890,1505,873,1499,855,1502,845,1504,835,1507,825,1438,840,1455,872,1471,908,1487,947,1503,990,1516,1036,1524,1084,1529,1132,1530,1181,1543,1181,1548,1159,1551,1135,1553,1110,1554,1082,1710,1239,1809,1337,1832,1355,1855,1361,1877,1356,1899,1339,1924,1315,2000,1239,2061,1177,2070,1169,2080,1154,2085,1143,2088,1130m2093,543l2093,509,2089,500,2072,484,2064,479,2054,478,2036,481,2011,486,1977,494,1977,502,2000,508,2022,515,2041,524,2059,534,2076,547,2087,549,2093,543m2255,207l2199,204,2180,203,2180,245,2049,376,2007,418,2006,406,2004,396,2000,387,1994,380,1990,376,1973,368,1964,367,1948,370,1926,376,1897,384,1897,393,1924,400,1948,409,1970,421,1990,435,1916,509,1821,604,1796,583,1787,591,1804,618,1816,643,1824,665,1828,686,1830,705,1832,715,1836,720,1838,722,1840,720,1849,720,1861,707,1870,690,1874,682,1876,671,1872,663,1867,655,1859,644,1848,631,1834,616,1846,604,2032,418,2194,256,2200,275,2212,315,2218,334,2221,333,2225,332,2228,332,2227,286,2231,256,2232,251,2242,224,2255,207m2325,514l2324,499,2323,494,2310,498,2298,499,2288,497,2279,492,2269,485,2258,477,2246,467,2232,454,2224,462,2238,480,2250,495,2260,508,2266,517,2274,530,2272,540,2266,551,2163,654,2147,669,2136,678,2129,682,2127,682,2132,665,2139,644,2149,609,2157,574,2163,540,2167,508,2172,474,2176,435,2180,393,2191,376,2197,368,2127,361,2132,402,2133,444,2131,485,2127,526,2122,567,2116,603,2109,636,2101,665,2030,593,2032,581,2034,569,2036,557,1965,587,1984,604,2003,622,2023,642,2087,705,2065,757,2041,807,2014,856,1986,903,1994,907,2030,858,2062,811,2088,766,2110,724,2123,732,2133,730,2140,724,2181,682,2201,663,2283,580,2305,557,2320,535,2325,514m2384,386l2378,376,2369,368,2361,363,2351,360,2339,358,2325,357,2308,360,2286,365,2258,374,2226,384,2227,388,2227,391,2228,395,2267,397,2300,401,2328,407,2350,416,2367,425,2378,427,2382,422,2384,420,2384,386m2563,667l2540,646,2515,622,2487,595,2456,564,2456,553,2457,543,2458,532,2388,555,2407,572,2433,596,2465,628,2504,667,2382,789,2316,724,2279,686,2281,674,2285,650,2245,665,2211,677,2234,698,2266,729,2306,768,2355,816,2236,935,2158,857,2161,846,2163,836,2165,825,2095,852,2116,871,2141,894,2169,922,2201,954,2199,962,2198,970,2196,979,2210,978,2249,977,2249,947,2262,935,2407,789,2517,679,2542,705,2547,695,2556,679,2563,667e">
              <v:path arrowok="t"/>
              <v:fill on="t" opacity="32896f" focussize="0,0"/>
              <v:stroke on="f"/>
              <v:imagedata o:title=""/>
              <o:lock v:ext="edit"/>
            </v:shape>
            <v:shape id="_x0000_s3725" o:spid="_x0000_s3725" o:spt="75" type="#_x0000_t75" style="position:absolute;left:2623;top:-31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节制；</w:t>
      </w:r>
      <w:r>
        <w:rPr>
          <w:rFonts w:hint="eastAsia" w:ascii="宋体" w:hAnsi="宋体" w:eastAsia="宋体"/>
          <w:spacing w:val="-3"/>
          <w:w w:val="100"/>
        </w:rPr>
        <w:t>减</w:t>
      </w:r>
      <w:r>
        <w:rPr>
          <w:rFonts w:hint="eastAsia" w:ascii="宋体" w:hAnsi="宋体" w:eastAsia="宋体"/>
          <w:w w:val="100"/>
        </w:rPr>
        <w:t>轻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83</w:t>
      </w:r>
      <w:r>
        <w:rPr>
          <w:spacing w:val="-3"/>
          <w:w w:val="100"/>
        </w:rPr>
        <w:t>6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w w:val="100"/>
        </w:rPr>
        <w:t>，</w:t>
      </w:r>
      <w:r>
        <w:rPr>
          <w:w w:val="100"/>
        </w:rPr>
        <w:t>32</w:t>
      </w:r>
      <w:r>
        <w:rPr>
          <w:spacing w:val="-3"/>
          <w:w w:val="100"/>
        </w:rPr>
        <w:t>8</w:t>
      </w:r>
      <w:r>
        <w:rPr>
          <w:w w:val="100"/>
        </w:rPr>
        <w:t>5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spacing w:val="-8"/>
          <w:w w:val="100"/>
        </w:rPr>
        <w:t>1</w:t>
      </w:r>
      <w:r>
        <w:rPr>
          <w:w w:val="100"/>
        </w:rPr>
        <w:t>10</w:t>
      </w:r>
      <w:r>
        <w:rPr>
          <w:spacing w:val="-3"/>
          <w:w w:val="100"/>
        </w:rPr>
        <w:t>5</w:t>
      </w:r>
      <w:r>
        <w:rPr>
          <w:spacing w:val="-1"/>
          <w:w w:val="100"/>
        </w:rPr>
        <w:t>2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</w:t>
      </w:r>
      <w:r>
        <w:rPr>
          <w:spacing w:val="-3"/>
          <w:w w:val="100"/>
        </w:rPr>
        <w:t>9</w:t>
      </w:r>
      <w:r>
        <w:rPr>
          <w:w w:val="100"/>
        </w:rPr>
        <w:t>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moderatel ['mɒd(ə)rətlɪ]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适度地；中庸地；有节制地【词频 </w:t>
      </w:r>
      <w:r>
        <w:t>8282</w:t>
      </w:r>
      <w:r>
        <w:rPr>
          <w:rFonts w:hint="eastAsia" w:ascii="宋体" w:hAnsi="宋体" w:eastAsia="宋体"/>
        </w:rPr>
        <w:t xml:space="preserve">】 </w:t>
      </w:r>
      <w:r>
        <w:t xml:space="preserve">moderation [mɒdə'reɪʃ(ə)n] n.  </w:t>
      </w:r>
      <w:r>
        <w:rPr>
          <w:rFonts w:hint="eastAsia" w:ascii="宋体" w:hAnsi="宋体" w:eastAsia="宋体"/>
        </w:rPr>
        <w:t xml:space="preserve">适度；节制；温和；缓和【词频 </w:t>
      </w:r>
      <w:r>
        <w:rPr>
          <w:spacing w:val="-2"/>
        </w:rPr>
        <w:t>11231</w:t>
      </w:r>
      <w:r>
        <w:rPr>
          <w:rFonts w:hint="eastAsia" w:ascii="宋体" w:hAnsi="宋体" w:eastAsia="宋体"/>
          <w:spacing w:val="-2"/>
        </w:rPr>
        <w:t xml:space="preserve">】 </w:t>
      </w:r>
      <w:r>
        <w:t>moderator ['mɒdəreɪtə] n. [</w:t>
      </w:r>
      <w:r>
        <w:rPr>
          <w:rFonts w:hint="eastAsia" w:ascii="宋体" w:hAnsi="宋体" w:eastAsia="宋体"/>
        </w:rPr>
        <w:t>核</w:t>
      </w:r>
      <w:r>
        <w:t xml:space="preserve">]  </w:t>
      </w:r>
      <w:r>
        <w:rPr>
          <w:rFonts w:hint="eastAsia" w:ascii="宋体" w:hAnsi="宋体" w:eastAsia="宋体"/>
        </w:rPr>
        <w:t>慢化剂；仲裁人；调解人；缓和剂【词频</w:t>
      </w:r>
      <w:r>
        <w:rPr>
          <w:rFonts w:hint="eastAsia" w:ascii="宋体" w:hAnsi="宋体" w:eastAsia="宋体"/>
          <w:spacing w:val="-71"/>
        </w:rPr>
        <w:t xml:space="preserve"> </w:t>
      </w:r>
      <w:r>
        <w:t>12807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272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a</w:t>
      </w:r>
      <w:r>
        <w:rPr>
          <w:spacing w:val="-2"/>
          <w:w w:val="100"/>
        </w:rPr>
        <w:t>ti</w:t>
      </w:r>
      <w:r>
        <w:rPr>
          <w:w w:val="100"/>
        </w:rPr>
        <w:t>ng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ɔ</w:t>
      </w:r>
      <w:r>
        <w:rPr>
          <w:w w:val="100"/>
        </w:rPr>
        <w:t>d</w:t>
      </w:r>
      <w:r>
        <w:rPr>
          <w:spacing w:val="-1"/>
          <w:w w:val="100"/>
        </w:rPr>
        <w:t>ər</w:t>
      </w:r>
      <w:r>
        <w:rPr>
          <w:w w:val="100"/>
        </w:rPr>
        <w:t>e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spacing w:val="-2"/>
          <w:w w:val="100"/>
        </w:rPr>
        <w:t>i</w:t>
      </w:r>
      <w:r>
        <w:rPr>
          <w:w w:val="100"/>
        </w:rPr>
        <w:t>ŋ]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减</w:t>
      </w:r>
      <w:r>
        <w:rPr>
          <w:rFonts w:hint="eastAsia" w:ascii="宋体" w:hAnsi="宋体" w:eastAsia="宋体"/>
          <w:spacing w:val="-3"/>
          <w:w w:val="100"/>
        </w:rPr>
        <w:t>速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慢</w:t>
      </w:r>
      <w:r>
        <w:rPr>
          <w:rFonts w:hint="eastAsia" w:ascii="宋体" w:hAnsi="宋体" w:eastAsia="宋体"/>
          <w:spacing w:val="-3"/>
          <w:w w:val="100"/>
        </w:rPr>
        <w:t>化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和</w:t>
      </w:r>
      <w:r>
        <w:rPr>
          <w:rFonts w:hint="eastAsia" w:ascii="宋体" w:hAnsi="宋体" w:eastAsia="宋体"/>
          <w:spacing w:val="-3"/>
          <w:w w:val="100"/>
        </w:rPr>
        <w:t>缓</w:t>
      </w:r>
      <w:r>
        <w:rPr>
          <w:rFonts w:hint="eastAsia" w:ascii="宋体" w:hAnsi="宋体" w:eastAsia="宋体"/>
          <w:w w:val="100"/>
        </w:rPr>
        <w:t>；减</w:t>
      </w:r>
      <w:r>
        <w:rPr>
          <w:rFonts w:hint="eastAsia" w:ascii="宋体" w:hAnsi="宋体" w:eastAsia="宋体"/>
          <w:spacing w:val="-3"/>
          <w:w w:val="100"/>
        </w:rPr>
        <w:t>轻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主</w:t>
      </w:r>
      <w:r>
        <w:rPr>
          <w:rFonts w:hint="eastAsia" w:ascii="宋体" w:hAnsi="宋体" w:eastAsia="宋体"/>
          <w:w w:val="100"/>
        </w:rPr>
        <w:t>持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28</w:t>
      </w:r>
      <w:r>
        <w:rPr>
          <w:spacing w:val="-3"/>
          <w:w w:val="100"/>
        </w:rPr>
        <w:t>5</w:t>
      </w:r>
      <w:r>
        <w:rPr>
          <w:w w:val="100"/>
        </w:rPr>
        <w:t>3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>moderatism ['mɒdərətɪzəm] n.</w:t>
      </w:r>
      <w:r>
        <w:rPr>
          <w:rFonts w:hint="eastAsia" w:ascii="宋体" w:hAnsi="宋体" w:eastAsia="宋体"/>
        </w:rPr>
        <w:t>（政治、宗教等方面的）温和主；稳健主义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rPr>
          <w:rFonts w:hint="eastAsia" w:ascii="宋体" w:hAnsi="宋体" w:eastAsia="宋体"/>
        </w:rPr>
      </w:pPr>
      <w:r>
        <w:t xml:space="preserve">moderatist ['mɔdərətist] n. </w:t>
      </w:r>
      <w:r>
        <w:rPr>
          <w:rFonts w:hint="eastAsia" w:ascii="宋体" w:hAnsi="宋体" w:eastAsia="宋体"/>
        </w:rPr>
        <w:t>温和主义者；稳健主义者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151"/>
        <w:rPr>
          <w:rFonts w:hint="eastAsia" w:ascii="宋体" w:hAnsi="宋体" w:eastAsia="宋体"/>
        </w:rPr>
      </w:pPr>
      <w:r>
        <w:t xml:space="preserve">immoderate [ɪ'mɒd(ə)rət] adj. </w:t>
      </w:r>
      <w:r>
        <w:rPr>
          <w:rFonts w:hint="eastAsia" w:ascii="宋体" w:hAnsi="宋体" w:eastAsia="宋体"/>
        </w:rPr>
        <w:t xml:space="preserve">无节制的，过度的；不适中的【词频 </w:t>
      </w:r>
      <w:r>
        <w:t>43127</w:t>
      </w:r>
      <w:r>
        <w:rPr>
          <w:rFonts w:hint="eastAsia" w:ascii="宋体" w:hAnsi="宋体" w:eastAsia="宋体"/>
        </w:rPr>
        <w:t xml:space="preserve">】 </w:t>
      </w:r>
      <w:r>
        <w:t xml:space="preserve">immoderately [ɪ'mɑdərɪtli]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过度地，无节制地【词频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55743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838"/>
        <w:rPr>
          <w:rFonts w:hint="eastAsia" w:ascii="宋体" w:hAnsi="宋体" w:eastAsia="宋体"/>
        </w:rPr>
      </w:pPr>
      <w:r>
        <w:pict>
          <v:group id="_x0000_s3726" o:spid="_x0000_s3726" o:spt="203" style="position:absolute;left:0pt;margin-left:144.8pt;margin-top:15.45pt;height:392.45pt;width:390.4pt;mso-position-horizontal-relative:page;z-index:-201728;mso-width-relative:page;mso-height-relative:page;" coordorigin="2896,309" coordsize="7808,7849">
            <o:lock v:ext="edit"/>
            <v:shape id="_x0000_s3727" o:spid="_x0000_s3727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28" o:spid="_x0000_s3728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29" o:spid="_x0000_s3729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moderate-size ['mɒd(ə)rət-saɪz] adj. </w:t>
      </w:r>
      <w:r>
        <w:rPr>
          <w:rFonts w:hint="eastAsia" w:ascii="宋体" w:hAnsi="宋体" w:eastAsia="宋体"/>
        </w:rPr>
        <w:t xml:space="preserve">不大不小的【词频 </w:t>
      </w:r>
      <w:r>
        <w:t>55803</w:t>
      </w:r>
      <w:r>
        <w:rPr>
          <w:rFonts w:hint="eastAsia" w:ascii="宋体" w:hAnsi="宋体" w:eastAsia="宋体"/>
        </w:rPr>
        <w:t xml:space="preserve">】 </w:t>
      </w:r>
      <w:r>
        <w:t xml:space="preserve">moderate-sized ['mɒd(ə)rət-'saɪzd] adj. </w:t>
      </w:r>
      <w:r>
        <w:rPr>
          <w:rFonts w:hint="eastAsia" w:ascii="宋体" w:hAnsi="宋体" w:eastAsia="宋体"/>
        </w:rPr>
        <w:t xml:space="preserve">中等尺寸的【词频 </w:t>
      </w:r>
      <w:r>
        <w:t>47164</w:t>
      </w:r>
      <w:r>
        <w:rPr>
          <w:rFonts w:hint="eastAsia" w:ascii="宋体" w:hAnsi="宋体" w:eastAsia="宋体"/>
        </w:rPr>
        <w:t xml:space="preserve">】 </w:t>
      </w:r>
      <w:r>
        <w:t xml:space="preserve">moderate-intensity ['mɒd(ə)rət-ɪnˈtensəti] n. </w:t>
      </w:r>
      <w:r>
        <w:rPr>
          <w:rFonts w:hint="eastAsia" w:ascii="宋体" w:hAnsi="宋体" w:eastAsia="宋体"/>
        </w:rPr>
        <w:t xml:space="preserve">中等强度【词频 </w:t>
      </w:r>
      <w:r>
        <w:t>46309</w:t>
      </w:r>
      <w:r>
        <w:rPr>
          <w:rFonts w:hint="eastAsia" w:ascii="宋体" w:hAnsi="宋体" w:eastAsia="宋体"/>
        </w:rPr>
        <w:t xml:space="preserve">】 </w:t>
      </w:r>
      <w:r>
        <w:t xml:space="preserve">moderate-income ['mɒd(ə)rət-ˈɪnkʌm] n. </w:t>
      </w:r>
      <w:r>
        <w:rPr>
          <w:rFonts w:hint="eastAsia" w:ascii="宋体" w:hAnsi="宋体" w:eastAsia="宋体"/>
        </w:rPr>
        <w:t xml:space="preserve">中等收入【词频 </w:t>
      </w:r>
      <w:r>
        <w:t>29768</w:t>
      </w:r>
      <w:r>
        <w:rPr>
          <w:rFonts w:hint="eastAsia" w:ascii="宋体" w:hAnsi="宋体" w:eastAsia="宋体"/>
        </w:rPr>
        <w:t xml:space="preserve">】 </w:t>
      </w:r>
      <w:r>
        <w:t xml:space="preserve">low-to-moderate [ləʊ-tə-'mɒd(ə)rət] n.  </w:t>
      </w:r>
      <w:r>
        <w:rPr>
          <w:rFonts w:hint="eastAsia" w:ascii="宋体" w:hAnsi="宋体" w:eastAsia="宋体"/>
        </w:rPr>
        <w:t>中低度【词频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56806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mild-to-moderate [maɪld-tə-'mɒd(ə)rət] n.  </w:t>
      </w:r>
      <w:r>
        <w:rPr>
          <w:rFonts w:hint="eastAsia" w:ascii="宋体" w:hAnsi="宋体" w:eastAsia="宋体"/>
        </w:rPr>
        <w:t>轻度至中度；轻中度【词频</w:t>
      </w:r>
      <w:r>
        <w:rPr>
          <w:rFonts w:hint="eastAsia" w:ascii="宋体" w:hAnsi="宋体" w:eastAsia="宋体"/>
          <w:spacing w:val="-70"/>
        </w:rPr>
        <w:t xml:space="preserve"> </w:t>
      </w:r>
      <w:r>
        <w:t>55387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991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1"/>
          <w:w w:val="100"/>
        </w:rPr>
        <w:t>ɪ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谦</w:t>
      </w:r>
      <w:r>
        <w:rPr>
          <w:rFonts w:hint="eastAsia" w:ascii="宋体" w:hAnsi="宋体" w:eastAsia="宋体"/>
          <w:spacing w:val="-3"/>
          <w:w w:val="100"/>
        </w:rPr>
        <w:t>虚</w:t>
      </w:r>
      <w:r>
        <w:rPr>
          <w:rFonts w:hint="eastAsia" w:ascii="宋体" w:hAnsi="宋体" w:eastAsia="宋体"/>
          <w:w w:val="100"/>
        </w:rPr>
        <w:t>的，</w:t>
      </w:r>
      <w:r>
        <w:rPr>
          <w:rFonts w:hint="eastAsia" w:ascii="宋体" w:hAnsi="宋体" w:eastAsia="宋体"/>
          <w:spacing w:val="-3"/>
          <w:w w:val="100"/>
        </w:rPr>
        <w:t>谦</w:t>
      </w:r>
      <w:r>
        <w:rPr>
          <w:rFonts w:hint="eastAsia" w:ascii="宋体" w:hAnsi="宋体" w:eastAsia="宋体"/>
          <w:w w:val="100"/>
        </w:rPr>
        <w:t>逊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适</w:t>
      </w:r>
      <w:r>
        <w:rPr>
          <w:rFonts w:hint="eastAsia" w:ascii="宋体" w:hAnsi="宋体" w:eastAsia="宋体"/>
          <w:w w:val="100"/>
        </w:rPr>
        <w:t>度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端</w:t>
      </w:r>
      <w:r>
        <w:rPr>
          <w:rFonts w:hint="eastAsia" w:ascii="宋体" w:hAnsi="宋体" w:eastAsia="宋体"/>
          <w:w w:val="100"/>
        </w:rPr>
        <w:t>庄的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羞</w:t>
      </w:r>
      <w:r>
        <w:rPr>
          <w:rFonts w:hint="eastAsia" w:ascii="宋体" w:hAnsi="宋体" w:eastAsia="宋体"/>
          <w:spacing w:val="-3"/>
          <w:w w:val="100"/>
        </w:rPr>
        <w:t>怯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31</w:t>
      </w:r>
      <w:r>
        <w:rPr>
          <w:spacing w:val="-3"/>
          <w:w w:val="100"/>
        </w:rPr>
        <w:t>20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2"/>
          <w:w w:val="100"/>
        </w:rPr>
        <w:t>【</w:t>
      </w:r>
      <w:r>
        <w:rPr>
          <w:w w:val="100"/>
        </w:rPr>
        <w:t>X6M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X8M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modestly [ˈmɒdɪstlɪ]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 xml:space="preserve">谨慎地；适当地【词频 </w:t>
      </w:r>
      <w:r>
        <w:rPr>
          <w:spacing w:val="-3"/>
        </w:rPr>
        <w:t>11749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4229"/>
        <w:rPr>
          <w:rFonts w:hint="eastAsia" w:ascii="宋体" w:hAnsi="宋体" w:eastAsia="宋体"/>
        </w:rPr>
      </w:pPr>
      <w:r>
        <w:t xml:space="preserve">modesty ['mɒdɪstɪ] n. </w:t>
      </w:r>
      <w:r>
        <w:rPr>
          <w:rFonts w:hint="eastAsia" w:ascii="宋体" w:hAnsi="宋体" w:eastAsia="宋体"/>
        </w:rPr>
        <w:t xml:space="preserve">谦逊；质朴；稳重【词频 </w:t>
      </w:r>
      <w:r>
        <w:t>12175</w:t>
      </w:r>
      <w:r>
        <w:rPr>
          <w:rFonts w:hint="eastAsia" w:ascii="宋体" w:hAnsi="宋体" w:eastAsia="宋体"/>
        </w:rPr>
        <w:t xml:space="preserve">】 </w:t>
      </w:r>
      <w:r>
        <w:t xml:space="preserve">immodest [ɪ'mɒdɪst] adj.  </w:t>
      </w:r>
      <w:r>
        <w:rPr>
          <w:rFonts w:hint="eastAsia" w:ascii="宋体" w:hAnsi="宋体" w:eastAsia="宋体"/>
        </w:rPr>
        <w:t>不谦虚的；不庄重的【词频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30995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79"/>
        <w:rPr>
          <w:rFonts w:hint="eastAsia" w:ascii="宋体" w:hAnsi="宋体" w:eastAsia="宋体"/>
        </w:rPr>
      </w:pPr>
      <w:r>
        <w:t xml:space="preserve">immodestly [ɪ'mɑdɪstli]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>不客气地；不谦虚地；放肆地【词频</w:t>
      </w:r>
      <w:r>
        <w:rPr>
          <w:rFonts w:hint="eastAsia" w:ascii="宋体" w:hAnsi="宋体" w:eastAsia="宋体"/>
          <w:spacing w:val="-56"/>
        </w:rPr>
        <w:t xml:space="preserve"> </w:t>
      </w:r>
      <w:r>
        <w:t>50741</w:t>
      </w:r>
      <w:r>
        <w:rPr>
          <w:rFonts w:hint="eastAsia" w:ascii="宋体" w:hAnsi="宋体" w:eastAsia="宋体"/>
        </w:rPr>
        <w:t xml:space="preserve">】 </w:t>
      </w:r>
      <w:r>
        <w:t xml:space="preserve">modest-size ['mɒdɪst-saɪz] adj. </w:t>
      </w:r>
      <w:r>
        <w:rPr>
          <w:rFonts w:hint="eastAsia" w:ascii="宋体" w:hAnsi="宋体" w:eastAsia="宋体"/>
        </w:rPr>
        <w:t xml:space="preserve">普通大小的；中小型的【词频 </w:t>
      </w:r>
      <w:r>
        <w:t>50200</w:t>
      </w:r>
      <w:r>
        <w:rPr>
          <w:rFonts w:hint="eastAsia" w:ascii="宋体" w:hAnsi="宋体" w:eastAsia="宋体"/>
        </w:rPr>
        <w:t xml:space="preserve">】 </w:t>
      </w:r>
      <w:r>
        <w:t xml:space="preserve">modest-sized ['mɒdɪst-saɪzd] adj.  </w:t>
      </w:r>
      <w:r>
        <w:rPr>
          <w:rFonts w:hint="eastAsia" w:ascii="宋体" w:hAnsi="宋体" w:eastAsia="宋体"/>
        </w:rPr>
        <w:t>中等尺寸的【词频</w:t>
      </w:r>
      <w:r>
        <w:rPr>
          <w:rFonts w:hint="eastAsia" w:ascii="宋体" w:hAnsi="宋体" w:eastAsia="宋体"/>
          <w:spacing w:val="-64"/>
        </w:rPr>
        <w:t xml:space="preserve"> </w:t>
      </w:r>
      <w:r>
        <w:t>47955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38"/>
        <w:rPr>
          <w:rFonts w:hint="eastAsia" w:ascii="宋体" w:hAnsi="宋体" w:eastAsia="宋体"/>
        </w:rPr>
      </w:pPr>
      <w:r>
        <w:pict>
          <v:group id="_x0000_s3730" o:spid="_x0000_s3730" o:spt="203" style="position:absolute;left:0pt;margin-left:63.2pt;margin-top:1.7pt;height:80.25pt;width:77pt;mso-position-horizontal-relative:page;z-index:-201728;mso-width-relative:page;mso-height-relative:page;" coordorigin="1265,35" coordsize="1540,1605">
            <o:lock v:ext="edit"/>
            <v:shape id="_x0000_s3731" o:spid="_x0000_s3731" style="position:absolute;left:1265;top:269;height:1371;width:1299;" fillcolor="#C0C0C0" filled="t" stroked="f" coordorigin="1265,269" coordsize="1299,1371" path="m1646,1300l1638,1292,1579,1365,1543,1412,1511,1452,1506,1374,1497,1295,1492,1262,1485,1214,1469,1131,1474,1121,1479,1110,1484,1100,1414,1110,1429,1147,1440,1182,1448,1214,1454,1243,1400,1305,1360,1351,1354,1294,1346,1236,1337,1176,1324,1112,1327,1102,1331,1091,1334,1081,1265,1096,1280,1129,1295,1167,1308,1210,1322,1258,1333,1305,1337,1342,1334,1368,1326,1384,1387,1403,1388,1390,1393,1374,1401,1356,1404,1351,1412,1336,1424,1315,1436,1296,1448,1278,1461,1262,1470,1305,1476,1344,1481,1380,1484,1412,1486,1441,1484,1466,1479,1485,1471,1500,1530,1517,1535,1497,1544,1475,1554,1452,1555,1451,1568,1424,1581,1403,1605,1365,1624,1335,1646,1300m1724,1369l1712,1365,1685,1424,1662,1475,1642,1516,1625,1549,1611,1577,1598,1599,1588,1615,1581,1627,1644,1639,1647,1608,1661,1554,1687,1474,1724,1369m2011,817l2009,802,2004,792,1992,776,1974,754,1950,727,1946,729,1943,731,1939,733,1950,763,1958,790,1961,814,1960,834,1958,853,1960,864,1962,866,1964,868,1973,868,1984,861,1992,857,2000,849,2007,838,2011,830,2011,817m2088,1196l2087,1181,2083,1166,2083,1163,2071,1165,2060,1166,2050,1164,2040,1159,2029,1152,2012,1140,1991,1123,1965,1100,1961,1103,1958,1107,1954,1110,1980,1139,2001,1161,2016,1179,2026,1190,2032,1201,2034,1209,2035,1210,2033,1218,2028,1226,1891,1363,1874,1376,1857,1381,1841,1377,1825,1365,1765,1305,1709,1249,1722,1237,1815,1144,1872,1087,1881,1096,1899,1114,1903,1102,1908,1087,1910,1081,1914,1070,1897,1056,1871,1031,1859,1019,1859,1074,1790,1144,1764,1119,1764,1169,1697,1237,1608,1148,1596,1136,1606,1125,1663,1068,1714,1119,1764,1169,1764,1119,1714,1068,1688,1043,1705,1026,1758,973,1859,1074,1859,1019,1836,996,1813,973,1792,952,1796,923,1745,923,1745,961,1680,1026,1674,998,1669,971,1667,954,1667,1039,1583,1123,1572,1123,1562,1124,1551,1125,1545,1089,1539,1056,1532,1027,1526,1003,1543,986,1590,939,1623,906,1634,939,1656,1005,1667,1039,1667,954,1666,946,1665,923,1665,906,1665,901,1666,885,1670,869,1678,855,1608,853,1608,895,1564,939,1518,986,1514,972,1510,956,1505,939,1499,921,1502,911,1504,901,1507,891,1438,906,1455,938,1471,974,1487,1013,1503,1056,1516,1102,1524,1150,1529,1198,1530,1247,1543,1247,1548,1225,1551,1201,1553,1176,1554,1148,1710,1305,1809,1403,1832,1421,1855,1427,1877,1422,1899,1405,1924,1381,2000,1305,2061,1243,2070,1235,2080,1220,2085,1209,2088,1196m2093,609l2093,575,2089,566,2072,550,2064,545,2054,544,2036,547,2011,552,1977,560,1977,568,2000,574,2022,581,2041,590,2059,600,2076,613,2087,615,2093,609m2255,273l2199,270,2180,269,2180,311,2049,442,2007,484,2006,472,2004,462,2000,453,1994,446,1990,442,1973,434,1964,433,1948,436,1926,442,1897,450,1897,459,1924,466,1948,475,1970,487,1990,501,1916,575,1821,670,1796,649,1787,657,1804,684,1816,709,1824,731,1828,752,1830,771,1832,781,1836,786,1838,788,1840,786,1849,786,1861,773,1870,756,1874,748,1876,737,1872,729,1867,721,1859,710,1848,697,1834,682,1846,670,2032,484,2194,322,2200,341,2212,381,2218,400,2221,399,2225,398,2228,398,2227,352,2231,322,2232,317,2242,290,2255,273m2325,580l2324,565,2323,560,2310,564,2298,565,2288,563,2279,558,2269,551,2258,543,2246,533,2232,520,2224,528,2238,546,2250,561,2260,574,2266,583,2274,596,2272,606,2266,617,2163,720,2147,735,2136,744,2129,748,2127,748,2132,731,2139,710,2149,675,2157,640,2163,606,2167,574,2172,540,2176,501,2180,459,2191,442,2197,434,2127,427,2132,468,2133,510,2131,551,2127,592,2122,633,2116,669,2109,702,2101,731,2030,659,2032,647,2034,635,2036,623,1965,653,1984,670,2003,688,2023,708,2087,771,2065,823,2041,873,2014,922,1986,969,1994,973,2030,924,2062,877,2088,832,2110,790,2123,798,2133,796,2140,790,2181,748,2201,729,2283,646,2305,623,2320,601,2325,580m2384,452l2378,442,2369,434,2361,429,2351,426,2339,424,2325,423,2308,426,2286,431,2258,440,2226,450,2227,454,2227,457,2228,461,2267,463,2300,467,2328,473,2350,482,2367,491,2378,493,2382,488,2384,486,2384,452m2563,733l2540,712,2515,688,2487,661,2456,630,2456,619,2457,609,2458,598,2388,621,2407,638,2433,662,2465,694,2504,733,2382,855,2316,790,2279,752,2281,740,2285,716,2245,731,2211,743,2234,764,2266,795,2306,834,2355,882,2236,1001,2158,923,2161,912,2163,902,2165,891,2095,918,2116,937,2141,960,2169,988,2201,1020,2199,1028,2198,1036,2196,1045,2210,1044,2249,1043,2249,1013,2262,1001,2407,855,2517,745,2542,771,2547,761,2556,745,2563,733e">
              <v:path arrowok="t"/>
              <v:fill on="t" opacity="32896f" focussize="0,0"/>
              <v:stroke on="f"/>
              <v:imagedata o:title=""/>
              <o:lock v:ext="edit"/>
            </v:shape>
            <v:shape id="_x0000_s3732" o:spid="_x0000_s3732" o:spt="75" type="#_x0000_t75" style="position:absolute;left:2623;top:35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immodesty [i'mɔdisti] n. </w:t>
      </w:r>
      <w:r>
        <w:rPr>
          <w:rFonts w:hint="eastAsia" w:ascii="宋体" w:hAnsi="宋体" w:eastAsia="宋体"/>
        </w:rPr>
        <w:t xml:space="preserve">无礼；不谦虚；粗鲁【词频 </w:t>
      </w:r>
      <w:r>
        <w:t>46010</w:t>
      </w:r>
      <w:r>
        <w:rPr>
          <w:rFonts w:hint="eastAsia" w:ascii="宋体" w:hAnsi="宋体" w:eastAsia="宋体"/>
        </w:rPr>
        <w:t xml:space="preserve">】 </w:t>
      </w:r>
      <w:r>
        <w:t xml:space="preserve">modish ['məʊdɪʃ] adj. </w:t>
      </w:r>
      <w:r>
        <w:rPr>
          <w:rFonts w:hint="eastAsia" w:ascii="宋体" w:hAnsi="宋体" w:eastAsia="宋体"/>
        </w:rPr>
        <w:t xml:space="preserve">流行的；时髦的【词频 </w:t>
      </w:r>
      <w:r>
        <w:t>41531</w:t>
      </w:r>
      <w:r>
        <w:rPr>
          <w:rFonts w:hint="eastAsia" w:ascii="宋体" w:hAnsi="宋体" w:eastAsia="宋体"/>
        </w:rPr>
        <w:t xml:space="preserve">】 </w:t>
      </w:r>
      <w:r>
        <w:t xml:space="preserve">demoded [di'modɪd] adj. </w:t>
      </w:r>
      <w:r>
        <w:rPr>
          <w:rFonts w:hint="eastAsia" w:ascii="宋体" w:hAnsi="宋体" w:eastAsia="宋体"/>
        </w:rPr>
        <w:t>过时的</w:t>
      </w:r>
    </w:p>
    <w:p>
      <w:pPr>
        <w:pStyle w:val="3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2"/>
          <w:w w:val="100"/>
        </w:rPr>
        <w:t>u</w:t>
      </w:r>
      <w:r>
        <w:rPr>
          <w:w w:val="100"/>
        </w:rPr>
        <w:t>m</w:t>
      </w:r>
      <w:r>
        <w:rPr>
          <w:spacing w:val="-4"/>
        </w:rP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-2"/>
          <w:w w:val="100"/>
        </w:rPr>
        <w:t>ɪ</w:t>
      </w:r>
      <w:r>
        <w:rPr>
          <w:w w:val="100"/>
        </w:rPr>
        <w:t>k</w:t>
      </w:r>
      <w:r>
        <w:rPr>
          <w:spacing w:val="2"/>
          <w:w w:val="100"/>
        </w:rPr>
        <w:t>ə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少量，</w:t>
      </w:r>
      <w:r>
        <w:rPr>
          <w:rFonts w:hint="eastAsia" w:ascii="宋体" w:hAnsi="宋体" w:eastAsia="宋体"/>
          <w:spacing w:val="-3"/>
          <w:w w:val="100"/>
        </w:rPr>
        <w:t>一</w:t>
      </w:r>
      <w:r>
        <w:rPr>
          <w:rFonts w:hint="eastAsia" w:ascii="宋体" w:hAnsi="宋体" w:eastAsia="宋体"/>
          <w:w w:val="100"/>
        </w:rPr>
        <w:t>点</w:t>
      </w:r>
      <w:r>
        <w:rPr>
          <w:rFonts w:hint="eastAsia" w:ascii="宋体" w:hAnsi="宋体" w:eastAsia="宋体"/>
          <w:spacing w:val="-3"/>
          <w:w w:val="100"/>
        </w:rPr>
        <w:t>点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3"/>
          <w:w w:val="100"/>
        </w:rPr>
        <w:t>u</w:t>
      </w:r>
      <w:r>
        <w:rPr>
          <w:spacing w:val="-4"/>
          <w:w w:val="100"/>
        </w:rPr>
        <w:t>m</w:t>
      </w:r>
      <w:r>
        <w:rPr>
          <w:w w:val="100"/>
        </w:rPr>
        <w:t>s</w:t>
      </w:r>
      <w:r>
        <w:t xml:space="preserve"> </w:t>
      </w:r>
      <w:r>
        <w:rPr>
          <w:rFonts w:hint="eastAsia" w:ascii="宋体" w:hAnsi="宋体" w:eastAsia="宋体"/>
          <w:w w:val="100"/>
        </w:rPr>
        <w:t>或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2"/>
          <w:w w:val="100"/>
        </w:rPr>
        <w:t>i</w:t>
      </w:r>
      <w:r>
        <w:rPr>
          <w:w w:val="100"/>
        </w:rPr>
        <w:t>c</w:t>
      </w:r>
      <w:r>
        <w:rPr>
          <w:spacing w:val="-1"/>
          <w:w w:val="100"/>
        </w:rPr>
        <w:t>a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8</w:t>
      </w:r>
      <w:r>
        <w:rPr>
          <w:spacing w:val="-3"/>
          <w:w w:val="100"/>
        </w:rPr>
        <w:t>5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561"/>
        <w:rPr>
          <w:rFonts w:hint="eastAsia" w:ascii="宋体" w:hAnsi="宋体" w:eastAsia="宋体"/>
        </w:rPr>
      </w:pPr>
      <w:r>
        <w:t xml:space="preserve">modern ['mɒd(ə)n] adj. </w:t>
      </w:r>
      <w:r>
        <w:rPr>
          <w:rFonts w:hint="eastAsia" w:ascii="宋体" w:hAnsi="宋体" w:eastAsia="宋体"/>
        </w:rPr>
        <w:t xml:space="preserve">现代的，近代的；时髦的 </w:t>
      </w:r>
      <w:r>
        <w:t xml:space="preserve">n. </w:t>
      </w:r>
      <w:r>
        <w:rPr>
          <w:rFonts w:hint="eastAsia" w:ascii="宋体" w:hAnsi="宋体" w:eastAsia="宋体"/>
        </w:rPr>
        <w:t xml:space="preserve">现代人；有思想的人【词频 </w:t>
      </w:r>
      <w:r>
        <w:t>1047</w:t>
      </w:r>
      <w:r>
        <w:rPr>
          <w:rFonts w:hint="eastAsia" w:ascii="宋体" w:hAnsi="宋体" w:eastAsia="宋体"/>
        </w:rPr>
        <w:t>，</w:t>
      </w:r>
      <w:r>
        <w:t>29982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m</w:t>
      </w:r>
      <w:r>
        <w:rPr>
          <w:spacing w:val="2"/>
          <w:w w:val="100"/>
        </w:rPr>
        <w:t>ə</w:t>
      </w:r>
      <w:r>
        <w:rPr>
          <w:spacing w:val="-5"/>
          <w:w w:val="100"/>
        </w:rPr>
        <w:t>'</w:t>
      </w:r>
      <w:r>
        <w:rPr>
          <w:w w:val="100"/>
        </w:rPr>
        <w:t>dɜ</w:t>
      </w:r>
      <w:r>
        <w:rPr>
          <w:spacing w:val="-2"/>
          <w:w w:val="100"/>
        </w:rPr>
        <w:t>ː</w:t>
      </w:r>
      <w:r>
        <w:rPr>
          <w:w w:val="100"/>
        </w:rPr>
        <w:t>n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现代性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2"/>
          <w:w w:val="100"/>
        </w:rPr>
        <w:t>东</w:t>
      </w:r>
      <w:r>
        <w:rPr>
          <w:rFonts w:hint="eastAsia" w:ascii="宋体" w:hAnsi="宋体" w:eastAsia="宋体"/>
          <w:w w:val="100"/>
        </w:rPr>
        <w:t>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新</w:t>
      </w:r>
      <w:r>
        <w:rPr>
          <w:rFonts w:hint="eastAsia" w:ascii="宋体" w:hAnsi="宋体" w:eastAsia="宋体"/>
          <w:spacing w:val="-3"/>
          <w:w w:val="100"/>
        </w:rPr>
        <w:t>式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84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962"/>
        <w:rPr>
          <w:rFonts w:hint="eastAsia" w:ascii="宋体" w:hAnsi="宋体" w:eastAsia="宋体"/>
        </w:rPr>
      </w:pPr>
      <w:r>
        <w:t xml:space="preserve">modernist ['mɑdɚnɪst] n. </w:t>
      </w:r>
      <w:r>
        <w:rPr>
          <w:rFonts w:hint="eastAsia" w:ascii="宋体" w:hAnsi="宋体" w:eastAsia="宋体"/>
        </w:rPr>
        <w:t xml:space="preserve">现代主义者；现代主义艺术家 </w:t>
      </w:r>
      <w:r>
        <w:t xml:space="preserve">adj. </w:t>
      </w:r>
      <w:r>
        <w:rPr>
          <w:rFonts w:hint="eastAsia" w:ascii="宋体" w:hAnsi="宋体" w:eastAsia="宋体"/>
        </w:rPr>
        <w:t xml:space="preserve">现代主义的【词频 </w:t>
      </w:r>
      <w:r>
        <w:t>9813</w:t>
      </w:r>
      <w:r>
        <w:rPr>
          <w:rFonts w:hint="eastAsia" w:ascii="宋体" w:hAnsi="宋体" w:eastAsia="宋体"/>
        </w:rPr>
        <w:t>，</w:t>
      </w:r>
      <w:r>
        <w:t>21967</w:t>
      </w:r>
      <w:r>
        <w:rPr>
          <w:rFonts w:hint="eastAsia" w:ascii="宋体" w:hAnsi="宋体" w:eastAsia="宋体"/>
        </w:rPr>
        <w:t xml:space="preserve">】 </w:t>
      </w:r>
      <w:r>
        <w:t xml:space="preserve">modernistic [,mɒdə'nɪstɪk] adj. </w:t>
      </w:r>
      <w:r>
        <w:rPr>
          <w:rFonts w:hint="eastAsia" w:ascii="宋体" w:hAnsi="宋体" w:eastAsia="宋体"/>
        </w:rPr>
        <w:t xml:space="preserve">现代的，现代化的；现代派的，现代主义的【词频 </w:t>
      </w:r>
      <w:r>
        <w:t>41361</w:t>
      </w:r>
      <w:r>
        <w:rPr>
          <w:rFonts w:hint="eastAsia" w:ascii="宋体" w:hAnsi="宋体" w:eastAsia="宋体"/>
        </w:rPr>
        <w:t xml:space="preserve">】 </w:t>
      </w:r>
      <w:r>
        <w:t xml:space="preserve">modernism ['mɒd(ə)nɪz(ə)m] n.  </w:t>
      </w:r>
      <w:r>
        <w:rPr>
          <w:rFonts w:hint="eastAsia" w:ascii="宋体" w:hAnsi="宋体" w:eastAsia="宋体"/>
        </w:rPr>
        <w:t>现代主义；现代思想；现代作风【词频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rPr>
          <w:spacing w:val="-3"/>
        </w:rPr>
        <w:t>10411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3629"/>
        <w:rPr>
          <w:rFonts w:hint="eastAsia" w:ascii="宋体" w:hAnsi="宋体" w:eastAsia="宋体"/>
        </w:rPr>
      </w:pPr>
      <w:r>
        <w:pict>
          <v:group id="_x0000_s3733" o:spid="_x0000_s3733" o:spt="203" style="position:absolute;left:0pt;margin-left:144.8pt;margin-top:15.45pt;height:392.45pt;width:390.4pt;mso-position-horizontal-relative:page;z-index:-201728;mso-width-relative:page;mso-height-relative:page;" coordorigin="2896,309" coordsize="7808,7849">
            <o:lock v:ext="edit"/>
            <v:shape id="_x0000_s3734" o:spid="_x0000_s3734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35" o:spid="_x0000_s3735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36" o:spid="_x0000_s3736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modernize [ˈmɒdənaɪz] vt.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 xml:space="preserve">现代化 </w:t>
      </w:r>
      <w:r>
        <w:t xml:space="preserve">vi. </w:t>
      </w:r>
      <w:r>
        <w:rPr>
          <w:rFonts w:hint="eastAsia" w:ascii="宋体" w:hAnsi="宋体" w:eastAsia="宋体"/>
        </w:rPr>
        <w:t xml:space="preserve">现代化【词频 </w:t>
      </w:r>
      <w:r>
        <w:t>10621</w:t>
      </w:r>
      <w:r>
        <w:rPr>
          <w:rFonts w:hint="eastAsia" w:ascii="宋体" w:hAnsi="宋体" w:eastAsia="宋体"/>
        </w:rPr>
        <w:t xml:space="preserve">】 </w:t>
      </w:r>
      <w:r>
        <w:t xml:space="preserve">modernizer ['mɒdənaɪzə] n.  </w:t>
      </w:r>
      <w:r>
        <w:rPr>
          <w:rFonts w:hint="eastAsia" w:ascii="宋体" w:hAnsi="宋体" w:eastAsia="宋体"/>
        </w:rPr>
        <w:t>现代化主义者【词频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</w:rPr>
        <w:t>41161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2689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z</w:t>
      </w:r>
      <w:r>
        <w:rPr>
          <w:spacing w:val="-2"/>
          <w:w w:val="100"/>
        </w:rPr>
        <w:t>i</w:t>
      </w:r>
      <w:r>
        <w:rPr>
          <w:w w:val="100"/>
        </w:rPr>
        <w:t>ng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1"/>
          <w:w w:val="100"/>
        </w:rPr>
        <w:t>ˈ</w:t>
      </w:r>
      <w:r>
        <w:rPr>
          <w:spacing w:val="-4"/>
          <w:w w:val="100"/>
        </w:rPr>
        <w:t>m</w:t>
      </w:r>
      <w:r>
        <w:rPr>
          <w:spacing w:val="-1"/>
          <w:w w:val="100"/>
        </w:rPr>
        <w:t>ɔ</w:t>
      </w:r>
      <w:r>
        <w:rPr>
          <w:w w:val="100"/>
        </w:rPr>
        <w:t>d</w:t>
      </w:r>
      <w:r>
        <w:rPr>
          <w:spacing w:val="-1"/>
          <w:w w:val="100"/>
        </w:rPr>
        <w:t>əˌ</w:t>
      </w:r>
      <w:r>
        <w:rPr>
          <w:w w:val="100"/>
        </w:rPr>
        <w:t>n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spacing w:val="-2"/>
          <w:w w:val="100"/>
        </w:rPr>
        <w:t>ɪ</w:t>
      </w:r>
      <w:r>
        <w:rPr>
          <w:w w:val="100"/>
        </w:rPr>
        <w:t>ŋ]</w:t>
      </w:r>
      <w: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现代化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在</w:t>
      </w:r>
      <w:r>
        <w:rPr>
          <w:rFonts w:hint="eastAsia" w:ascii="宋体" w:hAnsi="宋体" w:eastAsia="宋体"/>
          <w:w w:val="100"/>
        </w:rPr>
        <w:t>分词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34</w:t>
      </w:r>
      <w:r>
        <w:rPr>
          <w:spacing w:val="-3"/>
          <w:w w:val="100"/>
        </w:rPr>
        <w:t>7</w:t>
      </w:r>
      <w:r>
        <w:rPr>
          <w:w w:val="100"/>
        </w:rPr>
        <w:t>8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w w:val="100"/>
        </w:rPr>
        <w:t>512</w:t>
      </w:r>
      <w:r>
        <w:rPr>
          <w:spacing w:val="-3"/>
          <w:w w:val="100"/>
        </w:rPr>
        <w:t>1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ode</w:t>
      </w:r>
      <w:r>
        <w:rPr>
          <w:spacing w:val="-1"/>
          <w:w w:val="100"/>
        </w:rPr>
        <w:t>r</w:t>
      </w:r>
      <w:r>
        <w:rPr>
          <w:w w:val="100"/>
        </w:rPr>
        <w:t>n</w:t>
      </w:r>
      <w:r>
        <w:rPr>
          <w:spacing w:val="-2"/>
          <w:w w:val="100"/>
        </w:rPr>
        <w:t>i</w:t>
      </w:r>
      <w:r>
        <w:rPr>
          <w:w w:val="100"/>
        </w:rPr>
        <w:t>zed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w w:val="100"/>
        </w:rPr>
        <w:t>ɑdɚn,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w w:val="100"/>
        </w:rPr>
        <w:t>z]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现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化的</w:t>
      </w:r>
      <w:r>
        <w:rPr>
          <w:rFonts w:hint="eastAsia" w:ascii="宋体" w:hAnsi="宋体" w:eastAsia="宋体"/>
        </w:rPr>
        <w:t xml:space="preserve"> </w:t>
      </w:r>
      <w:r>
        <w:rPr>
          <w:spacing w:val="-17"/>
          <w:w w:val="100"/>
        </w:rPr>
        <w:t>v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使现</w:t>
      </w:r>
      <w:r>
        <w:rPr>
          <w:rFonts w:hint="eastAsia" w:ascii="宋体" w:hAnsi="宋体" w:eastAsia="宋体"/>
          <w:spacing w:val="-3"/>
          <w:w w:val="100"/>
        </w:rPr>
        <w:t>代</w:t>
      </w:r>
      <w:r>
        <w:rPr>
          <w:rFonts w:hint="eastAsia" w:ascii="宋体" w:hAnsi="宋体" w:eastAsia="宋体"/>
          <w:w w:val="100"/>
        </w:rPr>
        <w:t>化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过去</w:t>
      </w:r>
      <w:r>
        <w:rPr>
          <w:rFonts w:hint="eastAsia" w:ascii="宋体" w:hAnsi="宋体" w:eastAsia="宋体"/>
          <w:spacing w:val="-3"/>
          <w:w w:val="100"/>
        </w:rPr>
        <w:t>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3</w:t>
      </w:r>
      <w:r>
        <w:rPr>
          <w:spacing w:val="-3"/>
          <w:w w:val="100"/>
        </w:rPr>
        <w:t>0</w:t>
      </w:r>
      <w:r>
        <w:rPr>
          <w:w w:val="100"/>
        </w:rPr>
        <w:t>90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modernization [,mɒdənaɪ'zeɪʃən] n.  </w:t>
      </w:r>
      <w:r>
        <w:rPr>
          <w:rFonts w:hint="eastAsia" w:ascii="宋体" w:hAnsi="宋体" w:eastAsia="宋体"/>
        </w:rPr>
        <w:t>现代化【词频</w:t>
      </w:r>
      <w:r>
        <w:rPr>
          <w:rFonts w:hint="eastAsia" w:ascii="宋体" w:hAnsi="宋体" w:eastAsia="宋体"/>
          <w:spacing w:val="-66"/>
        </w:rPr>
        <w:t xml:space="preserve"> </w:t>
      </w:r>
      <w:r>
        <w:t>8538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063"/>
        <w:rPr>
          <w:rFonts w:hint="eastAsia" w:ascii="宋体" w:hAnsi="宋体" w:eastAsia="宋体"/>
        </w:rPr>
      </w:pPr>
      <w:r>
        <w:t xml:space="preserve">pre-modern [pri:'mɔdən] n.  </w:t>
      </w:r>
      <w:r>
        <w:rPr>
          <w:rFonts w:hint="eastAsia" w:ascii="宋体" w:hAnsi="宋体" w:eastAsia="宋体"/>
        </w:rPr>
        <w:t xml:space="preserve">现代化之前【词频 </w:t>
      </w:r>
      <w:r>
        <w:t>34217</w:t>
      </w:r>
      <w:r>
        <w:rPr>
          <w:rFonts w:hint="eastAsia" w:ascii="宋体" w:hAnsi="宋体" w:eastAsia="宋体"/>
        </w:rPr>
        <w:t xml:space="preserve">】 </w:t>
      </w:r>
      <w:r>
        <w:t xml:space="preserve">postmodern [pəʊst'mɒdn] adj. </w:t>
      </w:r>
      <w:r>
        <w:rPr>
          <w:rFonts w:hint="eastAsia" w:ascii="宋体" w:hAnsi="宋体" w:eastAsia="宋体"/>
        </w:rPr>
        <w:t xml:space="preserve">后现代的【词频 </w:t>
      </w:r>
      <w:r>
        <w:t>8201</w:t>
      </w:r>
      <w:r>
        <w:rPr>
          <w:rFonts w:hint="eastAsia" w:ascii="宋体" w:hAnsi="宋体" w:eastAsia="宋体"/>
        </w:rPr>
        <w:t>，</w:t>
      </w:r>
      <w:r>
        <w:t>53669</w:t>
      </w:r>
      <w:r>
        <w:rPr>
          <w:rFonts w:hint="eastAsia" w:ascii="宋体" w:hAnsi="宋体" w:eastAsia="宋体"/>
        </w:rPr>
        <w:t xml:space="preserve">】 </w:t>
      </w:r>
      <w:r>
        <w:t xml:space="preserve">postmodernist [pəʊst'mɒdnist] n. </w:t>
      </w:r>
      <w:r>
        <w:rPr>
          <w:rFonts w:hint="eastAsia" w:ascii="宋体" w:hAnsi="宋体" w:eastAsia="宋体"/>
        </w:rPr>
        <w:t xml:space="preserve">后现代主义者【词频 </w:t>
      </w:r>
      <w:r>
        <w:t>19381</w:t>
      </w:r>
      <w:r>
        <w:rPr>
          <w:rFonts w:hint="eastAsia" w:ascii="宋体" w:hAnsi="宋体" w:eastAsia="宋体"/>
        </w:rPr>
        <w:t xml:space="preserve">】 </w:t>
      </w:r>
      <w:r>
        <w:t xml:space="preserve">postmodernism [pəʊst'mɒdənɪzəm] n. </w:t>
      </w:r>
      <w:r>
        <w:rPr>
          <w:rFonts w:hint="eastAsia" w:ascii="宋体" w:hAnsi="宋体" w:eastAsia="宋体"/>
        </w:rPr>
        <w:t xml:space="preserve">后现代主义【词频 </w:t>
      </w:r>
      <w:r>
        <w:t>13985</w:t>
      </w:r>
      <w:r>
        <w:rPr>
          <w:rFonts w:hint="eastAsia" w:ascii="宋体" w:hAnsi="宋体" w:eastAsia="宋体"/>
        </w:rPr>
        <w:t xml:space="preserve">】 </w:t>
      </w:r>
      <w:r>
        <w:t xml:space="preserve">ultramodern [,ʌltrə'mɒdən] adj. </w:t>
      </w:r>
      <w:r>
        <w:rPr>
          <w:rFonts w:hint="eastAsia" w:ascii="宋体" w:hAnsi="宋体" w:eastAsia="宋体"/>
        </w:rPr>
        <w:t xml:space="preserve">超现代的，最新的【词频 </w:t>
      </w:r>
      <w:r>
        <w:t>30315</w:t>
      </w:r>
      <w:r>
        <w:rPr>
          <w:rFonts w:hint="eastAsia" w:ascii="宋体" w:hAnsi="宋体" w:eastAsia="宋体"/>
        </w:rPr>
        <w:t xml:space="preserve">】 </w:t>
      </w:r>
      <w:r>
        <w:t xml:space="preserve">anti-modern [ˈænti-'mɒd(ə)n] n.  </w:t>
      </w:r>
      <w:r>
        <w:rPr>
          <w:rFonts w:hint="eastAsia" w:ascii="宋体" w:hAnsi="宋体" w:eastAsia="宋体"/>
        </w:rPr>
        <w:t>反现代【词频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50906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711"/>
        <w:rPr>
          <w:rFonts w:hint="eastAsia" w:ascii="宋体" w:hAnsi="宋体" w:eastAsia="宋体"/>
        </w:rPr>
      </w:pPr>
      <w:r>
        <w:pict>
          <v:group id="_x0000_s3737" o:spid="_x0000_s3737" o:spt="203" style="position:absolute;left:0pt;margin-left:63.2pt;margin-top:64.15pt;height:80.25pt;width:77pt;mso-position-horizontal-relative:page;z-index:-201728;mso-width-relative:page;mso-height-relative:page;" coordorigin="1265,1283" coordsize="1540,1605">
            <o:lock v:ext="edit"/>
            <v:shape id="_x0000_s3738" o:spid="_x0000_s3738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739" o:spid="_x0000_s3739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 xml:space="preserve">modern-era ['mɒd(ə)n-ˈɪərə] n. </w:t>
      </w:r>
      <w:r>
        <w:rPr>
          <w:rFonts w:hint="eastAsia" w:ascii="宋体" w:hAnsi="宋体" w:eastAsia="宋体"/>
        </w:rPr>
        <w:t xml:space="preserve">现代【词频 </w:t>
      </w:r>
      <w:r>
        <w:t>55959</w:t>
      </w:r>
      <w:r>
        <w:rPr>
          <w:rFonts w:hint="eastAsia" w:ascii="宋体" w:hAnsi="宋体" w:eastAsia="宋体"/>
        </w:rPr>
        <w:t xml:space="preserve">】 </w:t>
      </w:r>
      <w:r>
        <w:t xml:space="preserve">modern-rock ['mɒd(ə)n-rɒk] n. </w:t>
      </w:r>
      <w:r>
        <w:rPr>
          <w:rFonts w:hint="eastAsia" w:ascii="宋体" w:hAnsi="宋体" w:eastAsia="宋体"/>
        </w:rPr>
        <w:t xml:space="preserve">现代岩石【词频 </w:t>
      </w:r>
      <w:r>
        <w:t>56476</w:t>
      </w:r>
      <w:r>
        <w:rPr>
          <w:rFonts w:hint="eastAsia" w:ascii="宋体" w:hAnsi="宋体" w:eastAsia="宋体"/>
        </w:rPr>
        <w:t xml:space="preserve">】 </w:t>
      </w:r>
      <w:r>
        <w:t xml:space="preserve">modern-dance [ˈmɔdən-dɑ:ns] n. </w:t>
      </w:r>
      <w:r>
        <w:rPr>
          <w:rFonts w:hint="eastAsia" w:ascii="宋体" w:hAnsi="宋体" w:eastAsia="宋体"/>
        </w:rPr>
        <w:t xml:space="preserve">现代舞【词频 </w:t>
      </w:r>
      <w:r>
        <w:t>52723</w:t>
      </w:r>
      <w:r>
        <w:rPr>
          <w:rFonts w:hint="eastAsia" w:ascii="宋体" w:hAnsi="宋体" w:eastAsia="宋体"/>
        </w:rPr>
        <w:t xml:space="preserve">】 </w:t>
      </w:r>
      <w:r>
        <w:t xml:space="preserve">modern-looking [ˈmɔdənˈlukiŋ] adj.  </w:t>
      </w:r>
      <w:r>
        <w:rPr>
          <w:rFonts w:hint="eastAsia" w:ascii="宋体" w:hAnsi="宋体" w:eastAsia="宋体"/>
        </w:rPr>
        <w:t>时髦的【词频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54842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4447"/>
        <w:rPr>
          <w:rFonts w:hint="eastAsia" w:ascii="宋体" w:hAnsi="宋体" w:eastAsia="宋体"/>
        </w:rPr>
      </w:pPr>
      <w:r>
        <w:t xml:space="preserve">modern-day ['mɔdən'dei] adj. </w:t>
      </w:r>
      <w:r>
        <w:rPr>
          <w:rFonts w:hint="eastAsia" w:ascii="宋体" w:hAnsi="宋体" w:eastAsia="宋体"/>
        </w:rPr>
        <w:t xml:space="preserve">当代的；今日的【词频 </w:t>
      </w:r>
      <w:r>
        <w:t>10783</w:t>
      </w:r>
      <w:r>
        <w:rPr>
          <w:rFonts w:hint="eastAsia" w:ascii="宋体" w:hAnsi="宋体" w:eastAsia="宋体"/>
        </w:rPr>
        <w:t xml:space="preserve">】 </w:t>
      </w:r>
      <w:r>
        <w:t xml:space="preserve">modem-day [ˈməʊdem'dei] n.  </w:t>
      </w:r>
      <w:r>
        <w:rPr>
          <w:rFonts w:hint="eastAsia" w:ascii="宋体" w:hAnsi="宋体" w:eastAsia="宋体"/>
        </w:rPr>
        <w:t>现代【词频</w:t>
      </w:r>
      <w:r>
        <w:rPr>
          <w:rFonts w:hint="eastAsia" w:ascii="宋体" w:hAnsi="宋体" w:eastAsia="宋体"/>
          <w:spacing w:val="-62"/>
        </w:rPr>
        <w:t xml:space="preserve"> </w:t>
      </w:r>
      <w:r>
        <w:t>53500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29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odus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方法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方式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程</w:t>
      </w:r>
      <w:r>
        <w:rPr>
          <w:rFonts w:hint="eastAsia" w:ascii="宋体" w:hAnsi="宋体" w:eastAsia="宋体"/>
          <w:spacing w:val="-3"/>
          <w:w w:val="100"/>
        </w:rPr>
        <w:t>序</w:t>
      </w:r>
      <w:r>
        <w:rPr>
          <w:rFonts w:hint="eastAsia" w:ascii="宋体" w:hAnsi="宋体" w:eastAsia="宋体"/>
          <w:w w:val="100"/>
        </w:rPr>
        <w:t>，</w:t>
      </w:r>
      <w:r>
        <w:rPr>
          <w:rFonts w:hint="eastAsia" w:ascii="宋体" w:hAnsi="宋体" w:eastAsia="宋体"/>
          <w:spacing w:val="-3"/>
          <w:w w:val="100"/>
        </w:rPr>
        <w:t>样</w:t>
      </w:r>
      <w:r>
        <w:rPr>
          <w:rFonts w:hint="eastAsia" w:ascii="宋体" w:hAnsi="宋体" w:eastAsia="宋体"/>
          <w:w w:val="100"/>
        </w:rPr>
        <w:t>式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spacing w:val="50"/>
          <w:w w:val="100"/>
        </w:rPr>
        <w:t>数</w:t>
      </w:r>
      <w:r>
        <w:rPr>
          <w:spacing w:val="-4"/>
          <w:w w:val="100"/>
        </w:rPr>
        <w:t>m</w:t>
      </w:r>
      <w:r>
        <w:rPr>
          <w:w w:val="100"/>
        </w:rPr>
        <w:t>od</w:t>
      </w:r>
      <w:r>
        <w:rPr>
          <w:spacing w:val="-1"/>
          <w:w w:val="100"/>
        </w:rPr>
        <w:t>i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2</w:t>
      </w:r>
      <w:r>
        <w:rPr>
          <w:spacing w:val="-3"/>
          <w:w w:val="100"/>
        </w:rPr>
        <w:t>0</w:t>
      </w:r>
      <w:r>
        <w:rPr>
          <w:w w:val="100"/>
        </w:rPr>
        <w:t>67</w:t>
      </w:r>
      <w:r>
        <w:rPr>
          <w:spacing w:val="-3"/>
          <w:w w:val="100"/>
        </w:rPr>
        <w:t>4</w:t>
      </w:r>
      <w:r>
        <w:rPr>
          <w:rFonts w:hint="eastAsia" w:ascii="宋体" w:hAnsi="宋体" w:eastAsia="宋体"/>
          <w:w w:val="100"/>
        </w:rPr>
        <w:t xml:space="preserve">】 </w:t>
      </w:r>
      <w:r>
        <w:t>module ['mɒdjuːl] n. [</w:t>
      </w:r>
      <w:r>
        <w:rPr>
          <w:rFonts w:hint="eastAsia" w:ascii="宋体" w:hAnsi="宋体" w:eastAsia="宋体"/>
        </w:rPr>
        <w:t>计</w:t>
      </w:r>
      <w:r>
        <w:t xml:space="preserve">]  </w:t>
      </w:r>
      <w:r>
        <w:rPr>
          <w:rFonts w:hint="eastAsia" w:ascii="宋体" w:hAnsi="宋体" w:eastAsia="宋体"/>
        </w:rPr>
        <w:t>模块；组件；模数【词频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6372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238"/>
        <w:rPr>
          <w:rFonts w:hint="eastAsia" w:ascii="宋体" w:hAnsi="宋体" w:eastAsia="宋体"/>
        </w:rPr>
      </w:pPr>
      <w:r>
        <w:rPr>
          <w:spacing w:val="-4"/>
          <w:w w:val="100"/>
        </w:rPr>
        <w:t>m</w:t>
      </w:r>
      <w:r>
        <w:rPr>
          <w:w w:val="100"/>
        </w:rPr>
        <w:t>odu</w:t>
      </w:r>
      <w:r>
        <w:rPr>
          <w:spacing w:val="-2"/>
          <w:w w:val="100"/>
        </w:rPr>
        <w:t>l</w:t>
      </w:r>
      <w:r>
        <w:rPr>
          <w:w w:val="100"/>
        </w:rPr>
        <w:t>us</w:t>
      </w:r>
      <w:r>
        <w:t xml:space="preserve"> </w:t>
      </w:r>
      <w:r>
        <w:rPr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-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ə</w:t>
      </w:r>
      <w:r>
        <w:rPr>
          <w:w w:val="100"/>
        </w:rPr>
        <w:t>s]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系数；</w:t>
      </w:r>
      <w:r>
        <w:rPr>
          <w:rFonts w:hint="eastAsia" w:ascii="宋体" w:hAnsi="宋体" w:eastAsia="宋体"/>
          <w:spacing w:val="-3"/>
          <w:w w:val="100"/>
        </w:rPr>
        <w:t>模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3"/>
          <w:w w:val="100"/>
        </w:rPr>
        <w:t>（复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odu</w:t>
      </w:r>
      <w:r>
        <w:rPr>
          <w:spacing w:val="-2"/>
          <w:w w:val="100"/>
        </w:rPr>
        <w:t>li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2</w:t>
      </w:r>
      <w:r>
        <w:rPr>
          <w:w w:val="100"/>
        </w:rPr>
        <w:t>695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modular ['mɒdjʊlə] adj.  </w:t>
      </w:r>
      <w:r>
        <w:rPr>
          <w:rFonts w:hint="eastAsia" w:ascii="宋体" w:hAnsi="宋体" w:eastAsia="宋体"/>
        </w:rPr>
        <w:t>模块化的；模数的；有标准组件的【词频</w:t>
      </w:r>
      <w:r>
        <w:rPr>
          <w:rFonts w:hint="eastAsia" w:ascii="宋体" w:hAnsi="宋体" w:eastAsia="宋体"/>
          <w:spacing w:val="-54"/>
        </w:rPr>
        <w:t xml:space="preserve"> </w:t>
      </w:r>
      <w:r>
        <w:rPr>
          <w:spacing w:val="-3"/>
        </w:rPr>
        <w:t>15117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spacing w:line="516" w:lineRule="auto"/>
        <w:ind w:right="1922"/>
        <w:rPr>
          <w:rFonts w:hint="eastAsia" w:ascii="宋体" w:hAnsi="宋体" w:eastAsia="宋体"/>
        </w:rPr>
      </w:pPr>
      <w:r>
        <w:pict>
          <v:group id="_x0000_s3740" o:spid="_x0000_s3740" o:spt="203" style="position:absolute;left:0pt;margin-left:144.8pt;margin-top:46.65pt;height:392.45pt;width:390.4pt;mso-position-horizontal-relative:page;z-index:-201728;mso-width-relative:page;mso-height-relative:page;" coordorigin="2896,933" coordsize="7808,7849">
            <o:lock v:ext="edit"/>
            <v:shape id="_x0000_s3741" o:spid="_x0000_s3741" o:spt="75" type="#_x0000_t75" style="position:absolute;left:2896;top:3623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42" o:spid="_x0000_s3742" o:spt="75" type="#_x0000_t75" style="position:absolute;left:8020;top:3376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43" o:spid="_x0000_s3743" o:spt="75" type="#_x0000_t75" style="position:absolute;left:8238;top:933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spacing w:val="-4"/>
          <w:w w:val="100"/>
        </w:rPr>
        <w:t>m</w:t>
      </w:r>
      <w:r>
        <w:rPr>
          <w:w w:val="100"/>
        </w:rPr>
        <w:t>odu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'm</w:t>
      </w:r>
      <w:r>
        <w:rPr>
          <w:spacing w:val="-1"/>
          <w:w w:val="100"/>
        </w:rPr>
        <w:t>ɒ</w:t>
      </w:r>
      <w:r>
        <w:rPr>
          <w:w w:val="100"/>
        </w:rPr>
        <w:t>d</w:t>
      </w:r>
      <w:r>
        <w:rPr>
          <w:spacing w:val="-2"/>
          <w:w w:val="100"/>
        </w:rPr>
        <w:t>j</w:t>
      </w:r>
      <w:r>
        <w:rPr>
          <w:spacing w:val="1"/>
          <w:w w:val="100"/>
        </w:rPr>
        <w:t>ʊ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ɪt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调节</w:t>
      </w:r>
      <w:r>
        <w:rPr>
          <w:rFonts w:hint="eastAsia" w:ascii="宋体" w:hAnsi="宋体" w:eastAsia="宋体"/>
          <w:spacing w:val="-106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信</w:t>
      </w:r>
      <w:r>
        <w:rPr>
          <w:rFonts w:hint="eastAsia" w:ascii="宋体" w:hAnsi="宋体" w:eastAsia="宋体"/>
          <w:spacing w:val="-3"/>
          <w:w w:val="100"/>
        </w:rPr>
        <w:t>号</w:t>
      </w:r>
      <w:r>
        <w:rPr>
          <w:rFonts w:hint="eastAsia" w:ascii="宋体" w:hAnsi="宋体" w:eastAsia="宋体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调</w:t>
      </w:r>
      <w:r>
        <w:rPr>
          <w:rFonts w:hint="eastAsia" w:ascii="宋体" w:hAnsi="宋体" w:eastAsia="宋体"/>
          <w:w w:val="100"/>
        </w:rPr>
        <w:t>制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调整</w:t>
      </w:r>
      <w:r>
        <w:rPr>
          <w:rFonts w:hint="eastAsia" w:ascii="宋体" w:hAnsi="宋体" w:eastAsia="宋体"/>
        </w:rPr>
        <w:t xml:space="preserve"> </w:t>
      </w:r>
      <w:r>
        <w:rPr>
          <w:spacing w:val="-5"/>
          <w:w w:val="100"/>
        </w:rPr>
        <w:t>v</w:t>
      </w:r>
      <w:r>
        <w:rPr>
          <w:spacing w:val="-2"/>
          <w:w w:val="100"/>
        </w:rPr>
        <w:t>i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转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71</w:t>
      </w:r>
      <w:r>
        <w:rPr>
          <w:spacing w:val="-3"/>
          <w:w w:val="100"/>
        </w:rPr>
        <w:t>4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>modulator ['mɔdjuleitə] n. 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>调幅器，</w:t>
      </w:r>
      <w:r>
        <w:t>[</w:t>
      </w:r>
      <w:r>
        <w:rPr>
          <w:rFonts w:hint="eastAsia" w:ascii="宋体" w:hAnsi="宋体" w:eastAsia="宋体"/>
        </w:rPr>
        <w:t>电子</w:t>
      </w:r>
      <w:r>
        <w:t>][</w:t>
      </w:r>
      <w:r>
        <w:rPr>
          <w:rFonts w:hint="eastAsia" w:ascii="宋体" w:hAnsi="宋体" w:eastAsia="宋体"/>
        </w:rPr>
        <w:t>通信</w:t>
      </w:r>
      <w:r>
        <w:t xml:space="preserve">] </w:t>
      </w:r>
      <w:r>
        <w:rPr>
          <w:rFonts w:hint="eastAsia" w:ascii="宋体" w:hAnsi="宋体" w:eastAsia="宋体"/>
        </w:rPr>
        <w:t xml:space="preserve">调制器；调节人【词频 </w:t>
      </w:r>
      <w:r>
        <w:t>31260</w:t>
      </w:r>
      <w:r>
        <w:rPr>
          <w:rFonts w:hint="eastAsia" w:ascii="宋体" w:hAnsi="宋体" w:eastAsia="宋体"/>
        </w:rPr>
        <w:t xml:space="preserve">】 </w:t>
      </w:r>
      <w:r>
        <w:t>modulation [,mɒdjʊ'leɪʃən] n. [</w:t>
      </w:r>
      <w:r>
        <w:rPr>
          <w:rFonts w:hint="eastAsia" w:ascii="宋体" w:hAnsi="宋体" w:eastAsia="宋体"/>
        </w:rPr>
        <w:t>电子</w:t>
      </w:r>
      <w:r>
        <w:t xml:space="preserve">]  </w:t>
      </w:r>
      <w:r>
        <w:rPr>
          <w:rFonts w:hint="eastAsia" w:ascii="宋体" w:hAnsi="宋体" w:eastAsia="宋体"/>
        </w:rPr>
        <w:t>调制；调整【词频</w:t>
      </w:r>
      <w:r>
        <w:rPr>
          <w:rFonts w:hint="eastAsia" w:ascii="宋体" w:hAnsi="宋体" w:eastAsia="宋体"/>
          <w:spacing w:val="-59"/>
        </w:rPr>
        <w:t xml:space="preserve"> </w:t>
      </w:r>
      <w:r>
        <w:rPr>
          <w:spacing w:val="-3"/>
        </w:rPr>
        <w:t>21136</w:t>
      </w:r>
      <w:r>
        <w:rPr>
          <w:rFonts w:hint="eastAsia" w:ascii="宋体" w:hAnsi="宋体" w:eastAsia="宋体"/>
          <w:spacing w:val="-3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modulated ['mɔdjuleitid] v.  </w:t>
      </w:r>
      <w:r>
        <w:rPr>
          <w:rFonts w:hint="eastAsia" w:ascii="宋体" w:hAnsi="宋体" w:eastAsia="宋体"/>
        </w:rPr>
        <w:t>调整，调节；吟咏；改变（嗓音的）音量（过去分词）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983" w:right="3220"/>
        <w:jc w:val="center"/>
        <w:rPr>
          <w:rFonts w:hint="eastAsia" w:ascii="宋体" w:eastAsia="宋体"/>
        </w:rPr>
      </w:pPr>
      <w:r>
        <w:t xml:space="preserve">adj.  </w:t>
      </w:r>
      <w:r>
        <w:rPr>
          <w:rFonts w:hint="eastAsia" w:ascii="宋体" w:eastAsia="宋体"/>
        </w:rPr>
        <w:t>已调的；被调的【词频</w:t>
      </w:r>
      <w:r>
        <w:rPr>
          <w:rFonts w:hint="eastAsia" w:ascii="宋体" w:eastAsia="宋体"/>
          <w:spacing w:val="-54"/>
        </w:rPr>
        <w:t xml:space="preserve"> </w:t>
      </w:r>
      <w:r>
        <w:t>38355</w:t>
      </w:r>
      <w:r>
        <w:rPr>
          <w:rFonts w:hint="eastAsia" w:asci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2849"/>
        <w:rPr>
          <w:rFonts w:hint="eastAsia" w:ascii="宋体" w:hAnsi="宋体" w:eastAsia="宋体"/>
        </w:rPr>
      </w:pPr>
      <w:r>
        <w:t>unmodulated [ʌn'mɔdjuleitid] adj. [</w:t>
      </w:r>
      <w:r>
        <w:rPr>
          <w:rFonts w:hint="eastAsia" w:ascii="宋体" w:hAnsi="宋体" w:eastAsia="宋体"/>
        </w:rPr>
        <w:t>电子</w:t>
      </w:r>
      <w:r>
        <w:t xml:space="preserve">] </w:t>
      </w:r>
      <w:r>
        <w:rPr>
          <w:rFonts w:hint="eastAsia" w:ascii="宋体" w:hAnsi="宋体" w:eastAsia="宋体"/>
        </w:rPr>
        <w:t xml:space="preserve">未调制的；未调整的【词频 </w:t>
      </w:r>
      <w:r>
        <w:t>56649</w:t>
      </w:r>
      <w:r>
        <w:rPr>
          <w:rFonts w:hint="eastAsia" w:ascii="宋体" w:hAnsi="宋体" w:eastAsia="宋体"/>
        </w:rPr>
        <w:t xml:space="preserve">】 </w:t>
      </w:r>
      <w:r>
        <w:rPr>
          <w:spacing w:val="-4"/>
          <w:w w:val="100"/>
        </w:rPr>
        <w:t>m</w:t>
      </w:r>
      <w:r>
        <w:rPr>
          <w:w w:val="100"/>
        </w:rPr>
        <w:t>odem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3"/>
          <w:w w:val="100"/>
        </w:rPr>
        <w:t>'</w:t>
      </w:r>
      <w:r>
        <w:rPr>
          <w:spacing w:val="-1"/>
          <w:w w:val="100"/>
        </w:rPr>
        <w:t>məʊ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调</w:t>
      </w:r>
      <w:r>
        <w:rPr>
          <w:rFonts w:hint="eastAsia" w:ascii="宋体" w:hAnsi="宋体" w:eastAsia="宋体"/>
          <w:spacing w:val="-3"/>
          <w:w w:val="100"/>
        </w:rPr>
        <w:t>制</w:t>
      </w:r>
      <w:r>
        <w:rPr>
          <w:rFonts w:hint="eastAsia" w:ascii="宋体" w:hAnsi="宋体" w:eastAsia="宋体"/>
          <w:w w:val="100"/>
        </w:rPr>
        <w:t>解调</w:t>
      </w:r>
      <w:r>
        <w:rPr>
          <w:rFonts w:hint="eastAsia" w:ascii="宋体" w:hAnsi="宋体" w:eastAsia="宋体"/>
          <w:spacing w:val="-3"/>
          <w:w w:val="100"/>
        </w:rPr>
        <w:t>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等</w:t>
      </w:r>
      <w:r>
        <w:rPr>
          <w:rFonts w:hint="eastAsia" w:ascii="宋体" w:hAnsi="宋体" w:eastAsia="宋体"/>
          <w:w w:val="100"/>
        </w:rPr>
        <w:t>于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4"/>
          <w:w w:val="100"/>
        </w:rPr>
        <w:t>m</w:t>
      </w:r>
      <w:r>
        <w:rPr>
          <w:w w:val="100"/>
        </w:rPr>
        <w:t>odu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6"/>
          <w:w w:val="100"/>
        </w:rPr>
        <w:t>r</w:t>
      </w:r>
      <w:r>
        <w:rPr>
          <w:spacing w:val="-4"/>
          <w:w w:val="100"/>
        </w:rPr>
        <w:t>-</w:t>
      </w:r>
      <w:r>
        <w:rPr>
          <w:w w:val="100"/>
        </w:rPr>
        <w:t>d</w:t>
      </w:r>
      <w:r>
        <w:rPr>
          <w:spacing w:val="2"/>
          <w:w w:val="100"/>
        </w:rPr>
        <w:t>e</w:t>
      </w:r>
      <w:r>
        <w:rPr>
          <w:spacing w:val="-4"/>
          <w:w w:val="100"/>
        </w:rPr>
        <w:t>m</w:t>
      </w:r>
      <w:r>
        <w:rPr>
          <w:w w:val="100"/>
        </w:rPr>
        <w:t>odu</w:t>
      </w:r>
      <w:r>
        <w:rPr>
          <w:spacing w:val="-2"/>
          <w:w w:val="100"/>
        </w:rPr>
        <w:t>l</w:t>
      </w:r>
      <w:r>
        <w:rPr>
          <w:w w:val="100"/>
        </w:rPr>
        <w:t>a</w:t>
      </w:r>
      <w:r>
        <w:rPr>
          <w:spacing w:val="-2"/>
          <w:w w:val="100"/>
        </w:rPr>
        <w:t>t</w:t>
      </w:r>
      <w:r>
        <w:rPr>
          <w:w w:val="100"/>
        </w:rPr>
        <w:t>o</w:t>
      </w:r>
      <w:r>
        <w:rPr>
          <w:spacing w:val="-1"/>
          <w:w w:val="100"/>
        </w:rPr>
        <w:t>r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5</w:t>
      </w:r>
      <w:r>
        <w:rPr>
          <w:w w:val="100"/>
        </w:rPr>
        <w:t>58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2"/>
        <w:numPr>
          <w:ilvl w:val="1"/>
          <w:numId w:val="13"/>
        </w:numPr>
        <w:tabs>
          <w:tab w:val="left" w:pos="4184"/>
        </w:tabs>
        <w:spacing w:before="77" w:after="0" w:line="240" w:lineRule="auto"/>
        <w:ind w:left="4183" w:right="0" w:hanging="883"/>
        <w:jc w:val="left"/>
        <w:rPr>
          <w:rFonts w:hint="eastAsia" w:ascii="Microsoft JhengHei" w:eastAsia="Microsoft JhengHei"/>
        </w:rPr>
      </w:pPr>
      <w:bookmarkStart w:id="291" w:name="_bookmark97"/>
      <w:bookmarkEnd w:id="291"/>
      <w:bookmarkStart w:id="292" w:name="_bookmark97"/>
      <w:bookmarkEnd w:id="292"/>
      <w:bookmarkStart w:id="293" w:name="298. -quaint- 认知"/>
      <w:bookmarkEnd w:id="293"/>
      <w:r>
        <w:t>-quaint-</w:t>
      </w:r>
      <w:r>
        <w:rPr>
          <w:spacing w:val="74"/>
        </w:rPr>
        <w:t xml:space="preserve"> </w:t>
      </w:r>
      <w:r>
        <w:rPr>
          <w:rFonts w:hint="eastAsia" w:ascii="Microsoft JhengHei" w:eastAsia="Microsoft JhengHei"/>
        </w:rPr>
        <w:t>认知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</w:rPr>
        <w:t>【词源】来自古法语</w:t>
      </w:r>
      <w:r>
        <w:rPr>
          <w:rFonts w:hint="eastAsia" w:ascii="宋体" w:eastAsia="宋体"/>
          <w:spacing w:val="-56"/>
        </w:rPr>
        <w:t xml:space="preserve"> </w:t>
      </w:r>
      <w:r>
        <w:t xml:space="preserve">acointer </w:t>
      </w:r>
      <w:r>
        <w:rPr>
          <w:rFonts w:hint="eastAsia" w:ascii="宋体" w:eastAsia="宋体"/>
        </w:rPr>
        <w:t>知道，认知。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【引申】认识</w:t>
      </w:r>
      <w:r>
        <w:t>/</w:t>
      </w:r>
      <w:r>
        <w:rPr>
          <w:rFonts w:hint="eastAsia" w:ascii="宋体" w:eastAsia="宋体"/>
        </w:rPr>
        <w:t>识别</w:t>
      </w:r>
    </w:p>
    <w:p>
      <w:pPr>
        <w:pStyle w:val="3"/>
        <w:spacing w:before="177" w:line="516" w:lineRule="auto"/>
        <w:ind w:right="2517"/>
        <w:rPr>
          <w:rFonts w:hint="eastAsia" w:ascii="宋体" w:hAnsi="宋体" w:eastAsia="宋体"/>
        </w:rPr>
      </w:pPr>
      <w:r>
        <w:t xml:space="preserve">quaint [kweɪnt] adj. </w:t>
      </w:r>
      <w:r>
        <w:rPr>
          <w:rFonts w:hint="eastAsia" w:ascii="宋体" w:hAnsi="宋体" w:eastAsia="宋体"/>
        </w:rPr>
        <w:t xml:space="preserve">古雅的；奇怪的；离奇有趣的；做得很精巧的【词频 </w:t>
      </w:r>
      <w:r>
        <w:t>10549</w:t>
      </w:r>
      <w:r>
        <w:rPr>
          <w:rFonts w:hint="eastAsia" w:ascii="宋体" w:hAnsi="宋体" w:eastAsia="宋体"/>
        </w:rPr>
        <w:t xml:space="preserve">】 </w:t>
      </w:r>
      <w:r>
        <w:t xml:space="preserve">quaintly [kwentli] </w:t>
      </w:r>
      <w:r>
        <w:rPr>
          <w:spacing w:val="-4"/>
        </w:rPr>
        <w:t xml:space="preserve">adv. </w:t>
      </w:r>
      <w:r>
        <w:rPr>
          <w:rFonts w:hint="eastAsia" w:ascii="宋体" w:hAnsi="宋体" w:eastAsia="宋体"/>
        </w:rPr>
        <w:t xml:space="preserve">离奇有趣地；古雅地；优雅地【词频 </w:t>
      </w:r>
      <w:r>
        <w:t>39525</w:t>
      </w:r>
      <w:r>
        <w:rPr>
          <w:rFonts w:hint="eastAsia" w:ascii="宋体" w:hAnsi="宋体" w:eastAsia="宋体"/>
        </w:rPr>
        <w:t>，</w:t>
      </w:r>
      <w:r>
        <w:t>56403</w:t>
      </w:r>
      <w:r>
        <w:rPr>
          <w:rFonts w:hint="eastAsia" w:ascii="宋体" w:hAnsi="宋体" w:eastAsia="宋体"/>
        </w:rPr>
        <w:t xml:space="preserve">】 </w:t>
      </w:r>
      <w:r>
        <w:t xml:space="preserve">quaintness [kwentnəs] n.  </w:t>
      </w:r>
      <w:r>
        <w:rPr>
          <w:rFonts w:hint="eastAsia" w:ascii="宋体" w:hAnsi="宋体" w:eastAsia="宋体"/>
        </w:rPr>
        <w:t>离奇有趣；古怪之事物【词频</w:t>
      </w:r>
      <w:r>
        <w:rPr>
          <w:rFonts w:hint="eastAsia" w:ascii="宋体" w:hAnsi="宋体" w:eastAsia="宋体"/>
          <w:spacing w:val="-58"/>
        </w:rPr>
        <w:t xml:space="preserve"> </w:t>
      </w:r>
      <w:r>
        <w:t>44898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rPr>
          <w:w w:val="100"/>
        </w:rPr>
        <w:t>acqua</w:t>
      </w:r>
      <w:r>
        <w:rPr>
          <w:spacing w:val="-2"/>
          <w:w w:val="100"/>
        </w:rPr>
        <w:t>i</w:t>
      </w:r>
      <w:r>
        <w:rPr>
          <w:w w:val="100"/>
        </w:rPr>
        <w:t>nt</w:t>
      </w:r>
      <w:r>
        <w:rPr>
          <w:spacing w:val="-1"/>
        </w:rP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]</w:t>
      </w:r>
      <w:r>
        <w:rPr>
          <w:spacing w:val="1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使熟悉；</w:t>
      </w:r>
      <w:r>
        <w:rPr>
          <w:rFonts w:hint="eastAsia" w:ascii="宋体" w:hAnsi="宋体" w:eastAsia="宋体"/>
          <w:spacing w:val="-3"/>
          <w:w w:val="100"/>
        </w:rPr>
        <w:t>使</w:t>
      </w:r>
      <w:r>
        <w:rPr>
          <w:rFonts w:hint="eastAsia" w:ascii="宋体" w:hAnsi="宋体" w:eastAsia="宋体"/>
          <w:w w:val="100"/>
        </w:rPr>
        <w:t>认</w:t>
      </w:r>
      <w:r>
        <w:rPr>
          <w:rFonts w:hint="eastAsia" w:ascii="宋体" w:hAnsi="宋体" w:eastAsia="宋体"/>
          <w:spacing w:val="-3"/>
          <w:w w:val="100"/>
        </w:rPr>
        <w:t>识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9</w:t>
      </w:r>
      <w:r>
        <w:rPr>
          <w:w w:val="100"/>
        </w:rPr>
        <w:t>84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1824"/>
        <w:rPr>
          <w:rFonts w:hint="eastAsia" w:ascii="宋体" w:hAnsi="宋体" w:eastAsia="宋体"/>
        </w:rPr>
      </w:pPr>
      <w:r>
        <w:pict>
          <v:group id="_x0000_s3744" o:spid="_x0000_s3744" o:spt="203" style="position:absolute;left:0pt;margin-left:63.2pt;margin-top:-3.8pt;height:80.25pt;width:77pt;mso-position-horizontal-relative:page;z-index:-201728;mso-width-relative:page;mso-height-relative:page;" coordorigin="1265,-77" coordsize="1540,1605">
            <o:lock v:ext="edit"/>
            <v:shape id="_x0000_s3745" o:spid="_x0000_s3745" style="position:absolute;left:1265;top:157;height:1371;width:1299;" fillcolor="#C0C0C0" filled="t" stroked="f" coordorigin="1265,157" coordsize="1299,1371" path="m1646,1188l1638,1180,1579,1254,1543,1300,1511,1340,1506,1263,1497,1184,1492,1150,1485,1103,1469,1020,1474,1009,1479,999,1484,988,1414,999,1429,1036,1440,1071,1448,1103,1454,1131,1400,1193,1360,1239,1354,1183,1346,1125,1337,1064,1324,1001,1327,990,1331,980,1334,969,1265,984,1280,1018,1295,1056,1308,1098,1322,1146,1333,1193,1337,1230,1334,1257,1326,1273,1387,1292,1388,1278,1393,1263,1401,1245,1404,1239,1412,1224,1424,1203,1436,1184,1448,1167,1461,1150,1470,1193,1476,1232,1481,1268,1484,1300,1486,1329,1484,1354,1479,1374,1471,1389,1530,1405,1535,1385,1544,1363,1554,1340,1555,1339,1568,1313,1581,1291,1605,1254,1624,1224,1646,1188m1724,1258l1712,1254,1685,1313,1662,1363,1642,1404,1625,1437,1611,1465,1598,1487,1588,1504,1581,1515,1644,1528,1647,1497,1661,1442,1687,1362,1724,1258m2011,706l2009,691,2004,680,1992,664,1974,642,1950,615,1946,617,1943,619,1939,621,1950,651,1958,678,1961,702,1960,723,1958,741,1960,752,1962,754,1964,756,1973,756,1984,750,1992,746,2000,737,2007,727,2011,718,2011,706m2088,1085l2087,1069,2083,1054,2083,1051,2071,1054,2060,1054,2050,1052,2040,1047,2029,1041,2012,1029,1991,1011,1965,988,1961,992,1958,995,1954,999,1980,1027,2001,1050,2016,1067,2026,1079,2032,1089,2034,1098,2035,1098,2033,1107,2028,1115,1891,1252,1874,1265,1857,1269,1841,1266,1825,1254,1765,1193,1709,1138,1722,1125,1815,1032,1872,975,1881,985,1899,1003,1903,990,1908,975,1910,969,1914,958,1897,944,1871,919,1859,908,1859,963,1790,1032,1764,1007,1764,1058,1697,1125,1608,1037,1596,1024,1606,1013,1663,957,1714,1007,1764,1058,1764,1007,1714,957,1688,931,1705,914,1758,862,1859,963,1859,908,1836,885,1813,862,1792,840,1796,811,1745,811,1745,849,1680,914,1674,886,1669,860,1667,843,1667,927,1583,1011,1572,1012,1562,1013,1551,1013,1545,977,1539,944,1532,916,1526,891,1543,874,1590,827,1623,794,1634,828,1656,894,1667,927,1667,843,1666,834,1665,811,1665,794,1665,789,1666,773,1670,758,1678,744,1608,741,1608,784,1564,828,1518,874,1514,861,1510,845,1505,827,1499,809,1502,799,1504,789,1507,779,1438,794,1455,826,1471,862,1487,901,1503,944,1516,990,1524,1038,1529,1087,1530,1136,1543,1136,1548,1113,1551,1089,1553,1064,1554,1037,1710,1193,1809,1291,1832,1309,1855,1316,1877,1310,1899,1294,1924,1269,2000,1193,2061,1131,2070,1123,2080,1108,2085,1098,2088,1085m2093,497l2093,463,2089,455,2072,438,2064,434,2054,433,2036,435,2011,441,1977,448,1977,457,2000,463,2022,470,2041,478,2059,489,2076,501,2087,503,2093,497m2255,162l2199,159,2180,157,2180,200,2049,331,2007,373,2006,361,2004,350,2000,342,1994,335,1990,330,1973,322,1964,321,1948,324,1926,331,1897,339,1897,347,1924,355,1948,364,1970,375,1990,389,1916,463,1821,558,1796,537,1787,545,1804,572,1816,597,1824,619,1828,640,1830,659,1832,670,1836,674,1838,676,1840,674,1849,674,1861,661,1870,644,1874,636,1876,626,1872,617,1867,609,1859,599,1848,586,1834,571,1846,558,2032,373,2194,210,2200,230,2212,269,2218,288,2221,288,2225,287,2228,286,2227,241,2231,210,2232,205,2242,179,2255,162m2325,468l2324,453,2323,448,2310,452,2298,453,2288,451,2279,446,2269,440,2258,431,2246,421,2232,408,2224,417,2238,435,2250,450,2260,463,2266,472,2274,484,2272,495,2266,505,2163,609,2147,623,2136,633,2129,637,2127,636,2132,619,2139,599,2149,563,2157,529,2163,495,2167,462,2172,428,2176,389,2180,347,2191,330,2197,322,2127,316,2132,357,2133,398,2131,439,2127,480,2122,521,2116,558,2109,590,2101,619,2030,548,2032,536,2034,524,2036,512,1965,541,1984,558,2003,576,2023,596,2087,659,2065,711,2041,762,2014,810,1986,857,1994,862,2030,812,2062,765,2088,721,2110,678,2123,687,2133,685,2140,678,2181,637,2201,617,2283,535,2305,512,2320,489,2325,468m2384,341l2378,330,2369,322,2361,318,2351,314,2339,312,2325,311,2308,314,2286,320,2258,328,2226,339,2227,342,2227,346,2228,349,2267,351,2300,355,2328,362,2350,370,2367,379,2378,381,2382,377,2384,375,2384,341m2563,621l2540,601,2515,577,2487,549,2456,518,2456,507,2457,497,2458,486,2388,510,2407,526,2433,550,2465,582,2504,621,2382,744,2316,678,2279,640,2281,628,2285,604,2245,619,2211,632,2234,653,2266,683,2306,723,2355,771,2236,889,2158,811,2161,800,2163,790,2165,779,2095,807,2116,825,2141,849,2169,877,2201,908,2199,916,2198,925,2196,933,2210,933,2249,931,2249,902,2262,889,2407,744,2517,634,2542,659,2547,650,2556,634,2563,621e">
              <v:path arrowok="t"/>
              <v:fill on="t" opacity="32896f" focussize="0,0"/>
              <v:stroke on="f"/>
              <v:imagedata o:title=""/>
              <o:lock v:ext="edit"/>
            </v:shape>
            <v:shape id="_x0000_s3746" o:spid="_x0000_s3746" o:spt="75" type="#_x0000_t75" style="position:absolute;left:2623;top:-77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acqua</w:t>
      </w:r>
      <w:r>
        <w:rPr>
          <w:spacing w:val="-2"/>
          <w:w w:val="100"/>
        </w:rPr>
        <w:t>i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w w:val="100"/>
        </w:rPr>
        <w:t>ance</w:t>
      </w:r>
      <w:r>
        <w:t xml:space="preserve"> </w:t>
      </w:r>
      <w:r>
        <w:rPr>
          <w:spacing w:val="-1"/>
          <w:w w:val="100"/>
        </w:rPr>
        <w:t>[ə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2"/>
          <w:w w:val="100"/>
        </w:rPr>
        <w:t>w</w:t>
      </w:r>
      <w:r>
        <w:rPr>
          <w:spacing w:val="-1"/>
          <w:w w:val="100"/>
        </w:rPr>
        <w:t>e</w:t>
      </w:r>
      <w:r>
        <w:rPr>
          <w:spacing w:val="-2"/>
          <w:w w:val="100"/>
        </w:rPr>
        <w:t>ɪ</w:t>
      </w:r>
      <w:r>
        <w:rPr>
          <w:w w:val="100"/>
        </w:rPr>
        <w:t>n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w w:val="100"/>
        </w:rPr>
        <w:t>ns]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spacing w:val="-3"/>
          <w:w w:val="100"/>
        </w:rPr>
        <w:t>熟</w:t>
      </w:r>
      <w:r>
        <w:rPr>
          <w:rFonts w:hint="eastAsia" w:ascii="宋体" w:hAnsi="宋体" w:eastAsia="宋体"/>
          <w:w w:val="100"/>
        </w:rPr>
        <w:t>人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相</w:t>
      </w:r>
      <w:r>
        <w:rPr>
          <w:rFonts w:hint="eastAsia" w:ascii="宋体" w:hAnsi="宋体" w:eastAsia="宋体"/>
          <w:spacing w:val="-3"/>
          <w:w w:val="100"/>
        </w:rPr>
        <w:t>识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了</w:t>
      </w:r>
      <w:r>
        <w:rPr>
          <w:rFonts w:hint="eastAsia" w:ascii="宋体" w:hAnsi="宋体" w:eastAsia="宋体"/>
          <w:w w:val="100"/>
        </w:rPr>
        <w:t>解</w:t>
      </w:r>
      <w:r>
        <w:rPr>
          <w:rFonts w:hint="eastAsia" w:ascii="宋体" w:hAnsi="宋体" w:eastAsia="宋体"/>
          <w:spacing w:val="-3"/>
          <w:w w:val="100"/>
        </w:rPr>
        <w:t>；知</w:t>
      </w:r>
      <w:r>
        <w:rPr>
          <w:rFonts w:hint="eastAsia" w:ascii="宋体" w:hAnsi="宋体" w:eastAsia="宋体"/>
          <w:w w:val="100"/>
        </w:rPr>
        <w:t>道【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spacing w:val="-3"/>
          <w:w w:val="100"/>
        </w:rPr>
        <w:t>6</w:t>
      </w:r>
      <w:r>
        <w:rPr>
          <w:w w:val="100"/>
        </w:rPr>
        <w:t>35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unacquainted [ʌnə'kweɪntɪd] adj. </w:t>
      </w:r>
      <w:r>
        <w:rPr>
          <w:rFonts w:hint="eastAsia" w:ascii="宋体" w:hAnsi="宋体" w:eastAsia="宋体"/>
        </w:rPr>
        <w:t xml:space="preserve">不认识的；不熟悉的；不知道的【词频 </w:t>
      </w:r>
      <w:r>
        <w:t>39605</w:t>
      </w:r>
      <w:r>
        <w:rPr>
          <w:rFonts w:hint="eastAsia" w:ascii="宋体" w:hAnsi="宋体" w:eastAsia="宋体"/>
        </w:rPr>
        <w:t xml:space="preserve">】 </w:t>
      </w:r>
      <w:r>
        <w:t xml:space="preserve">acquaintanceship [ə'kweɪntən(s)ʃɪp] n.  </w:t>
      </w:r>
      <w:r>
        <w:rPr>
          <w:rFonts w:hint="eastAsia" w:ascii="宋体" w:hAnsi="宋体" w:eastAsia="宋体"/>
        </w:rPr>
        <w:t>认识；相识；交往关系【词频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41496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reacquaint [ˌriəˈkwent] vt.  </w:t>
      </w:r>
      <w:r>
        <w:rPr>
          <w:rFonts w:hint="eastAsia" w:ascii="宋体" w:hAnsi="宋体" w:eastAsia="宋体"/>
        </w:rPr>
        <w:t>重新认识【词频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35194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3610"/>
        <w:rPr>
          <w:rFonts w:hint="eastAsia" w:ascii="宋体" w:hAnsi="宋体" w:eastAsia="宋体"/>
        </w:rPr>
      </w:pPr>
      <w:r>
        <w:t xml:space="preserve">get-acquainted [get-ə'kweɪntɪd] adj. </w:t>
      </w:r>
      <w:r>
        <w:rPr>
          <w:rFonts w:hint="eastAsia" w:ascii="宋体" w:hAnsi="宋体" w:eastAsia="宋体"/>
        </w:rPr>
        <w:t xml:space="preserve">开始熟悉 变得熟络【词频 </w:t>
      </w:r>
      <w:r>
        <w:t>48947</w:t>
      </w:r>
      <w:r>
        <w:rPr>
          <w:rFonts w:hint="eastAsia" w:ascii="宋体" w:hAnsi="宋体" w:eastAsia="宋体"/>
        </w:rPr>
        <w:t xml:space="preserve">】 </w:t>
      </w:r>
      <w:r>
        <w:t xml:space="preserve">well-acquainted [ʌnə'kweɪntɪd] adj.  </w:t>
      </w:r>
      <w:r>
        <w:rPr>
          <w:rFonts w:hint="eastAsia" w:ascii="宋体" w:hAnsi="宋体" w:eastAsia="宋体"/>
        </w:rPr>
        <w:t>熟识的【词频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49452</w:t>
      </w:r>
      <w:r>
        <w:rPr>
          <w:rFonts w:hint="eastAsia" w:ascii="宋体" w:hAnsi="宋体" w:eastAsia="宋体"/>
        </w:rPr>
        <w:t>】</w:t>
      </w:r>
    </w:p>
    <w:p>
      <w:pPr>
        <w:spacing w:after="0" w:line="516" w:lineRule="auto"/>
        <w:rPr>
          <w:rFonts w:hint="eastAsia" w:ascii="宋体" w:hAnsi="宋体" w:eastAsia="宋体"/>
        </w:rPr>
        <w:sectPr>
          <w:footerReference r:id="rId51" w:type="default"/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1"/>
        <w:ind w:left="0"/>
        <w:rPr>
          <w:rFonts w:ascii="宋体"/>
        </w:rPr>
      </w:pPr>
    </w:p>
    <w:p>
      <w:pPr>
        <w:pStyle w:val="2"/>
        <w:numPr>
          <w:ilvl w:val="1"/>
          <w:numId w:val="13"/>
        </w:numPr>
        <w:tabs>
          <w:tab w:val="left" w:pos="4393"/>
        </w:tabs>
        <w:spacing w:before="0" w:after="0" w:line="604" w:lineRule="exact"/>
        <w:ind w:left="4392" w:right="0" w:hanging="883"/>
        <w:jc w:val="left"/>
        <w:rPr>
          <w:rFonts w:hint="eastAsia" w:ascii="Microsoft JhengHei" w:eastAsia="Microsoft JhengHei"/>
        </w:rPr>
      </w:pPr>
      <w:bookmarkStart w:id="294" w:name="_bookmark98"/>
      <w:bookmarkEnd w:id="294"/>
      <w:bookmarkStart w:id="295" w:name="299. -caut- 仔细"/>
      <w:bookmarkEnd w:id="295"/>
      <w:bookmarkStart w:id="296" w:name="_bookmark98"/>
      <w:bookmarkEnd w:id="296"/>
      <w:r>
        <w:t>-caut-</w:t>
      </w:r>
      <w:r>
        <w:rPr>
          <w:spacing w:val="75"/>
        </w:rPr>
        <w:t xml:space="preserve"> </w:t>
      </w:r>
      <w:r>
        <w:rPr>
          <w:rFonts w:hint="eastAsia" w:ascii="Microsoft JhengHei" w:eastAsia="Microsoft JhengHei"/>
        </w:rPr>
        <w:t>仔细</w:t>
      </w:r>
    </w:p>
    <w:p>
      <w:pPr>
        <w:pStyle w:val="3"/>
        <w:spacing w:before="360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来</w:t>
      </w:r>
      <w:r>
        <w:rPr>
          <w:rFonts w:hint="eastAsia" w:ascii="宋体" w:eastAsia="宋体"/>
          <w:spacing w:val="50"/>
          <w:w w:val="100"/>
        </w:rPr>
        <w:t>自</w:t>
      </w:r>
      <w:r>
        <w:rPr>
          <w:spacing w:val="2"/>
          <w:w w:val="100"/>
        </w:rPr>
        <w:t>P</w:t>
      </w:r>
      <w:r>
        <w:rPr>
          <w:spacing w:val="-4"/>
          <w:w w:val="100"/>
        </w:rPr>
        <w:t>I</w:t>
      </w:r>
      <w:r>
        <w:rPr>
          <w:w w:val="100"/>
        </w:rPr>
        <w:t>E</w:t>
      </w:r>
      <w:r>
        <w:rPr>
          <w:spacing w:val="-5"/>
          <w:w w:val="100"/>
        </w:rPr>
        <w:t>*</w:t>
      </w:r>
      <w:r>
        <w:rPr>
          <w:w w:val="100"/>
        </w:rPr>
        <w:t>sk</w:t>
      </w:r>
      <w:r>
        <w:rPr>
          <w:spacing w:val="-1"/>
          <w:w w:val="100"/>
        </w:rPr>
        <w:t>e</w:t>
      </w:r>
      <w:r>
        <w:rPr>
          <w:w w:val="100"/>
        </w:rPr>
        <w:t>ue,</w:t>
      </w:r>
      <w:r>
        <w:t xml:space="preserve">  </w:t>
      </w:r>
      <w:r>
        <w:rPr>
          <w:rFonts w:hint="eastAsia" w:ascii="宋体" w:eastAsia="宋体"/>
          <w:w w:val="100"/>
        </w:rPr>
        <w:t>注意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留</w:t>
      </w:r>
      <w:r>
        <w:rPr>
          <w:rFonts w:hint="eastAsia" w:ascii="宋体" w:eastAsia="宋体"/>
          <w:spacing w:val="-3"/>
          <w:w w:val="100"/>
        </w:rPr>
        <w:t>意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词源</w:t>
      </w:r>
      <w:r>
        <w:rPr>
          <w:rFonts w:hint="eastAsia" w:ascii="宋体" w:eastAsia="宋体"/>
          <w:w w:val="100"/>
        </w:rPr>
        <w:t>同</w:t>
      </w:r>
      <w:r>
        <w:rPr>
          <w:rFonts w:hint="eastAsia" w:ascii="宋体" w:eastAsia="宋体"/>
          <w:spacing w:val="-52"/>
        </w:rPr>
        <w:t xml:space="preserve"> </w:t>
      </w:r>
      <w:r>
        <w:rPr>
          <w:w w:val="100"/>
        </w:rPr>
        <w:t>ca</w:t>
      </w:r>
      <w:r>
        <w:rPr>
          <w:spacing w:val="-3"/>
          <w:w w:val="100"/>
        </w:rPr>
        <w:t>v</w:t>
      </w:r>
      <w:r>
        <w:rPr>
          <w:w w:val="100"/>
        </w:rPr>
        <w:t>ea</w:t>
      </w:r>
      <w:r>
        <w:rPr>
          <w:spacing w:val="-1"/>
          <w:w w:val="100"/>
        </w:rPr>
        <w:t>t</w:t>
      </w:r>
      <w:r>
        <w:rPr>
          <w:rFonts w:hint="eastAsia" w:ascii="宋体" w:eastAsia="宋体"/>
          <w:w w:val="100"/>
        </w:rPr>
        <w:t>，</w:t>
      </w:r>
      <w:r>
        <w:rPr>
          <w:w w:val="100"/>
        </w:rPr>
        <w:t>sho</w:t>
      </w:r>
      <w:r>
        <w:rPr>
          <w:spacing w:val="-2"/>
          <w:w w:val="100"/>
        </w:rPr>
        <w:t>w</w:t>
      </w: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原</w:t>
      </w:r>
      <w:r>
        <w:rPr>
          <w:rFonts w:hint="eastAsia" w:ascii="宋体" w:eastAsia="宋体"/>
          <w:w w:val="100"/>
        </w:rPr>
        <w:t>义</w:t>
      </w:r>
      <w:r>
        <w:rPr>
          <w:rFonts w:hint="eastAsia" w:ascii="宋体" w:eastAsia="宋体"/>
          <w:spacing w:val="-3"/>
          <w:w w:val="100"/>
        </w:rPr>
        <w:t>看</w:t>
      </w:r>
      <w:r>
        <w:rPr>
          <w:rFonts w:hint="eastAsia" w:ascii="宋体" w:eastAsia="宋体"/>
          <w:w w:val="100"/>
        </w:rPr>
        <w:t>别</w:t>
      </w:r>
      <w:r>
        <w:rPr>
          <w:rFonts w:hint="eastAsia" w:ascii="宋体" w:eastAsia="宋体"/>
          <w:spacing w:val="-3"/>
          <w:w w:val="100"/>
        </w:rPr>
        <w:t>人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现</w:t>
      </w:r>
      <w:r>
        <w:rPr>
          <w:rFonts w:hint="eastAsia" w:ascii="宋体" w:eastAsia="宋体"/>
          <w:w w:val="100"/>
        </w:rPr>
        <w:t>义给</w:t>
      </w:r>
      <w:r>
        <w:rPr>
          <w:rFonts w:hint="eastAsia" w:ascii="宋体" w:eastAsia="宋体"/>
          <w:spacing w:val="-3"/>
          <w:w w:val="100"/>
        </w:rPr>
        <w:t>别</w:t>
      </w:r>
      <w:r>
        <w:rPr>
          <w:rFonts w:hint="eastAsia" w:ascii="宋体" w:eastAsia="宋体"/>
          <w:w w:val="100"/>
        </w:rPr>
        <w:t>人</w:t>
      </w:r>
      <w:r>
        <w:rPr>
          <w:rFonts w:hint="eastAsia" w:ascii="宋体" w:eastAsia="宋体"/>
          <w:spacing w:val="-3"/>
          <w:w w:val="100"/>
        </w:rPr>
        <w:t>看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w w:val="100"/>
        </w:rPr>
        <w:t>。</w:t>
      </w:r>
    </w:p>
    <w:p>
      <w:pPr>
        <w:pStyle w:val="3"/>
        <w:spacing w:before="21"/>
        <w:rPr>
          <w:rFonts w:hint="eastAsia" w:ascii="宋体" w:eastAsia="宋体"/>
        </w:rPr>
      </w:pPr>
      <w:r>
        <w:rPr>
          <w:rFonts w:hint="eastAsia" w:ascii="宋体" w:eastAsia="宋体"/>
        </w:rPr>
        <w:t>【引申】谨慎</w:t>
      </w:r>
      <w:r>
        <w:t>/</w:t>
      </w:r>
      <w:r>
        <w:rPr>
          <w:rFonts w:hint="eastAsia" w:ascii="宋体" w:eastAsia="宋体"/>
        </w:rPr>
        <w:t>仔细</w:t>
      </w:r>
    </w:p>
    <w:p>
      <w:pPr>
        <w:pStyle w:val="3"/>
        <w:spacing w:before="177" w:line="516" w:lineRule="auto"/>
        <w:ind w:right="2167"/>
        <w:rPr>
          <w:rFonts w:hint="eastAsia" w:ascii="宋体" w:hAnsi="宋体" w:eastAsia="宋体"/>
        </w:rPr>
      </w:pPr>
      <w:r>
        <w:pict>
          <v:group id="_x0000_s3747" o:spid="_x0000_s3747" o:spt="203" style="position:absolute;left:0pt;margin-left:144.8pt;margin-top:35.75pt;height:392.45pt;width:390.4pt;mso-position-horizontal-relative:page;z-index:-201728;mso-width-relative:page;mso-height-relative:page;" coordorigin="2896,715" coordsize="7808,7849">
            <o:lock v:ext="edit"/>
            <v:shape id="_x0000_s3748" o:spid="_x0000_s3748" o:spt="75" type="#_x0000_t75" style="position:absolute;left:2896;top:3405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49" o:spid="_x0000_s3749" o:spt="75" type="#_x0000_t75" style="position:absolute;left:8020;top:3158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50" o:spid="_x0000_s3750" o:spt="75" type="#_x0000_t75" style="position:absolute;left:8238;top:715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rPr>
          <w:w w:val="100"/>
        </w:rPr>
        <w:t>cau</w:t>
      </w:r>
      <w:r>
        <w:rPr>
          <w:spacing w:val="-2"/>
          <w:w w:val="100"/>
        </w:rPr>
        <w:t>ti</w:t>
      </w:r>
      <w:r>
        <w:rPr>
          <w:w w:val="100"/>
        </w:rPr>
        <w:t>on</w:t>
      </w:r>
      <w:r>
        <w:t xml:space="preserve"> </w:t>
      </w:r>
      <w:r>
        <w:rPr>
          <w:spacing w:val="-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1"/>
          <w:w w:val="100"/>
        </w:rPr>
        <w:t>ʃ</w:t>
      </w:r>
      <w:r>
        <w:rPr>
          <w:spacing w:val="-1"/>
          <w:w w:val="100"/>
        </w:rPr>
        <w:t>(ə)</w:t>
      </w:r>
      <w:r>
        <w:rPr>
          <w:w w:val="100"/>
        </w:rPr>
        <w:t>n]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小</w:t>
      </w:r>
      <w:r>
        <w:rPr>
          <w:rFonts w:hint="eastAsia" w:ascii="宋体" w:hAnsi="宋体" w:eastAsia="宋体"/>
          <w:spacing w:val="-3"/>
          <w:w w:val="100"/>
        </w:rPr>
        <w:t>心</w:t>
      </w:r>
      <w:r>
        <w:rPr>
          <w:rFonts w:hint="eastAsia" w:ascii="宋体" w:hAnsi="宋体" w:eastAsia="宋体"/>
          <w:w w:val="100"/>
        </w:rPr>
        <w:t>，谨</w:t>
      </w:r>
      <w:r>
        <w:rPr>
          <w:rFonts w:hint="eastAsia" w:ascii="宋体" w:hAnsi="宋体" w:eastAsia="宋体"/>
          <w:spacing w:val="-3"/>
          <w:w w:val="100"/>
        </w:rPr>
        <w:t>慎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警</w:t>
      </w:r>
      <w:r>
        <w:rPr>
          <w:rFonts w:hint="eastAsia" w:ascii="宋体" w:hAnsi="宋体" w:eastAsia="宋体"/>
          <w:w w:val="100"/>
        </w:rPr>
        <w:t>告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警示</w:t>
      </w:r>
      <w:r>
        <w:rPr>
          <w:rFonts w:hint="eastAsia" w:ascii="宋体" w:hAnsi="宋体" w:eastAsia="宋体"/>
        </w:rP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警告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53</w:t>
      </w:r>
      <w:r>
        <w:rPr>
          <w:spacing w:val="-3"/>
          <w:w w:val="100"/>
        </w:rPr>
        <w:t>4</w:t>
      </w:r>
      <w:r>
        <w:rPr>
          <w:spacing w:val="-1"/>
          <w:w w:val="100"/>
        </w:rPr>
        <w:t>4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6</w:t>
      </w:r>
      <w:r>
        <w:rPr>
          <w:w w:val="100"/>
        </w:rPr>
        <w:t>33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8M6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cautionary ['kɔːʃ(ə)n(ə)rɪ] adj.  </w:t>
      </w:r>
      <w:r>
        <w:rPr>
          <w:rFonts w:hint="eastAsia" w:ascii="宋体" w:hAnsi="宋体" w:eastAsia="宋体"/>
        </w:rPr>
        <w:t>警告的；劝诫的【词频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14010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20"/>
        <w:rPr>
          <w:rFonts w:hint="eastAsia" w:ascii="宋体" w:hAnsi="宋体" w:eastAsia="宋体"/>
        </w:rPr>
      </w:pPr>
      <w:r>
        <w:t xml:space="preserve">precaution [prɪ'kɔːʃ(ə)n] n. </w:t>
      </w:r>
      <w:r>
        <w:rPr>
          <w:rFonts w:hint="eastAsia" w:ascii="宋体" w:hAnsi="宋体" w:eastAsia="宋体"/>
        </w:rPr>
        <w:t xml:space="preserve">预防，警惕；预防措施 </w:t>
      </w:r>
      <w:r>
        <w:t xml:space="preserve">vt. </w:t>
      </w:r>
      <w:r>
        <w:rPr>
          <w:rFonts w:hint="eastAsia" w:ascii="宋体" w:hAnsi="宋体" w:eastAsia="宋体"/>
        </w:rPr>
        <w:t xml:space="preserve">警惕；预先警告【词频 </w:t>
      </w:r>
      <w:r>
        <w:t>7199</w:t>
      </w:r>
      <w:r>
        <w:rPr>
          <w:rFonts w:hint="eastAsia" w:ascii="宋体" w:hAnsi="宋体" w:eastAsia="宋体"/>
        </w:rPr>
        <w:t xml:space="preserve">】 </w:t>
      </w:r>
      <w:r>
        <w:t xml:space="preserve">precautionary [prɪ'kɔːʃ(ə)n(ə)rɪ] adj. </w:t>
      </w:r>
      <w:r>
        <w:rPr>
          <w:rFonts w:hint="eastAsia" w:ascii="宋体" w:hAnsi="宋体" w:eastAsia="宋体"/>
        </w:rPr>
        <w:t xml:space="preserve">预防的；留心的；预先警戒的【词频 </w:t>
      </w:r>
      <w:r>
        <w:t>20326</w:t>
      </w:r>
      <w:r>
        <w:rPr>
          <w:rFonts w:hint="eastAsia" w:ascii="宋体" w:hAnsi="宋体" w:eastAsia="宋体"/>
        </w:rPr>
        <w:t xml:space="preserve">】 </w:t>
      </w:r>
      <w:r>
        <w:rPr>
          <w:w w:val="100"/>
        </w:rPr>
        <w:t>cau</w:t>
      </w:r>
      <w:r>
        <w:rPr>
          <w:spacing w:val="-2"/>
          <w:w w:val="100"/>
        </w:rPr>
        <w:t>ti</w:t>
      </w:r>
      <w:r>
        <w:rPr>
          <w:w w:val="100"/>
        </w:rPr>
        <w:t>ous</w:t>
      </w:r>
      <w:r>
        <w:t xml:space="preserve"> </w:t>
      </w:r>
      <w:r>
        <w:rPr>
          <w:spacing w:val="-2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k</w:t>
      </w:r>
      <w:r>
        <w:rPr>
          <w:spacing w:val="-1"/>
          <w:w w:val="100"/>
        </w:rPr>
        <w:t>ɔ</w:t>
      </w:r>
      <w:r>
        <w:rPr>
          <w:spacing w:val="-2"/>
          <w:w w:val="100"/>
        </w:rPr>
        <w:t>ː</w:t>
      </w:r>
      <w:r>
        <w:rPr>
          <w:spacing w:val="-1"/>
          <w:w w:val="100"/>
        </w:rPr>
        <w:t>ʃə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谨慎的；</w:t>
      </w:r>
      <w:r>
        <w:rPr>
          <w:rFonts w:hint="eastAsia" w:ascii="宋体" w:hAnsi="宋体" w:eastAsia="宋体"/>
          <w:spacing w:val="-3"/>
          <w:w w:val="100"/>
        </w:rPr>
        <w:t>十</w:t>
      </w:r>
      <w:r>
        <w:rPr>
          <w:rFonts w:hint="eastAsia" w:ascii="宋体" w:hAnsi="宋体" w:eastAsia="宋体"/>
          <w:w w:val="100"/>
        </w:rPr>
        <w:t>分</w:t>
      </w:r>
      <w:r>
        <w:rPr>
          <w:rFonts w:hint="eastAsia" w:ascii="宋体" w:hAnsi="宋体" w:eastAsia="宋体"/>
          <w:spacing w:val="-3"/>
          <w:w w:val="100"/>
        </w:rPr>
        <w:t>小</w:t>
      </w:r>
      <w:r>
        <w:rPr>
          <w:rFonts w:hint="eastAsia" w:ascii="宋体" w:hAnsi="宋体" w:eastAsia="宋体"/>
          <w:w w:val="100"/>
        </w:rPr>
        <w:t>心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52</w:t>
      </w:r>
      <w:r>
        <w:rPr>
          <w:w w:val="100"/>
        </w:rPr>
        <w:t>89</w:t>
      </w:r>
      <w:r>
        <w:rPr>
          <w:rFonts w:hint="eastAsia" w:ascii="宋体" w:hAnsi="宋体" w:eastAsia="宋体"/>
          <w:spacing w:val="-106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w w:val="100"/>
        </w:rPr>
        <w:t>X6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line="516" w:lineRule="auto"/>
        <w:ind w:right="4636"/>
        <w:rPr>
          <w:rFonts w:hint="eastAsia" w:ascii="宋体" w:hAnsi="宋体" w:eastAsia="宋体"/>
        </w:rPr>
      </w:pPr>
      <w:r>
        <w:t xml:space="preserve">cautiousness ['kɔ:ʃəsnis] n. </w:t>
      </w:r>
      <w:r>
        <w:rPr>
          <w:rFonts w:hint="eastAsia" w:ascii="宋体" w:hAnsi="宋体" w:eastAsia="宋体"/>
        </w:rPr>
        <w:t xml:space="preserve">谨慎；小心【词频 </w:t>
      </w:r>
      <w:r>
        <w:t>48027</w:t>
      </w:r>
      <w:r>
        <w:rPr>
          <w:rFonts w:hint="eastAsia" w:ascii="宋体" w:hAnsi="宋体" w:eastAsia="宋体"/>
        </w:rPr>
        <w:t xml:space="preserve">】 </w:t>
      </w:r>
      <w:r>
        <w:t xml:space="preserve">cautiously ['kɔʃəsli] </w:t>
      </w:r>
      <w:r>
        <w:rPr>
          <w:spacing w:val="-5"/>
        </w:rPr>
        <w:t xml:space="preserve">adv. </w:t>
      </w:r>
      <w:r>
        <w:rPr>
          <w:rFonts w:hint="eastAsia" w:ascii="宋体" w:hAnsi="宋体" w:eastAsia="宋体"/>
        </w:rPr>
        <w:t xml:space="preserve">慎重地，谨慎地【词频 </w:t>
      </w:r>
      <w:r>
        <w:t>7581</w:t>
      </w:r>
      <w:r>
        <w:rPr>
          <w:rFonts w:hint="eastAsia" w:ascii="宋体" w:hAnsi="宋体" w:eastAsia="宋体"/>
        </w:rPr>
        <w:t xml:space="preserve">】 </w:t>
      </w:r>
      <w:r>
        <w:t xml:space="preserve">incautious [ɪn'kɔːʃəs] adj.  </w:t>
      </w:r>
      <w:r>
        <w:rPr>
          <w:rFonts w:hint="eastAsia" w:ascii="宋体" w:hAnsi="宋体" w:eastAsia="宋体"/>
        </w:rPr>
        <w:t>不小心的；轻率的【词频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38059</w:t>
      </w:r>
      <w:r>
        <w:rPr>
          <w:rFonts w:hint="eastAsia" w:ascii="宋体" w:hAnsi="宋体" w:eastAsia="宋体"/>
        </w:rPr>
        <w:t>】</w:t>
      </w:r>
    </w:p>
    <w:p>
      <w:pPr>
        <w:pStyle w:val="2"/>
        <w:numPr>
          <w:ilvl w:val="1"/>
          <w:numId w:val="13"/>
        </w:numPr>
        <w:tabs>
          <w:tab w:val="left" w:pos="2122"/>
        </w:tabs>
        <w:spacing w:before="77" w:after="0" w:line="240" w:lineRule="auto"/>
        <w:ind w:left="2121" w:right="0" w:hanging="883"/>
        <w:jc w:val="left"/>
        <w:rPr>
          <w:rFonts w:hint="eastAsia" w:ascii="Microsoft JhengHei" w:eastAsia="Microsoft JhengHei"/>
        </w:rPr>
      </w:pPr>
      <w:bookmarkStart w:id="297" w:name="_bookmark99"/>
      <w:bookmarkEnd w:id="297"/>
      <w:bookmarkStart w:id="298" w:name="_bookmark99"/>
      <w:bookmarkEnd w:id="298"/>
      <w:bookmarkStart w:id="299" w:name="300. -hospit- = -host- 客人，主人，敌人"/>
      <w:bookmarkEnd w:id="299"/>
      <w:r>
        <w:t>-hospit- = -host-</w:t>
      </w:r>
      <w:r>
        <w:rPr>
          <w:spacing w:val="74"/>
        </w:rPr>
        <w:t xml:space="preserve"> </w:t>
      </w:r>
      <w:r>
        <w:rPr>
          <w:rFonts w:hint="eastAsia" w:ascii="Microsoft JhengHei" w:eastAsia="Microsoft JhengHei"/>
        </w:rPr>
        <w:t>客人，主人，敌人</w:t>
      </w:r>
    </w:p>
    <w:p>
      <w:pPr>
        <w:pStyle w:val="3"/>
        <w:spacing w:before="362"/>
      </w:pPr>
      <w:r>
        <w:rPr>
          <w:rFonts w:hint="eastAsia" w:ascii="宋体" w:eastAsia="宋体"/>
          <w:w w:val="100"/>
        </w:rPr>
        <w:t>【词</w:t>
      </w:r>
      <w:r>
        <w:rPr>
          <w:rFonts w:hint="eastAsia" w:ascii="宋体" w:eastAsia="宋体"/>
          <w:spacing w:val="-3"/>
          <w:w w:val="100"/>
        </w:rPr>
        <w:t>源</w:t>
      </w:r>
      <w:r>
        <w:rPr>
          <w:rFonts w:hint="eastAsia" w:ascii="宋体" w:eastAsia="宋体"/>
          <w:w w:val="100"/>
        </w:rPr>
        <w:t>】</w:t>
      </w:r>
      <w:r>
        <w:rPr>
          <w:rFonts w:hint="eastAsia" w:ascii="宋体" w:eastAsia="宋体"/>
          <w:spacing w:val="-3"/>
          <w:w w:val="100"/>
        </w:rPr>
        <w:t>原</w:t>
      </w:r>
      <w:r>
        <w:rPr>
          <w:rFonts w:hint="eastAsia" w:ascii="宋体" w:eastAsia="宋体"/>
          <w:w w:val="100"/>
        </w:rPr>
        <w:t>始</w:t>
      </w:r>
      <w:r>
        <w:rPr>
          <w:rFonts w:hint="eastAsia" w:ascii="宋体" w:eastAsia="宋体"/>
          <w:spacing w:val="-3"/>
          <w:w w:val="100"/>
        </w:rPr>
        <w:t>印</w:t>
      </w:r>
      <w:r>
        <w:rPr>
          <w:rFonts w:hint="eastAsia" w:ascii="宋体" w:eastAsia="宋体"/>
          <w:w w:val="100"/>
        </w:rPr>
        <w:t>欧语</w:t>
      </w:r>
      <w:r>
        <w:rPr>
          <w:rFonts w:hint="eastAsia" w:ascii="宋体" w:eastAsia="宋体"/>
          <w:spacing w:val="-31"/>
        </w:rPr>
        <w:t xml:space="preserve"> </w:t>
      </w:r>
      <w:r>
        <w:rPr>
          <w:w w:val="100"/>
        </w:rPr>
        <w:t>g</w:t>
      </w:r>
      <w:r>
        <w:rPr>
          <w:spacing w:val="-3"/>
          <w:w w:val="100"/>
        </w:rPr>
        <w:t>h</w:t>
      </w:r>
      <w:r>
        <w:rPr>
          <w:w w:val="100"/>
        </w:rPr>
        <w:t>os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（陌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人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在</w:t>
      </w:r>
      <w:r>
        <w:rPr>
          <w:rFonts w:hint="eastAsia" w:ascii="宋体" w:eastAsia="宋体"/>
          <w:spacing w:val="-3"/>
          <w:w w:val="100"/>
        </w:rPr>
        <w:t>日</w:t>
      </w:r>
      <w:r>
        <w:rPr>
          <w:rFonts w:hint="eastAsia" w:ascii="宋体" w:eastAsia="宋体"/>
          <w:w w:val="100"/>
        </w:rPr>
        <w:t>耳</w:t>
      </w:r>
      <w:r>
        <w:rPr>
          <w:rFonts w:hint="eastAsia" w:ascii="宋体" w:eastAsia="宋体"/>
          <w:spacing w:val="-3"/>
          <w:w w:val="100"/>
        </w:rPr>
        <w:t>曼语</w:t>
      </w:r>
      <w:r>
        <w:rPr>
          <w:rFonts w:hint="eastAsia" w:ascii="宋体" w:eastAsia="宋体"/>
          <w:w w:val="100"/>
        </w:rPr>
        <w:t>中为</w:t>
      </w:r>
      <w:r>
        <w:rPr>
          <w:rFonts w:hint="eastAsia" w:ascii="宋体" w:eastAsia="宋体"/>
          <w:spacing w:val="-31"/>
        </w:rPr>
        <w:t xml:space="preserve"> </w:t>
      </w:r>
      <w:r>
        <w:rPr>
          <w:w w:val="100"/>
        </w:rPr>
        <w:t>ga</w:t>
      </w:r>
      <w:r>
        <w:rPr>
          <w:spacing w:val="-1"/>
          <w:w w:val="100"/>
        </w:rPr>
        <w:t>s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z</w:t>
      </w:r>
      <w:r>
        <w:rPr>
          <w:rFonts w:hint="eastAsia" w:ascii="宋体" w:eastAsia="宋体"/>
          <w:w w:val="100"/>
        </w:rPr>
        <w:t>（英语</w:t>
      </w:r>
      <w:r>
        <w:rPr>
          <w:rFonts w:hint="eastAsia" w:ascii="宋体" w:eastAsia="宋体"/>
          <w:spacing w:val="-33"/>
        </w:rPr>
        <w:t xml:space="preserve"> </w:t>
      </w:r>
      <w:r>
        <w:rPr>
          <w:w w:val="100"/>
        </w:rPr>
        <w:t>gue</w:t>
      </w:r>
      <w:r>
        <w:rPr>
          <w:spacing w:val="-1"/>
          <w:w w:val="100"/>
        </w:rPr>
        <w:t>s</w:t>
      </w:r>
      <w:r>
        <w:rPr>
          <w:w w:val="100"/>
        </w:rPr>
        <w:t>t</w:t>
      </w:r>
      <w:r>
        <w:rPr>
          <w:spacing w:val="20"/>
        </w:rPr>
        <w:t xml:space="preserve"> </w:t>
      </w:r>
      <w:r>
        <w:rPr>
          <w:rFonts w:hint="eastAsia" w:ascii="宋体" w:eastAsia="宋体"/>
          <w:spacing w:val="-3"/>
          <w:w w:val="100"/>
        </w:rPr>
        <w:t>的</w:t>
      </w:r>
      <w:r>
        <w:rPr>
          <w:rFonts w:hint="eastAsia" w:ascii="宋体" w:eastAsia="宋体"/>
          <w:w w:val="100"/>
        </w:rPr>
        <w:t>词源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在</w:t>
      </w:r>
      <w:r>
        <w:rPr>
          <w:rFonts w:hint="eastAsia" w:ascii="宋体" w:eastAsia="宋体"/>
          <w:w w:val="100"/>
        </w:rPr>
        <w:t>希</w:t>
      </w:r>
      <w:r>
        <w:rPr>
          <w:rFonts w:hint="eastAsia" w:ascii="宋体" w:eastAsia="宋体"/>
          <w:spacing w:val="-3"/>
          <w:w w:val="100"/>
        </w:rPr>
        <w:t>腊</w:t>
      </w:r>
      <w:r>
        <w:rPr>
          <w:rFonts w:hint="eastAsia" w:ascii="宋体" w:eastAsia="宋体"/>
          <w:w w:val="100"/>
        </w:rPr>
        <w:t>语中为</w:t>
      </w:r>
      <w:r>
        <w:rPr>
          <w:rFonts w:hint="eastAsia" w:ascii="宋体" w:eastAsia="宋体"/>
          <w:spacing w:val="-31"/>
        </w:rPr>
        <w:t xml:space="preserve"> </w:t>
      </w:r>
      <w:r>
        <w:rPr>
          <w:spacing w:val="-3"/>
          <w:w w:val="100"/>
        </w:rPr>
        <w:t>x</w:t>
      </w:r>
      <w:r>
        <w:rPr>
          <w:w w:val="100"/>
        </w:rPr>
        <w:t>e</w:t>
      </w:r>
      <w:r>
        <w:rPr>
          <w:spacing w:val="-3"/>
          <w:w w:val="100"/>
        </w:rPr>
        <w:t>n</w:t>
      </w:r>
      <w:r>
        <w:rPr>
          <w:w w:val="100"/>
        </w:rPr>
        <w:t>os</w:t>
      </w:r>
    </w:p>
    <w:p>
      <w:pPr>
        <w:pStyle w:val="3"/>
        <w:spacing w:before="21" w:line="256" w:lineRule="auto"/>
        <w:ind w:left="1000" w:right="211"/>
        <w:jc w:val="both"/>
        <w:rPr>
          <w:rFonts w:hint="eastAsia" w:ascii="宋体" w:eastAsia="宋体"/>
        </w:rPr>
      </w:pPr>
      <w:r>
        <w:rPr>
          <w:rFonts w:hint="eastAsia" w:ascii="宋体" w:eastAsia="宋体"/>
          <w:w w:val="100"/>
        </w:rPr>
        <w:t>（</w:t>
      </w:r>
      <w:r>
        <w:rPr>
          <w:rFonts w:hint="eastAsia" w:ascii="宋体" w:eastAsia="宋体"/>
          <w:spacing w:val="-3"/>
          <w:w w:val="100"/>
        </w:rPr>
        <w:t>英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</w:rPr>
        <w:t xml:space="preserve"> </w:t>
      </w:r>
      <w:r>
        <w:rPr>
          <w:w w:val="100"/>
        </w:rPr>
        <w:t>xe</w:t>
      </w:r>
      <w:r>
        <w:rPr>
          <w:spacing w:val="-3"/>
          <w:w w:val="100"/>
        </w:rPr>
        <w:t>n</w:t>
      </w:r>
      <w:r>
        <w:rPr>
          <w:w w:val="100"/>
        </w:rPr>
        <w:t>on</w:t>
      </w:r>
      <w:r>
        <w:t xml:space="preserve"> </w:t>
      </w:r>
      <w:r>
        <w:rPr>
          <w:rFonts w:hint="eastAsia" w:ascii="宋体" w:eastAsia="宋体"/>
          <w:w w:val="100"/>
        </w:rPr>
        <w:t>和</w:t>
      </w:r>
      <w:r>
        <w:rPr>
          <w:rFonts w:hint="eastAsia" w:ascii="宋体" w:eastAsia="宋体"/>
        </w:rPr>
        <w:t xml:space="preserve"> </w:t>
      </w:r>
      <w:r>
        <w:rPr>
          <w:w w:val="100"/>
        </w:rPr>
        <w:t>xe</w:t>
      </w:r>
      <w:r>
        <w:rPr>
          <w:spacing w:val="-3"/>
          <w:w w:val="100"/>
        </w:rPr>
        <w:t>n</w:t>
      </w:r>
      <w:r>
        <w:rPr>
          <w:w w:val="100"/>
        </w:rPr>
        <w:t>oph</w:t>
      </w:r>
      <w:r>
        <w:rPr>
          <w:spacing w:val="-3"/>
          <w:w w:val="100"/>
        </w:rPr>
        <w:t>o</w:t>
      </w:r>
      <w:r>
        <w:rPr>
          <w:w w:val="100"/>
        </w:rPr>
        <w:t>b</w:t>
      </w:r>
      <w:r>
        <w:rPr>
          <w:spacing w:val="-2"/>
          <w:w w:val="100"/>
        </w:rPr>
        <w:t>i</w:t>
      </w:r>
      <w:r>
        <w:rPr>
          <w:w w:val="100"/>
        </w:rPr>
        <w:t>a</w:t>
      </w:r>
      <w:r>
        <w:t xml:space="preserve"> </w:t>
      </w:r>
      <w:r>
        <w:rPr>
          <w:rFonts w:hint="eastAsia" w:ascii="宋体" w:eastAsia="宋体"/>
          <w:w w:val="100"/>
        </w:rPr>
        <w:t>的</w:t>
      </w:r>
      <w:r>
        <w:rPr>
          <w:rFonts w:hint="eastAsia" w:ascii="宋体" w:eastAsia="宋体"/>
          <w:spacing w:val="-3"/>
          <w:w w:val="100"/>
        </w:rPr>
        <w:t>词</w:t>
      </w:r>
      <w:r>
        <w:rPr>
          <w:rFonts w:hint="eastAsia" w:ascii="宋体" w:eastAsia="宋体"/>
          <w:w w:val="100"/>
        </w:rPr>
        <w:t>源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在</w:t>
      </w:r>
      <w:r>
        <w:rPr>
          <w:rFonts w:hint="eastAsia" w:ascii="宋体" w:eastAsia="宋体"/>
          <w:w w:val="100"/>
        </w:rPr>
        <w:t>拉</w:t>
      </w:r>
      <w:r>
        <w:rPr>
          <w:rFonts w:hint="eastAsia" w:ascii="宋体" w:eastAsia="宋体"/>
          <w:spacing w:val="-3"/>
          <w:w w:val="100"/>
        </w:rPr>
        <w:t>丁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3"/>
          <w:w w:val="100"/>
        </w:rPr>
        <w:t>中</w:t>
      </w:r>
      <w:r>
        <w:rPr>
          <w:rFonts w:hint="eastAsia" w:ascii="宋体" w:eastAsia="宋体"/>
          <w:w w:val="100"/>
        </w:rPr>
        <w:t>为</w:t>
      </w:r>
      <w:r>
        <w:rPr>
          <w:rFonts w:hint="eastAsia" w:ascii="宋体" w:eastAsia="宋体"/>
          <w:spacing w:val="-50"/>
        </w:rPr>
        <w:t xml:space="preserve"> </w:t>
      </w:r>
      <w:r>
        <w:rPr>
          <w:w w:val="100"/>
        </w:rPr>
        <w:t>hos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（陌</w:t>
      </w:r>
      <w:r>
        <w:rPr>
          <w:rFonts w:hint="eastAsia" w:ascii="宋体" w:eastAsia="宋体"/>
          <w:spacing w:val="-3"/>
          <w:w w:val="100"/>
        </w:rPr>
        <w:t>生</w:t>
      </w:r>
      <w:r>
        <w:rPr>
          <w:rFonts w:hint="eastAsia" w:ascii="宋体" w:eastAsia="宋体"/>
          <w:w w:val="100"/>
        </w:rPr>
        <w:t>人</w:t>
      </w:r>
      <w:r>
        <w:rPr>
          <w:rFonts w:hint="eastAsia" w:ascii="宋体" w:eastAsia="宋体"/>
          <w:spacing w:val="-3"/>
          <w:w w:val="100"/>
        </w:rPr>
        <w:t>，</w:t>
      </w:r>
      <w:r>
        <w:rPr>
          <w:rFonts w:hint="eastAsia" w:ascii="宋体" w:eastAsia="宋体"/>
          <w:w w:val="100"/>
        </w:rPr>
        <w:t>敌人</w:t>
      </w:r>
      <w:r>
        <w:rPr>
          <w:rFonts w:hint="eastAsia" w:ascii="宋体" w:eastAsia="宋体"/>
          <w:spacing w:val="-108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。</w:t>
      </w:r>
      <w:r>
        <w:rPr>
          <w:rFonts w:hint="eastAsia" w:ascii="宋体" w:eastAsia="宋体"/>
          <w:w w:val="100"/>
        </w:rPr>
        <w:t>拉丁</w:t>
      </w:r>
      <w:r>
        <w:rPr>
          <w:rFonts w:hint="eastAsia" w:ascii="宋体" w:eastAsia="宋体"/>
          <w:spacing w:val="-3"/>
          <w:w w:val="100"/>
        </w:rPr>
        <w:t>语</w:t>
      </w:r>
      <w:r>
        <w:rPr>
          <w:rFonts w:hint="eastAsia" w:ascii="宋体" w:eastAsia="宋体"/>
          <w:w w:val="100"/>
        </w:rPr>
        <w:t>中</w:t>
      </w:r>
      <w:r>
        <w:rPr>
          <w:rFonts w:hint="eastAsia" w:ascii="宋体" w:eastAsia="宋体"/>
          <w:spacing w:val="-48"/>
        </w:rPr>
        <w:t xml:space="preserve"> </w:t>
      </w:r>
      <w:r>
        <w:rPr>
          <w:spacing w:val="-3"/>
          <w:w w:val="100"/>
        </w:rPr>
        <w:t>h</w:t>
      </w:r>
      <w:r>
        <w:rPr>
          <w:w w:val="100"/>
        </w:rPr>
        <w:t>os</w:t>
      </w:r>
      <w:r>
        <w:rPr>
          <w:spacing w:val="-2"/>
          <w:w w:val="100"/>
        </w:rPr>
        <w:t>ti</w:t>
      </w:r>
      <w:r>
        <w:rPr>
          <w:spacing w:val="-1"/>
          <w:w w:val="100"/>
        </w:rPr>
        <w:t>s</w:t>
      </w:r>
      <w:r>
        <w:rPr>
          <w:rFonts w:hint="eastAsia" w:ascii="宋体" w:eastAsia="宋体"/>
          <w:w w:val="100"/>
        </w:rPr>
        <w:t>（陌生</w:t>
      </w:r>
      <w:r>
        <w:rPr>
          <w:rFonts w:hint="eastAsia" w:ascii="宋体" w:eastAsia="宋体"/>
          <w:spacing w:val="-3"/>
          <w:w w:val="100"/>
        </w:rPr>
        <w:t>人</w:t>
      </w:r>
      <w:r>
        <w:rPr>
          <w:rFonts w:hint="eastAsia" w:ascii="宋体" w:eastAsia="宋体"/>
          <w:spacing w:val="-41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敌人</w:t>
      </w:r>
      <w:r>
        <w:rPr>
          <w:rFonts w:hint="eastAsia" w:ascii="宋体" w:eastAsia="宋体"/>
          <w:spacing w:val="-41"/>
          <w:w w:val="100"/>
        </w:rPr>
        <w:t>）</w:t>
      </w:r>
      <w:r>
        <w:rPr>
          <w:rFonts w:hint="eastAsia" w:ascii="宋体" w:eastAsia="宋体"/>
          <w:spacing w:val="-3"/>
          <w:w w:val="100"/>
        </w:rPr>
        <w:t>派</w:t>
      </w:r>
      <w:r>
        <w:rPr>
          <w:rFonts w:hint="eastAsia" w:ascii="宋体" w:eastAsia="宋体"/>
          <w:w w:val="100"/>
        </w:rPr>
        <w:t>生了</w:t>
      </w:r>
      <w:r>
        <w:rPr>
          <w:rFonts w:hint="eastAsia" w:ascii="宋体" w:eastAsia="宋体"/>
          <w:spacing w:val="-55"/>
        </w:rPr>
        <w:t xml:space="preserve"> </w:t>
      </w:r>
      <w:r>
        <w:rPr>
          <w:w w:val="100"/>
        </w:rPr>
        <w:t>hosp</w:t>
      </w:r>
      <w:r>
        <w:rPr>
          <w:spacing w:val="-1"/>
          <w:w w:val="100"/>
        </w:rPr>
        <w:t>e</w:t>
      </w:r>
      <w:r>
        <w:rPr>
          <w:spacing w:val="-4"/>
          <w:w w:val="100"/>
        </w:rPr>
        <w:t>s</w:t>
      </w:r>
      <w:r>
        <w:rPr>
          <w:rFonts w:hint="eastAsia" w:ascii="宋体" w:eastAsia="宋体"/>
          <w:spacing w:val="-41"/>
          <w:w w:val="100"/>
        </w:rPr>
        <w:t>，</w:t>
      </w:r>
      <w:r>
        <w:rPr>
          <w:w w:val="100"/>
        </w:rPr>
        <w:t>ho</w:t>
      </w:r>
      <w:r>
        <w:rPr>
          <w:spacing w:val="-3"/>
          <w:w w:val="100"/>
        </w:rPr>
        <w:t>s</w:t>
      </w:r>
      <w:r>
        <w:rPr>
          <w:w w:val="100"/>
        </w:rPr>
        <w:t>p</w:t>
      </w:r>
      <w:r>
        <w:rPr>
          <w:spacing w:val="-2"/>
          <w:w w:val="100"/>
        </w:rPr>
        <w:t>iti</w:t>
      </w:r>
      <w:r>
        <w:rPr>
          <w:w w:val="100"/>
        </w:rPr>
        <w:t>s</w:t>
      </w:r>
      <w:r>
        <w:rPr>
          <w:spacing w:val="-45"/>
          <w:w w:val="100"/>
        </w:rPr>
        <w:t>m</w:t>
      </w:r>
      <w:r>
        <w:rPr>
          <w:rFonts w:hint="eastAsia" w:ascii="宋体" w:eastAsia="宋体"/>
          <w:w w:val="100"/>
        </w:rPr>
        <w:t>（陌生</w:t>
      </w:r>
      <w:r>
        <w:rPr>
          <w:rFonts w:hint="eastAsia" w:ascii="宋体" w:eastAsia="宋体"/>
          <w:spacing w:val="-3"/>
          <w:w w:val="100"/>
        </w:rPr>
        <w:t>人</w:t>
      </w:r>
      <w:r>
        <w:rPr>
          <w:rFonts w:hint="eastAsia" w:ascii="宋体" w:eastAsia="宋体"/>
          <w:spacing w:val="-41"/>
          <w:w w:val="100"/>
        </w:rPr>
        <w:t>，</w:t>
      </w:r>
      <w:r>
        <w:rPr>
          <w:rFonts w:hint="eastAsia" w:ascii="宋体" w:eastAsia="宋体"/>
          <w:spacing w:val="-3"/>
          <w:w w:val="100"/>
        </w:rPr>
        <w:t>敌人</w:t>
      </w:r>
      <w:r>
        <w:rPr>
          <w:rFonts w:hint="eastAsia" w:ascii="宋体" w:eastAsia="宋体"/>
          <w:spacing w:val="-106"/>
          <w:w w:val="100"/>
        </w:rPr>
        <w:t>）</w:t>
      </w:r>
      <w:r>
        <w:rPr>
          <w:rFonts w:hint="eastAsia" w:ascii="宋体" w:eastAsia="宋体"/>
          <w:spacing w:val="-44"/>
          <w:w w:val="100"/>
        </w:rPr>
        <w:t>，</w:t>
      </w:r>
      <w:r>
        <w:rPr>
          <w:rFonts w:hint="eastAsia" w:ascii="宋体" w:eastAsia="宋体"/>
          <w:w w:val="100"/>
        </w:rPr>
        <w:t>进</w:t>
      </w:r>
      <w:r>
        <w:rPr>
          <w:rFonts w:hint="eastAsia" w:ascii="宋体" w:eastAsia="宋体"/>
          <w:spacing w:val="-3"/>
          <w:w w:val="100"/>
        </w:rPr>
        <w:t>入</w:t>
      </w:r>
      <w:r>
        <w:rPr>
          <w:rFonts w:hint="eastAsia" w:ascii="宋体" w:eastAsia="宋体"/>
          <w:w w:val="100"/>
        </w:rPr>
        <w:t>古</w:t>
      </w:r>
      <w:r>
        <w:rPr>
          <w:rFonts w:hint="eastAsia" w:ascii="宋体" w:eastAsia="宋体"/>
          <w:spacing w:val="-3"/>
          <w:w w:val="100"/>
        </w:rPr>
        <w:t>法</w:t>
      </w:r>
      <w:r>
        <w:rPr>
          <w:rFonts w:hint="eastAsia" w:ascii="宋体" w:eastAsia="宋体"/>
          <w:w w:val="100"/>
        </w:rPr>
        <w:t>语为</w:t>
      </w:r>
      <w:r>
        <w:rPr>
          <w:rFonts w:hint="eastAsia" w:ascii="宋体" w:eastAsia="宋体"/>
          <w:spacing w:val="-54"/>
        </w:rPr>
        <w:t xml:space="preserve"> </w:t>
      </w: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rFonts w:hint="eastAsia" w:ascii="宋体" w:eastAsia="宋体"/>
          <w:spacing w:val="-44"/>
          <w:w w:val="100"/>
        </w:rPr>
        <w:t>，</w:t>
      </w:r>
      <w:r>
        <w:rPr>
          <w:rFonts w:hint="eastAsia" w:ascii="宋体" w:eastAsia="宋体"/>
          <w:w w:val="100"/>
        </w:rPr>
        <w:t>是</w:t>
      </w:r>
      <w:r>
        <w:rPr>
          <w:rFonts w:hint="eastAsia" w:ascii="宋体" w:eastAsia="宋体"/>
          <w:spacing w:val="-3"/>
          <w:w w:val="100"/>
        </w:rPr>
        <w:t>英</w:t>
      </w:r>
      <w:r>
        <w:rPr>
          <w:rFonts w:hint="eastAsia" w:ascii="宋体" w:eastAsia="宋体"/>
          <w:w w:val="100"/>
        </w:rPr>
        <w:t>语</w:t>
      </w:r>
      <w:r>
        <w:rPr>
          <w:rFonts w:hint="eastAsia" w:ascii="宋体" w:eastAsia="宋体"/>
          <w:spacing w:val="-53"/>
        </w:rPr>
        <w:t xml:space="preserve"> </w:t>
      </w:r>
      <w:r>
        <w:t xml:space="preserve">host </w:t>
      </w:r>
      <w:r>
        <w:rPr>
          <w:rFonts w:hint="eastAsia" w:ascii="宋体" w:eastAsia="宋体"/>
          <w:spacing w:val="2"/>
        </w:rPr>
        <w:t>和</w:t>
      </w:r>
      <w:r>
        <w:rPr>
          <w:spacing w:val="2"/>
        </w:rPr>
        <w:t>hostel</w:t>
      </w:r>
      <w:r>
        <w:rPr>
          <w:rFonts w:hint="eastAsia" w:ascii="宋体" w:eastAsia="宋体"/>
          <w:spacing w:val="2"/>
        </w:rPr>
        <w:t>的词源。</w:t>
      </w:r>
      <w:r>
        <w:rPr>
          <w:spacing w:val="2"/>
        </w:rPr>
        <w:t xml:space="preserve">hostel </w:t>
      </w:r>
      <w:r>
        <w:rPr>
          <w:rFonts w:hint="eastAsia" w:ascii="宋体" w:eastAsia="宋体"/>
        </w:rPr>
        <w:t xml:space="preserve">在现代法语中为 </w:t>
      </w:r>
      <w:r>
        <w:t xml:space="preserve">hotel </w:t>
      </w:r>
      <w:r>
        <w:rPr>
          <w:rFonts w:hint="eastAsia" w:ascii="宋体" w:eastAsia="宋体"/>
        </w:rPr>
        <w:t xml:space="preserve">并被英语借用。归于拉丁语 </w:t>
      </w:r>
      <w:r>
        <w:t>hospes</w:t>
      </w:r>
      <w:r>
        <w:rPr>
          <w:rFonts w:hint="eastAsia" w:ascii="宋体" w:eastAsia="宋体"/>
        </w:rPr>
        <w:t>，</w:t>
      </w:r>
      <w:r>
        <w:t>hospitis</w:t>
      </w:r>
      <w:r>
        <w:rPr>
          <w:rFonts w:hint="eastAsia" w:ascii="宋体" w:eastAsia="宋体"/>
        </w:rPr>
        <w:t>，</w:t>
      </w:r>
      <w:r>
        <w:t>m</w:t>
      </w:r>
      <w:r>
        <w:rPr>
          <w:rFonts w:hint="eastAsia" w:ascii="宋体" w:eastAsia="宋体"/>
        </w:rPr>
        <w:t>（陌生人，敌人）的英语词汇还有</w:t>
      </w:r>
      <w:r>
        <w:rPr>
          <w:rFonts w:hint="eastAsia" w:ascii="宋体" w:eastAsia="宋体"/>
          <w:spacing w:val="-53"/>
        </w:rPr>
        <w:t xml:space="preserve"> </w:t>
      </w:r>
      <w:r>
        <w:t>hospice</w:t>
      </w:r>
      <w:r>
        <w:rPr>
          <w:rFonts w:hint="eastAsia" w:ascii="宋体" w:eastAsia="宋体"/>
        </w:rPr>
        <w:t>，</w:t>
      </w:r>
      <w:r>
        <w:t xml:space="preserve">hospital </w:t>
      </w:r>
      <w:r>
        <w:rPr>
          <w:rFonts w:hint="eastAsia" w:ascii="宋体" w:eastAsia="宋体"/>
          <w:spacing w:val="6"/>
        </w:rPr>
        <w:t>和</w:t>
      </w:r>
      <w:r>
        <w:rPr>
          <w:spacing w:val="6"/>
        </w:rPr>
        <w:t xml:space="preserve">ostler </w:t>
      </w:r>
      <w:r>
        <w:rPr>
          <w:rFonts w:hint="eastAsia" w:ascii="宋体" w:eastAsia="宋体"/>
          <w:spacing w:val="-3"/>
        </w:rPr>
        <w:t>等。</w:t>
      </w:r>
    </w:p>
    <w:p>
      <w:pPr>
        <w:pStyle w:val="3"/>
        <w:spacing w:before="5"/>
        <w:rPr>
          <w:rFonts w:hint="eastAsia" w:ascii="宋体" w:eastAsia="宋体"/>
        </w:rPr>
      </w:pPr>
      <w:r>
        <w:rPr>
          <w:rFonts w:hint="eastAsia" w:ascii="宋体" w:eastAsia="宋体"/>
        </w:rPr>
        <w:t>【引申】陌生人</w:t>
      </w:r>
      <w:r>
        <w:t>/</w:t>
      </w:r>
      <w:r>
        <w:rPr>
          <w:rFonts w:hint="eastAsia" w:ascii="宋体" w:eastAsia="宋体"/>
        </w:rPr>
        <w:t>敌人</w:t>
      </w:r>
      <w:r>
        <w:t>/</w:t>
      </w:r>
      <w:r>
        <w:rPr>
          <w:rFonts w:hint="eastAsia" w:ascii="宋体" w:eastAsia="宋体"/>
        </w:rPr>
        <w:t>接待</w:t>
      </w:r>
    </w:p>
    <w:p>
      <w:pPr>
        <w:pStyle w:val="3"/>
        <w:spacing w:before="177" w:line="516" w:lineRule="auto"/>
        <w:ind w:right="105"/>
        <w:rPr>
          <w:rFonts w:hint="eastAsia" w:ascii="宋体" w:hAnsi="宋体" w:eastAsia="宋体"/>
        </w:rPr>
      </w:pPr>
      <w:r>
        <w:pict>
          <v:group id="_x0000_s3751" o:spid="_x0000_s3751" o:spt="203" style="position:absolute;left:0pt;margin-left:63.2pt;margin-top:19.65pt;height:80.25pt;width:77pt;mso-position-horizontal-relative:page;z-index:-201728;mso-width-relative:page;mso-height-relative:page;" coordorigin="1265,393" coordsize="1540,1605">
            <o:lock v:ext="edit"/>
            <v:shape id="_x0000_s3752" o:spid="_x0000_s3752" style="position:absolute;left:1265;top:628;height:1371;width:1299;" fillcolor="#C0C0C0" filled="t" stroked="f" coordorigin="1265,628" coordsize="1299,1371" path="m1646,1659l1638,1650,1579,1724,1543,1770,1511,1810,1506,1733,1497,1654,1492,1621,1485,1573,1469,1490,1474,1480,1479,1469,1484,1459,1414,1469,1429,1506,1440,1541,1448,1573,1454,1602,1400,1664,1360,1709,1354,1653,1346,1595,1337,1534,1324,1471,1327,1461,1331,1450,1334,1439,1265,1454,1280,1488,1295,1526,1308,1569,1322,1617,1333,1664,1337,1700,1334,1727,1326,1743,1387,1762,1388,1749,1393,1733,1401,1715,1404,1709,1412,1695,1424,1674,1436,1655,1448,1637,1461,1621,1470,1664,1476,1703,1481,1738,1484,1770,1486,1800,1484,1824,1479,1844,1471,1859,1530,1876,1535,1856,1544,1834,1554,1810,1555,1809,1568,1783,1581,1762,1605,1724,1624,1694,1646,1659m1724,1728l1712,1724,1685,1783,1662,1834,1642,1875,1625,1907,1611,1936,1598,1958,1588,1974,1581,1985,1644,1998,1647,1967,1661,1912,1687,1833,1724,1728m2011,1176l2009,1161,2004,1151,1992,1134,1974,1113,1950,1085,1946,1087,1943,1090,1939,1092,1950,1122,1958,1149,1961,1172,1960,1193,1958,1212,1960,1222,1962,1224,1964,1227,1973,1226,1984,1220,1992,1216,2000,1208,2007,1197,2011,1189,2011,1176m2088,1555l2087,1539,2083,1524,2083,1522,2071,1524,2060,1524,2050,1522,2040,1517,2029,1511,2012,1499,1991,1481,1965,1459,1961,1462,1958,1466,1954,1469,1980,1498,2001,1520,2016,1537,2026,1549,2032,1560,2034,1568,2035,1569,2033,1577,2028,1585,1891,1722,1874,1735,1857,1740,1841,1736,1825,1724,1765,1663,1709,1608,1722,1596,1815,1503,1872,1446,1881,1455,1899,1473,1903,1461,1908,1446,1910,1439,1914,1429,1897,1414,1871,1390,1859,1378,1859,1433,1790,1503,1764,1478,1764,1528,1697,1596,1608,1507,1596,1494,1606,1484,1663,1427,1714,1478,1764,1528,1764,1478,1714,1427,1688,1402,1705,1385,1758,1332,1859,1433,1859,1378,1836,1355,1813,1332,1792,1311,1796,1281,1745,1281,1745,1319,1680,1385,1674,1357,1669,1330,1667,1313,1667,1397,1583,1482,1572,1482,1562,1483,1551,1484,1545,1448,1539,1414,1532,1386,1526,1362,1543,1345,1590,1298,1623,1265,1634,1298,1656,1364,1667,1397,1667,1313,1666,1305,1665,1281,1665,1265,1665,1260,1666,1244,1670,1228,1678,1214,1608,1212,1608,1254,1564,1298,1518,1345,1514,1331,1510,1315,1505,1298,1499,1279,1502,1270,1504,1260,1507,1250,1438,1265,1455,1297,1471,1332,1487,1372,1503,1414,1516,1461,1524,1509,1529,1557,1530,1606,1543,1606,1548,1583,1551,1560,1553,1535,1554,1507,1710,1664,1809,1762,1832,1780,1855,1786,1877,1781,1899,1764,1924,1740,2000,1663,2061,1602,2070,1593,2080,1579,2085,1568,2088,1555m2093,967l2093,934,2089,925,2072,908,2064,904,2054,903,2036,905,2011,911,1977,919,1977,927,2000,933,2022,940,2041,949,2059,959,2076,972,2087,974,2093,967m2255,632l2199,629,2180,628,2180,670,2049,801,2007,843,2006,831,2004,821,2000,812,1994,805,1990,801,1973,792,1964,792,1948,795,1926,801,1897,809,1897,818,1924,825,1948,834,1970,846,1990,860,1916,934,1821,1029,1796,1007,1787,1016,1804,1043,1816,1067,1824,1090,1828,1111,1830,1130,1832,1140,1836,1144,1838,1147,1840,1144,1849,1144,1861,1132,1870,1115,1874,1106,1876,1096,1872,1087,1867,1080,1859,1069,1848,1056,1834,1041,1846,1029,2032,843,2194,681,2200,700,2212,739,2218,759,2221,758,2225,757,2228,757,2227,711,2231,681,2232,675,2242,649,2255,632m2325,939l2324,923,2323,919,2310,922,2298,923,2288,922,2279,917,2269,910,2258,902,2246,892,2232,879,2224,887,2238,905,2250,920,2260,933,2266,942,2274,955,2272,965,2266,976,2163,1079,2147,1094,2136,1103,2129,1107,2127,1106,2132,1090,2139,1069,2149,1034,2157,999,2163,965,2167,933,2172,899,2176,860,2180,818,2191,801,2197,792,2127,786,2132,827,2133,868,2131,909,2127,951,2122,991,2116,1028,2109,1061,2101,1090,2030,1018,2032,1006,2034,994,2036,982,1965,1012,1984,1028,2003,1047,2023,1066,2087,1130,2065,1182,2041,1232,2014,1281,1986,1328,1994,1332,2030,1283,2062,1236,2088,1191,2110,1149,2123,1157,2133,1155,2140,1149,2181,1107,2201,1087,2283,1005,2305,982,2320,960,2325,939m2384,811l2378,801,2369,792,2361,788,2351,785,2339,783,2325,782,2308,785,2286,790,2258,798,2226,809,2227,813,2227,816,2228,820,2267,822,2300,826,2328,832,2350,841,2367,849,2378,851,2382,847,2384,845,2384,811m2563,1092l2540,1071,2515,1047,2487,1020,2456,988,2456,978,2457,967,2458,957,2388,980,2407,997,2433,1021,2465,1053,2504,1092,2382,1214,2316,1149,2279,1111,2281,1099,2285,1075,2245,1090,2211,1102,2234,1123,2266,1154,2306,1193,2355,1241,2236,1359,2158,1281,2161,1270,2163,1260,2165,1250,2095,1277,2116,1296,2141,1319,2169,1347,2201,1378,2199,1387,2198,1395,2196,1404,2210,1403,2249,1402,2249,1372,2262,1359,2407,1214,2517,1104,2542,1130,2547,1120,2556,1104,2563,1092e">
              <v:path arrowok="t"/>
              <v:fill on="t" opacity="32896f" focussize="0,0"/>
              <v:stroke on="f"/>
              <v:imagedata o:title=""/>
              <o:lock v:ext="edit"/>
            </v:shape>
            <v:shape id="_x0000_s3753" o:spid="_x0000_s3753" o:spt="75" type="#_x0000_t75" style="position:absolute;left:2623;top:39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t>host [həʊst] n. [</w:t>
      </w:r>
      <w:r>
        <w:rPr>
          <w:rFonts w:hint="eastAsia" w:ascii="宋体" w:hAnsi="宋体" w:eastAsia="宋体"/>
        </w:rPr>
        <w:t>计</w:t>
      </w:r>
      <w:r>
        <w:t xml:space="preserve">] </w:t>
      </w:r>
      <w:r>
        <w:rPr>
          <w:rFonts w:hint="eastAsia" w:ascii="宋体" w:hAnsi="宋体" w:eastAsia="宋体"/>
          <w:spacing w:val="-6"/>
        </w:rPr>
        <w:t xml:space="preserve">主机；主人；主持人；许多 </w:t>
      </w:r>
      <w:r>
        <w:t xml:space="preserve">vt. </w:t>
      </w:r>
      <w:r>
        <w:rPr>
          <w:rFonts w:hint="eastAsia" w:ascii="宋体" w:hAnsi="宋体" w:eastAsia="宋体"/>
          <w:spacing w:val="-4"/>
        </w:rPr>
        <w:t xml:space="preserve">主持；当主人招待 </w:t>
      </w:r>
      <w:r>
        <w:t xml:space="preserve">vi. </w:t>
      </w:r>
      <w:r>
        <w:rPr>
          <w:rFonts w:hint="eastAsia" w:ascii="宋体" w:hAnsi="宋体" w:eastAsia="宋体"/>
          <w:spacing w:val="-6"/>
        </w:rPr>
        <w:t xml:space="preserve">群集；做主人【词频 </w:t>
      </w:r>
      <w:r>
        <w:rPr>
          <w:spacing w:val="-3"/>
        </w:rPr>
        <w:t>1850</w:t>
      </w:r>
      <w:r>
        <w:rPr>
          <w:rFonts w:hint="eastAsia" w:ascii="宋体" w:hAnsi="宋体" w:eastAsia="宋体"/>
          <w:spacing w:val="-3"/>
        </w:rPr>
        <w:t>，</w:t>
      </w:r>
      <w:r>
        <w:rPr>
          <w:spacing w:val="-3"/>
        </w:rPr>
        <w:t>3224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hosting ['həʊstɪŋ] n.  </w:t>
      </w:r>
      <w:r>
        <w:rPr>
          <w:rFonts w:hint="eastAsia" w:ascii="宋体" w:hAnsi="宋体" w:eastAsia="宋体"/>
        </w:rPr>
        <w:t>作战；群众或部队的集合【词频</w:t>
      </w:r>
      <w:r>
        <w:rPr>
          <w:rFonts w:hint="eastAsia" w:ascii="宋体" w:hAnsi="宋体" w:eastAsia="宋体"/>
          <w:spacing w:val="-63"/>
        </w:rPr>
        <w:t xml:space="preserve"> </w:t>
      </w:r>
      <w:r>
        <w:t>43002</w:t>
      </w:r>
      <w:r>
        <w:rPr>
          <w:rFonts w:hint="eastAsia" w:ascii="宋体" w:hAnsi="宋体" w:eastAsia="宋体"/>
        </w:rPr>
        <w:t>，</w:t>
      </w:r>
      <w:r>
        <w:t>46348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1941"/>
        <w:rPr>
          <w:rFonts w:hint="eastAsia" w:ascii="宋体" w:hAnsi="宋体" w:eastAsia="宋体"/>
        </w:rPr>
      </w:pP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w w:val="100"/>
        </w:rPr>
        <w:t>s</w:t>
      </w:r>
      <w:r>
        <w:t xml:space="preserve"> </w:t>
      </w:r>
      <w:r>
        <w:rPr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əʊs</w:t>
      </w:r>
      <w:r>
        <w:rPr>
          <w:spacing w:val="-2"/>
          <w:w w:val="100"/>
        </w:rPr>
        <w:t>tɪ</w:t>
      </w:r>
      <w:r>
        <w:rPr>
          <w:w w:val="100"/>
        </w:rPr>
        <w:t>s]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女主</w:t>
      </w:r>
      <w:r>
        <w:rPr>
          <w:rFonts w:hint="eastAsia" w:ascii="宋体" w:hAnsi="宋体" w:eastAsia="宋体"/>
          <w:spacing w:val="-3"/>
          <w:w w:val="100"/>
        </w:rPr>
        <w:t>人</w:t>
      </w:r>
      <w:r>
        <w:rPr>
          <w:rFonts w:hint="eastAsia" w:ascii="宋体" w:hAnsi="宋体" w:eastAsia="宋体"/>
          <w:w w:val="100"/>
        </w:rPr>
        <w:t>，女</w:t>
      </w:r>
      <w:r>
        <w:rPr>
          <w:rFonts w:hint="eastAsia" w:ascii="宋体" w:hAnsi="宋体" w:eastAsia="宋体"/>
          <w:spacing w:val="-3"/>
          <w:w w:val="100"/>
        </w:rPr>
        <w:t>老</w:t>
      </w:r>
      <w:r>
        <w:rPr>
          <w:rFonts w:hint="eastAsia" w:ascii="宋体" w:hAnsi="宋体" w:eastAsia="宋体"/>
          <w:w w:val="100"/>
        </w:rPr>
        <w:t>板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女</w:t>
      </w:r>
      <w:r>
        <w:rPr>
          <w:rFonts w:hint="eastAsia" w:ascii="宋体" w:hAnsi="宋体" w:eastAsia="宋体"/>
          <w:spacing w:val="-3"/>
          <w:w w:val="100"/>
        </w:rPr>
        <w:t>服</w:t>
      </w:r>
      <w:r>
        <w:rPr>
          <w:rFonts w:hint="eastAsia" w:ascii="宋体" w:hAnsi="宋体" w:eastAsia="宋体"/>
          <w:w w:val="100"/>
        </w:rPr>
        <w:t>务</w:t>
      </w:r>
      <w:r>
        <w:rPr>
          <w:rFonts w:hint="eastAsia" w:ascii="宋体" w:hAnsi="宋体" w:eastAsia="宋体"/>
          <w:spacing w:val="-3"/>
          <w:w w:val="100"/>
        </w:rPr>
        <w:t>员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舞</w:t>
      </w:r>
      <w:r>
        <w:rPr>
          <w:rFonts w:hint="eastAsia" w:ascii="宋体" w:hAnsi="宋体" w:eastAsia="宋体"/>
          <w:w w:val="100"/>
        </w:rPr>
        <w:t>女；</w:t>
      </w:r>
      <w:r>
        <w:rPr>
          <w:rFonts w:hint="eastAsia" w:ascii="宋体" w:hAnsi="宋体" w:eastAsia="宋体"/>
          <w:spacing w:val="-3"/>
          <w:w w:val="100"/>
        </w:rPr>
        <w:t>女</w:t>
      </w:r>
      <w:r>
        <w:rPr>
          <w:rFonts w:hint="eastAsia" w:ascii="宋体" w:hAnsi="宋体" w:eastAsia="宋体"/>
          <w:w w:val="100"/>
        </w:rPr>
        <w:t>房</w:t>
      </w:r>
      <w:r>
        <w:rPr>
          <w:rFonts w:hint="eastAsia" w:ascii="宋体" w:hAnsi="宋体" w:eastAsia="宋体"/>
          <w:spacing w:val="-3"/>
          <w:w w:val="100"/>
        </w:rPr>
        <w:t>东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057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6M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co-host ['ko,host] n.  </w:t>
      </w:r>
      <w:r>
        <w:rPr>
          <w:rFonts w:hint="eastAsia" w:ascii="宋体" w:hAnsi="宋体" w:eastAsia="宋体"/>
        </w:rPr>
        <w:t xml:space="preserve">搭档主持；联合主办 </w:t>
      </w:r>
      <w:r>
        <w:t xml:space="preserve">vt.  </w:t>
      </w:r>
      <w:r>
        <w:rPr>
          <w:rFonts w:hint="eastAsia" w:ascii="宋体" w:hAnsi="宋体" w:eastAsia="宋体"/>
        </w:rPr>
        <w:t>共同主持【词频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17843</w:t>
      </w:r>
      <w:r>
        <w:rPr>
          <w:rFonts w:hint="eastAsia" w:ascii="宋体" w:hAnsi="宋体" w:eastAsia="宋体"/>
        </w:rPr>
        <w:t>，</w:t>
      </w:r>
      <w:r>
        <w:t>20289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hotel [həʊ'tel] n.  </w:t>
      </w:r>
      <w:r>
        <w:rPr>
          <w:rFonts w:hint="eastAsia" w:ascii="宋体" w:hAnsi="宋体" w:eastAsia="宋体"/>
        </w:rPr>
        <w:t xml:space="preserve">旅馆，饭店；客栈 </w:t>
      </w:r>
      <w:r>
        <w:t xml:space="preserve">vt.  </w:t>
      </w:r>
      <w:r>
        <w:rPr>
          <w:rFonts w:hint="eastAsia" w:ascii="宋体" w:hAnsi="宋体" w:eastAsia="宋体"/>
        </w:rPr>
        <w:t>使</w:t>
      </w:r>
      <w:r>
        <w:t>…</w:t>
      </w:r>
      <w:r>
        <w:rPr>
          <w:rFonts w:hint="eastAsia" w:ascii="宋体" w:hAnsi="宋体" w:eastAsia="宋体"/>
        </w:rPr>
        <w:t xml:space="preserve">在饭店下榻 </w:t>
      </w:r>
      <w:r>
        <w:t xml:space="preserve">vi. </w:t>
      </w:r>
      <w:r>
        <w:rPr>
          <w:rFonts w:hint="eastAsia" w:ascii="宋体" w:hAnsi="宋体" w:eastAsia="宋体"/>
        </w:rPr>
        <w:t>进行旅馆式办公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w w:val="100"/>
        </w:rPr>
        <w:t>el</w:t>
      </w:r>
      <w:r>
        <w:rPr>
          <w:spacing w:val="-1"/>
        </w:rP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ɒ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旅社</w:t>
      </w:r>
      <w:r>
        <w:rPr>
          <w:rFonts w:hint="eastAsia" w:ascii="宋体" w:hAnsi="宋体" w:eastAsia="宋体"/>
          <w:spacing w:val="-3"/>
          <w:w w:val="100"/>
        </w:rPr>
        <w:t>，</w:t>
      </w:r>
      <w:r>
        <w:rPr>
          <w:rFonts w:hint="eastAsia" w:ascii="宋体" w:hAnsi="宋体" w:eastAsia="宋体"/>
          <w:w w:val="100"/>
        </w:rPr>
        <w:t>招待</w:t>
      </w:r>
      <w:r>
        <w:rPr>
          <w:rFonts w:hint="eastAsia" w:ascii="宋体" w:hAnsi="宋体" w:eastAsia="宋体"/>
          <w:spacing w:val="-3"/>
          <w:w w:val="100"/>
        </w:rPr>
        <w:t>所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尤</w:t>
      </w:r>
      <w:r>
        <w:rPr>
          <w:rFonts w:hint="eastAsia" w:ascii="宋体" w:hAnsi="宋体" w:eastAsia="宋体"/>
          <w:w w:val="100"/>
        </w:rPr>
        <w:t>指</w:t>
      </w:r>
      <w:r>
        <w:rPr>
          <w:rFonts w:hint="eastAsia" w:ascii="宋体" w:hAnsi="宋体" w:eastAsia="宋体"/>
          <w:spacing w:val="-3"/>
          <w:w w:val="100"/>
        </w:rPr>
        <w:t>青</w:t>
      </w:r>
      <w:r>
        <w:rPr>
          <w:rFonts w:hint="eastAsia" w:ascii="宋体" w:hAnsi="宋体" w:eastAsia="宋体"/>
          <w:w w:val="100"/>
        </w:rPr>
        <w:t>年</w:t>
      </w:r>
      <w:r>
        <w:rPr>
          <w:rFonts w:hint="eastAsia" w:ascii="宋体" w:hAnsi="宋体" w:eastAsia="宋体"/>
          <w:spacing w:val="-3"/>
          <w:w w:val="100"/>
        </w:rPr>
        <w:t>旅</w:t>
      </w:r>
      <w:r>
        <w:rPr>
          <w:rFonts w:hint="eastAsia" w:ascii="宋体" w:hAnsi="宋体" w:eastAsia="宋体"/>
          <w:w w:val="100"/>
        </w:rPr>
        <w:t>社</w:t>
      </w:r>
      <w:r>
        <w:rPr>
          <w:rFonts w:hint="eastAsia" w:ascii="宋体" w:hAnsi="宋体" w:eastAsia="宋体"/>
          <w:spacing w:val="-108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1</w:t>
      </w:r>
      <w:r>
        <w:rPr>
          <w:w w:val="100"/>
        </w:rPr>
        <w:t>669</w:t>
      </w:r>
      <w:r>
        <w:rPr>
          <w:spacing w:val="-3"/>
          <w:w w:val="100"/>
        </w:rPr>
        <w:t>8</w:t>
      </w:r>
      <w:r>
        <w:rPr>
          <w:rFonts w:hint="eastAsia" w:ascii="宋体" w:hAnsi="宋体" w:eastAsia="宋体"/>
          <w:w w:val="100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hAnsi="宋体" w:eastAsia="宋体"/>
        </w:rPr>
      </w:pPr>
      <w:r>
        <w:rPr>
          <w:w w:val="100"/>
        </w:rPr>
        <w:t>hos</w:t>
      </w:r>
      <w:r>
        <w:rPr>
          <w:spacing w:val="-2"/>
          <w:w w:val="100"/>
        </w:rPr>
        <w:t>til</w:t>
      </w:r>
      <w:r>
        <w:rPr>
          <w:w w:val="100"/>
        </w:rPr>
        <w:t>e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ɒ</w:t>
      </w:r>
      <w:r>
        <w:rPr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a</w:t>
      </w:r>
      <w:r>
        <w:rPr>
          <w:spacing w:val="-2"/>
          <w:w w:val="100"/>
        </w:rPr>
        <w:t>ɪ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rPr>
          <w:spacing w:val="-1"/>
        </w:rP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敌对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，敌</w:t>
      </w:r>
      <w:r>
        <w:rPr>
          <w:rFonts w:hint="eastAsia" w:ascii="宋体" w:hAnsi="宋体" w:eastAsia="宋体"/>
          <w:spacing w:val="-3"/>
          <w:w w:val="100"/>
        </w:rPr>
        <w:t>方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怀</w:t>
      </w:r>
      <w:r>
        <w:rPr>
          <w:rFonts w:hint="eastAsia" w:ascii="宋体" w:hAnsi="宋体" w:eastAsia="宋体"/>
          <w:spacing w:val="-3"/>
          <w:w w:val="100"/>
        </w:rPr>
        <w:t>敌</w:t>
      </w:r>
      <w:r>
        <w:rPr>
          <w:rFonts w:hint="eastAsia" w:ascii="宋体" w:hAnsi="宋体" w:eastAsia="宋体"/>
          <w:w w:val="100"/>
        </w:rPr>
        <w:t>意的</w:t>
      </w:r>
      <w:r>
        <w:rPr>
          <w:rFonts w:hint="eastAsia" w:ascii="宋体" w:hAnsi="宋体" w:eastAsia="宋体"/>
          <w:spacing w:val="-2"/>
        </w:rPr>
        <w:t xml:space="preserve"> </w:t>
      </w:r>
      <w:r>
        <w:rPr>
          <w:w w:val="100"/>
        </w:rPr>
        <w:t>n.</w:t>
      </w:r>
      <w:r>
        <w:t xml:space="preserve"> </w:t>
      </w:r>
      <w:r>
        <w:rPr>
          <w:spacing w:val="-2"/>
        </w:rPr>
        <w:t xml:space="preserve"> </w:t>
      </w:r>
      <w:r>
        <w:rPr>
          <w:rFonts w:hint="eastAsia" w:ascii="宋体" w:hAnsi="宋体" w:eastAsia="宋体"/>
          <w:w w:val="100"/>
        </w:rPr>
        <w:t>敌对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41</w:t>
      </w:r>
      <w:r>
        <w:rPr>
          <w:spacing w:val="-3"/>
          <w:w w:val="100"/>
        </w:rPr>
        <w:t>9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>，</w:t>
      </w:r>
      <w:r>
        <w:rPr>
          <w:spacing w:val="-3"/>
          <w:w w:val="100"/>
        </w:rPr>
        <w:t>4</w:t>
      </w:r>
      <w:r>
        <w:rPr>
          <w:w w:val="100"/>
        </w:rPr>
        <w:t>283</w:t>
      </w:r>
      <w:r>
        <w:rPr>
          <w:spacing w:val="-3"/>
          <w:w w:val="100"/>
        </w:rPr>
        <w:t>3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9M</w:t>
      </w:r>
      <w:r>
        <w:rPr>
          <w:spacing w:val="-1"/>
          <w:w w:val="100"/>
        </w:rPr>
        <w:t>5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spacing w:val="1"/>
          <w:w w:val="100"/>
        </w:rPr>
        <w:t>X</w:t>
      </w:r>
      <w:r>
        <w:rPr>
          <w:w w:val="100"/>
        </w:rPr>
        <w:t>10M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>】</w:t>
      </w:r>
    </w:p>
    <w:p>
      <w:pPr>
        <w:spacing w:after="0"/>
        <w:rPr>
          <w:rFonts w:hint="eastAsia" w:ascii="宋体" w:hAnsi="宋体" w:eastAsia="宋体"/>
        </w:rPr>
        <w:sectPr>
          <w:footerReference r:id="rId52" w:type="default"/>
          <w:pgSz w:w="11910" w:h="16840"/>
          <w:pgMar w:top="860" w:right="860" w:bottom="740" w:left="920" w:header="350" w:footer="554" w:gutter="0"/>
          <w:pgNumType w:start="241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 w:line="516" w:lineRule="auto"/>
        <w:ind w:right="3631"/>
        <w:rPr>
          <w:rFonts w:hint="eastAsia" w:ascii="宋体" w:hAnsi="宋体" w:eastAsia="宋体"/>
        </w:rPr>
      </w:pPr>
      <w:r>
        <w:rPr>
          <w:w w:val="100"/>
        </w:rPr>
        <w:t>hos</w:t>
      </w:r>
      <w:r>
        <w:rPr>
          <w:spacing w:val="-2"/>
          <w:w w:val="100"/>
        </w:rPr>
        <w:t>tili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2"/>
          <w:w w:val="100"/>
        </w:rPr>
        <w:t>ɒ</w:t>
      </w:r>
      <w:r>
        <w:rPr>
          <w:spacing w:val="-5"/>
          <w:w w:val="100"/>
        </w:rPr>
        <w:t>'</w:t>
      </w:r>
      <w:r>
        <w:rPr>
          <w:spacing w:val="1"/>
          <w:w w:val="100"/>
        </w:rPr>
        <w:t>s</w:t>
      </w:r>
      <w:r>
        <w:rPr>
          <w:spacing w:val="-1"/>
          <w:w w:val="100"/>
        </w:rPr>
        <w:t>t</w:t>
      </w:r>
      <w:r>
        <w:rPr>
          <w:spacing w:val="-2"/>
          <w:w w:val="100"/>
        </w:rPr>
        <w:t>ɪl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敌意；战</w:t>
      </w:r>
      <w:r>
        <w:rPr>
          <w:rFonts w:hint="eastAsia" w:ascii="宋体" w:hAnsi="宋体" w:eastAsia="宋体"/>
          <w:spacing w:val="-3"/>
          <w:w w:val="100"/>
        </w:rPr>
        <w:t>争</w:t>
      </w:r>
      <w:r>
        <w:rPr>
          <w:rFonts w:hint="eastAsia" w:ascii="宋体" w:hAnsi="宋体" w:eastAsia="宋体"/>
          <w:w w:val="100"/>
        </w:rPr>
        <w:t>行</w:t>
      </w:r>
      <w:r>
        <w:rPr>
          <w:rFonts w:hint="eastAsia" w:ascii="宋体" w:hAnsi="宋体" w:eastAsia="宋体"/>
          <w:spacing w:val="-3"/>
          <w:w w:val="100"/>
        </w:rPr>
        <w:t>动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h</w:t>
      </w:r>
      <w:r>
        <w:rPr>
          <w:w w:val="100"/>
        </w:rPr>
        <w:t>os</w:t>
      </w:r>
      <w:r>
        <w:rPr>
          <w:spacing w:val="-2"/>
          <w:w w:val="100"/>
        </w:rPr>
        <w:t>tilit</w:t>
      </w:r>
      <w:r>
        <w:rPr>
          <w:spacing w:val="1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5</w:t>
      </w:r>
      <w:r>
        <w:rPr>
          <w:spacing w:val="-3"/>
          <w:w w:val="100"/>
        </w:rPr>
        <w:t>2</w:t>
      </w:r>
      <w:r>
        <w:rPr>
          <w:w w:val="100"/>
        </w:rPr>
        <w:t>6</w:t>
      </w:r>
      <w:r>
        <w:rPr>
          <w:spacing w:val="-1"/>
          <w:w w:val="100"/>
        </w:rPr>
        <w:t>6</w:t>
      </w:r>
      <w:r>
        <w:rPr>
          <w:rFonts w:hint="eastAsia" w:ascii="宋体" w:hAnsi="宋体" w:eastAsia="宋体"/>
          <w:w w:val="100"/>
        </w:rPr>
        <w:t xml:space="preserve">】 </w:t>
      </w:r>
      <w:r>
        <w:rPr>
          <w:w w:val="100"/>
        </w:rPr>
        <w:t>hos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1"/>
          <w:w w:val="100"/>
        </w:rPr>
        <w:t>r</w:t>
      </w:r>
      <w:r>
        <w:rPr>
          <w:w w:val="100"/>
        </w:rPr>
        <w:t>y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</w:t>
      </w:r>
      <w:r>
        <w:rPr>
          <w:spacing w:val="-1"/>
          <w:w w:val="100"/>
        </w:rPr>
        <w:t>ɒ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t</w:t>
      </w:r>
      <w:r>
        <w:rPr>
          <w:spacing w:val="-1"/>
          <w:w w:val="100"/>
        </w:rPr>
        <w:t>(ə)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r</w:t>
      </w:r>
      <w:r>
        <w:rPr>
          <w:spacing w:val="1"/>
          <w:w w:val="100"/>
        </w:rPr>
        <w:t>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客</w:t>
      </w:r>
      <w:r>
        <w:rPr>
          <w:rFonts w:hint="eastAsia" w:ascii="宋体" w:hAnsi="宋体" w:eastAsia="宋体"/>
          <w:spacing w:val="-3"/>
          <w:w w:val="100"/>
        </w:rPr>
        <w:t>栈</w:t>
      </w:r>
      <w:r>
        <w:rPr>
          <w:rFonts w:hint="eastAsia" w:ascii="宋体" w:hAnsi="宋体" w:eastAsia="宋体"/>
          <w:w w:val="100"/>
        </w:rPr>
        <w:t>；旅</w:t>
      </w:r>
      <w:r>
        <w:rPr>
          <w:rFonts w:hint="eastAsia" w:ascii="宋体" w:hAnsi="宋体" w:eastAsia="宋体"/>
          <w:spacing w:val="-3"/>
          <w:w w:val="100"/>
        </w:rPr>
        <w:t>店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h</w:t>
      </w:r>
      <w:r>
        <w:rPr>
          <w:w w:val="100"/>
        </w:rPr>
        <w:t>os</w:t>
      </w:r>
      <w:r>
        <w:rPr>
          <w:spacing w:val="-2"/>
          <w:w w:val="100"/>
        </w:rPr>
        <w:t>t</w:t>
      </w:r>
      <w:r>
        <w:rPr>
          <w:w w:val="100"/>
        </w:rPr>
        <w:t>e</w:t>
      </w:r>
      <w:r>
        <w:rPr>
          <w:spacing w:val="-2"/>
          <w:w w:val="100"/>
        </w:rPr>
        <w:t>l</w:t>
      </w:r>
      <w:r>
        <w:rPr>
          <w:spacing w:val="-1"/>
          <w:w w:val="100"/>
        </w:rPr>
        <w:t>r</w:t>
      </w:r>
      <w:r>
        <w:rPr>
          <w:spacing w:val="-2"/>
          <w:w w:val="100"/>
        </w:rPr>
        <w:t>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4</w:t>
      </w:r>
      <w:r>
        <w:rPr>
          <w:w w:val="100"/>
        </w:rPr>
        <w:t>016</w:t>
      </w:r>
      <w:r>
        <w:rPr>
          <w:spacing w:val="-3"/>
          <w:w w:val="100"/>
        </w:rPr>
        <w:t>2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non-hostile [nɒn'hɒstaɪl] adj.  </w:t>
      </w:r>
      <w:r>
        <w:rPr>
          <w:rFonts w:hint="eastAsia" w:ascii="宋体" w:hAnsi="宋体" w:eastAsia="宋体"/>
        </w:rPr>
        <w:t>非敌对的【词频</w:t>
      </w:r>
      <w:r>
        <w:rPr>
          <w:rFonts w:hint="eastAsia" w:ascii="宋体" w:hAnsi="宋体" w:eastAsia="宋体"/>
          <w:spacing w:val="-67"/>
        </w:rPr>
        <w:t xml:space="preserve"> </w:t>
      </w:r>
      <w:r>
        <w:t>50612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pict>
          <v:group id="_x0000_s3754" o:spid="_x0000_s3754" o:spt="203" style="position:absolute;left:0pt;margin-left:144.8pt;margin-top:15.45pt;height:392.45pt;width:390.4pt;mso-position-horizontal-relative:page;z-index:-201728;mso-width-relative:page;mso-height-relative:page;" coordorigin="2896,309" coordsize="7808,7849">
            <o:lock v:ext="edit"/>
            <v:shape id="_x0000_s3755" o:spid="_x0000_s3755" o:spt="75" type="#_x0000_t75" style="position:absolute;left:2896;top:2999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56" o:spid="_x0000_s3756" o:spt="75" type="#_x0000_t75" style="position:absolute;left:8020;top:2752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57" o:spid="_x0000_s3757" o:spt="75" type="#_x0000_t75" style="position:absolute;left:8238;top:309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</v:group>
        </w:pict>
      </w:r>
      <w:r>
        <w:t xml:space="preserve">hostage ['hɒstɪdʒ] n.  </w:t>
      </w:r>
      <w:r>
        <w:rPr>
          <w:rFonts w:hint="eastAsia" w:ascii="宋体" w:hAnsi="宋体" w:eastAsia="宋体"/>
        </w:rPr>
        <w:t>人质；抵押品【词频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4003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385"/>
        <w:rPr>
          <w:rFonts w:hint="eastAsia" w:ascii="宋体" w:hAnsi="宋体" w:eastAsia="宋体"/>
        </w:rPr>
      </w:pPr>
      <w:r>
        <w:t xml:space="preserve">hostage-taker ['hɒstɪdʒ-ˈteɪkə(r)] n. </w:t>
      </w:r>
      <w:r>
        <w:rPr>
          <w:rFonts w:hint="eastAsia" w:ascii="宋体" w:hAnsi="宋体" w:eastAsia="宋体"/>
        </w:rPr>
        <w:t xml:space="preserve">挟持人质者【词频 </w:t>
      </w:r>
      <w:r>
        <w:t>38637</w:t>
      </w:r>
      <w:r>
        <w:rPr>
          <w:rFonts w:hint="eastAsia" w:ascii="宋体" w:hAnsi="宋体" w:eastAsia="宋体"/>
        </w:rPr>
        <w:t xml:space="preserve">】 </w:t>
      </w:r>
      <w:r>
        <w:t xml:space="preserve">hostage-taking ['hɒstɪdʒ-'teɪkɪŋ] n.  </w:t>
      </w:r>
      <w:r>
        <w:rPr>
          <w:rFonts w:hint="eastAsia" w:ascii="宋体" w:hAnsi="宋体" w:eastAsia="宋体"/>
        </w:rPr>
        <w:t>劫持人质【词频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36379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911"/>
        <w:rPr>
          <w:rFonts w:hint="eastAsia" w:ascii="宋体" w:hAnsi="宋体" w:eastAsia="宋体"/>
        </w:rPr>
      </w:pPr>
      <w:r>
        <w:t xml:space="preserve">arms-for-hostage [ɑ:mz-fə(r)-'hɒstɪdʒ] n. </w:t>
      </w:r>
      <w:r>
        <w:rPr>
          <w:rFonts w:hint="eastAsia" w:ascii="宋体" w:hAnsi="宋体" w:eastAsia="宋体"/>
        </w:rPr>
        <w:t xml:space="preserve">武器换人质【词频 </w:t>
      </w:r>
      <w:r>
        <w:rPr>
          <w:spacing w:val="-3"/>
        </w:rPr>
        <w:t>38611</w:t>
      </w:r>
      <w:r>
        <w:rPr>
          <w:rFonts w:hint="eastAsia" w:ascii="宋体" w:hAnsi="宋体" w:eastAsia="宋体"/>
          <w:spacing w:val="-3"/>
        </w:rPr>
        <w:t xml:space="preserve">】 </w:t>
      </w:r>
      <w:r>
        <w:t xml:space="preserve">hospital ['hɒspɪt(ə)l] n.  </w:t>
      </w:r>
      <w:r>
        <w:rPr>
          <w:rFonts w:hint="eastAsia" w:ascii="宋体" w:hAnsi="宋体" w:eastAsia="宋体"/>
        </w:rPr>
        <w:t>医院 【词频</w:t>
      </w:r>
      <w:r>
        <w:rPr>
          <w:rFonts w:hint="eastAsia" w:ascii="宋体" w:hAnsi="宋体" w:eastAsia="宋体"/>
          <w:spacing w:val="-61"/>
        </w:rPr>
        <w:t xml:space="preserve"> </w:t>
      </w:r>
      <w:r>
        <w:t>647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3420"/>
        <w:rPr>
          <w:rFonts w:hint="eastAsia" w:ascii="宋体" w:hAnsi="宋体" w:eastAsia="宋体"/>
        </w:rPr>
      </w:pP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spacing w:val="1"/>
          <w:w w:val="100"/>
        </w:rPr>
        <w:t>t</w:t>
      </w:r>
      <w:r>
        <w:rPr>
          <w:w w:val="100"/>
        </w:rPr>
        <w:t>y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h</w:t>
      </w:r>
      <w:r>
        <w:rPr>
          <w:spacing w:val="-1"/>
          <w:w w:val="100"/>
        </w:rPr>
        <w:t>ɒs</w:t>
      </w:r>
      <w:r>
        <w:rPr>
          <w:w w:val="100"/>
        </w:rPr>
        <w:t>p</w:t>
      </w:r>
      <w:r>
        <w:rPr>
          <w:spacing w:val="1"/>
          <w:w w:val="100"/>
        </w:rPr>
        <w:t>ɪ</w:t>
      </w:r>
      <w:r>
        <w:rPr>
          <w:spacing w:val="-3"/>
          <w:w w:val="100"/>
        </w:rPr>
        <w:t>'</w:t>
      </w:r>
      <w:r>
        <w:rPr>
          <w:w w:val="100"/>
        </w:rPr>
        <w:t>t</w:t>
      </w:r>
      <w:r>
        <w:rPr>
          <w:spacing w:val="-1"/>
          <w:w w:val="100"/>
        </w:rPr>
        <w:t>æl</w:t>
      </w:r>
      <w:r>
        <w:rPr>
          <w:spacing w:val="1"/>
          <w:w w:val="100"/>
        </w:rPr>
        <w:t>ɪ</w:t>
      </w:r>
      <w:r>
        <w:rPr>
          <w:spacing w:val="-2"/>
          <w:w w:val="100"/>
        </w:rPr>
        <w:t>tɪ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n.</w:t>
      </w:r>
      <w:r>
        <w:t xml:space="preserve">  </w:t>
      </w:r>
      <w:r>
        <w:rPr>
          <w:rFonts w:hint="eastAsia" w:ascii="宋体" w:hAnsi="宋体" w:eastAsia="宋体"/>
          <w:w w:val="100"/>
        </w:rPr>
        <w:t>好客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殷</w:t>
      </w:r>
      <w:r>
        <w:rPr>
          <w:rFonts w:hint="eastAsia" w:ascii="宋体" w:hAnsi="宋体" w:eastAsia="宋体"/>
          <w:spacing w:val="-3"/>
          <w:w w:val="100"/>
        </w:rPr>
        <w:t>勤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复</w:t>
      </w:r>
      <w:r>
        <w:rPr>
          <w:rFonts w:hint="eastAsia" w:ascii="宋体" w:hAnsi="宋体" w:eastAsia="宋体"/>
          <w:w w:val="100"/>
        </w:rPr>
        <w:t>数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spacing w:val="-3"/>
          <w:w w:val="100"/>
        </w:rPr>
        <w:t>h</w:t>
      </w:r>
      <w:r>
        <w:rPr>
          <w:w w:val="100"/>
        </w:rPr>
        <w:t>osp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2"/>
          <w:w w:val="100"/>
        </w:rPr>
        <w:t>liti</w:t>
      </w:r>
      <w:r>
        <w:rPr>
          <w:w w:val="100"/>
        </w:rPr>
        <w:t>e</w:t>
      </w:r>
      <w:r>
        <w:rPr>
          <w:spacing w:val="-1"/>
          <w:w w:val="100"/>
        </w:rPr>
        <w:t>s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w w:val="100"/>
        </w:rPr>
        <w:t>【词频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85</w:t>
      </w:r>
      <w:r>
        <w:rPr>
          <w:spacing w:val="-10"/>
          <w:w w:val="100"/>
        </w:rPr>
        <w:t>1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inhospitality ['in,hɔspi'tæləti] n. </w:t>
      </w:r>
      <w:r>
        <w:rPr>
          <w:rFonts w:hint="eastAsia" w:ascii="宋体" w:hAnsi="宋体" w:eastAsia="宋体"/>
        </w:rPr>
        <w:t>不好客，不殷勤</w:t>
      </w:r>
    </w:p>
    <w:p>
      <w:pPr>
        <w:pStyle w:val="3"/>
        <w:spacing w:line="516" w:lineRule="auto"/>
        <w:ind w:right="2428"/>
        <w:rPr>
          <w:rFonts w:hint="eastAsia" w:ascii="宋体" w:hAnsi="宋体" w:eastAsia="宋体"/>
        </w:rPr>
      </w:pP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[hɒ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热</w:t>
      </w:r>
      <w:r>
        <w:rPr>
          <w:rFonts w:hint="eastAsia" w:ascii="宋体" w:hAnsi="宋体" w:eastAsia="宋体"/>
          <w:spacing w:val="-3"/>
          <w:w w:val="100"/>
        </w:rPr>
        <w:t>情</w:t>
      </w:r>
      <w:r>
        <w:rPr>
          <w:rFonts w:hint="eastAsia" w:ascii="宋体" w:hAnsi="宋体" w:eastAsia="宋体"/>
          <w:w w:val="100"/>
        </w:rPr>
        <w:t>友</w:t>
      </w:r>
      <w:r>
        <w:rPr>
          <w:rFonts w:hint="eastAsia" w:ascii="宋体" w:hAnsi="宋体" w:eastAsia="宋体"/>
          <w:spacing w:val="-3"/>
          <w:w w:val="100"/>
        </w:rPr>
        <w:t>好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108"/>
          <w:w w:val="100"/>
        </w:rPr>
        <w:t>；</w:t>
      </w:r>
      <w:r>
        <w:rPr>
          <w:rFonts w:hint="eastAsia" w:ascii="宋体" w:hAnsi="宋体" w:eastAsia="宋体"/>
          <w:w w:val="100"/>
        </w:rPr>
        <w:t>（</w:t>
      </w:r>
      <w:r>
        <w:rPr>
          <w:rFonts w:hint="eastAsia" w:ascii="宋体" w:hAnsi="宋体" w:eastAsia="宋体"/>
          <w:spacing w:val="-3"/>
          <w:w w:val="100"/>
        </w:rPr>
        <w:t>环</w:t>
      </w:r>
      <w:r>
        <w:rPr>
          <w:rFonts w:hint="eastAsia" w:ascii="宋体" w:hAnsi="宋体" w:eastAsia="宋体"/>
          <w:w w:val="100"/>
        </w:rPr>
        <w:t>境</w:t>
      </w:r>
      <w:r>
        <w:rPr>
          <w:rFonts w:hint="eastAsia" w:ascii="宋体" w:hAnsi="宋体" w:eastAsia="宋体"/>
          <w:spacing w:val="-3"/>
          <w:w w:val="100"/>
        </w:rPr>
        <w:t>）舒</w:t>
      </w:r>
      <w:r>
        <w:rPr>
          <w:rFonts w:hint="eastAsia" w:ascii="宋体" w:hAnsi="宋体" w:eastAsia="宋体"/>
          <w:w w:val="100"/>
        </w:rPr>
        <w:t>适的</w:t>
      </w:r>
      <w:r>
        <w:rPr>
          <w:rFonts w:hint="eastAsia" w:ascii="宋体" w:hAnsi="宋体" w:eastAsia="宋体"/>
          <w:spacing w:val="-3"/>
          <w:w w:val="100"/>
        </w:rPr>
        <w:t>【词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3"/>
        </w:rPr>
        <w:t xml:space="preserve"> </w:t>
      </w:r>
      <w:r>
        <w:rPr>
          <w:w w:val="100"/>
        </w:rPr>
        <w:t>15</w:t>
      </w:r>
      <w:r>
        <w:rPr>
          <w:spacing w:val="-3"/>
          <w:w w:val="100"/>
        </w:rPr>
        <w:t>0</w:t>
      </w:r>
      <w:r>
        <w:rPr>
          <w:w w:val="100"/>
        </w:rPr>
        <w:t>2</w:t>
      </w:r>
      <w:r>
        <w:rPr>
          <w:spacing w:val="-1"/>
          <w:w w:val="100"/>
        </w:rPr>
        <w:t>8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6</w:t>
      </w:r>
      <w:r>
        <w:rPr>
          <w:spacing w:val="-3"/>
          <w:w w:val="100"/>
        </w:rPr>
        <w:t>M</w:t>
      </w:r>
      <w:r>
        <w:rPr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hospitably [hɑˈspɪtɚbli] </w:t>
      </w:r>
      <w:r>
        <w:rPr>
          <w:spacing w:val="-4"/>
        </w:rPr>
        <w:t xml:space="preserve">adv.  </w:t>
      </w:r>
      <w:r>
        <w:rPr>
          <w:rFonts w:hint="eastAsia" w:ascii="宋体" w:hAnsi="宋体" w:eastAsia="宋体"/>
        </w:rPr>
        <w:t>招待周到地；亲切地；善于款待地【词频</w:t>
      </w:r>
      <w:r>
        <w:rPr>
          <w:rFonts w:hint="eastAsia" w:ascii="宋体" w:hAnsi="宋体" w:eastAsia="宋体"/>
          <w:spacing w:val="-53"/>
        </w:rPr>
        <w:t xml:space="preserve"> </w:t>
      </w:r>
      <w:r>
        <w:t>52109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892"/>
        <w:rPr>
          <w:rFonts w:hint="eastAsia" w:ascii="宋体" w:hAnsi="宋体" w:eastAsia="宋体"/>
        </w:rPr>
      </w:pPr>
      <w:r>
        <w:rPr>
          <w:spacing w:val="-2"/>
          <w:w w:val="100"/>
        </w:rPr>
        <w:t>i</w:t>
      </w:r>
      <w:r>
        <w:rPr>
          <w:w w:val="100"/>
        </w:rPr>
        <w:t>nhosp</w:t>
      </w:r>
      <w:r>
        <w:rPr>
          <w:spacing w:val="-2"/>
          <w:w w:val="100"/>
        </w:rPr>
        <w:t>it</w:t>
      </w:r>
      <w:r>
        <w:rPr>
          <w:w w:val="100"/>
        </w:rPr>
        <w:t>ab</w:t>
      </w:r>
      <w:r>
        <w:rPr>
          <w:spacing w:val="-2"/>
          <w:w w:val="100"/>
        </w:rPr>
        <w:t>l</w:t>
      </w:r>
      <w:r>
        <w:rPr>
          <w:w w:val="100"/>
        </w:rPr>
        <w:t>e</w:t>
      </w:r>
      <w:r>
        <w:t xml:space="preserve"> </w:t>
      </w:r>
      <w:r>
        <w:rPr>
          <w:spacing w:val="-1"/>
          <w:w w:val="100"/>
        </w:rPr>
        <w:t>[</w:t>
      </w:r>
      <w:r>
        <w:rPr>
          <w:w w:val="100"/>
        </w:rPr>
        <w:t>,</w:t>
      </w:r>
      <w:r>
        <w:rPr>
          <w:spacing w:val="-2"/>
          <w:w w:val="100"/>
        </w:rPr>
        <w:t>ɪ</w:t>
      </w:r>
      <w:r>
        <w:rPr>
          <w:w w:val="100"/>
        </w:rPr>
        <w:t>nh</w:t>
      </w:r>
      <w:r>
        <w:rPr>
          <w:spacing w:val="-1"/>
          <w:w w:val="100"/>
        </w:rPr>
        <w:t>ɒ</w:t>
      </w:r>
      <w:r>
        <w:rPr>
          <w:spacing w:val="-5"/>
          <w:w w:val="100"/>
        </w:rPr>
        <w:t>'</w:t>
      </w:r>
      <w:r>
        <w:rPr>
          <w:w w:val="100"/>
        </w:rPr>
        <w:t>s</w:t>
      </w:r>
      <w:r>
        <w:rPr>
          <w:spacing w:val="-1"/>
          <w:w w:val="100"/>
        </w:rPr>
        <w:t>p</w:t>
      </w:r>
      <w:r>
        <w:rPr>
          <w:spacing w:val="-2"/>
          <w:w w:val="100"/>
        </w:rPr>
        <w:t>ɪt</w:t>
      </w:r>
      <w:r>
        <w:rPr>
          <w:spacing w:val="-1"/>
          <w:w w:val="100"/>
        </w:rPr>
        <w:t>ə</w:t>
      </w:r>
      <w:r>
        <w:rPr>
          <w:w w:val="100"/>
        </w:rPr>
        <w:t>b</w:t>
      </w:r>
      <w:r>
        <w:rPr>
          <w:spacing w:val="-1"/>
          <w:w w:val="100"/>
        </w:rPr>
        <w:t>(ə)</w:t>
      </w:r>
      <w:r>
        <w:rPr>
          <w:spacing w:val="1"/>
          <w:w w:val="100"/>
        </w:rPr>
        <w:t>l</w:t>
      </w:r>
      <w:r>
        <w:rPr>
          <w:w w:val="100"/>
        </w:rPr>
        <w:t>]</w:t>
      </w:r>
      <w:r>
        <w:t xml:space="preserve"> </w:t>
      </w:r>
      <w:r>
        <w:rPr>
          <w:w w:val="100"/>
        </w:rPr>
        <w:t>ad</w:t>
      </w:r>
      <w:r>
        <w:rPr>
          <w:spacing w:val="-2"/>
          <w:w w:val="100"/>
        </w:rPr>
        <w:t>j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荒</w:t>
      </w:r>
      <w:r>
        <w:rPr>
          <w:rFonts w:hint="eastAsia" w:ascii="宋体" w:hAnsi="宋体" w:eastAsia="宋体"/>
          <w:spacing w:val="-3"/>
          <w:w w:val="100"/>
        </w:rPr>
        <w:t>凉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；</w:t>
      </w:r>
      <w:r>
        <w:rPr>
          <w:rFonts w:hint="eastAsia" w:ascii="宋体" w:hAnsi="宋体" w:eastAsia="宋体"/>
          <w:w w:val="100"/>
        </w:rPr>
        <w:t>冷</w:t>
      </w:r>
      <w:r>
        <w:rPr>
          <w:rFonts w:hint="eastAsia" w:ascii="宋体" w:hAnsi="宋体" w:eastAsia="宋体"/>
          <w:spacing w:val="-3"/>
          <w:w w:val="100"/>
        </w:rPr>
        <w:t>淡</w:t>
      </w:r>
      <w:r>
        <w:rPr>
          <w:rFonts w:hint="eastAsia" w:ascii="宋体" w:hAnsi="宋体" w:eastAsia="宋体"/>
          <w:w w:val="100"/>
        </w:rPr>
        <w:t>的</w:t>
      </w:r>
      <w:r>
        <w:rPr>
          <w:rFonts w:hint="eastAsia" w:ascii="宋体" w:hAnsi="宋体" w:eastAsia="宋体"/>
          <w:spacing w:val="-3"/>
          <w:w w:val="100"/>
        </w:rPr>
        <w:t>，不</w:t>
      </w:r>
      <w:r>
        <w:rPr>
          <w:rFonts w:hint="eastAsia" w:ascii="宋体" w:hAnsi="宋体" w:eastAsia="宋体"/>
          <w:w w:val="100"/>
        </w:rPr>
        <w:t>好客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不</w:t>
      </w:r>
      <w:r>
        <w:rPr>
          <w:rFonts w:hint="eastAsia" w:ascii="宋体" w:hAnsi="宋体" w:eastAsia="宋体"/>
          <w:w w:val="100"/>
        </w:rPr>
        <w:t>适</w:t>
      </w:r>
      <w:r>
        <w:rPr>
          <w:rFonts w:hint="eastAsia" w:ascii="宋体" w:hAnsi="宋体" w:eastAsia="宋体"/>
          <w:spacing w:val="-3"/>
          <w:w w:val="100"/>
        </w:rPr>
        <w:t>居</w:t>
      </w:r>
      <w:r>
        <w:rPr>
          <w:rFonts w:hint="eastAsia" w:ascii="宋体" w:hAnsi="宋体" w:eastAsia="宋体"/>
          <w:w w:val="100"/>
        </w:rPr>
        <w:t>留</w:t>
      </w:r>
      <w:r>
        <w:rPr>
          <w:rFonts w:hint="eastAsia" w:ascii="宋体" w:hAnsi="宋体" w:eastAsia="宋体"/>
          <w:spacing w:val="-3"/>
          <w:w w:val="100"/>
        </w:rPr>
        <w:t>的</w:t>
      </w:r>
      <w:r>
        <w:rPr>
          <w:rFonts w:hint="eastAsia" w:ascii="宋体" w:hAnsi="宋体" w:eastAsia="宋体"/>
          <w:w w:val="100"/>
        </w:rPr>
        <w:t>【</w:t>
      </w:r>
      <w:r>
        <w:rPr>
          <w:rFonts w:hint="eastAsia" w:ascii="宋体" w:hAnsi="宋体" w:eastAsia="宋体"/>
          <w:spacing w:val="-3"/>
          <w:w w:val="100"/>
        </w:rPr>
        <w:t>词</w:t>
      </w:r>
      <w:r>
        <w:rPr>
          <w:rFonts w:hint="eastAsia" w:ascii="宋体" w:hAnsi="宋体" w:eastAsia="宋体"/>
          <w:w w:val="100"/>
        </w:rPr>
        <w:t>频</w:t>
      </w:r>
      <w:r>
        <w:rPr>
          <w:rFonts w:hint="eastAsia" w:ascii="宋体" w:hAnsi="宋体" w:eastAsia="宋体"/>
          <w:spacing w:val="-52"/>
        </w:rPr>
        <w:t xml:space="preserve"> </w:t>
      </w:r>
      <w:r>
        <w:rPr>
          <w:w w:val="100"/>
        </w:rPr>
        <w:t>19</w:t>
      </w:r>
      <w:r>
        <w:rPr>
          <w:spacing w:val="-3"/>
          <w:w w:val="100"/>
        </w:rPr>
        <w:t>6</w:t>
      </w:r>
      <w:r>
        <w:rPr>
          <w:w w:val="100"/>
        </w:rPr>
        <w:t>7</w:t>
      </w:r>
      <w:r>
        <w:rPr>
          <w:spacing w:val="-1"/>
          <w:w w:val="100"/>
        </w:rPr>
        <w:t>1</w:t>
      </w:r>
      <w:r>
        <w:rPr>
          <w:rFonts w:hint="eastAsia" w:ascii="宋体" w:hAnsi="宋体" w:eastAsia="宋体"/>
          <w:spacing w:val="-108"/>
          <w:w w:val="100"/>
        </w:rPr>
        <w:t>】</w:t>
      </w:r>
      <w:r>
        <w:rPr>
          <w:rFonts w:hint="eastAsia" w:ascii="宋体" w:hAnsi="宋体" w:eastAsia="宋体"/>
          <w:w w:val="100"/>
        </w:rPr>
        <w:t>【</w:t>
      </w:r>
      <w:r>
        <w:rPr>
          <w:spacing w:val="-2"/>
          <w:w w:val="100"/>
        </w:rPr>
        <w:t>X</w:t>
      </w:r>
      <w:r>
        <w:rPr>
          <w:w w:val="100"/>
        </w:rPr>
        <w:t>8M</w:t>
      </w:r>
      <w:r>
        <w:rPr>
          <w:spacing w:val="-3"/>
          <w:w w:val="100"/>
        </w:rPr>
        <w:t>1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hospitalize ['hɒspɪt(ə)laɪz] vt.  </w:t>
      </w:r>
      <w:r>
        <w:rPr>
          <w:rFonts w:hint="eastAsia" w:ascii="宋体" w:hAnsi="宋体" w:eastAsia="宋体"/>
        </w:rPr>
        <w:t>就医；送</w:t>
      </w:r>
      <w:r>
        <w:t>…</w:t>
      </w:r>
      <w:r>
        <w:rPr>
          <w:rFonts w:hint="eastAsia" w:ascii="宋体" w:hAnsi="宋体" w:eastAsia="宋体"/>
        </w:rPr>
        <w:t>进医院治疗【词频</w:t>
      </w:r>
      <w:r>
        <w:rPr>
          <w:rFonts w:hint="eastAsia" w:ascii="宋体" w:hAnsi="宋体" w:eastAsia="宋体"/>
          <w:spacing w:val="-68"/>
        </w:rPr>
        <w:t xml:space="preserve"> </w:t>
      </w:r>
      <w:r>
        <w:t>10304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line="516" w:lineRule="auto"/>
        <w:ind w:right="2380"/>
        <w:rPr>
          <w:rFonts w:hint="eastAsia" w:ascii="宋体" w:hAnsi="宋体" w:eastAsia="宋体"/>
        </w:rPr>
      </w:pPr>
      <w:r>
        <w:pict>
          <v:group id="_x0000_s3758" o:spid="_x0000_s3758" o:spt="203" style="position:absolute;left:0pt;margin-left:63.2pt;margin-top:64.15pt;height:80.25pt;width:77pt;mso-position-horizontal-relative:page;z-index:-201728;mso-width-relative:page;mso-height-relative:page;" coordorigin="1265,1283" coordsize="1540,1605">
            <o:lock v:ext="edit"/>
            <v:shape id="_x0000_s3759" o:spid="_x0000_s3759" style="position:absolute;left:1265;top:1518;height:1371;width:1299;" fillcolor="#C0C0C0" filled="t" stroked="f" coordorigin="1265,1518" coordsize="1299,1371" path="m1646,2549l1638,2540,1579,2614,1543,2660,1511,2700,1506,2623,1497,2544,1492,2511,1485,2463,1469,2380,1474,2369,1479,2359,1484,2348,1414,2359,1429,2396,1440,2431,1448,2463,1454,2492,1400,2553,1360,2599,1354,2543,1346,2485,1337,2424,1324,2361,1327,2350,1331,2340,1334,2329,1265,2344,1280,2378,1295,2416,1308,2459,1322,2506,1333,2553,1337,2590,1334,2617,1326,2633,1387,2652,1388,2638,1393,2623,1401,2605,1404,2599,1412,2584,1424,2563,1436,2544,1448,2527,1461,2511,1470,2553,1476,2593,1481,2628,1484,2660,1486,2690,1484,2714,1479,2734,1471,2749,1530,2766,1535,2746,1544,2723,1554,2700,1555,2699,1568,2673,1581,2652,1605,2614,1624,2584,1646,2549m1724,2618l1712,2614,1685,2673,1662,2723,1642,2764,1625,2797,1611,2826,1598,2847,1588,2864,1581,2875,1644,2888,1647,2857,1661,2802,1687,2723,1724,2618m2011,2066l2009,2051,2004,2040,1992,2024,1974,2003,1950,1975,1946,1977,1943,1980,1939,1981,1950,2012,1958,2038,1961,2062,1960,2083,1958,2102,1960,2112,1962,2114,1964,2116,1973,2116,1984,2110,1992,2106,2000,2097,2007,2087,2011,2078,2011,2066m2088,2445l2087,2429,2083,2414,2083,2411,2071,2414,2060,2414,2050,2412,2040,2407,2029,2401,2012,2389,1991,2371,1965,2348,1961,2352,1958,2355,1954,2359,1980,2387,2001,2410,2016,2427,2026,2439,2032,2449,2034,2458,2035,2459,2033,2467,2028,2475,1891,2612,1874,2625,1857,2630,1841,2626,1825,2614,1765,2553,1709,2498,1722,2485,1815,2393,1872,2336,1881,2345,1899,2363,1903,2350,1908,2336,1910,2329,1914,2319,1897,2304,1871,2279,1859,2268,1859,2323,1790,2393,1764,2367,1764,2418,1697,2485,1608,2397,1596,2384,1606,2374,1663,2317,1714,2367,1764,2418,1764,2367,1714,2317,1688,2291,1705,2275,1758,2222,1859,2323,1859,2268,1836,2245,1813,2222,1792,2201,1796,2171,1745,2171,1745,2209,1680,2275,1674,2247,1669,2220,1667,2203,1667,2287,1583,2372,1572,2372,1562,2373,1551,2374,1545,2337,1539,2304,1532,2276,1526,2251,1543,2235,1590,2188,1623,2154,1634,2188,1656,2254,1667,2287,1667,2203,1666,2195,1665,2171,1665,2154,1665,2149,1666,2134,1670,2118,1678,2104,1608,2102,1608,2144,1564,2188,1518,2235,1514,2221,1510,2205,1505,2188,1499,2169,1502,2159,1504,2149,1507,2140,1438,2154,1455,2186,1471,2222,1487,2262,1503,2304,1516,2350,1524,2398,1529,2447,1530,2496,1543,2496,1548,2473,1551,2450,1553,2424,1554,2397,1710,2553,1809,2652,1832,2670,1855,2676,1877,2671,1899,2654,1924,2630,2000,2553,2061,2492,2070,2483,2080,2468,2085,2458,2088,2445m2093,1857l2093,1823,2089,1815,2072,1798,2064,1794,2054,1793,2036,1795,2011,1801,1977,1809,1977,1817,2000,1823,2022,1830,2041,1839,2059,1849,2076,1861,2087,1863,2093,1857m2255,1522l2199,1519,2180,1518,2180,1560,2049,1691,2007,1733,2006,1721,2004,1711,2000,1702,1994,1695,1990,1691,1973,1682,1964,1681,1948,1685,1926,1691,1897,1699,1897,1707,1924,1715,1948,1724,1970,1735,1990,1750,1916,1823,1821,1918,1796,1897,1787,1906,1804,1933,1816,1957,1824,1980,1828,2000,1830,2020,1832,2030,1836,2034,1838,2036,1840,2034,1849,2034,1861,2022,1870,2005,1874,1996,1876,1986,1872,1977,1867,1969,1859,1959,1848,1946,1834,1931,1846,1918,2032,1733,2194,1570,2200,1590,2212,1629,2218,1649,2221,1648,2225,1647,2228,1646,2227,1601,2231,1570,2232,1565,2242,1539,2255,1522m2325,1828l2324,1813,2323,1809,2310,1812,2298,1813,2288,1811,2279,1807,2269,1800,2258,1792,2246,1781,2232,1769,2224,1777,2238,1795,2250,1810,2260,1823,2266,1832,2274,1844,2272,1855,2266,1866,2163,1969,2147,1984,2136,1993,2129,1997,2127,1996,2132,1979,2139,1959,2149,1923,2157,1889,2163,1855,2167,1823,2172,1788,2176,1750,2180,1707,2191,1691,2197,1682,2127,1676,2132,1717,2133,1758,2131,1799,2127,1840,2122,1881,2116,1918,2109,1951,2101,1979,2030,1908,2032,1896,2034,1884,2036,1872,1965,1902,1984,1918,2003,1936,2023,1956,2087,2020,2065,2071,2041,2122,2014,2171,1986,2218,1994,2222,2030,2172,2062,2125,2088,2081,2110,2038,2123,2047,2133,2045,2140,2038,2181,1997,2201,1977,2283,1895,2305,1872,2320,1850,2325,1828m2384,1701l2378,1691,2369,1682,2361,1678,2351,1675,2339,1673,2325,1672,2308,1674,2286,1680,2258,1688,2226,1699,2227,1703,2227,1706,2228,1710,2267,1711,2300,1716,2328,1722,2350,1731,2367,1739,2378,1741,2382,1737,2384,1735,2384,1701m2563,1981l2540,1961,2515,1937,2487,1910,2456,1878,2456,1868,2457,1857,2458,1847,2388,1870,2407,1886,2433,1911,2465,1942,2504,1981,2382,2104,2316,2038,2279,2000,2281,1988,2285,1965,2245,1980,2211,1992,2234,2013,2266,2044,2306,2083,2355,2131,2236,2249,2158,2171,2161,2160,2163,2150,2165,2139,2095,2167,2116,2186,2141,2209,2169,2237,2201,2268,2199,2277,2198,2285,2196,2293,2210,2293,2249,2291,2249,2262,2262,2249,2407,2104,2517,1994,2542,2019,2547,2010,2556,1994,2563,1981e">
              <v:path arrowok="t"/>
              <v:fill on="t" opacity="32896f" focussize="0,0"/>
              <v:stroke on="f"/>
              <v:imagedata o:title=""/>
              <o:lock v:ext="edit"/>
            </v:shape>
            <v:shape id="_x0000_s3760" o:spid="_x0000_s3760" o:spt="75" type="#_x0000_t75" style="position:absolute;left:2623;top:1283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</v:group>
        </w:pict>
      </w:r>
      <w:r>
        <w:rPr>
          <w:w w:val="100"/>
        </w:rPr>
        <w:t>hosp</w:t>
      </w:r>
      <w:r>
        <w:rPr>
          <w:spacing w:val="-2"/>
          <w:w w:val="100"/>
        </w:rPr>
        <w:t>it</w:t>
      </w:r>
      <w:r>
        <w:rPr>
          <w:w w:val="100"/>
        </w:rPr>
        <w:t>a</w:t>
      </w:r>
      <w:r>
        <w:rPr>
          <w:spacing w:val="-2"/>
          <w:w w:val="100"/>
        </w:rPr>
        <w:t>li</w:t>
      </w:r>
      <w:r>
        <w:rPr>
          <w:w w:val="100"/>
        </w:rPr>
        <w:t>zed</w:t>
      </w:r>
      <w:r>
        <w:t xml:space="preserve"> </w:t>
      </w:r>
      <w:r>
        <w:rPr>
          <w:spacing w:val="1"/>
          <w:w w:val="100"/>
        </w:rPr>
        <w:t>[</w:t>
      </w:r>
      <w:r>
        <w:rPr>
          <w:spacing w:val="-5"/>
          <w:w w:val="100"/>
        </w:rPr>
        <w:t>'</w:t>
      </w:r>
      <w:r>
        <w:rPr>
          <w:w w:val="100"/>
        </w:rPr>
        <w:t>hɑsp</w:t>
      </w:r>
      <w:r>
        <w:rPr>
          <w:spacing w:val="-2"/>
          <w:w w:val="100"/>
        </w:rPr>
        <w:t>ɪtl</w:t>
      </w:r>
      <w:r>
        <w:rPr>
          <w:w w:val="100"/>
        </w:rPr>
        <w:t>,a</w:t>
      </w:r>
      <w:r>
        <w:rPr>
          <w:spacing w:val="-2"/>
          <w:w w:val="100"/>
        </w:rPr>
        <w:t>ɪ</w:t>
      </w:r>
      <w:r>
        <w:rPr>
          <w:spacing w:val="-1"/>
          <w:w w:val="100"/>
        </w:rPr>
        <w:t>z</w:t>
      </w:r>
      <w:r>
        <w:rPr>
          <w:w w:val="100"/>
        </w:rPr>
        <w:t>]</w:t>
      </w:r>
      <w:r>
        <w:t xml:space="preserve"> </w:t>
      </w:r>
      <w:r>
        <w:rPr>
          <w:spacing w:val="-3"/>
          <w:w w:val="100"/>
        </w:rPr>
        <w:t>v</w:t>
      </w:r>
      <w:r>
        <w:rPr>
          <w:spacing w:val="-2"/>
          <w:w w:val="100"/>
        </w:rPr>
        <w:t>t</w:t>
      </w:r>
      <w:r>
        <w:rPr>
          <w:w w:val="100"/>
        </w:rPr>
        <w:t>.</w:t>
      </w:r>
      <w:r>
        <w:t xml:space="preserve">  </w:t>
      </w:r>
      <w:r>
        <w:rPr>
          <w:rFonts w:hint="eastAsia" w:ascii="宋体" w:hAnsi="宋体" w:eastAsia="宋体"/>
          <w:w w:val="100"/>
        </w:rPr>
        <w:t>住</w:t>
      </w:r>
      <w:r>
        <w:rPr>
          <w:rFonts w:hint="eastAsia" w:ascii="宋体" w:hAnsi="宋体" w:eastAsia="宋体"/>
          <w:spacing w:val="-3"/>
          <w:w w:val="100"/>
        </w:rPr>
        <w:t>院</w:t>
      </w:r>
      <w:r>
        <w:rPr>
          <w:rFonts w:hint="eastAsia" w:ascii="宋体" w:hAnsi="宋体" w:eastAsia="宋体"/>
          <w:w w:val="100"/>
        </w:rPr>
        <w:t>；</w:t>
      </w:r>
      <w:r>
        <w:rPr>
          <w:rFonts w:hint="eastAsia" w:ascii="宋体" w:hAnsi="宋体" w:eastAsia="宋体"/>
          <w:spacing w:val="-3"/>
          <w:w w:val="100"/>
        </w:rPr>
        <w:t>入</w:t>
      </w:r>
      <w:r>
        <w:rPr>
          <w:rFonts w:hint="eastAsia" w:ascii="宋体" w:hAnsi="宋体" w:eastAsia="宋体"/>
          <w:w w:val="100"/>
        </w:rPr>
        <w:t>院</w:t>
      </w:r>
      <w:r>
        <w:rPr>
          <w:rFonts w:hint="eastAsia" w:ascii="宋体" w:hAnsi="宋体" w:eastAsia="宋体"/>
          <w:spacing w:val="-3"/>
          <w:w w:val="100"/>
        </w:rPr>
        <w:t>就</w:t>
      </w:r>
      <w:r>
        <w:rPr>
          <w:rFonts w:hint="eastAsia" w:ascii="宋体" w:hAnsi="宋体" w:eastAsia="宋体"/>
          <w:w w:val="100"/>
        </w:rPr>
        <w:t>医</w:t>
      </w:r>
      <w:r>
        <w:rPr>
          <w:rFonts w:hint="eastAsia" w:ascii="宋体" w:hAnsi="宋体" w:eastAsia="宋体"/>
          <w:spacing w:val="-3"/>
          <w:w w:val="100"/>
        </w:rPr>
        <w:t>（</w:t>
      </w:r>
      <w:r>
        <w:rPr>
          <w:rFonts w:hint="eastAsia" w:ascii="宋体" w:hAnsi="宋体" w:eastAsia="宋体"/>
          <w:w w:val="100"/>
        </w:rPr>
        <w:t>过</w:t>
      </w:r>
      <w:r>
        <w:rPr>
          <w:rFonts w:hint="eastAsia" w:ascii="宋体" w:hAnsi="宋体" w:eastAsia="宋体"/>
          <w:spacing w:val="-3"/>
          <w:w w:val="100"/>
        </w:rPr>
        <w:t>去分</w:t>
      </w:r>
      <w:r>
        <w:rPr>
          <w:rFonts w:hint="eastAsia" w:ascii="宋体" w:hAnsi="宋体" w:eastAsia="宋体"/>
          <w:w w:val="100"/>
        </w:rPr>
        <w:t>词</w:t>
      </w:r>
      <w:r>
        <w:rPr>
          <w:rFonts w:hint="eastAsia" w:ascii="宋体" w:hAnsi="宋体" w:eastAsia="宋体"/>
          <w:spacing w:val="-106"/>
          <w:w w:val="100"/>
        </w:rPr>
        <w:t>）</w:t>
      </w:r>
      <w:r>
        <w:rPr>
          <w:rFonts w:hint="eastAsia" w:ascii="宋体" w:hAnsi="宋体" w:eastAsia="宋体"/>
          <w:spacing w:val="-3"/>
          <w:w w:val="100"/>
        </w:rPr>
        <w:t>【</w:t>
      </w:r>
      <w:r>
        <w:rPr>
          <w:rFonts w:hint="eastAsia" w:ascii="宋体" w:hAnsi="宋体" w:eastAsia="宋体"/>
          <w:w w:val="100"/>
        </w:rPr>
        <w:t>词频</w:t>
      </w:r>
      <w:r>
        <w:rPr>
          <w:rFonts w:hint="eastAsia" w:ascii="宋体" w:hAnsi="宋体" w:eastAsia="宋体"/>
          <w:spacing w:val="-55"/>
        </w:rPr>
        <w:t xml:space="preserve"> </w:t>
      </w:r>
      <w:r>
        <w:rPr>
          <w:w w:val="100"/>
        </w:rPr>
        <w:t>263</w:t>
      </w:r>
      <w:r>
        <w:rPr>
          <w:spacing w:val="-3"/>
          <w:w w:val="100"/>
        </w:rPr>
        <w:t>8</w:t>
      </w:r>
      <w:r>
        <w:rPr>
          <w:spacing w:val="-1"/>
          <w:w w:val="100"/>
        </w:rPr>
        <w:t>9</w:t>
      </w:r>
      <w:r>
        <w:rPr>
          <w:rFonts w:hint="eastAsia" w:ascii="宋体" w:hAnsi="宋体" w:eastAsia="宋体"/>
          <w:w w:val="100"/>
        </w:rPr>
        <w:t xml:space="preserve">】 </w:t>
      </w:r>
      <w:r>
        <w:t xml:space="preserve">hospitalization [,hɒspɪtəlaɪ'zeɪʃən] n. </w:t>
      </w:r>
      <w:r>
        <w:rPr>
          <w:rFonts w:hint="eastAsia" w:ascii="宋体" w:hAnsi="宋体" w:eastAsia="宋体"/>
        </w:rPr>
        <w:t xml:space="preserve">住院治疗；医院收容；住院保险【词频 </w:t>
      </w:r>
      <w:r>
        <w:t>11753</w:t>
      </w:r>
      <w:r>
        <w:rPr>
          <w:rFonts w:hint="eastAsia" w:ascii="宋体" w:hAnsi="宋体" w:eastAsia="宋体"/>
        </w:rPr>
        <w:t xml:space="preserve">】 </w:t>
      </w:r>
      <w:r>
        <w:t xml:space="preserve">hospital-based ['hɒspɪt(ə)l-beɪst] adj.  </w:t>
      </w:r>
      <w:r>
        <w:rPr>
          <w:rFonts w:hint="eastAsia" w:ascii="宋体" w:hAnsi="宋体" w:eastAsia="宋体"/>
        </w:rPr>
        <w:t>以医院为基础的【词频</w:t>
      </w:r>
      <w:r>
        <w:rPr>
          <w:rFonts w:hint="eastAsia" w:ascii="宋体" w:hAnsi="宋体" w:eastAsia="宋体"/>
          <w:spacing w:val="-69"/>
        </w:rPr>
        <w:t xml:space="preserve"> </w:t>
      </w:r>
      <w:r>
        <w:t>32003</w:t>
      </w:r>
      <w:r>
        <w:rPr>
          <w:rFonts w:hint="eastAsia" w:ascii="宋体" w:hAnsi="宋体" w:eastAsia="宋体"/>
        </w:rPr>
        <w:t>】</w:t>
      </w:r>
    </w:p>
    <w:p>
      <w:pPr>
        <w:pStyle w:val="3"/>
        <w:rPr>
          <w:rFonts w:hint="eastAsia" w:ascii="宋体" w:hAnsi="宋体" w:eastAsia="宋体"/>
        </w:rPr>
      </w:pPr>
      <w:r>
        <w:t xml:space="preserve">in-hospital [ɪn'hɒspɪt(ə)l] n.  </w:t>
      </w:r>
      <w:r>
        <w:rPr>
          <w:rFonts w:hint="eastAsia" w:ascii="宋体" w:hAnsi="宋体" w:eastAsia="宋体"/>
        </w:rPr>
        <w:t>住院【词频</w:t>
      </w:r>
      <w:r>
        <w:rPr>
          <w:rFonts w:hint="eastAsia" w:ascii="宋体" w:hAnsi="宋体" w:eastAsia="宋体"/>
          <w:spacing w:val="-65"/>
        </w:rPr>
        <w:t xml:space="preserve"> </w:t>
      </w:r>
      <w:r>
        <w:t>41330</w:t>
      </w:r>
      <w:r>
        <w:rPr>
          <w:rFonts w:hint="eastAsia" w:ascii="宋体" w:hAnsi="宋体" w:eastAsia="宋体"/>
        </w:rPr>
        <w:t>】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 w:line="516" w:lineRule="auto"/>
        <w:ind w:right="4807"/>
        <w:rPr>
          <w:rFonts w:hint="eastAsia" w:ascii="宋体" w:hAnsi="宋体" w:eastAsia="宋体"/>
        </w:rPr>
      </w:pPr>
      <w:r>
        <w:t xml:space="preserve">multi-hospital [ˈmʌlti'hɒspɪt(ə)l] n. </w:t>
      </w:r>
      <w:r>
        <w:rPr>
          <w:rFonts w:hint="eastAsia" w:ascii="宋体" w:hAnsi="宋体" w:eastAsia="宋体"/>
        </w:rPr>
        <w:t xml:space="preserve">多医院【词频 </w:t>
      </w:r>
      <w:r>
        <w:t>59688</w:t>
      </w:r>
      <w:r>
        <w:rPr>
          <w:rFonts w:hint="eastAsia" w:ascii="宋体" w:hAnsi="宋体" w:eastAsia="宋体"/>
        </w:rPr>
        <w:t xml:space="preserve">】 </w:t>
      </w:r>
      <w:r>
        <w:t xml:space="preserve">hospice ['hɒspɪs] n. </w:t>
      </w:r>
      <w:r>
        <w:rPr>
          <w:rFonts w:hint="eastAsia" w:ascii="宋体" w:hAnsi="宋体" w:eastAsia="宋体"/>
        </w:rPr>
        <w:t>收容所；旅客招待所；救济院</w:t>
      </w:r>
    </w:p>
    <w:p>
      <w:pPr>
        <w:pStyle w:val="3"/>
        <w:rPr>
          <w:rFonts w:hint="eastAsia" w:ascii="宋体" w:hAnsi="宋体" w:eastAsia="宋体"/>
        </w:rPr>
      </w:pPr>
      <w:r>
        <w:t>ostler ['ɒslə] n.</w:t>
      </w:r>
      <w:r>
        <w:rPr>
          <w:rFonts w:hint="eastAsia" w:ascii="宋体" w:hAnsi="宋体" w:eastAsia="宋体"/>
        </w:rPr>
        <w:t>（旅馆的）马夫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rPr>
          <w:rFonts w:hint="eastAsia" w:ascii="宋体" w:eastAsia="宋体"/>
        </w:rPr>
      </w:pPr>
      <w:r>
        <w:t xml:space="preserve">guset [gest] n.  </w:t>
      </w:r>
      <w:r>
        <w:rPr>
          <w:rFonts w:hint="eastAsia" w:ascii="宋体" w:eastAsia="宋体"/>
        </w:rPr>
        <w:t xml:space="preserve">客人，宾客；顾客 </w:t>
      </w:r>
      <w:r>
        <w:t xml:space="preserve">vt.  </w:t>
      </w:r>
      <w:r>
        <w:rPr>
          <w:rFonts w:hint="eastAsia" w:ascii="宋体" w:eastAsia="宋体"/>
        </w:rPr>
        <w:t xml:space="preserve">款待，招待 </w:t>
      </w:r>
      <w:r>
        <w:t xml:space="preserve">vi.  </w:t>
      </w:r>
      <w:r>
        <w:rPr>
          <w:rFonts w:hint="eastAsia" w:ascii="宋体" w:eastAsia="宋体"/>
        </w:rPr>
        <w:t xml:space="preserve">作客，寄宿 </w:t>
      </w:r>
      <w:r>
        <w:t xml:space="preserve">adj. </w:t>
      </w:r>
      <w:r>
        <w:rPr>
          <w:rFonts w:hint="eastAsia" w:ascii="宋体" w:eastAsia="宋体"/>
        </w:rPr>
        <w:t>客人的；特邀的，客座的</w:t>
      </w:r>
    </w:p>
    <w:p>
      <w:pPr>
        <w:spacing w:after="0"/>
        <w:rPr>
          <w:rFonts w:hint="eastAsia" w:ascii="宋体" w:eastAsia="宋体"/>
        </w:rPr>
        <w:sectPr>
          <w:pgSz w:w="11910" w:h="16840"/>
          <w:pgMar w:top="860" w:right="920" w:bottom="740" w:left="920" w:header="350" w:footer="554" w:gutter="0"/>
        </w:sect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191"/>
        <w:ind w:left="680"/>
        <w:rPr>
          <w:rFonts w:hint="eastAsia" w:ascii="宋体" w:hAnsi="宋体" w:eastAsia="宋体"/>
        </w:rPr>
      </w:pPr>
      <w:r>
        <w:t>xenon ['zenɒn] n. [</w:t>
      </w:r>
      <w:r>
        <w:rPr>
          <w:rFonts w:hint="eastAsia" w:ascii="宋体" w:hAnsi="宋体" w:eastAsia="宋体"/>
        </w:rPr>
        <w:t>化学</w:t>
      </w:r>
      <w:r>
        <w:t xml:space="preserve">] </w:t>
      </w:r>
      <w:r>
        <w:rPr>
          <w:rFonts w:hint="eastAsia" w:ascii="宋体" w:hAnsi="宋体" w:eastAsia="宋体"/>
        </w:rPr>
        <w:t>氙（稀有气体元素）</w:t>
      </w:r>
    </w:p>
    <w:p>
      <w:pPr>
        <w:pStyle w:val="3"/>
        <w:spacing w:before="6"/>
        <w:ind w:left="0"/>
        <w:rPr>
          <w:rFonts w:ascii="宋体"/>
          <w:sz w:val="25"/>
        </w:rPr>
      </w:pPr>
    </w:p>
    <w:p>
      <w:pPr>
        <w:pStyle w:val="3"/>
        <w:spacing w:before="0"/>
        <w:ind w:left="680"/>
        <w:rPr>
          <w:rFonts w:hint="eastAsia" w:ascii="宋体" w:hAnsi="宋体" w:eastAsia="宋体"/>
        </w:rPr>
      </w:pPr>
      <w:r>
        <w:t xml:space="preserve">xenophobia [zenə'fəʊbɪə] n. </w:t>
      </w:r>
      <w:r>
        <w:rPr>
          <w:rFonts w:hint="eastAsia" w:ascii="宋体" w:hAnsi="宋体" w:eastAsia="宋体"/>
        </w:rPr>
        <w:t>仇外；对外国人的畏惧和憎恨</w:t>
      </w: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9"/>
        <w:ind w:left="0"/>
        <w:rPr>
          <w:rFonts w:ascii="宋体"/>
          <w:sz w:val="28"/>
        </w:rPr>
      </w:pPr>
      <w:r>
        <w:pict>
          <v:group id="_x0000_s3761" o:spid="_x0000_s3761" o:spt="203" style="position:absolute;left:0pt;margin-left:63.2pt;margin-top:412.7pt;height:80.25pt;width:77pt;mso-position-horizontal-relative:page;mso-wrap-distance-bottom:0pt;mso-wrap-distance-top:0pt;z-index:13312;mso-width-relative:page;mso-height-relative:page;" coordorigin="1265,8254" coordsize="1540,1605">
            <o:lock v:ext="edit"/>
            <v:shape id="_x0000_s3762" o:spid="_x0000_s3762" style="position:absolute;left:1265;top:9073;height:787;width:824;" fillcolor="#C0C0C0" filled="t" stroked="f" coordorigin="1265,9073" coordsize="824,787" path="m1712,9585l1685,9644,1662,9694,1642,9736,1625,9768,1611,9797,1598,9819,1588,9835,1581,9846,1644,9859,1647,9828,1661,9773,1687,9694,1724,9589,1712,9585xm1492,9482l1461,9482,1470,9525,1476,9564,1481,9599,1484,9631,1486,9661,1484,9685,1479,9705,1471,9720,1530,9737,1535,9717,1544,9694,1554,9671,1511,9671,1506,9594,1497,9515,1492,9482xm1638,9511l1579,9585,1543,9631,1511,9671,1554,9671,1555,9670,1568,9644,1581,9623,1605,9585,1624,9555,1646,9520,1638,9511xm1608,9368l1554,9368,1710,9525,1808,9623,1832,9641,1855,9647,1877,9642,1899,9625,1924,9601,1857,9601,1841,9597,1825,9585,1765,9524,1709,9469,1722,9457,1697,9457,1608,9368xm1334,9300l1265,9315,1280,9349,1295,9387,1308,9430,1322,9478,1333,9525,1337,9561,1334,9588,1326,9604,1387,9623,1388,9610,1393,9594,1401,9576,1404,9570,1360,9570,1354,9514,1346,9456,1337,9395,1324,9332,1327,9322,1331,9311,1334,9300xm1965,9320l1961,9323,1958,9327,1954,9330,1980,9359,2001,9381,2016,9398,2026,9410,2032,9420,2034,9429,2035,9430,2033,9438,2028,9446,1891,9583,1874,9596,1857,9601,1924,9601,2000,9524,2061,9463,2070,9454,2080,9440,2085,9429,2088,9416,2087,9400,2083,9385,2060,9385,2050,9383,2040,9378,2029,9372,2012,9360,1991,9342,1965,9320xm1484,9320l1414,9330,1429,9367,1440,9402,1448,9434,1454,9463,1400,9525,1360,9570,1404,9570,1412,9556,1424,9535,1436,9516,1448,9498,1461,9482,1492,9482,1485,9434,1469,9351,1474,9341,1479,9330,1484,9320xm1507,9111l1438,9126,1455,9158,1471,9193,1487,9233,1503,9275,1516,9322,1524,9370,1529,9418,1530,9467,1543,9467,1548,9444,1551,9421,1553,9396,1554,9368,1608,9368,1596,9355,1606,9345,1551,9345,1545,9309,1539,9275,1532,9247,1526,9223,1543,9206,1518,9206,1514,9192,1510,9176,1505,9159,1499,9140,1501,9131,1504,9121,1507,9111xm1714,9288l1663,9288,1714,9339,1764,9389,1697,9457,1722,9457,1815,9364,1790,9364,1714,9288xm2083,9383l2071,9385,2060,9385,2083,9385,2083,9383xm1813,9193l1758,9193,1859,9294,1790,9364,1815,9364,1872,9307,1908,9307,1910,9300,1914,9290,1897,9275,1871,9251,1836,9216,1813,9193xm1665,9126l1623,9126,1634,9159,1656,9225,1667,9258,1583,9343,1572,9343,1562,9344,1551,9345,1606,9345,1663,9288,1714,9288,1688,9263,1705,9246,1680,9246,1674,9218,1669,9191,1666,9166,1665,9142,1665,9126xm1908,9307l1872,9307,1881,9316,1899,9334,1903,9322,1908,9307xm1796,9142l1745,9142,1745,9180,1680,9246,1705,9246,1758,9193,1813,9193,1792,9172,1796,9142xm1608,9073l1608,9115,1564,9159,1518,9206,1543,9206,1590,9159,1623,9126,1665,9126,1665,9121,1666,9105,1670,9089,1678,9075,1608,9073xe">
              <v:path arrowok="t"/>
              <v:fill on="t" opacity="32896f" focussize="0,0"/>
              <v:stroke on="f"/>
              <v:imagedata o:title=""/>
              <o:lock v:ext="edit"/>
            </v:shape>
            <v:shape id="_x0000_s3763" o:spid="_x0000_s3763" style="position:absolute;left:1787;top:8489;height:776;width:776;" fillcolor="#C0C0C0" filled="t" stroked="f" coordorigin="1787,8489" coordsize="776,776" path="m2165,9111l2095,9138,2116,9157,2141,9180,2169,9208,2201,9239,2199,9248,2198,9256,2196,9265,2210,9264,2249,9263,2249,9233,2262,9220,2236,9220,2158,9142,2161,9131,2163,9121,2165,9111xm2285,8936l2245,8951,2211,8963,2234,8984,2266,9015,2306,9054,2355,9102,2236,9220,2262,9220,2407,9075,2382,9075,2316,9010,2279,8972,2281,8960,2285,8936xm2036,8843l1965,8873,1984,8889,2003,8907,2023,8927,2087,8991,2065,9042,2041,9093,2014,9142,1986,9189,1994,9193,2030,9144,2062,9097,2088,9052,2110,9010,2140,9010,2181,8968,2129,8968,2127,8967,2132,8951,2101,8951,2030,8879,2032,8867,2034,8855,2036,8843xm1950,8946l1946,8948,1943,8951,1939,8953,1950,8983,1958,9010,1961,9033,1960,9054,1958,9073,1960,9083,1962,9085,1964,9088,1973,9087,1984,9081,1992,9077,2000,9069,2007,9058,2011,9050,2011,9037,2009,9022,2004,9012,1992,8995,1974,8974,1950,8946xm2458,8818l2388,8841,2407,8858,2433,8882,2465,8913,2504,8953,2382,9075,2407,9075,2517,8965,2556,8965,2563,8953,2540,8932,2515,8908,2487,8881,2456,8849,2456,8839,2457,8828,2458,8818xm2140,9010l2110,9010,2123,9018,2133,9016,2140,9010xm1796,8868l1787,8877,1804,8904,1816,8928,1824,8951,1828,8972,1830,8991,1832,9001,1836,9005,1838,9008,1840,9005,1849,9005,1861,8993,1870,8976,1874,8967,1876,8957,1872,8948,1867,8941,1859,8930,1848,8917,1834,8902,1846,8890,1821,8890,1796,8868xm2556,8965l2517,8965,2542,8991,2547,8981,2556,8965xm2232,8740l2224,8748,2238,8766,2250,8781,2260,8794,2266,8803,2274,8816,2272,8826,2266,8837,2163,8940,2147,8955,2136,8964,2129,8968,2181,8968,2201,8948,2283,8866,2305,8843,2320,8821,2325,8800,2324,8784,2298,8784,2288,8783,2279,8778,2269,8771,2258,8763,2246,8753,2232,8740xm2127,8647l2132,8688,2133,8729,2131,8770,2127,8812,2122,8852,2116,8889,2109,8922,2101,8951,2132,8951,2139,8930,2149,8894,2157,8860,2163,8826,2167,8794,2172,8760,2176,8721,2180,8679,2191,8662,2197,8653,2127,8647xm1964,8653l1948,8656,1926,8662,1897,8670,1897,8679,1924,8686,1948,8695,1970,8707,1990,8721,1916,8795,1821,8890,1846,8890,2032,8704,2007,8704,2006,8692,2004,8682,2000,8673,1994,8666,1990,8662,1973,8653,1964,8653xm2054,8764l2036,8766,2011,8772,1977,8780,1977,8788,2000,8794,2022,8801,2041,8810,2059,8820,2076,8833,2087,8835,2093,8828,2093,8795,2089,8786,2072,8769,2064,8765,2054,8764xm2323,8780l2310,8783,2298,8784,2324,8784,2323,8780xm2325,8643l2308,8646,2286,8651,2258,8659,2226,8670,2227,8674,2227,8677,2228,8681,2267,8683,2300,8687,2328,8693,2350,8702,2367,8710,2378,8712,2382,8708,2384,8706,2384,8672,2378,8662,2369,8653,2361,8649,2351,8646,2339,8644,2325,8643xm2180,8489l2180,8531,2049,8662,2007,8704,2032,8704,2194,8542,2231,8542,2232,8536,2242,8510,2255,8493,2199,8490,2180,8489xm2231,8542l2194,8542,2200,8561,2212,8600,2218,8620,2221,8619,2225,8618,2228,8618,2227,8572,2231,8542xe">
              <v:path arrowok="t"/>
              <v:fill on="t" opacity="32896f" focussize="0,0"/>
              <v:stroke on="f"/>
              <v:imagedata o:title=""/>
              <o:lock v:ext="edit"/>
            </v:shape>
            <v:shape id="_x0000_s3764" o:spid="_x0000_s3764" o:spt="75" type="#_x0000_t75" style="position:absolute;left:2623;top:8254;height:185;width:181;" filled="f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w10:wrap type="topAndBottom"/>
          </v:group>
        </w:pict>
      </w:r>
      <w:r>
        <w:pict>
          <v:group id="_x0000_s3765" o:spid="_x0000_s3765" o:spt="203" style="position:absolute;left:0pt;margin-left:144.8pt;margin-top:20.75pt;height:501.55pt;width:390.4pt;mso-position-horizontal-relative:page;mso-wrap-distance-bottom:0pt;mso-wrap-distance-top:0pt;z-index:13312;mso-width-relative:page;mso-height-relative:page;" coordorigin="2896,415" coordsize="7808,10031">
            <o:lock v:ext="edit"/>
            <v:shape id="_x0000_s3766" o:spid="_x0000_s3766" o:spt="75" type="#_x0000_t75" style="position:absolute;left:2896;top:3105;height:5158;width:5113;" filled="f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3767" o:spid="_x0000_s3767" o:spt="75" type="#_x0000_t75" style="position:absolute;left:8020;top:2858;height:185;width:181;" filled="f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3768" o:spid="_x0000_s3768" o:spt="75" type="#_x0000_t75" style="position:absolute;left:8238;top:415;height:2441;width:2466;" filled="f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3769" o:spid="_x0000_s3769" o:spt="75" type="#_x0000_t75" style="position:absolute;left:6652;top:7734;height:2712;width:2712;" filled="f" stroked="f" coordsize="21600,21600">
              <v:path/>
              <v:fill on="f" focussize="0,0"/>
              <v:stroke on="f"/>
              <v:imagedata r:id="rId61" o:title=""/>
              <o:lock v:ext="edit" aspectratio="t"/>
            </v:shape>
            <v:shape id="_x0000_s3770" o:spid="_x0000_s3770" o:spt="202" type="#_x0000_t202" style="position:absolute;left:6673;top:7111;height:371;width:254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70" w:lineRule="exact"/>
                      <w:ind w:left="0" w:right="0" w:firstLine="0"/>
                      <w:jc w:val="left"/>
                      <w:rPr>
                        <w:rFonts w:hint="eastAsia" w:ascii="微软雅黑" w:eastAsia="微软雅黑"/>
                        <w:b/>
                        <w:sz w:val="28"/>
                      </w:rPr>
                    </w:pPr>
                    <w:r>
                      <w:rPr>
                        <w:rFonts w:hint="eastAsia" w:ascii="微软雅黑" w:eastAsia="微软雅黑"/>
                        <w:b/>
                        <w:sz w:val="28"/>
                      </w:rPr>
                      <w:t>扫码领取更多学习资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3"/>
        <w:spacing w:before="0"/>
        <w:ind w:left="0"/>
        <w:rPr>
          <w:rFonts w:ascii="宋体"/>
          <w:sz w:val="20"/>
        </w:rPr>
      </w:pPr>
    </w:p>
    <w:p>
      <w:pPr>
        <w:pStyle w:val="3"/>
        <w:spacing w:before="7"/>
        <w:ind w:left="0"/>
        <w:rPr>
          <w:rFonts w:ascii="宋体"/>
          <w:sz w:val="19"/>
        </w:rPr>
      </w:pPr>
      <w:r>
        <w:drawing>
          <wp:anchor distT="0" distB="0" distL="0" distR="0" simplePos="0" relativeHeight="13312" behindDoc="0" locked="0" layoutInCell="1" allowOverlap="1">
            <wp:simplePos x="0" y="0"/>
            <wp:positionH relativeFrom="page">
              <wp:posOffset>318770</wp:posOffset>
            </wp:positionH>
            <wp:positionV relativeFrom="paragraph">
              <wp:posOffset>187325</wp:posOffset>
            </wp:positionV>
            <wp:extent cx="7119620" cy="1028700"/>
            <wp:effectExtent l="0" t="0" r="0" b="0"/>
            <wp:wrapTopAndBottom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980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860" w:right="0" w:bottom="740" w:left="400" w:header="350" w:footer="55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1" o:spid="_x0000_s2051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52" o:spid="_x0000_s2052" o:spt="202" type="#_x0000_t202" style="position:absolute;left:0pt;margin-left:285.05pt;margin-top:803.45pt;height:11pt;width:28.85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9" o:spid="_x0000_s2069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0" o:spid="_x0000_s2070" o:spt="202" type="#_x0000_t202" style="position:absolute;left:0pt;margin-left:283.8pt;margin-top:803.45pt;height:11pt;width:32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50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1" o:spid="_x0000_s2071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2" o:spid="_x0000_s2072" o:spt="202" type="#_x0000_t202" style="position:absolute;left:0pt;margin-left:282.8pt;margin-top:803.45pt;height:11pt;width:33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3" o:spid="_x0000_s2073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4" o:spid="_x0000_s2074" o:spt="202" type="#_x0000_t202" style="position:absolute;left:0pt;margin-left:283.8pt;margin-top:803.45pt;height:11pt;width:32.3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60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5" o:spid="_x0000_s2075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6" o:spid="_x0000_s2076" o:spt="202" type="#_x0000_t202" style="position:absolute;left:0pt;margin-left:282.8pt;margin-top:803.45pt;height:11pt;width:33.4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7" o:spid="_x0000_s2077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78" o:spid="_x0000_s2078" o:spt="202" type="#_x0000_t202" style="position:absolute;left:0pt;margin-left:283.9pt;margin-top:803.45pt;height:11pt;width:32.3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70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79" o:spid="_x0000_s2079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0" o:spid="_x0000_s2080" o:spt="202" type="#_x0000_t202" style="position:absolute;left:0pt;margin-left:282.8pt;margin-top:803.45pt;height:11pt;width:33.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71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1" o:spid="_x0000_s2081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2" o:spid="_x0000_s2082" o:spt="202" type="#_x0000_t202" style="position:absolute;left:0pt;margin-left:283.8pt;margin-top:803.45pt;height:11pt;width:32.4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80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3" o:spid="_x0000_s2083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4" o:spid="_x0000_s2084" o:spt="202" type="#_x0000_t202" style="position:absolute;left:0pt;margin-left:282.8pt;margin-top:803.45pt;height:11pt;width:33.4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5" o:spid="_x0000_s2085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6" o:spid="_x0000_s2086" o:spt="202" type="#_x0000_t202" style="position:absolute;left:0pt;margin-left:283.8pt;margin-top:803.45pt;height:11pt;width:32.4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90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7" o:spid="_x0000_s2087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88" o:spid="_x0000_s2088" o:spt="202" type="#_x0000_t202" style="position:absolute;left:0pt;margin-left:282.8pt;margin-top:803.45pt;height:11pt;width:33.4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91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3" o:spid="_x0000_s2053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54" o:spid="_x0000_s2054" o:spt="202" type="#_x0000_t202" style="position:absolute;left:0pt;margin-left:283.8pt;margin-top:803.45pt;height:11pt;width:32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89" o:spid="_x0000_s2089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90" o:spid="_x0000_s2090" o:spt="202" type="#_x0000_t202" style="position:absolute;left:0pt;margin-left:281.5pt;margin-top:803.45pt;height:11pt;width:36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100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1" o:spid="_x0000_s2091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92" o:spid="_x0000_s2092" o:spt="202" type="#_x0000_t202" style="position:absolute;left:0pt;margin-left:280.5pt;margin-top:803.45pt;height:11pt;width:37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3" o:spid="_x0000_s2093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94" o:spid="_x0000_s2094" o:spt="202" type="#_x0000_t202" style="position:absolute;left:0pt;margin-left:281.5pt;margin-top:803.45pt;height:11pt;width:36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110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5" o:spid="_x0000_s2095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96" o:spid="_x0000_s2096" o:spt="202" type="#_x0000_t202" style="position:absolute;left:0pt;margin-left:280.5pt;margin-top:803.45pt;height:11pt;width:37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9" o:spid="_x0000_s2099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0" o:spid="_x0000_s2100" o:spt="202" type="#_x0000_t202" style="position:absolute;left:0pt;margin-left:280.5pt;margin-top:803.45pt;height:11pt;width:37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9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1" o:spid="_x0000_s2101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2" o:spid="_x0000_s2102" o:spt="202" type="#_x0000_t202" style="position:absolute;left:0pt;margin-left:280.5pt;margin-top:803.45pt;height:11pt;width:37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121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3" o:spid="_x0000_s2103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4" o:spid="_x0000_s2104" o:spt="202" type="#_x0000_t202" style="position:absolute;left:0pt;margin-left:281.5pt;margin-top:803.45pt;height:11pt;width:36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130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5" o:spid="_x0000_s2105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6" o:spid="_x0000_s2106" o:spt="202" type="#_x0000_t202" style="position:absolute;left:0pt;margin-left:280.5pt;margin-top:803.45pt;height:11pt;width:37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7" o:spid="_x0000_s2107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08" o:spid="_x0000_s2108" o:spt="202" type="#_x0000_t202" style="position:absolute;left:0pt;margin-left:281.5pt;margin-top:803.45pt;height:11pt;width:36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140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5" o:spid="_x0000_s2055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56" o:spid="_x0000_s2056" o:spt="202" type="#_x0000_t202" style="position:absolute;left:0pt;margin-left:282.8pt;margin-top:803.45pt;height:11pt;width:33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09" o:spid="_x0000_s2109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0" o:spid="_x0000_s2110" o:spt="202" type="#_x0000_t202" style="position:absolute;left:0pt;margin-left:280.5pt;margin-top:803.45pt;height:11pt;width:37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141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1" o:spid="_x0000_s2111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2" o:spid="_x0000_s2112" o:spt="202" type="#_x0000_t202" style="position:absolute;left:0pt;margin-left:281.5pt;margin-top:803.45pt;height:11pt;width:36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150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3" o:spid="_x0000_s2113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4" o:spid="_x0000_s2114" o:spt="202" type="#_x0000_t202" style="position:absolute;left:0pt;margin-left:280.5pt;margin-top:803.45pt;height:11pt;width:37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154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5" o:spid="_x0000_s2115" o:spt="20" style="position:absolute;left:0pt;margin-left:52.55pt;margin-top:801.9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6" o:spid="_x0000_s2116" o:spt="202" type="#_x0000_t202" style="position:absolute;left:0pt;margin-left:280.5pt;margin-top:803.45pt;height:11pt;width:37.9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162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7" o:spid="_x0000_s2117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18" o:spid="_x0000_s2118" o:spt="202" type="#_x0000_t202" style="position:absolute;left:0pt;margin-left:280.5pt;margin-top:803.45pt;height:11pt;width:38.1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19" o:spid="_x0000_s2119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0" o:spid="_x0000_s2120" o:spt="202" type="#_x0000_t202" style="position:absolute;left:0pt;margin-left:281.5pt;margin-top:803.45pt;height:11pt;width:36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180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1" o:spid="_x0000_s2121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2" o:spid="_x0000_s2122" o:spt="202" type="#_x0000_t202" style="position:absolute;left:0pt;margin-left:280.5pt;margin-top:803.45pt;height:11pt;width:37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181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3" o:spid="_x0000_s2123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4" o:spid="_x0000_s2124" o:spt="202" type="#_x0000_t202" style="position:absolute;left:0pt;margin-left:281.5pt;margin-top:803.45pt;height:11pt;width:36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190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5" o:spid="_x0000_s2125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6" o:spid="_x0000_s2126" o:spt="202" type="#_x0000_t202" style="position:absolute;left:0pt;margin-left:280.5pt;margin-top:803.45pt;height:11pt;width:37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191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7" o:spid="_x0000_s2127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28" o:spid="_x0000_s2128" o:spt="202" type="#_x0000_t202" style="position:absolute;left:0pt;margin-left:281.5pt;margin-top:803.45pt;height:11pt;width:36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200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7" o:spid="_x0000_s2057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58" o:spid="_x0000_s2058" o:spt="202" type="#_x0000_t202" style="position:absolute;left:0pt;margin-left:283.8pt;margin-top:803.45pt;height:11pt;width:32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29" o:spid="_x0000_s2129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0" o:spid="_x0000_s2130" o:spt="202" type="#_x0000_t202" style="position:absolute;left:0pt;margin-left:280.5pt;margin-top:803.45pt;height:11pt;width:37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201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1" o:spid="_x0000_s2131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2" o:spid="_x0000_s2132" o:spt="202" type="#_x0000_t202" style="position:absolute;left:0pt;margin-left:281.5pt;margin-top:803.45pt;height:11pt;width:36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210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3" o:spid="_x0000_s2133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4" o:spid="_x0000_s2134" o:spt="202" type="#_x0000_t202" style="position:absolute;left:0pt;margin-left:280.5pt;margin-top:803.45pt;height:11pt;width:37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211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5" o:spid="_x0000_s2135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6" o:spid="_x0000_s2136" o:spt="202" type="#_x0000_t202" style="position:absolute;left:0pt;margin-left:281.5pt;margin-top:803.45pt;height:11pt;width:36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220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7" o:spid="_x0000_s2137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38" o:spid="_x0000_s2138" o:spt="202" type="#_x0000_t202" style="position:absolute;left:0pt;margin-left:280.5pt;margin-top:803.45pt;height:11pt;width:37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221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39" o:spid="_x0000_s2139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40" o:spid="_x0000_s2140" o:spt="202" type="#_x0000_t202" style="position:absolute;left:0pt;margin-left:281.5pt;margin-top:803.45pt;height:11pt;width:36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230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41" o:spid="_x0000_s2141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42" o:spid="_x0000_s2142" o:spt="202" type="#_x0000_t202" style="position:absolute;left:0pt;margin-left:280.5pt;margin-top:803.45pt;height:11pt;width:37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43" o:spid="_x0000_s2143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44" o:spid="_x0000_s2144" o:spt="202" type="#_x0000_t202" style="position:absolute;left:0pt;margin-left:281.5pt;margin-top:803.45pt;height:11pt;width:36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240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145" o:spid="_x0000_s2145" o:spt="20" style="position:absolute;left:0pt;margin-left:52.55pt;margin-top:801.95pt;height:0pt;width:490.3pt;mso-position-horizontal-relative:page;mso-position-vertical-relative:page;z-index:-210944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146" o:spid="_x0000_s2146" o:spt="202" type="#_x0000_t202" style="position:absolute;left:0pt;margin-left:280.5pt;margin-top:803.45pt;height:11pt;width:37.95pt;mso-position-horizontal-relative:page;mso-position-vertical-relative:page;z-index:-2109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241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59" o:spid="_x0000_s2059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0" o:spid="_x0000_s2060" o:spt="202" type="#_x0000_t202" style="position:absolute;left:0pt;margin-left:282.8pt;margin-top:803.45pt;height:11pt;width:33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1" o:spid="_x0000_s2061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2" o:spid="_x0000_s2062" o:spt="202" type="#_x0000_t202" style="position:absolute;left:0pt;margin-left:283.8pt;margin-top:803.45pt;height:11pt;width:32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30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3" o:spid="_x0000_s2063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4" o:spid="_x0000_s2064" o:spt="202" type="#_x0000_t202" style="position:absolute;left:0pt;margin-left:282.8pt;margin-top:803.45pt;height:11pt;width:33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5" o:spid="_x0000_s2065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6" o:spid="_x0000_s2066" o:spt="202" type="#_x0000_t202" style="position:absolute;left:0pt;margin-left:283.8pt;margin-top:803.45pt;height:11pt;width:32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2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sz w:val="18"/>
                  </w:rPr>
                  <w:t xml:space="preserve">40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67" o:spid="_x0000_s2067" o:spt="20" style="position:absolute;left:0pt;margin-left:52.55pt;margin-top:801.9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1.44pt" color="#000000"/>
          <v:imagedata o:title=""/>
          <o:lock v:ext="edit"/>
        </v:line>
      </w:pict>
    </w:r>
    <w:r>
      <w:pict>
        <v:shape id="_x0000_s2068" o:spid="_x0000_s2068" o:spt="202" type="#_x0000_t202" style="position:absolute;left:0pt;margin-left:282.8pt;margin-top:803.45pt;height:11pt;width:33.4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03" w:lineRule="exact"/>
                  <w:ind w:left="40" w:right="0" w:firstLine="0"/>
                  <w:jc w:val="left"/>
                  <w:rPr>
                    <w:rFonts w:ascii="Calibri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  <w:r>
                  <w:rPr>
                    <w:rFonts w:ascii="Calibri"/>
                    <w:b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 xml:space="preserve">/ </w:t>
                </w:r>
                <w:r>
                  <w:rPr>
                    <w:rFonts w:ascii="Calibri"/>
                    <w:b/>
                    <w:sz w:val="18"/>
                  </w:rPr>
                  <w:t>243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49" o:spid="_x0000_s2049" o:spt="20" style="position:absolute;left:0pt;margin-left:52.55pt;margin-top:43.05pt;height:0pt;width:490.3pt;mso-position-horizontal-relative:page;mso-position-vertical-relative:page;z-index:-212992;mso-width-relative:page;mso-height-relative:page;" stroked="t" coordsize="21600,21600">
          <v:path arrowok="t"/>
          <v:fill focussize="0,0"/>
          <v:stroke weight="0.72pt" color="#000000"/>
          <v:imagedata o:title=""/>
          <o:lock v:ext="edit"/>
        </v:line>
      </w:pict>
    </w:r>
    <w:r>
      <w:pict>
        <v:shape id="_x0000_s2050" o:spid="_x0000_s2050" o:spt="202" type="#_x0000_t202" style="position:absolute;left:0pt;margin-left:164.1pt;margin-top:16.45pt;height:24pt;width:267.05pt;mso-position-horizontal-relative:page;mso-position-vertical-relative:page;z-index:-2129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79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44"/>
                  </w:rPr>
                </w:pPr>
                <w:r>
                  <w:rPr>
                    <w:rFonts w:hint="eastAsia" w:ascii="Microsoft JhengHei" w:eastAsia="Microsoft JhengHei"/>
                    <w:b/>
                    <w:sz w:val="44"/>
                  </w:rPr>
                  <w:t>宋老师母语级词汇完美教程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before="0" w:line="14" w:lineRule="auto"/>
      <w:ind w:left="0"/>
      <w:rPr>
        <w:sz w:val="20"/>
      </w:rPr>
    </w:pPr>
    <w:r>
      <w:pict>
        <v:line id="_x0000_s2097" o:spid="_x0000_s2097" o:spt="20" style="position:absolute;left:0pt;margin-left:52.55pt;margin-top:43.05pt;height:0pt;width:490.3pt;mso-position-horizontal-relative:page;mso-position-vertical-relative:page;z-index:-211968;mso-width-relative:page;mso-height-relative:page;" stroked="t" coordsize="21600,21600">
          <v:path arrowok="t"/>
          <v:fill focussize="0,0"/>
          <v:stroke weight="0.72pt" color="#000000"/>
          <v:imagedata o:title=""/>
          <o:lock v:ext="edit"/>
        </v:line>
      </w:pict>
    </w:r>
    <w:r>
      <w:pict>
        <v:shape id="_x0000_s2098" o:spid="_x0000_s2098" o:spt="202" type="#_x0000_t202" style="position:absolute;left:0pt;margin-left:164.1pt;margin-top:16.45pt;height:24pt;width:267.05pt;mso-position-horizontal-relative:page;mso-position-vertical-relative:page;z-index:-2119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479" w:lineRule="exact"/>
                  <w:ind w:left="20" w:right="0" w:firstLine="0"/>
                  <w:jc w:val="left"/>
                  <w:rPr>
                    <w:rFonts w:hint="eastAsia" w:ascii="Microsoft JhengHei" w:eastAsia="Microsoft JhengHei"/>
                    <w:b/>
                    <w:sz w:val="44"/>
                  </w:rPr>
                </w:pPr>
                <w:r>
                  <w:rPr>
                    <w:rFonts w:hint="eastAsia" w:ascii="Microsoft JhengHei" w:eastAsia="Microsoft JhengHei"/>
                    <w:b/>
                    <w:sz w:val="44"/>
                  </w:rPr>
                  <w:t>宋老师母语级词汇完美教程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279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1">
    <w:nsid w:val="9C8AC8EF"/>
    <w:multiLevelType w:val="multilevel"/>
    <w:tmpl w:val="9C8AC8EF"/>
    <w:lvl w:ilvl="0" w:tentative="0">
      <w:start w:val="5"/>
      <w:numFmt w:val="lowerRoman"/>
      <w:lvlText w:val="%1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1156" w:hanging="24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53" w:hanging="24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49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46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43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39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36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33" w:hanging="248"/>
      </w:pPr>
      <w:rPr>
        <w:rFonts w:hint="default"/>
      </w:rPr>
    </w:lvl>
  </w:abstractNum>
  <w:abstractNum w:abstractNumId="2">
    <w:nsid w:val="B5E306ED"/>
    <w:multiLevelType w:val="multilevel"/>
    <w:tmpl w:val="B5E306ED"/>
    <w:lvl w:ilvl="0" w:tentative="0">
      <w:start w:val="235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3">
    <w:nsid w:val="BF205925"/>
    <w:multiLevelType w:val="multilevel"/>
    <w:tmpl w:val="BF205925"/>
    <w:lvl w:ilvl="0" w:tentative="0">
      <w:start w:val="227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4">
    <w:nsid w:val="C8879AEF"/>
    <w:multiLevelType w:val="multilevel"/>
    <w:tmpl w:val="C8879AEF"/>
    <w:lvl w:ilvl="0" w:tentative="0">
      <w:start w:val="298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201"/>
      <w:numFmt w:val="decimal"/>
      <w:lvlText w:val="%2."/>
      <w:lvlJc w:val="left"/>
      <w:pPr>
        <w:ind w:left="2399" w:hanging="884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44"/>
        <w:szCs w:val="44"/>
      </w:rPr>
    </w:lvl>
    <w:lvl w:ilvl="2" w:tentative="0">
      <w:start w:val="5"/>
      <w:numFmt w:val="lowerRoman"/>
      <w:lvlText w:val="%3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3" w:tentative="0">
      <w:start w:val="0"/>
      <w:numFmt w:val="bullet"/>
      <w:lvlText w:val="•"/>
      <w:lvlJc w:val="left"/>
      <w:pPr>
        <w:ind w:left="3358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16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274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33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91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49" w:hanging="248"/>
      </w:pPr>
      <w:rPr>
        <w:rFonts w:hint="default"/>
      </w:rPr>
    </w:lvl>
  </w:abstractNum>
  <w:abstractNum w:abstractNumId="5">
    <w:nsid w:val="CF092B84"/>
    <w:multiLevelType w:val="multilevel"/>
    <w:tmpl w:val="CF092B84"/>
    <w:lvl w:ilvl="0" w:tentative="0">
      <w:start w:val="210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6">
    <w:nsid w:val="D7F9FE59"/>
    <w:multiLevelType w:val="multilevel"/>
    <w:tmpl w:val="D7F9FE59"/>
    <w:lvl w:ilvl="0" w:tentative="0">
      <w:start w:val="5"/>
      <w:numFmt w:val="lowerRoman"/>
      <w:lvlText w:val="%1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 w:tentative="0">
      <w:start w:val="5"/>
      <w:numFmt w:val="lowerRoman"/>
      <w:lvlText w:val="%2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2" w:tentative="0">
      <w:start w:val="0"/>
      <w:numFmt w:val="bullet"/>
      <w:lvlText w:val="•"/>
      <w:lvlJc w:val="left"/>
      <w:pPr>
        <w:ind w:left="2141" w:hanging="24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31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22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13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03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94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85" w:hanging="248"/>
      </w:pPr>
      <w:rPr>
        <w:rFonts w:hint="default"/>
      </w:rPr>
    </w:lvl>
  </w:abstractNum>
  <w:abstractNum w:abstractNumId="7">
    <w:nsid w:val="DCBA6B53"/>
    <w:multiLevelType w:val="multilevel"/>
    <w:tmpl w:val="DCBA6B53"/>
    <w:lvl w:ilvl="0" w:tentative="0">
      <w:start w:val="5"/>
      <w:numFmt w:val="lowerRoman"/>
      <w:lvlText w:val="%1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 w:tentative="0">
      <w:start w:val="5"/>
      <w:numFmt w:val="lowerRoman"/>
      <w:lvlText w:val="%2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2" w:tentative="0">
      <w:start w:val="0"/>
      <w:numFmt w:val="bullet"/>
      <w:lvlText w:val="•"/>
      <w:lvlJc w:val="left"/>
      <w:pPr>
        <w:ind w:left="3714" w:hanging="24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4508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302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096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890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684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78" w:hanging="248"/>
      </w:pPr>
      <w:rPr>
        <w:rFonts w:hint="default"/>
      </w:rPr>
    </w:lvl>
  </w:abstractNum>
  <w:abstractNum w:abstractNumId="8">
    <w:nsid w:val="F4B5D9F5"/>
    <w:multiLevelType w:val="multilevel"/>
    <w:tmpl w:val="F4B5D9F5"/>
    <w:lvl w:ilvl="0" w:tentative="0">
      <w:start w:val="5"/>
      <w:numFmt w:val="lowerRoman"/>
      <w:lvlText w:val="%1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 w:tentative="0">
      <w:start w:val="5"/>
      <w:numFmt w:val="lowerRoman"/>
      <w:lvlText w:val="%2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2" w:tentative="0">
      <w:start w:val="0"/>
      <w:numFmt w:val="bullet"/>
      <w:lvlText w:val="•"/>
      <w:lvlJc w:val="left"/>
      <w:pPr>
        <w:ind w:left="2141" w:hanging="24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31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22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13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03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94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85" w:hanging="248"/>
      </w:pPr>
      <w:rPr>
        <w:rFonts w:hint="default"/>
      </w:rPr>
    </w:lvl>
  </w:abstractNum>
  <w:abstractNum w:abstractNumId="9">
    <w:nsid w:val="0053208E"/>
    <w:multiLevelType w:val="multilevel"/>
    <w:tmpl w:val="0053208E"/>
    <w:lvl w:ilvl="0" w:tentative="0">
      <w:start w:val="201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10">
    <w:nsid w:val="0248C179"/>
    <w:multiLevelType w:val="multilevel"/>
    <w:tmpl w:val="0248C179"/>
    <w:lvl w:ilvl="0" w:tentative="0">
      <w:start w:val="274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11">
    <w:nsid w:val="03D62ECE"/>
    <w:multiLevelType w:val="multilevel"/>
    <w:tmpl w:val="03D62ECE"/>
    <w:lvl w:ilvl="0" w:tentative="0">
      <w:start w:val="246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12">
    <w:nsid w:val="0E640482"/>
    <w:multiLevelType w:val="multilevel"/>
    <w:tmpl w:val="0E640482"/>
    <w:lvl w:ilvl="0" w:tentative="0">
      <w:start w:val="5"/>
      <w:numFmt w:val="lowerRoman"/>
      <w:lvlText w:val="%1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1150" w:hanging="24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41" w:hanging="24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31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22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13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03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94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085" w:hanging="248"/>
      </w:pPr>
      <w:rPr>
        <w:rFonts w:hint="default"/>
      </w:rPr>
    </w:lvl>
  </w:abstractNum>
  <w:abstractNum w:abstractNumId="13">
    <w:nsid w:val="2470EC97"/>
    <w:multiLevelType w:val="multilevel"/>
    <w:tmpl w:val="2470EC97"/>
    <w:lvl w:ilvl="0" w:tentative="0">
      <w:start w:val="5"/>
      <w:numFmt w:val="lowerRoman"/>
      <w:lvlText w:val="%1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1156" w:hanging="24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53" w:hanging="24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49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46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43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39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36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33" w:hanging="248"/>
      </w:pPr>
      <w:rPr>
        <w:rFonts w:hint="default"/>
      </w:rPr>
    </w:lvl>
  </w:abstractNum>
  <w:abstractNum w:abstractNumId="14">
    <w:nsid w:val="25B654F3"/>
    <w:multiLevelType w:val="multilevel"/>
    <w:tmpl w:val="25B654F3"/>
    <w:lvl w:ilvl="0" w:tentative="0">
      <w:start w:val="263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15">
    <w:nsid w:val="2A8F537B"/>
    <w:multiLevelType w:val="multilevel"/>
    <w:tmpl w:val="2A8F537B"/>
    <w:lvl w:ilvl="0" w:tentative="0">
      <w:start w:val="285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16">
    <w:nsid w:val="46A08BB8"/>
    <w:multiLevelType w:val="multilevel"/>
    <w:tmpl w:val="46A08BB8"/>
    <w:lvl w:ilvl="0" w:tentative="0">
      <w:start w:val="6"/>
      <w:numFmt w:val="lowerRoman"/>
      <w:lvlText w:val="%1."/>
      <w:lvlJc w:val="left"/>
      <w:pPr>
        <w:ind w:left="1739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1" w:tentative="0">
      <w:start w:val="5"/>
      <w:numFmt w:val="lowerRoman"/>
      <w:lvlText w:val="%2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2" w:tentative="0">
      <w:start w:val="5"/>
      <w:numFmt w:val="lowerRoman"/>
      <w:lvlText w:val="%3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3" w:tentative="0">
      <w:start w:val="5"/>
      <w:numFmt w:val="lowerRoman"/>
      <w:lvlText w:val="%4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4" w:tentative="0">
      <w:start w:val="0"/>
      <w:numFmt w:val="bullet"/>
      <w:lvlText w:val="•"/>
      <w:lvlJc w:val="left"/>
      <w:pPr>
        <w:ind w:left="4515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440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65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90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216" w:hanging="248"/>
      </w:pPr>
      <w:rPr>
        <w:rFonts w:hint="default"/>
      </w:rPr>
    </w:lvl>
  </w:abstractNum>
  <w:abstractNum w:abstractNumId="17">
    <w:nsid w:val="4C1BAE26"/>
    <w:multiLevelType w:val="multilevel"/>
    <w:tmpl w:val="4C1BAE26"/>
    <w:lvl w:ilvl="0" w:tentative="0">
      <w:start w:val="5"/>
      <w:numFmt w:val="lowerRoman"/>
      <w:lvlText w:val="%1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1156" w:hanging="24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53" w:hanging="24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49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46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143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39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136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33" w:hanging="248"/>
      </w:pPr>
      <w:rPr>
        <w:rFonts w:hint="default"/>
      </w:rPr>
    </w:lvl>
  </w:abstractNum>
  <w:abstractNum w:abstractNumId="18">
    <w:nsid w:val="4D4DC07F"/>
    <w:multiLevelType w:val="multilevel"/>
    <w:tmpl w:val="4D4DC07F"/>
    <w:lvl w:ilvl="0" w:tentative="0">
      <w:start w:val="5"/>
      <w:numFmt w:val="lowerRoman"/>
      <w:lvlText w:val="%1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2920" w:hanging="248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3714" w:hanging="248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4508" w:hanging="248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5302" w:hanging="248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6096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890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684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478" w:hanging="248"/>
      </w:pPr>
      <w:rPr>
        <w:rFonts w:hint="default"/>
      </w:rPr>
    </w:lvl>
  </w:abstractNum>
  <w:abstractNum w:abstractNumId="19">
    <w:nsid w:val="59ADCABA"/>
    <w:multiLevelType w:val="multilevel"/>
    <w:tmpl w:val="59ADCABA"/>
    <w:lvl w:ilvl="0" w:tentative="0">
      <w:start w:val="213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20">
    <w:nsid w:val="5A241D34"/>
    <w:multiLevelType w:val="multilevel"/>
    <w:tmpl w:val="5A241D34"/>
    <w:lvl w:ilvl="0" w:tentative="0">
      <w:start w:val="291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abstractNum w:abstractNumId="21">
    <w:nsid w:val="60382F6E"/>
    <w:multiLevelType w:val="multilevel"/>
    <w:tmpl w:val="60382F6E"/>
    <w:lvl w:ilvl="0" w:tentative="0">
      <w:start w:val="6"/>
      <w:numFmt w:val="lowerRoman"/>
      <w:lvlText w:val="%1."/>
      <w:lvlJc w:val="left"/>
      <w:pPr>
        <w:ind w:left="1739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1" w:tentative="0">
      <w:start w:val="5"/>
      <w:numFmt w:val="lowerRoman"/>
      <w:lvlText w:val="%2."/>
      <w:lvlJc w:val="left"/>
      <w:pPr>
        <w:ind w:left="160" w:hanging="248"/>
        <w:jc w:val="lef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2" w:tentative="0">
      <w:start w:val="5"/>
      <w:numFmt w:val="lowerRoman"/>
      <w:lvlText w:val="%3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3" w:tentative="0">
      <w:start w:val="6"/>
      <w:numFmt w:val="lowerRoman"/>
      <w:lvlText w:val="%4."/>
      <w:lvlJc w:val="left"/>
      <w:pPr>
        <w:ind w:left="160" w:hanging="320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1"/>
        <w:szCs w:val="21"/>
      </w:rPr>
    </w:lvl>
    <w:lvl w:ilvl="4" w:tentative="0">
      <w:start w:val="5"/>
      <w:numFmt w:val="lowerRoman"/>
      <w:lvlText w:val="%5."/>
      <w:lvlJc w:val="left"/>
      <w:pPr>
        <w:ind w:left="160" w:hanging="248"/>
        <w:jc w:val="right"/>
      </w:pPr>
      <w:rPr>
        <w:rFonts w:hint="default" w:ascii="Times New Roman" w:hAnsi="Times New Roman" w:eastAsia="Times New Roman" w:cs="Times New Roman"/>
        <w:spacing w:val="-17"/>
        <w:w w:val="100"/>
        <w:sz w:val="21"/>
        <w:szCs w:val="21"/>
      </w:rPr>
    </w:lvl>
    <w:lvl w:ilvl="5" w:tentative="0">
      <w:start w:val="0"/>
      <w:numFmt w:val="bullet"/>
      <w:lvlText w:val="•"/>
      <w:lvlJc w:val="left"/>
      <w:pPr>
        <w:ind w:left="5440" w:hanging="248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365" w:hanging="248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90" w:hanging="248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216" w:hanging="248"/>
      </w:pPr>
      <w:rPr>
        <w:rFonts w:hint="default"/>
      </w:rPr>
    </w:lvl>
  </w:abstractNum>
  <w:abstractNum w:abstractNumId="22">
    <w:nsid w:val="72183CF9"/>
    <w:multiLevelType w:val="multilevel"/>
    <w:tmpl w:val="72183CF9"/>
    <w:lvl w:ilvl="0" w:tentative="0">
      <w:start w:val="271"/>
      <w:numFmt w:val="decimal"/>
      <w:lvlText w:val="%1."/>
      <w:lvlJc w:val="left"/>
      <w:pPr>
        <w:ind w:left="561" w:hanging="40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20"/>
        <w:szCs w:val="20"/>
      </w:rPr>
    </w:lvl>
    <w:lvl w:ilvl="1" w:tentative="0">
      <w:start w:val="0"/>
      <w:numFmt w:val="bullet"/>
      <w:lvlText w:val="•"/>
      <w:lvlJc w:val="left"/>
      <w:pPr>
        <w:ind w:left="1510" w:hanging="402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61" w:hanging="402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411" w:hanging="402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362" w:hanging="402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313" w:hanging="402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263" w:hanging="402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214" w:hanging="402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165" w:hanging="402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19"/>
  </w:num>
  <w:num w:numId="4">
    <w:abstractNumId w:val="3"/>
  </w:num>
  <w:num w:numId="5">
    <w:abstractNumId w:val="2"/>
  </w:num>
  <w:num w:numId="6">
    <w:abstractNumId w:val="11"/>
  </w:num>
  <w:num w:numId="7">
    <w:abstractNumId w:val="14"/>
  </w:num>
  <w:num w:numId="8">
    <w:abstractNumId w:val="22"/>
  </w:num>
  <w:num w:numId="9">
    <w:abstractNumId w:val="10"/>
  </w:num>
  <w:num w:numId="10">
    <w:abstractNumId w:val="0"/>
  </w:num>
  <w:num w:numId="11">
    <w:abstractNumId w:val="15"/>
  </w:num>
  <w:num w:numId="12">
    <w:abstractNumId w:val="20"/>
  </w:num>
  <w:num w:numId="13">
    <w:abstractNumId w:val="4"/>
  </w:num>
  <w:num w:numId="14">
    <w:abstractNumId w:val="18"/>
  </w:num>
  <w:num w:numId="15">
    <w:abstractNumId w:val="8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7"/>
  </w:num>
  <w:num w:numId="21">
    <w:abstractNumId w:val="21"/>
  </w:num>
  <w:num w:numId="22">
    <w:abstractNumId w:val="12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000000"/>
    <w:rsid w:val="68EE43A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,3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0" w:hanging="883"/>
      <w:outlineLvl w:val="1"/>
    </w:pPr>
    <w:rPr>
      <w:rFonts w:ascii="Times New Roman" w:hAnsi="Times New Roman" w:eastAsia="Times New Roman" w:cs="Times New Roman"/>
      <w:b/>
      <w:bCs/>
      <w:sz w:val="44"/>
      <w:szCs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spacing w:before="66"/>
      <w:ind w:left="160"/>
    </w:pPr>
    <w:rPr>
      <w:rFonts w:ascii="Times New Roman" w:hAnsi="Times New Roman" w:eastAsia="Times New Roman" w:cs="Times New Roman"/>
      <w:sz w:val="21"/>
      <w:szCs w:val="21"/>
    </w:rPr>
  </w:style>
  <w:style w:type="paragraph" w:styleId="4">
    <w:name w:val="toc 1"/>
    <w:basedOn w:val="1"/>
    <w:next w:val="1"/>
    <w:qFormat/>
    <w:uiPriority w:val="1"/>
    <w:pPr>
      <w:spacing w:before="84"/>
      <w:ind w:left="561" w:hanging="401"/>
    </w:pPr>
    <w:rPr>
      <w:rFonts w:ascii="Times New Roman" w:hAnsi="Times New Roman" w:eastAsia="Times New Roman" w:cs="Times New Roman"/>
      <w:b/>
      <w:bCs/>
      <w:sz w:val="20"/>
      <w:szCs w:val="20"/>
    </w:rPr>
  </w:style>
  <w:style w:type="table" w:customStyle="1" w:styleId="7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84"/>
      <w:ind w:left="561" w:hanging="401"/>
    </w:pPr>
    <w:rPr>
      <w:rFonts w:ascii="Times New Roman" w:hAnsi="Times New Roman" w:eastAsia="Times New Roman" w:cs="Times New Roman"/>
    </w:rPr>
  </w:style>
  <w:style w:type="paragraph" w:customStyle="1" w:styleId="9">
    <w:name w:val="Table Paragraph"/>
    <w:basedOn w:val="1"/>
    <w:qFormat/>
    <w:uiPriority w:val="1"/>
    <w:pPr>
      <w:ind w:left="103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6.xml"/><Relationship Id="rId8" Type="http://schemas.openxmlformats.org/officeDocument/2006/relationships/footer" Target="footer5.xml"/><Relationship Id="rId7" Type="http://schemas.openxmlformats.org/officeDocument/2006/relationships/footer" Target="footer4.xml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8.jpeg"/><Relationship Id="rId60" Type="http://schemas.openxmlformats.org/officeDocument/2006/relationships/image" Target="media/image7.png"/><Relationship Id="rId6" Type="http://schemas.openxmlformats.org/officeDocument/2006/relationships/footer" Target="footer3.xml"/><Relationship Id="rId59" Type="http://schemas.openxmlformats.org/officeDocument/2006/relationships/image" Target="media/image6.jpeg"/><Relationship Id="rId58" Type="http://schemas.openxmlformats.org/officeDocument/2006/relationships/image" Target="media/image5.jpeg"/><Relationship Id="rId57" Type="http://schemas.openxmlformats.org/officeDocument/2006/relationships/image" Target="media/image4.png"/><Relationship Id="rId56" Type="http://schemas.openxmlformats.org/officeDocument/2006/relationships/image" Target="media/image3.png"/><Relationship Id="rId55" Type="http://schemas.openxmlformats.org/officeDocument/2006/relationships/image" Target="media/image2.png"/><Relationship Id="rId54" Type="http://schemas.openxmlformats.org/officeDocument/2006/relationships/image" Target="media/image1.png"/><Relationship Id="rId53" Type="http://schemas.openxmlformats.org/officeDocument/2006/relationships/theme" Target="theme/theme1.xml"/><Relationship Id="rId52" Type="http://schemas.openxmlformats.org/officeDocument/2006/relationships/footer" Target="footer48.xml"/><Relationship Id="rId51" Type="http://schemas.openxmlformats.org/officeDocument/2006/relationships/footer" Target="footer47.xml"/><Relationship Id="rId50" Type="http://schemas.openxmlformats.org/officeDocument/2006/relationships/footer" Target="footer46.xml"/><Relationship Id="rId5" Type="http://schemas.openxmlformats.org/officeDocument/2006/relationships/footer" Target="footer2.xml"/><Relationship Id="rId49" Type="http://schemas.openxmlformats.org/officeDocument/2006/relationships/footer" Target="footer45.xml"/><Relationship Id="rId48" Type="http://schemas.openxmlformats.org/officeDocument/2006/relationships/footer" Target="footer44.xml"/><Relationship Id="rId47" Type="http://schemas.openxmlformats.org/officeDocument/2006/relationships/footer" Target="footer43.xml"/><Relationship Id="rId46" Type="http://schemas.openxmlformats.org/officeDocument/2006/relationships/footer" Target="footer42.xml"/><Relationship Id="rId45" Type="http://schemas.openxmlformats.org/officeDocument/2006/relationships/footer" Target="footer41.xml"/><Relationship Id="rId44" Type="http://schemas.openxmlformats.org/officeDocument/2006/relationships/footer" Target="footer40.xml"/><Relationship Id="rId43" Type="http://schemas.openxmlformats.org/officeDocument/2006/relationships/footer" Target="footer39.xml"/><Relationship Id="rId42" Type="http://schemas.openxmlformats.org/officeDocument/2006/relationships/footer" Target="footer38.xml"/><Relationship Id="rId41" Type="http://schemas.openxmlformats.org/officeDocument/2006/relationships/footer" Target="footer37.xml"/><Relationship Id="rId40" Type="http://schemas.openxmlformats.org/officeDocument/2006/relationships/footer" Target="footer36.xml"/><Relationship Id="rId4" Type="http://schemas.openxmlformats.org/officeDocument/2006/relationships/footer" Target="footer1.xml"/><Relationship Id="rId39" Type="http://schemas.openxmlformats.org/officeDocument/2006/relationships/footer" Target="footer35.xml"/><Relationship Id="rId38" Type="http://schemas.openxmlformats.org/officeDocument/2006/relationships/footer" Target="footer34.xml"/><Relationship Id="rId37" Type="http://schemas.openxmlformats.org/officeDocument/2006/relationships/footer" Target="footer33.xml"/><Relationship Id="rId36" Type="http://schemas.openxmlformats.org/officeDocument/2006/relationships/footer" Target="footer32.xml"/><Relationship Id="rId35" Type="http://schemas.openxmlformats.org/officeDocument/2006/relationships/footer" Target="footer31.xml"/><Relationship Id="rId34" Type="http://schemas.openxmlformats.org/officeDocument/2006/relationships/footer" Target="footer30.xml"/><Relationship Id="rId33" Type="http://schemas.openxmlformats.org/officeDocument/2006/relationships/footer" Target="footer29.xml"/><Relationship Id="rId32" Type="http://schemas.openxmlformats.org/officeDocument/2006/relationships/footer" Target="footer28.xml"/><Relationship Id="rId31" Type="http://schemas.openxmlformats.org/officeDocument/2006/relationships/footer" Target="footer27.xml"/><Relationship Id="rId30" Type="http://schemas.openxmlformats.org/officeDocument/2006/relationships/footer" Target="footer26.xml"/><Relationship Id="rId3" Type="http://schemas.openxmlformats.org/officeDocument/2006/relationships/header" Target="header1.xml"/><Relationship Id="rId29" Type="http://schemas.openxmlformats.org/officeDocument/2006/relationships/footer" Target="footer25.xml"/><Relationship Id="rId28" Type="http://schemas.openxmlformats.org/officeDocument/2006/relationships/footer" Target="footer24.xml"/><Relationship Id="rId27" Type="http://schemas.openxmlformats.org/officeDocument/2006/relationships/header" Target="header2.xml"/><Relationship Id="rId26" Type="http://schemas.openxmlformats.org/officeDocument/2006/relationships/footer" Target="footer23.xml"/><Relationship Id="rId25" Type="http://schemas.openxmlformats.org/officeDocument/2006/relationships/footer" Target="footer22.xml"/><Relationship Id="rId24" Type="http://schemas.openxmlformats.org/officeDocument/2006/relationships/footer" Target="footer21.xml"/><Relationship Id="rId23" Type="http://schemas.openxmlformats.org/officeDocument/2006/relationships/footer" Target="footer20.xml"/><Relationship Id="rId22" Type="http://schemas.openxmlformats.org/officeDocument/2006/relationships/footer" Target="footer19.xml"/><Relationship Id="rId21" Type="http://schemas.openxmlformats.org/officeDocument/2006/relationships/footer" Target="footer18.xml"/><Relationship Id="rId20" Type="http://schemas.openxmlformats.org/officeDocument/2006/relationships/footer" Target="footer17.xml"/><Relationship Id="rId2" Type="http://schemas.openxmlformats.org/officeDocument/2006/relationships/settings" Target="settings.xml"/><Relationship Id="rId19" Type="http://schemas.openxmlformats.org/officeDocument/2006/relationships/footer" Target="footer16.xml"/><Relationship Id="rId18" Type="http://schemas.openxmlformats.org/officeDocument/2006/relationships/footer" Target="footer15.xml"/><Relationship Id="rId17" Type="http://schemas.openxmlformats.org/officeDocument/2006/relationships/footer" Target="footer14.xml"/><Relationship Id="rId16" Type="http://schemas.openxmlformats.org/officeDocument/2006/relationships/footer" Target="footer13.xml"/><Relationship Id="rId15" Type="http://schemas.openxmlformats.org/officeDocument/2006/relationships/footer" Target="footer12.xml"/><Relationship Id="rId14" Type="http://schemas.openxmlformats.org/officeDocument/2006/relationships/footer" Target="footer11.xml"/><Relationship Id="rId13" Type="http://schemas.openxmlformats.org/officeDocument/2006/relationships/footer" Target="footer10.xml"/><Relationship Id="rId12" Type="http://schemas.openxmlformats.org/officeDocument/2006/relationships/footer" Target="footer9.xml"/><Relationship Id="rId11" Type="http://schemas.openxmlformats.org/officeDocument/2006/relationships/footer" Target="footer8.xml"/><Relationship Id="rId10" Type="http://schemas.openxmlformats.org/officeDocument/2006/relationships/footer" Target="footer7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8"/>
    <customShpInfo spid="_x0000_s2089"/>
    <customShpInfo spid="_x0000_s2090"/>
    <customShpInfo spid="_x0000_s2091"/>
    <customShpInfo spid="_x0000_s2092"/>
    <customShpInfo spid="_x0000_s2093"/>
    <customShpInfo spid="_x0000_s2094"/>
    <customShpInfo spid="_x0000_s2095"/>
    <customShpInfo spid="_x0000_s2096"/>
    <customShpInfo spid="_x0000_s2097"/>
    <customShpInfo spid="_x0000_s2098"/>
    <customShpInfo spid="_x0000_s2099"/>
    <customShpInfo spid="_x0000_s2100"/>
    <customShpInfo spid="_x0000_s2101"/>
    <customShpInfo spid="_x0000_s2102"/>
    <customShpInfo spid="_x0000_s2103"/>
    <customShpInfo spid="_x0000_s2104"/>
    <customShpInfo spid="_x0000_s2105"/>
    <customShpInfo spid="_x0000_s2106"/>
    <customShpInfo spid="_x0000_s2107"/>
    <customShpInfo spid="_x0000_s2108"/>
    <customShpInfo spid="_x0000_s2109"/>
    <customShpInfo spid="_x0000_s2110"/>
    <customShpInfo spid="_x0000_s2111"/>
    <customShpInfo spid="_x0000_s2112"/>
    <customShpInfo spid="_x0000_s2113"/>
    <customShpInfo spid="_x0000_s2114"/>
    <customShpInfo spid="_x0000_s2115"/>
    <customShpInfo spid="_x0000_s2116"/>
    <customShpInfo spid="_x0000_s2117"/>
    <customShpInfo spid="_x0000_s2118"/>
    <customShpInfo spid="_x0000_s2119"/>
    <customShpInfo spid="_x0000_s2120"/>
    <customShpInfo spid="_x0000_s2121"/>
    <customShpInfo spid="_x0000_s2122"/>
    <customShpInfo spid="_x0000_s2123"/>
    <customShpInfo spid="_x0000_s2124"/>
    <customShpInfo spid="_x0000_s2125"/>
    <customShpInfo spid="_x0000_s2126"/>
    <customShpInfo spid="_x0000_s2127"/>
    <customShpInfo spid="_x0000_s2128"/>
    <customShpInfo spid="_x0000_s2129"/>
    <customShpInfo spid="_x0000_s2130"/>
    <customShpInfo spid="_x0000_s2131"/>
    <customShpInfo spid="_x0000_s2132"/>
    <customShpInfo spid="_x0000_s2133"/>
    <customShpInfo spid="_x0000_s2134"/>
    <customShpInfo spid="_x0000_s2135"/>
    <customShpInfo spid="_x0000_s2136"/>
    <customShpInfo spid="_x0000_s2137"/>
    <customShpInfo spid="_x0000_s2138"/>
    <customShpInfo spid="_x0000_s2139"/>
    <customShpInfo spid="_x0000_s2140"/>
    <customShpInfo spid="_x0000_s2141"/>
    <customShpInfo spid="_x0000_s2142"/>
    <customShpInfo spid="_x0000_s2143"/>
    <customShpInfo spid="_x0000_s2144"/>
    <customShpInfo spid="_x0000_s2145"/>
    <customShpInfo spid="_x0000_s214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26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37"/>
    <customShpInfo spid="_x0000_s1046"/>
    <customShpInfo spid="_x0000_s1047"/>
    <customShpInfo spid="_x0000_s1048"/>
    <customShpInfo spid="_x0000_s1045"/>
    <customShpInfo spid="_x0000_s1050"/>
    <customShpInfo spid="_x0000_s1051"/>
    <customShpInfo spid="_x0000_s1052"/>
    <customShpInfo spid="_x0000_s1049"/>
    <customShpInfo spid="_x0000_s1054"/>
    <customShpInfo spid="_x0000_s1055"/>
    <customShpInfo spid="_x0000_s1056"/>
    <customShpInfo spid="_x0000_s1057"/>
    <customShpInfo spid="_x0000_s1053"/>
    <customShpInfo spid="_x0000_s1059"/>
    <customShpInfo spid="_x0000_s1060"/>
    <customShpInfo spid="_x0000_s1061"/>
    <customShpInfo spid="_x0000_s1058"/>
    <customShpInfo spid="_x0000_s1062"/>
    <customShpInfo spid="_x0000_s1064"/>
    <customShpInfo spid="_x0000_s1065"/>
    <customShpInfo spid="_x0000_s1066"/>
    <customShpInfo spid="_x0000_s1063"/>
    <customShpInfo spid="_x0000_s1068"/>
    <customShpInfo spid="_x0000_s1069"/>
    <customShpInfo spid="_x0000_s1070"/>
    <customShpInfo spid="_x0000_s1067"/>
    <customShpInfo spid="_x0000_s1071"/>
    <customShpInfo spid="_x0000_s1073"/>
    <customShpInfo spid="_x0000_s1074"/>
    <customShpInfo spid="_x0000_s1072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75"/>
    <customShpInfo spid="_x0000_s1083"/>
    <customShpInfo spid="_x0000_s1084"/>
    <customShpInfo spid="_x0000_s1085"/>
    <customShpInfo spid="_x0000_s1082"/>
    <customShpInfo spid="_x0000_s1087"/>
    <customShpInfo spid="_x0000_s1088"/>
    <customShpInfo spid="_x0000_s1086"/>
    <customShpInfo spid="_x0000_s1090"/>
    <customShpInfo spid="_x0000_s1091"/>
    <customShpInfo spid="_x0000_s1092"/>
    <customShpInfo spid="_x0000_s1089"/>
    <customShpInfo spid="_x0000_s1094"/>
    <customShpInfo spid="_x0000_s1095"/>
    <customShpInfo spid="_x0000_s1093"/>
    <customShpInfo spid="_x0000_s1097"/>
    <customShpInfo spid="_x0000_s1098"/>
    <customShpInfo spid="_x0000_s1099"/>
    <customShpInfo spid="_x0000_s1096"/>
    <customShpInfo spid="_x0000_s1101"/>
    <customShpInfo spid="_x0000_s1102"/>
    <customShpInfo spid="_x0000_s1100"/>
    <customShpInfo spid="_x0000_s1104"/>
    <customShpInfo spid="_x0000_s1105"/>
    <customShpInfo spid="_x0000_s1106"/>
    <customShpInfo spid="_x0000_s1103"/>
    <customShpInfo spid="_x0000_s1108"/>
    <customShpInfo spid="_x0000_s1109"/>
    <customShpInfo spid="_x0000_s1107"/>
    <customShpInfo spid="_x0000_s1111"/>
    <customShpInfo spid="_x0000_s1112"/>
    <customShpInfo spid="_x0000_s1113"/>
    <customShpInfo spid="_x0000_s1110"/>
    <customShpInfo spid="_x0000_s1115"/>
    <customShpInfo spid="_x0000_s1116"/>
    <customShpInfo spid="_x0000_s1114"/>
    <customShpInfo spid="_x0000_s1118"/>
    <customShpInfo spid="_x0000_s1119"/>
    <customShpInfo spid="_x0000_s1120"/>
    <customShpInfo spid="_x0000_s1117"/>
    <customShpInfo spid="_x0000_s1122"/>
    <customShpInfo spid="_x0000_s1123"/>
    <customShpInfo spid="_x0000_s1121"/>
    <customShpInfo spid="_x0000_s1125"/>
    <customShpInfo spid="_x0000_s1126"/>
    <customShpInfo spid="_x0000_s1127"/>
    <customShpInfo spid="_x0000_s1124"/>
    <customShpInfo spid="_x0000_s1129"/>
    <customShpInfo spid="_x0000_s1130"/>
    <customShpInfo spid="_x0000_s1128"/>
    <customShpInfo spid="_x0000_s1132"/>
    <customShpInfo spid="_x0000_s1133"/>
    <customShpInfo spid="_x0000_s1134"/>
    <customShpInfo spid="_x0000_s1131"/>
    <customShpInfo spid="_x0000_s1136"/>
    <customShpInfo spid="_x0000_s1137"/>
    <customShpInfo spid="_x0000_s1135"/>
    <customShpInfo spid="_x0000_s1139"/>
    <customShpInfo spid="_x0000_s1140"/>
    <customShpInfo spid="_x0000_s1141"/>
    <customShpInfo spid="_x0000_s1138"/>
    <customShpInfo spid="_x0000_s1143"/>
    <customShpInfo spid="_x0000_s1144"/>
    <customShpInfo spid="_x0000_s1142"/>
    <customShpInfo spid="_x0000_s1146"/>
    <customShpInfo spid="_x0000_s1147"/>
    <customShpInfo spid="_x0000_s1148"/>
    <customShpInfo spid="_x0000_s1145"/>
    <customShpInfo spid="_x0000_s1150"/>
    <customShpInfo spid="_x0000_s1151"/>
    <customShpInfo spid="_x0000_s1149"/>
    <customShpInfo spid="_x0000_s1153"/>
    <customShpInfo spid="_x0000_s1154"/>
    <customShpInfo spid="_x0000_s1155"/>
    <customShpInfo spid="_x0000_s1152"/>
    <customShpInfo spid="_x0000_s1157"/>
    <customShpInfo spid="_x0000_s1158"/>
    <customShpInfo spid="_x0000_s1156"/>
    <customShpInfo spid="_x0000_s1160"/>
    <customShpInfo spid="_x0000_s1161"/>
    <customShpInfo spid="_x0000_s1162"/>
    <customShpInfo spid="_x0000_s1159"/>
    <customShpInfo spid="_x0000_s1164"/>
    <customShpInfo spid="_x0000_s1165"/>
    <customShpInfo spid="_x0000_s1163"/>
    <customShpInfo spid="_x0000_s1167"/>
    <customShpInfo spid="_x0000_s1168"/>
    <customShpInfo spid="_x0000_s1169"/>
    <customShpInfo spid="_x0000_s1166"/>
    <customShpInfo spid="_x0000_s1171"/>
    <customShpInfo spid="_x0000_s1172"/>
    <customShpInfo spid="_x0000_s1170"/>
    <customShpInfo spid="_x0000_s1174"/>
    <customShpInfo spid="_x0000_s1175"/>
    <customShpInfo spid="_x0000_s1176"/>
    <customShpInfo spid="_x0000_s1173"/>
    <customShpInfo spid="_x0000_s1178"/>
    <customShpInfo spid="_x0000_s1179"/>
    <customShpInfo spid="_x0000_s1177"/>
    <customShpInfo spid="_x0000_s1181"/>
    <customShpInfo spid="_x0000_s1182"/>
    <customShpInfo spid="_x0000_s1183"/>
    <customShpInfo spid="_x0000_s1180"/>
    <customShpInfo spid="_x0000_s1185"/>
    <customShpInfo spid="_x0000_s1186"/>
    <customShpInfo spid="_x0000_s1184"/>
    <customShpInfo spid="_x0000_s1188"/>
    <customShpInfo spid="_x0000_s1189"/>
    <customShpInfo spid="_x0000_s1190"/>
    <customShpInfo spid="_x0000_s1187"/>
    <customShpInfo spid="_x0000_s1192"/>
    <customShpInfo spid="_x0000_s1193"/>
    <customShpInfo spid="_x0000_s1191"/>
    <customShpInfo spid="_x0000_s1195"/>
    <customShpInfo spid="_x0000_s1196"/>
    <customShpInfo spid="_x0000_s1197"/>
    <customShpInfo spid="_x0000_s1194"/>
    <customShpInfo spid="_x0000_s1199"/>
    <customShpInfo spid="_x0000_s1200"/>
    <customShpInfo spid="_x0000_s1198"/>
    <customShpInfo spid="_x0000_s1202"/>
    <customShpInfo spid="_x0000_s1203"/>
    <customShpInfo spid="_x0000_s1204"/>
    <customShpInfo spid="_x0000_s1201"/>
    <customShpInfo spid="_x0000_s1206"/>
    <customShpInfo spid="_x0000_s1207"/>
    <customShpInfo spid="_x0000_s1205"/>
    <customShpInfo spid="_x0000_s1209"/>
    <customShpInfo spid="_x0000_s1210"/>
    <customShpInfo spid="_x0000_s1211"/>
    <customShpInfo spid="_x0000_s1208"/>
    <customShpInfo spid="_x0000_s1213"/>
    <customShpInfo spid="_x0000_s1214"/>
    <customShpInfo spid="_x0000_s1212"/>
    <customShpInfo spid="_x0000_s1216"/>
    <customShpInfo spid="_x0000_s1217"/>
    <customShpInfo spid="_x0000_s1218"/>
    <customShpInfo spid="_x0000_s1215"/>
    <customShpInfo spid="_x0000_s1220"/>
    <customShpInfo spid="_x0000_s1221"/>
    <customShpInfo spid="_x0000_s1219"/>
    <customShpInfo spid="_x0000_s1223"/>
    <customShpInfo spid="_x0000_s1224"/>
    <customShpInfo spid="_x0000_s1225"/>
    <customShpInfo spid="_x0000_s1222"/>
    <customShpInfo spid="_x0000_s1227"/>
    <customShpInfo spid="_x0000_s1228"/>
    <customShpInfo spid="_x0000_s1226"/>
    <customShpInfo spid="_x0000_s1230"/>
    <customShpInfo spid="_x0000_s1231"/>
    <customShpInfo spid="_x0000_s1232"/>
    <customShpInfo spid="_x0000_s1229"/>
    <customShpInfo spid="_x0000_s1234"/>
    <customShpInfo spid="_x0000_s1235"/>
    <customShpInfo spid="_x0000_s1233"/>
    <customShpInfo spid="_x0000_s1237"/>
    <customShpInfo spid="_x0000_s1238"/>
    <customShpInfo spid="_x0000_s1239"/>
    <customShpInfo spid="_x0000_s1236"/>
    <customShpInfo spid="_x0000_s1241"/>
    <customShpInfo spid="_x0000_s1242"/>
    <customShpInfo spid="_x0000_s1240"/>
    <customShpInfo spid="_x0000_s1244"/>
    <customShpInfo spid="_x0000_s1245"/>
    <customShpInfo spid="_x0000_s1246"/>
    <customShpInfo spid="_x0000_s1243"/>
    <customShpInfo spid="_x0000_s1248"/>
    <customShpInfo spid="_x0000_s1249"/>
    <customShpInfo spid="_x0000_s1247"/>
    <customShpInfo spid="_x0000_s1251"/>
    <customShpInfo spid="_x0000_s1252"/>
    <customShpInfo spid="_x0000_s1253"/>
    <customShpInfo spid="_x0000_s1250"/>
    <customShpInfo spid="_x0000_s1255"/>
    <customShpInfo spid="_x0000_s1256"/>
    <customShpInfo spid="_x0000_s1254"/>
    <customShpInfo spid="_x0000_s1258"/>
    <customShpInfo spid="_x0000_s1259"/>
    <customShpInfo spid="_x0000_s1260"/>
    <customShpInfo spid="_x0000_s1257"/>
    <customShpInfo spid="_x0000_s1262"/>
    <customShpInfo spid="_x0000_s1263"/>
    <customShpInfo spid="_x0000_s1261"/>
    <customShpInfo spid="_x0000_s1265"/>
    <customShpInfo spid="_x0000_s1266"/>
    <customShpInfo spid="_x0000_s1267"/>
    <customShpInfo spid="_x0000_s1264"/>
    <customShpInfo spid="_x0000_s1269"/>
    <customShpInfo spid="_x0000_s1270"/>
    <customShpInfo spid="_x0000_s1268"/>
    <customShpInfo spid="_x0000_s1272"/>
    <customShpInfo spid="_x0000_s1273"/>
    <customShpInfo spid="_x0000_s1274"/>
    <customShpInfo spid="_x0000_s1271"/>
    <customShpInfo spid="_x0000_s1276"/>
    <customShpInfo spid="_x0000_s1277"/>
    <customShpInfo spid="_x0000_s1275"/>
    <customShpInfo spid="_x0000_s1279"/>
    <customShpInfo spid="_x0000_s1280"/>
    <customShpInfo spid="_x0000_s1281"/>
    <customShpInfo spid="_x0000_s1278"/>
    <customShpInfo spid="_x0000_s1283"/>
    <customShpInfo spid="_x0000_s1284"/>
    <customShpInfo spid="_x0000_s1282"/>
    <customShpInfo spid="_x0000_s1286"/>
    <customShpInfo spid="_x0000_s1287"/>
    <customShpInfo spid="_x0000_s1288"/>
    <customShpInfo spid="_x0000_s1285"/>
    <customShpInfo spid="_x0000_s1290"/>
    <customShpInfo spid="_x0000_s1291"/>
    <customShpInfo spid="_x0000_s1289"/>
    <customShpInfo spid="_x0000_s1293"/>
    <customShpInfo spid="_x0000_s1294"/>
    <customShpInfo spid="_x0000_s1295"/>
    <customShpInfo spid="_x0000_s1292"/>
    <customShpInfo spid="_x0000_s1297"/>
    <customShpInfo spid="_x0000_s1298"/>
    <customShpInfo spid="_x0000_s1296"/>
    <customShpInfo spid="_x0000_s1300"/>
    <customShpInfo spid="_x0000_s1301"/>
    <customShpInfo spid="_x0000_s1302"/>
    <customShpInfo spid="_x0000_s1299"/>
    <customShpInfo spid="_x0000_s1304"/>
    <customShpInfo spid="_x0000_s1305"/>
    <customShpInfo spid="_x0000_s1303"/>
    <customShpInfo spid="_x0000_s1307"/>
    <customShpInfo spid="_x0000_s1308"/>
    <customShpInfo spid="_x0000_s1309"/>
    <customShpInfo spid="_x0000_s1306"/>
    <customShpInfo spid="_x0000_s1311"/>
    <customShpInfo spid="_x0000_s1312"/>
    <customShpInfo spid="_x0000_s1310"/>
    <customShpInfo spid="_x0000_s1314"/>
    <customShpInfo spid="_x0000_s1315"/>
    <customShpInfo spid="_x0000_s1316"/>
    <customShpInfo spid="_x0000_s1313"/>
    <customShpInfo spid="_x0000_s1318"/>
    <customShpInfo spid="_x0000_s1319"/>
    <customShpInfo spid="_x0000_s1317"/>
    <customShpInfo spid="_x0000_s1321"/>
    <customShpInfo spid="_x0000_s1322"/>
    <customShpInfo spid="_x0000_s1323"/>
    <customShpInfo spid="_x0000_s1320"/>
    <customShpInfo spid="_x0000_s1325"/>
    <customShpInfo spid="_x0000_s1326"/>
    <customShpInfo spid="_x0000_s1324"/>
    <customShpInfo spid="_x0000_s1328"/>
    <customShpInfo spid="_x0000_s1329"/>
    <customShpInfo spid="_x0000_s1330"/>
    <customShpInfo spid="_x0000_s1327"/>
    <customShpInfo spid="_x0000_s1332"/>
    <customShpInfo spid="_x0000_s1333"/>
    <customShpInfo spid="_x0000_s1331"/>
    <customShpInfo spid="_x0000_s1335"/>
    <customShpInfo spid="_x0000_s1336"/>
    <customShpInfo spid="_x0000_s1337"/>
    <customShpInfo spid="_x0000_s1334"/>
    <customShpInfo spid="_x0000_s1339"/>
    <customShpInfo spid="_x0000_s1340"/>
    <customShpInfo spid="_x0000_s1338"/>
    <customShpInfo spid="_x0000_s1342"/>
    <customShpInfo spid="_x0000_s1343"/>
    <customShpInfo spid="_x0000_s1344"/>
    <customShpInfo spid="_x0000_s1341"/>
    <customShpInfo spid="_x0000_s1346"/>
    <customShpInfo spid="_x0000_s1347"/>
    <customShpInfo spid="_x0000_s1345"/>
    <customShpInfo spid="_x0000_s1349"/>
    <customShpInfo spid="_x0000_s1350"/>
    <customShpInfo spid="_x0000_s1351"/>
    <customShpInfo spid="_x0000_s1348"/>
    <customShpInfo spid="_x0000_s1353"/>
    <customShpInfo spid="_x0000_s1354"/>
    <customShpInfo spid="_x0000_s1352"/>
    <customShpInfo spid="_x0000_s1356"/>
    <customShpInfo spid="_x0000_s1357"/>
    <customShpInfo spid="_x0000_s1358"/>
    <customShpInfo spid="_x0000_s1355"/>
    <customShpInfo spid="_x0000_s1360"/>
    <customShpInfo spid="_x0000_s1361"/>
    <customShpInfo spid="_x0000_s1359"/>
    <customShpInfo spid="_x0000_s1363"/>
    <customShpInfo spid="_x0000_s1364"/>
    <customShpInfo spid="_x0000_s1365"/>
    <customShpInfo spid="_x0000_s1362"/>
    <customShpInfo spid="_x0000_s1367"/>
    <customShpInfo spid="_x0000_s1368"/>
    <customShpInfo spid="_x0000_s1366"/>
    <customShpInfo spid="_x0000_s1370"/>
    <customShpInfo spid="_x0000_s1371"/>
    <customShpInfo spid="_x0000_s1372"/>
    <customShpInfo spid="_x0000_s1369"/>
    <customShpInfo spid="_x0000_s1374"/>
    <customShpInfo spid="_x0000_s1375"/>
    <customShpInfo spid="_x0000_s1373"/>
    <customShpInfo spid="_x0000_s1377"/>
    <customShpInfo spid="_x0000_s1378"/>
    <customShpInfo spid="_x0000_s1379"/>
    <customShpInfo spid="_x0000_s1376"/>
    <customShpInfo spid="_x0000_s1381"/>
    <customShpInfo spid="_x0000_s1382"/>
    <customShpInfo spid="_x0000_s1380"/>
    <customShpInfo spid="_x0000_s1384"/>
    <customShpInfo spid="_x0000_s1385"/>
    <customShpInfo spid="_x0000_s1386"/>
    <customShpInfo spid="_x0000_s1383"/>
    <customShpInfo spid="_x0000_s1388"/>
    <customShpInfo spid="_x0000_s1389"/>
    <customShpInfo spid="_x0000_s1387"/>
    <customShpInfo spid="_x0000_s1391"/>
    <customShpInfo spid="_x0000_s1392"/>
    <customShpInfo spid="_x0000_s1393"/>
    <customShpInfo spid="_x0000_s1390"/>
    <customShpInfo spid="_x0000_s1395"/>
    <customShpInfo spid="_x0000_s1396"/>
    <customShpInfo spid="_x0000_s1394"/>
    <customShpInfo spid="_x0000_s1398"/>
    <customShpInfo spid="_x0000_s1399"/>
    <customShpInfo spid="_x0000_s1400"/>
    <customShpInfo spid="_x0000_s1397"/>
    <customShpInfo spid="_x0000_s1402"/>
    <customShpInfo spid="_x0000_s1403"/>
    <customShpInfo spid="_x0000_s1401"/>
    <customShpInfo spid="_x0000_s1405"/>
    <customShpInfo spid="_x0000_s1406"/>
    <customShpInfo spid="_x0000_s1407"/>
    <customShpInfo spid="_x0000_s1404"/>
    <customShpInfo spid="_x0000_s1409"/>
    <customShpInfo spid="_x0000_s1410"/>
    <customShpInfo spid="_x0000_s1408"/>
    <customShpInfo spid="_x0000_s1412"/>
    <customShpInfo spid="_x0000_s1413"/>
    <customShpInfo spid="_x0000_s1414"/>
    <customShpInfo spid="_x0000_s1411"/>
    <customShpInfo spid="_x0000_s1416"/>
    <customShpInfo spid="_x0000_s1417"/>
    <customShpInfo spid="_x0000_s1415"/>
    <customShpInfo spid="_x0000_s1419"/>
    <customShpInfo spid="_x0000_s1420"/>
    <customShpInfo spid="_x0000_s1421"/>
    <customShpInfo spid="_x0000_s1418"/>
    <customShpInfo spid="_x0000_s1423"/>
    <customShpInfo spid="_x0000_s1424"/>
    <customShpInfo spid="_x0000_s1422"/>
    <customShpInfo spid="_x0000_s1426"/>
    <customShpInfo spid="_x0000_s1427"/>
    <customShpInfo spid="_x0000_s1428"/>
    <customShpInfo spid="_x0000_s1425"/>
    <customShpInfo spid="_x0000_s1430"/>
    <customShpInfo spid="_x0000_s1431"/>
    <customShpInfo spid="_x0000_s1429"/>
    <customShpInfo spid="_x0000_s1433"/>
    <customShpInfo spid="_x0000_s1434"/>
    <customShpInfo spid="_x0000_s1435"/>
    <customShpInfo spid="_x0000_s1432"/>
    <customShpInfo spid="_x0000_s1437"/>
    <customShpInfo spid="_x0000_s1438"/>
    <customShpInfo spid="_x0000_s1436"/>
    <customShpInfo spid="_x0000_s1440"/>
    <customShpInfo spid="_x0000_s1441"/>
    <customShpInfo spid="_x0000_s1442"/>
    <customShpInfo spid="_x0000_s1439"/>
    <customShpInfo spid="_x0000_s1444"/>
    <customShpInfo spid="_x0000_s1445"/>
    <customShpInfo spid="_x0000_s1443"/>
    <customShpInfo spid="_x0000_s1447"/>
    <customShpInfo spid="_x0000_s1448"/>
    <customShpInfo spid="_x0000_s1449"/>
    <customShpInfo spid="_x0000_s1446"/>
    <customShpInfo spid="_x0000_s1451"/>
    <customShpInfo spid="_x0000_s1452"/>
    <customShpInfo spid="_x0000_s1450"/>
    <customShpInfo spid="_x0000_s1454"/>
    <customShpInfo spid="_x0000_s1455"/>
    <customShpInfo spid="_x0000_s1456"/>
    <customShpInfo spid="_x0000_s1453"/>
    <customShpInfo spid="_x0000_s1458"/>
    <customShpInfo spid="_x0000_s1459"/>
    <customShpInfo spid="_x0000_s1457"/>
    <customShpInfo spid="_x0000_s1461"/>
    <customShpInfo spid="_x0000_s1462"/>
    <customShpInfo spid="_x0000_s1463"/>
    <customShpInfo spid="_x0000_s1460"/>
    <customShpInfo spid="_x0000_s1465"/>
    <customShpInfo spid="_x0000_s1466"/>
    <customShpInfo spid="_x0000_s1464"/>
    <customShpInfo spid="_x0000_s1468"/>
    <customShpInfo spid="_x0000_s1469"/>
    <customShpInfo spid="_x0000_s1470"/>
    <customShpInfo spid="_x0000_s1467"/>
    <customShpInfo spid="_x0000_s1472"/>
    <customShpInfo spid="_x0000_s1473"/>
    <customShpInfo spid="_x0000_s1471"/>
    <customShpInfo spid="_x0000_s1475"/>
    <customShpInfo spid="_x0000_s1476"/>
    <customShpInfo spid="_x0000_s1477"/>
    <customShpInfo spid="_x0000_s1474"/>
    <customShpInfo spid="_x0000_s1479"/>
    <customShpInfo spid="_x0000_s1480"/>
    <customShpInfo spid="_x0000_s1478"/>
    <customShpInfo spid="_x0000_s1482"/>
    <customShpInfo spid="_x0000_s1483"/>
    <customShpInfo spid="_x0000_s1484"/>
    <customShpInfo spid="_x0000_s1481"/>
    <customShpInfo spid="_x0000_s1486"/>
    <customShpInfo spid="_x0000_s1487"/>
    <customShpInfo spid="_x0000_s1485"/>
    <customShpInfo spid="_x0000_s1489"/>
    <customShpInfo spid="_x0000_s1490"/>
    <customShpInfo spid="_x0000_s1491"/>
    <customShpInfo spid="_x0000_s1488"/>
    <customShpInfo spid="_x0000_s1493"/>
    <customShpInfo spid="_x0000_s1494"/>
    <customShpInfo spid="_x0000_s1492"/>
    <customShpInfo spid="_x0000_s1496"/>
    <customShpInfo spid="_x0000_s1497"/>
    <customShpInfo spid="_x0000_s1498"/>
    <customShpInfo spid="_x0000_s1495"/>
    <customShpInfo spid="_x0000_s1500"/>
    <customShpInfo spid="_x0000_s1501"/>
    <customShpInfo spid="_x0000_s1499"/>
    <customShpInfo spid="_x0000_s1503"/>
    <customShpInfo spid="_x0000_s1504"/>
    <customShpInfo spid="_x0000_s1505"/>
    <customShpInfo spid="_x0000_s1502"/>
    <customShpInfo spid="_x0000_s1507"/>
    <customShpInfo spid="_x0000_s1508"/>
    <customShpInfo spid="_x0000_s1506"/>
    <customShpInfo spid="_x0000_s1510"/>
    <customShpInfo spid="_x0000_s1511"/>
    <customShpInfo spid="_x0000_s1512"/>
    <customShpInfo spid="_x0000_s1509"/>
    <customShpInfo spid="_x0000_s1514"/>
    <customShpInfo spid="_x0000_s1515"/>
    <customShpInfo spid="_x0000_s1513"/>
    <customShpInfo spid="_x0000_s1517"/>
    <customShpInfo spid="_x0000_s1518"/>
    <customShpInfo spid="_x0000_s1519"/>
    <customShpInfo spid="_x0000_s1516"/>
    <customShpInfo spid="_x0000_s1521"/>
    <customShpInfo spid="_x0000_s1522"/>
    <customShpInfo spid="_x0000_s1520"/>
    <customShpInfo spid="_x0000_s1524"/>
    <customShpInfo spid="_x0000_s1525"/>
    <customShpInfo spid="_x0000_s1526"/>
    <customShpInfo spid="_x0000_s1523"/>
    <customShpInfo spid="_x0000_s1528"/>
    <customShpInfo spid="_x0000_s1529"/>
    <customShpInfo spid="_x0000_s1527"/>
    <customShpInfo spid="_x0000_s1531"/>
    <customShpInfo spid="_x0000_s1532"/>
    <customShpInfo spid="_x0000_s1533"/>
    <customShpInfo spid="_x0000_s1530"/>
    <customShpInfo spid="_x0000_s1535"/>
    <customShpInfo spid="_x0000_s1536"/>
    <customShpInfo spid="_x0000_s1534"/>
    <customShpInfo spid="_x0000_s1538"/>
    <customShpInfo spid="_x0000_s1539"/>
    <customShpInfo spid="_x0000_s1540"/>
    <customShpInfo spid="_x0000_s1537"/>
    <customShpInfo spid="_x0000_s1542"/>
    <customShpInfo spid="_x0000_s1543"/>
    <customShpInfo spid="_x0000_s1541"/>
    <customShpInfo spid="_x0000_s1545"/>
    <customShpInfo spid="_x0000_s1546"/>
    <customShpInfo spid="_x0000_s1547"/>
    <customShpInfo spid="_x0000_s1544"/>
    <customShpInfo spid="_x0000_s1549"/>
    <customShpInfo spid="_x0000_s1550"/>
    <customShpInfo spid="_x0000_s1548"/>
    <customShpInfo spid="_x0000_s1552"/>
    <customShpInfo spid="_x0000_s1553"/>
    <customShpInfo spid="_x0000_s1554"/>
    <customShpInfo spid="_x0000_s1551"/>
    <customShpInfo spid="_x0000_s1556"/>
    <customShpInfo spid="_x0000_s1557"/>
    <customShpInfo spid="_x0000_s1555"/>
    <customShpInfo spid="_x0000_s1559"/>
    <customShpInfo spid="_x0000_s1560"/>
    <customShpInfo spid="_x0000_s1561"/>
    <customShpInfo spid="_x0000_s1558"/>
    <customShpInfo spid="_x0000_s1563"/>
    <customShpInfo spid="_x0000_s1564"/>
    <customShpInfo spid="_x0000_s1562"/>
    <customShpInfo spid="_x0000_s1566"/>
    <customShpInfo spid="_x0000_s1567"/>
    <customShpInfo spid="_x0000_s1568"/>
    <customShpInfo spid="_x0000_s1565"/>
    <customShpInfo spid="_x0000_s1570"/>
    <customShpInfo spid="_x0000_s1571"/>
    <customShpInfo spid="_x0000_s1569"/>
    <customShpInfo spid="_x0000_s1573"/>
    <customShpInfo spid="_x0000_s1574"/>
    <customShpInfo spid="_x0000_s1575"/>
    <customShpInfo spid="_x0000_s1572"/>
    <customShpInfo spid="_x0000_s1577"/>
    <customShpInfo spid="_x0000_s1578"/>
    <customShpInfo spid="_x0000_s1576"/>
    <customShpInfo spid="_x0000_s1580"/>
    <customShpInfo spid="_x0000_s1581"/>
    <customShpInfo spid="_x0000_s1582"/>
    <customShpInfo spid="_x0000_s1579"/>
    <customShpInfo spid="_x0000_s1584"/>
    <customShpInfo spid="_x0000_s1585"/>
    <customShpInfo spid="_x0000_s1583"/>
    <customShpInfo spid="_x0000_s1587"/>
    <customShpInfo spid="_x0000_s1588"/>
    <customShpInfo spid="_x0000_s1589"/>
    <customShpInfo spid="_x0000_s1586"/>
    <customShpInfo spid="_x0000_s1591"/>
    <customShpInfo spid="_x0000_s1592"/>
    <customShpInfo spid="_x0000_s1590"/>
    <customShpInfo spid="_x0000_s1594"/>
    <customShpInfo spid="_x0000_s1595"/>
    <customShpInfo spid="_x0000_s1596"/>
    <customShpInfo spid="_x0000_s1593"/>
    <customShpInfo spid="_x0000_s1598"/>
    <customShpInfo spid="_x0000_s1599"/>
    <customShpInfo spid="_x0000_s1597"/>
    <customShpInfo spid="_x0000_s1601"/>
    <customShpInfo spid="_x0000_s1602"/>
    <customShpInfo spid="_x0000_s1603"/>
    <customShpInfo spid="_x0000_s1600"/>
    <customShpInfo spid="_x0000_s1605"/>
    <customShpInfo spid="_x0000_s1606"/>
    <customShpInfo spid="_x0000_s1604"/>
    <customShpInfo spid="_x0000_s1608"/>
    <customShpInfo spid="_x0000_s1609"/>
    <customShpInfo spid="_x0000_s1610"/>
    <customShpInfo spid="_x0000_s1607"/>
    <customShpInfo spid="_x0000_s1612"/>
    <customShpInfo spid="_x0000_s1613"/>
    <customShpInfo spid="_x0000_s1611"/>
    <customShpInfo spid="_x0000_s1615"/>
    <customShpInfo spid="_x0000_s1616"/>
    <customShpInfo spid="_x0000_s1617"/>
    <customShpInfo spid="_x0000_s1614"/>
    <customShpInfo spid="_x0000_s1619"/>
    <customShpInfo spid="_x0000_s1620"/>
    <customShpInfo spid="_x0000_s1618"/>
    <customShpInfo spid="_x0000_s1622"/>
    <customShpInfo spid="_x0000_s1623"/>
    <customShpInfo spid="_x0000_s1624"/>
    <customShpInfo spid="_x0000_s1621"/>
    <customShpInfo spid="_x0000_s1626"/>
    <customShpInfo spid="_x0000_s1627"/>
    <customShpInfo spid="_x0000_s1625"/>
    <customShpInfo spid="_x0000_s1629"/>
    <customShpInfo spid="_x0000_s1630"/>
    <customShpInfo spid="_x0000_s1631"/>
    <customShpInfo spid="_x0000_s1628"/>
    <customShpInfo spid="_x0000_s1633"/>
    <customShpInfo spid="_x0000_s1634"/>
    <customShpInfo spid="_x0000_s1632"/>
    <customShpInfo spid="_x0000_s1636"/>
    <customShpInfo spid="_x0000_s1637"/>
    <customShpInfo spid="_x0000_s1638"/>
    <customShpInfo spid="_x0000_s1635"/>
    <customShpInfo spid="_x0000_s1640"/>
    <customShpInfo spid="_x0000_s1641"/>
    <customShpInfo spid="_x0000_s1639"/>
    <customShpInfo spid="_x0000_s1643"/>
    <customShpInfo spid="_x0000_s1644"/>
    <customShpInfo spid="_x0000_s1645"/>
    <customShpInfo spid="_x0000_s1642"/>
    <customShpInfo spid="_x0000_s1647"/>
    <customShpInfo spid="_x0000_s1648"/>
    <customShpInfo spid="_x0000_s1646"/>
    <customShpInfo spid="_x0000_s1650"/>
    <customShpInfo spid="_x0000_s1651"/>
    <customShpInfo spid="_x0000_s1652"/>
    <customShpInfo spid="_x0000_s1649"/>
    <customShpInfo spid="_x0000_s1654"/>
    <customShpInfo spid="_x0000_s1655"/>
    <customShpInfo spid="_x0000_s1653"/>
    <customShpInfo spid="_x0000_s1657"/>
    <customShpInfo spid="_x0000_s1658"/>
    <customShpInfo spid="_x0000_s1659"/>
    <customShpInfo spid="_x0000_s1656"/>
    <customShpInfo spid="_x0000_s1661"/>
    <customShpInfo spid="_x0000_s1662"/>
    <customShpInfo spid="_x0000_s1660"/>
    <customShpInfo spid="_x0000_s1664"/>
    <customShpInfo spid="_x0000_s1665"/>
    <customShpInfo spid="_x0000_s1666"/>
    <customShpInfo spid="_x0000_s1663"/>
    <customShpInfo spid="_x0000_s1668"/>
    <customShpInfo spid="_x0000_s1669"/>
    <customShpInfo spid="_x0000_s1667"/>
    <customShpInfo spid="_x0000_s1671"/>
    <customShpInfo spid="_x0000_s1672"/>
    <customShpInfo spid="_x0000_s1673"/>
    <customShpInfo spid="_x0000_s1670"/>
    <customShpInfo spid="_x0000_s1675"/>
    <customShpInfo spid="_x0000_s1676"/>
    <customShpInfo spid="_x0000_s1674"/>
    <customShpInfo spid="_x0000_s1678"/>
    <customShpInfo spid="_x0000_s1679"/>
    <customShpInfo spid="_x0000_s1680"/>
    <customShpInfo spid="_x0000_s1677"/>
    <customShpInfo spid="_x0000_s1682"/>
    <customShpInfo spid="_x0000_s1683"/>
    <customShpInfo spid="_x0000_s1681"/>
    <customShpInfo spid="_x0000_s1685"/>
    <customShpInfo spid="_x0000_s1686"/>
    <customShpInfo spid="_x0000_s1687"/>
    <customShpInfo spid="_x0000_s1684"/>
    <customShpInfo spid="_x0000_s1689"/>
    <customShpInfo spid="_x0000_s1690"/>
    <customShpInfo spid="_x0000_s1688"/>
    <customShpInfo spid="_x0000_s1692"/>
    <customShpInfo spid="_x0000_s1693"/>
    <customShpInfo spid="_x0000_s1694"/>
    <customShpInfo spid="_x0000_s1691"/>
    <customShpInfo spid="_x0000_s1696"/>
    <customShpInfo spid="_x0000_s1697"/>
    <customShpInfo spid="_x0000_s1695"/>
    <customShpInfo spid="_x0000_s1699"/>
    <customShpInfo spid="_x0000_s1700"/>
    <customShpInfo spid="_x0000_s1701"/>
    <customShpInfo spid="_x0000_s1698"/>
    <customShpInfo spid="_x0000_s1703"/>
    <customShpInfo spid="_x0000_s1704"/>
    <customShpInfo spid="_x0000_s1702"/>
    <customShpInfo spid="_x0000_s1706"/>
    <customShpInfo spid="_x0000_s1707"/>
    <customShpInfo spid="_x0000_s1708"/>
    <customShpInfo spid="_x0000_s1705"/>
    <customShpInfo spid="_x0000_s1710"/>
    <customShpInfo spid="_x0000_s1711"/>
    <customShpInfo spid="_x0000_s1709"/>
    <customShpInfo spid="_x0000_s1713"/>
    <customShpInfo spid="_x0000_s1714"/>
    <customShpInfo spid="_x0000_s1715"/>
    <customShpInfo spid="_x0000_s1712"/>
    <customShpInfo spid="_x0000_s1717"/>
    <customShpInfo spid="_x0000_s1718"/>
    <customShpInfo spid="_x0000_s1716"/>
    <customShpInfo spid="_x0000_s1720"/>
    <customShpInfo spid="_x0000_s1721"/>
    <customShpInfo spid="_x0000_s1722"/>
    <customShpInfo spid="_x0000_s1719"/>
    <customShpInfo spid="_x0000_s1724"/>
    <customShpInfo spid="_x0000_s1725"/>
    <customShpInfo spid="_x0000_s1723"/>
    <customShpInfo spid="_x0000_s1727"/>
    <customShpInfo spid="_x0000_s1728"/>
    <customShpInfo spid="_x0000_s1729"/>
    <customShpInfo spid="_x0000_s1726"/>
    <customShpInfo spid="_x0000_s1731"/>
    <customShpInfo spid="_x0000_s1732"/>
    <customShpInfo spid="_x0000_s1730"/>
    <customShpInfo spid="_x0000_s1734"/>
    <customShpInfo spid="_x0000_s1735"/>
    <customShpInfo spid="_x0000_s1736"/>
    <customShpInfo spid="_x0000_s1733"/>
    <customShpInfo spid="_x0000_s1738"/>
    <customShpInfo spid="_x0000_s1739"/>
    <customShpInfo spid="_x0000_s1737"/>
    <customShpInfo spid="_x0000_s1741"/>
    <customShpInfo spid="_x0000_s1742"/>
    <customShpInfo spid="_x0000_s1743"/>
    <customShpInfo spid="_x0000_s1740"/>
    <customShpInfo spid="_x0000_s1745"/>
    <customShpInfo spid="_x0000_s1746"/>
    <customShpInfo spid="_x0000_s1744"/>
    <customShpInfo spid="_x0000_s1748"/>
    <customShpInfo spid="_x0000_s1749"/>
    <customShpInfo spid="_x0000_s1750"/>
    <customShpInfo spid="_x0000_s1747"/>
    <customShpInfo spid="_x0000_s1752"/>
    <customShpInfo spid="_x0000_s1753"/>
    <customShpInfo spid="_x0000_s1751"/>
    <customShpInfo spid="_x0000_s1755"/>
    <customShpInfo spid="_x0000_s1756"/>
    <customShpInfo spid="_x0000_s1757"/>
    <customShpInfo spid="_x0000_s1754"/>
    <customShpInfo spid="_x0000_s1759"/>
    <customShpInfo spid="_x0000_s1760"/>
    <customShpInfo spid="_x0000_s1758"/>
    <customShpInfo spid="_x0000_s1762"/>
    <customShpInfo spid="_x0000_s1763"/>
    <customShpInfo spid="_x0000_s1764"/>
    <customShpInfo spid="_x0000_s1761"/>
    <customShpInfo spid="_x0000_s1766"/>
    <customShpInfo spid="_x0000_s1767"/>
    <customShpInfo spid="_x0000_s1765"/>
    <customShpInfo spid="_x0000_s1769"/>
    <customShpInfo spid="_x0000_s1770"/>
    <customShpInfo spid="_x0000_s1771"/>
    <customShpInfo spid="_x0000_s1768"/>
    <customShpInfo spid="_x0000_s1773"/>
    <customShpInfo spid="_x0000_s1774"/>
    <customShpInfo spid="_x0000_s1772"/>
    <customShpInfo spid="_x0000_s1776"/>
    <customShpInfo spid="_x0000_s1777"/>
    <customShpInfo spid="_x0000_s1778"/>
    <customShpInfo spid="_x0000_s1775"/>
    <customShpInfo spid="_x0000_s1780"/>
    <customShpInfo spid="_x0000_s1781"/>
    <customShpInfo spid="_x0000_s1779"/>
    <customShpInfo spid="_x0000_s1783"/>
    <customShpInfo spid="_x0000_s1784"/>
    <customShpInfo spid="_x0000_s1785"/>
    <customShpInfo spid="_x0000_s1782"/>
    <customShpInfo spid="_x0000_s1787"/>
    <customShpInfo spid="_x0000_s1788"/>
    <customShpInfo spid="_x0000_s1786"/>
    <customShpInfo spid="_x0000_s1790"/>
    <customShpInfo spid="_x0000_s1791"/>
    <customShpInfo spid="_x0000_s1792"/>
    <customShpInfo spid="_x0000_s1789"/>
    <customShpInfo spid="_x0000_s1794"/>
    <customShpInfo spid="_x0000_s1795"/>
    <customShpInfo spid="_x0000_s1793"/>
    <customShpInfo spid="_x0000_s1797"/>
    <customShpInfo spid="_x0000_s1798"/>
    <customShpInfo spid="_x0000_s1799"/>
    <customShpInfo spid="_x0000_s1796"/>
    <customShpInfo spid="_x0000_s1801"/>
    <customShpInfo spid="_x0000_s1802"/>
    <customShpInfo spid="_x0000_s1800"/>
    <customShpInfo spid="_x0000_s1804"/>
    <customShpInfo spid="_x0000_s1805"/>
    <customShpInfo spid="_x0000_s1806"/>
    <customShpInfo spid="_x0000_s1803"/>
    <customShpInfo spid="_x0000_s1808"/>
    <customShpInfo spid="_x0000_s1809"/>
    <customShpInfo spid="_x0000_s1807"/>
    <customShpInfo spid="_x0000_s1811"/>
    <customShpInfo spid="_x0000_s1812"/>
    <customShpInfo spid="_x0000_s1813"/>
    <customShpInfo spid="_x0000_s1810"/>
    <customShpInfo spid="_x0000_s1815"/>
    <customShpInfo spid="_x0000_s1816"/>
    <customShpInfo spid="_x0000_s1814"/>
    <customShpInfo spid="_x0000_s1818"/>
    <customShpInfo spid="_x0000_s1819"/>
    <customShpInfo spid="_x0000_s1820"/>
    <customShpInfo spid="_x0000_s1817"/>
    <customShpInfo spid="_x0000_s1822"/>
    <customShpInfo spid="_x0000_s1823"/>
    <customShpInfo spid="_x0000_s1821"/>
    <customShpInfo spid="_x0000_s1825"/>
    <customShpInfo spid="_x0000_s1826"/>
    <customShpInfo spid="_x0000_s1827"/>
    <customShpInfo spid="_x0000_s1824"/>
    <customShpInfo spid="_x0000_s1829"/>
    <customShpInfo spid="_x0000_s1830"/>
    <customShpInfo spid="_x0000_s1828"/>
    <customShpInfo spid="_x0000_s1832"/>
    <customShpInfo spid="_x0000_s1833"/>
    <customShpInfo spid="_x0000_s1834"/>
    <customShpInfo spid="_x0000_s1831"/>
    <customShpInfo spid="_x0000_s1836"/>
    <customShpInfo spid="_x0000_s1837"/>
    <customShpInfo spid="_x0000_s1835"/>
    <customShpInfo spid="_x0000_s1839"/>
    <customShpInfo spid="_x0000_s1840"/>
    <customShpInfo spid="_x0000_s1841"/>
    <customShpInfo spid="_x0000_s1838"/>
    <customShpInfo spid="_x0000_s1843"/>
    <customShpInfo spid="_x0000_s1844"/>
    <customShpInfo spid="_x0000_s1842"/>
    <customShpInfo spid="_x0000_s1846"/>
    <customShpInfo spid="_x0000_s1847"/>
    <customShpInfo spid="_x0000_s1848"/>
    <customShpInfo spid="_x0000_s1845"/>
    <customShpInfo spid="_x0000_s1850"/>
    <customShpInfo spid="_x0000_s1851"/>
    <customShpInfo spid="_x0000_s1849"/>
    <customShpInfo spid="_x0000_s1853"/>
    <customShpInfo spid="_x0000_s1854"/>
    <customShpInfo spid="_x0000_s1855"/>
    <customShpInfo spid="_x0000_s1852"/>
    <customShpInfo spid="_x0000_s1857"/>
    <customShpInfo spid="_x0000_s1858"/>
    <customShpInfo spid="_x0000_s1856"/>
    <customShpInfo spid="_x0000_s1860"/>
    <customShpInfo spid="_x0000_s1861"/>
    <customShpInfo spid="_x0000_s1862"/>
    <customShpInfo spid="_x0000_s1859"/>
    <customShpInfo spid="_x0000_s1864"/>
    <customShpInfo spid="_x0000_s1865"/>
    <customShpInfo spid="_x0000_s1863"/>
    <customShpInfo spid="_x0000_s1867"/>
    <customShpInfo spid="_x0000_s1868"/>
    <customShpInfo spid="_x0000_s1866"/>
    <customShpInfo spid="_x0000_s1870"/>
    <customShpInfo spid="_x0000_s1871"/>
    <customShpInfo spid="_x0000_s1872"/>
    <customShpInfo spid="_x0000_s1869"/>
    <customShpInfo spid="_x0000_s1874"/>
    <customShpInfo spid="_x0000_s1875"/>
    <customShpInfo spid="_x0000_s1873"/>
    <customShpInfo spid="_x0000_s1877"/>
    <customShpInfo spid="_x0000_s1878"/>
    <customShpInfo spid="_x0000_s1879"/>
    <customShpInfo spid="_x0000_s1876"/>
    <customShpInfo spid="_x0000_s1881"/>
    <customShpInfo spid="_x0000_s1882"/>
    <customShpInfo spid="_x0000_s1880"/>
    <customShpInfo spid="_x0000_s1884"/>
    <customShpInfo spid="_x0000_s1885"/>
    <customShpInfo spid="_x0000_s1886"/>
    <customShpInfo spid="_x0000_s1883"/>
    <customShpInfo spid="_x0000_s1888"/>
    <customShpInfo spid="_x0000_s1889"/>
    <customShpInfo spid="_x0000_s1887"/>
    <customShpInfo spid="_x0000_s1891"/>
    <customShpInfo spid="_x0000_s1892"/>
    <customShpInfo spid="_x0000_s1893"/>
    <customShpInfo spid="_x0000_s1890"/>
    <customShpInfo spid="_x0000_s1895"/>
    <customShpInfo spid="_x0000_s1896"/>
    <customShpInfo spid="_x0000_s1894"/>
    <customShpInfo spid="_x0000_s1898"/>
    <customShpInfo spid="_x0000_s1899"/>
    <customShpInfo spid="_x0000_s1900"/>
    <customShpInfo spid="_x0000_s1897"/>
    <customShpInfo spid="_x0000_s1902"/>
    <customShpInfo spid="_x0000_s1903"/>
    <customShpInfo spid="_x0000_s1901"/>
    <customShpInfo spid="_x0000_s1905"/>
    <customShpInfo spid="_x0000_s1906"/>
    <customShpInfo spid="_x0000_s1907"/>
    <customShpInfo spid="_x0000_s1904"/>
    <customShpInfo spid="_x0000_s1909"/>
    <customShpInfo spid="_x0000_s1910"/>
    <customShpInfo spid="_x0000_s1908"/>
    <customShpInfo spid="_x0000_s1912"/>
    <customShpInfo spid="_x0000_s1913"/>
    <customShpInfo spid="_x0000_s1914"/>
    <customShpInfo spid="_x0000_s1911"/>
    <customShpInfo spid="_x0000_s1916"/>
    <customShpInfo spid="_x0000_s1917"/>
    <customShpInfo spid="_x0000_s1915"/>
    <customShpInfo spid="_x0000_s1919"/>
    <customShpInfo spid="_x0000_s1920"/>
    <customShpInfo spid="_x0000_s1921"/>
    <customShpInfo spid="_x0000_s1918"/>
    <customShpInfo spid="_x0000_s1923"/>
    <customShpInfo spid="_x0000_s1924"/>
    <customShpInfo spid="_x0000_s1922"/>
    <customShpInfo spid="_x0000_s1926"/>
    <customShpInfo spid="_x0000_s1927"/>
    <customShpInfo spid="_x0000_s1928"/>
    <customShpInfo spid="_x0000_s1925"/>
    <customShpInfo spid="_x0000_s1930"/>
    <customShpInfo spid="_x0000_s1931"/>
    <customShpInfo spid="_x0000_s1929"/>
    <customShpInfo spid="_x0000_s1933"/>
    <customShpInfo spid="_x0000_s1934"/>
    <customShpInfo spid="_x0000_s1935"/>
    <customShpInfo spid="_x0000_s1932"/>
    <customShpInfo spid="_x0000_s1937"/>
    <customShpInfo spid="_x0000_s1938"/>
    <customShpInfo spid="_x0000_s1936"/>
    <customShpInfo spid="_x0000_s1940"/>
    <customShpInfo spid="_x0000_s1941"/>
    <customShpInfo spid="_x0000_s1942"/>
    <customShpInfo spid="_x0000_s1939"/>
    <customShpInfo spid="_x0000_s1944"/>
    <customShpInfo spid="_x0000_s1945"/>
    <customShpInfo spid="_x0000_s1943"/>
    <customShpInfo spid="_x0000_s1947"/>
    <customShpInfo spid="_x0000_s1948"/>
    <customShpInfo spid="_x0000_s1949"/>
    <customShpInfo spid="_x0000_s1946"/>
    <customShpInfo spid="_x0000_s1951"/>
    <customShpInfo spid="_x0000_s1952"/>
    <customShpInfo spid="_x0000_s1950"/>
    <customShpInfo spid="_x0000_s1954"/>
    <customShpInfo spid="_x0000_s1955"/>
    <customShpInfo spid="_x0000_s1956"/>
    <customShpInfo spid="_x0000_s1953"/>
    <customShpInfo spid="_x0000_s1958"/>
    <customShpInfo spid="_x0000_s1959"/>
    <customShpInfo spid="_x0000_s1957"/>
    <customShpInfo spid="_x0000_s1961"/>
    <customShpInfo spid="_x0000_s1962"/>
    <customShpInfo spid="_x0000_s1963"/>
    <customShpInfo spid="_x0000_s1960"/>
    <customShpInfo spid="_x0000_s1965"/>
    <customShpInfo spid="_x0000_s1966"/>
    <customShpInfo spid="_x0000_s1964"/>
    <customShpInfo spid="_x0000_s1968"/>
    <customShpInfo spid="_x0000_s1969"/>
    <customShpInfo spid="_x0000_s1970"/>
    <customShpInfo spid="_x0000_s1967"/>
    <customShpInfo spid="_x0000_s1972"/>
    <customShpInfo spid="_x0000_s1973"/>
    <customShpInfo spid="_x0000_s1971"/>
    <customShpInfo spid="_x0000_s1975"/>
    <customShpInfo spid="_x0000_s1976"/>
    <customShpInfo spid="_x0000_s1977"/>
    <customShpInfo spid="_x0000_s1974"/>
    <customShpInfo spid="_x0000_s1979"/>
    <customShpInfo spid="_x0000_s1980"/>
    <customShpInfo spid="_x0000_s1978"/>
    <customShpInfo spid="_x0000_s1982"/>
    <customShpInfo spid="_x0000_s1983"/>
    <customShpInfo spid="_x0000_s1984"/>
    <customShpInfo spid="_x0000_s1981"/>
    <customShpInfo spid="_x0000_s1986"/>
    <customShpInfo spid="_x0000_s1987"/>
    <customShpInfo spid="_x0000_s1985"/>
    <customShpInfo spid="_x0000_s1989"/>
    <customShpInfo spid="_x0000_s1990"/>
    <customShpInfo spid="_x0000_s1991"/>
    <customShpInfo spid="_x0000_s1988"/>
    <customShpInfo spid="_x0000_s1993"/>
    <customShpInfo spid="_x0000_s1994"/>
    <customShpInfo spid="_x0000_s1992"/>
    <customShpInfo spid="_x0000_s1996"/>
    <customShpInfo spid="_x0000_s1997"/>
    <customShpInfo spid="_x0000_s1998"/>
    <customShpInfo spid="_x0000_s1995"/>
    <customShpInfo spid="_x0000_s2000"/>
    <customShpInfo spid="_x0000_s2001"/>
    <customShpInfo spid="_x0000_s1999"/>
    <customShpInfo spid="_x0000_s2003"/>
    <customShpInfo spid="_x0000_s2004"/>
    <customShpInfo spid="_x0000_s2005"/>
    <customShpInfo spid="_x0000_s2002"/>
    <customShpInfo spid="_x0000_s2007"/>
    <customShpInfo spid="_x0000_s2008"/>
    <customShpInfo spid="_x0000_s2006"/>
    <customShpInfo spid="_x0000_s2010"/>
    <customShpInfo spid="_x0000_s2011"/>
    <customShpInfo spid="_x0000_s2012"/>
    <customShpInfo spid="_x0000_s2009"/>
    <customShpInfo spid="_x0000_s2014"/>
    <customShpInfo spid="_x0000_s2015"/>
    <customShpInfo spid="_x0000_s2013"/>
    <customShpInfo spid="_x0000_s2017"/>
    <customShpInfo spid="_x0000_s2018"/>
    <customShpInfo spid="_x0000_s2019"/>
    <customShpInfo spid="_x0000_s2016"/>
    <customShpInfo spid="_x0000_s2021"/>
    <customShpInfo spid="_x0000_s2022"/>
    <customShpInfo spid="_x0000_s2020"/>
    <customShpInfo spid="_x0000_s2024"/>
    <customShpInfo spid="_x0000_s2025"/>
    <customShpInfo spid="_x0000_s2026"/>
    <customShpInfo spid="_x0000_s2023"/>
    <customShpInfo spid="_x0000_s2028"/>
    <customShpInfo spid="_x0000_s2029"/>
    <customShpInfo spid="_x0000_s2027"/>
    <customShpInfo spid="_x0000_s2031"/>
    <customShpInfo spid="_x0000_s2032"/>
    <customShpInfo spid="_x0000_s2033"/>
    <customShpInfo spid="_x0000_s2030"/>
    <customShpInfo spid="_x0000_s2035"/>
    <customShpInfo spid="_x0000_s2036"/>
    <customShpInfo spid="_x0000_s2034"/>
    <customShpInfo spid="_x0000_s2038"/>
    <customShpInfo spid="_x0000_s2039"/>
    <customShpInfo spid="_x0000_s2040"/>
    <customShpInfo spid="_x0000_s2037"/>
    <customShpInfo spid="_x0000_s2042"/>
    <customShpInfo spid="_x0000_s2043"/>
    <customShpInfo spid="_x0000_s2041"/>
    <customShpInfo spid="_x0000_s2045"/>
    <customShpInfo spid="_x0000_s2046"/>
    <customShpInfo spid="_x0000_s2047"/>
    <customShpInfo spid="_x0000_s2044"/>
    <customShpInfo spid="_x0000_s3073"/>
    <customShpInfo spid="_x0000_s3074"/>
    <customShpInfo spid="_x0000_s3072"/>
    <customShpInfo spid="_x0000_s3076"/>
    <customShpInfo spid="_x0000_s3077"/>
    <customShpInfo spid="_x0000_s3078"/>
    <customShpInfo spid="_x0000_s3075"/>
    <customShpInfo spid="_x0000_s3080"/>
    <customShpInfo spid="_x0000_s3081"/>
    <customShpInfo spid="_x0000_s3079"/>
    <customShpInfo spid="_x0000_s3083"/>
    <customShpInfo spid="_x0000_s3084"/>
    <customShpInfo spid="_x0000_s3085"/>
    <customShpInfo spid="_x0000_s3082"/>
    <customShpInfo spid="_x0000_s3087"/>
    <customShpInfo spid="_x0000_s3088"/>
    <customShpInfo spid="_x0000_s3086"/>
    <customShpInfo spid="_x0000_s3090"/>
    <customShpInfo spid="_x0000_s3091"/>
    <customShpInfo spid="_x0000_s3092"/>
    <customShpInfo spid="_x0000_s3089"/>
    <customShpInfo spid="_x0000_s3094"/>
    <customShpInfo spid="_x0000_s3095"/>
    <customShpInfo spid="_x0000_s3093"/>
    <customShpInfo spid="_x0000_s3097"/>
    <customShpInfo spid="_x0000_s3098"/>
    <customShpInfo spid="_x0000_s3099"/>
    <customShpInfo spid="_x0000_s3096"/>
    <customShpInfo spid="_x0000_s3101"/>
    <customShpInfo spid="_x0000_s3102"/>
    <customShpInfo spid="_x0000_s3100"/>
    <customShpInfo spid="_x0000_s3104"/>
    <customShpInfo spid="_x0000_s3105"/>
    <customShpInfo spid="_x0000_s3106"/>
    <customShpInfo spid="_x0000_s3103"/>
    <customShpInfo spid="_x0000_s3108"/>
    <customShpInfo spid="_x0000_s3109"/>
    <customShpInfo spid="_x0000_s3107"/>
    <customShpInfo spid="_x0000_s3111"/>
    <customShpInfo spid="_x0000_s3112"/>
    <customShpInfo spid="_x0000_s3113"/>
    <customShpInfo spid="_x0000_s3110"/>
    <customShpInfo spid="_x0000_s3115"/>
    <customShpInfo spid="_x0000_s3116"/>
    <customShpInfo spid="_x0000_s3114"/>
    <customShpInfo spid="_x0000_s3118"/>
    <customShpInfo spid="_x0000_s3119"/>
    <customShpInfo spid="_x0000_s3120"/>
    <customShpInfo spid="_x0000_s3117"/>
    <customShpInfo spid="_x0000_s3122"/>
    <customShpInfo spid="_x0000_s3123"/>
    <customShpInfo spid="_x0000_s3121"/>
    <customShpInfo spid="_x0000_s3125"/>
    <customShpInfo spid="_x0000_s3126"/>
    <customShpInfo spid="_x0000_s3127"/>
    <customShpInfo spid="_x0000_s3124"/>
    <customShpInfo spid="_x0000_s3129"/>
    <customShpInfo spid="_x0000_s3130"/>
    <customShpInfo spid="_x0000_s3128"/>
    <customShpInfo spid="_x0000_s3132"/>
    <customShpInfo spid="_x0000_s3133"/>
    <customShpInfo spid="_x0000_s3134"/>
    <customShpInfo spid="_x0000_s3131"/>
    <customShpInfo spid="_x0000_s3136"/>
    <customShpInfo spid="_x0000_s3137"/>
    <customShpInfo spid="_x0000_s3135"/>
    <customShpInfo spid="_x0000_s3139"/>
    <customShpInfo spid="_x0000_s3140"/>
    <customShpInfo spid="_x0000_s3141"/>
    <customShpInfo spid="_x0000_s3138"/>
    <customShpInfo spid="_x0000_s3143"/>
    <customShpInfo spid="_x0000_s3144"/>
    <customShpInfo spid="_x0000_s3142"/>
    <customShpInfo spid="_x0000_s3146"/>
    <customShpInfo spid="_x0000_s3147"/>
    <customShpInfo spid="_x0000_s3148"/>
    <customShpInfo spid="_x0000_s3145"/>
    <customShpInfo spid="_x0000_s3150"/>
    <customShpInfo spid="_x0000_s3151"/>
    <customShpInfo spid="_x0000_s3149"/>
    <customShpInfo spid="_x0000_s3153"/>
    <customShpInfo spid="_x0000_s3154"/>
    <customShpInfo spid="_x0000_s3155"/>
    <customShpInfo spid="_x0000_s3152"/>
    <customShpInfo spid="_x0000_s3157"/>
    <customShpInfo spid="_x0000_s3158"/>
    <customShpInfo spid="_x0000_s3156"/>
    <customShpInfo spid="_x0000_s3160"/>
    <customShpInfo spid="_x0000_s3161"/>
    <customShpInfo spid="_x0000_s3162"/>
    <customShpInfo spid="_x0000_s3159"/>
    <customShpInfo spid="_x0000_s3164"/>
    <customShpInfo spid="_x0000_s3165"/>
    <customShpInfo spid="_x0000_s3163"/>
    <customShpInfo spid="_x0000_s3167"/>
    <customShpInfo spid="_x0000_s3168"/>
    <customShpInfo spid="_x0000_s3169"/>
    <customShpInfo spid="_x0000_s3166"/>
    <customShpInfo spid="_x0000_s3171"/>
    <customShpInfo spid="_x0000_s3172"/>
    <customShpInfo spid="_x0000_s3170"/>
    <customShpInfo spid="_x0000_s3174"/>
    <customShpInfo spid="_x0000_s3175"/>
    <customShpInfo spid="_x0000_s3176"/>
    <customShpInfo spid="_x0000_s3173"/>
    <customShpInfo spid="_x0000_s3178"/>
    <customShpInfo spid="_x0000_s3179"/>
    <customShpInfo spid="_x0000_s3177"/>
    <customShpInfo spid="_x0000_s3181"/>
    <customShpInfo spid="_x0000_s3182"/>
    <customShpInfo spid="_x0000_s3183"/>
    <customShpInfo spid="_x0000_s3180"/>
    <customShpInfo spid="_x0000_s3185"/>
    <customShpInfo spid="_x0000_s3186"/>
    <customShpInfo spid="_x0000_s3184"/>
    <customShpInfo spid="_x0000_s3188"/>
    <customShpInfo spid="_x0000_s3189"/>
    <customShpInfo spid="_x0000_s3190"/>
    <customShpInfo spid="_x0000_s3187"/>
    <customShpInfo spid="_x0000_s3192"/>
    <customShpInfo spid="_x0000_s3193"/>
    <customShpInfo spid="_x0000_s3191"/>
    <customShpInfo spid="_x0000_s3195"/>
    <customShpInfo spid="_x0000_s3196"/>
    <customShpInfo spid="_x0000_s3197"/>
    <customShpInfo spid="_x0000_s3194"/>
    <customShpInfo spid="_x0000_s3199"/>
    <customShpInfo spid="_x0000_s3200"/>
    <customShpInfo spid="_x0000_s3198"/>
    <customShpInfo spid="_x0000_s3202"/>
    <customShpInfo spid="_x0000_s3203"/>
    <customShpInfo spid="_x0000_s3204"/>
    <customShpInfo spid="_x0000_s3201"/>
    <customShpInfo spid="_x0000_s3206"/>
    <customShpInfo spid="_x0000_s3207"/>
    <customShpInfo spid="_x0000_s3205"/>
    <customShpInfo spid="_x0000_s3209"/>
    <customShpInfo spid="_x0000_s3210"/>
    <customShpInfo spid="_x0000_s3211"/>
    <customShpInfo spid="_x0000_s3208"/>
    <customShpInfo spid="_x0000_s3213"/>
    <customShpInfo spid="_x0000_s3214"/>
    <customShpInfo spid="_x0000_s3212"/>
    <customShpInfo spid="_x0000_s3216"/>
    <customShpInfo spid="_x0000_s3217"/>
    <customShpInfo spid="_x0000_s3218"/>
    <customShpInfo spid="_x0000_s3215"/>
    <customShpInfo spid="_x0000_s3220"/>
    <customShpInfo spid="_x0000_s3221"/>
    <customShpInfo spid="_x0000_s3219"/>
    <customShpInfo spid="_x0000_s3223"/>
    <customShpInfo spid="_x0000_s3224"/>
    <customShpInfo spid="_x0000_s3225"/>
    <customShpInfo spid="_x0000_s3222"/>
    <customShpInfo spid="_x0000_s3227"/>
    <customShpInfo spid="_x0000_s3228"/>
    <customShpInfo spid="_x0000_s3226"/>
    <customShpInfo spid="_x0000_s3230"/>
    <customShpInfo spid="_x0000_s3231"/>
    <customShpInfo spid="_x0000_s3232"/>
    <customShpInfo spid="_x0000_s3229"/>
    <customShpInfo spid="_x0000_s3234"/>
    <customShpInfo spid="_x0000_s3235"/>
    <customShpInfo spid="_x0000_s3233"/>
    <customShpInfo spid="_x0000_s3237"/>
    <customShpInfo spid="_x0000_s3238"/>
    <customShpInfo spid="_x0000_s3239"/>
    <customShpInfo spid="_x0000_s3236"/>
    <customShpInfo spid="_x0000_s3241"/>
    <customShpInfo spid="_x0000_s3242"/>
    <customShpInfo spid="_x0000_s3240"/>
    <customShpInfo spid="_x0000_s3244"/>
    <customShpInfo spid="_x0000_s3245"/>
    <customShpInfo spid="_x0000_s3246"/>
    <customShpInfo spid="_x0000_s3243"/>
    <customShpInfo spid="_x0000_s3248"/>
    <customShpInfo spid="_x0000_s3249"/>
    <customShpInfo spid="_x0000_s3247"/>
    <customShpInfo spid="_x0000_s3251"/>
    <customShpInfo spid="_x0000_s3252"/>
    <customShpInfo spid="_x0000_s3253"/>
    <customShpInfo spid="_x0000_s3250"/>
    <customShpInfo spid="_x0000_s3255"/>
    <customShpInfo spid="_x0000_s3256"/>
    <customShpInfo spid="_x0000_s3254"/>
    <customShpInfo spid="_x0000_s3258"/>
    <customShpInfo spid="_x0000_s3259"/>
    <customShpInfo spid="_x0000_s3260"/>
    <customShpInfo spid="_x0000_s3257"/>
    <customShpInfo spid="_x0000_s3262"/>
    <customShpInfo spid="_x0000_s3263"/>
    <customShpInfo spid="_x0000_s3261"/>
    <customShpInfo spid="_x0000_s3265"/>
    <customShpInfo spid="_x0000_s3266"/>
    <customShpInfo spid="_x0000_s3267"/>
    <customShpInfo spid="_x0000_s3264"/>
    <customShpInfo spid="_x0000_s3269"/>
    <customShpInfo spid="_x0000_s3270"/>
    <customShpInfo spid="_x0000_s3268"/>
    <customShpInfo spid="_x0000_s3272"/>
    <customShpInfo spid="_x0000_s3273"/>
    <customShpInfo spid="_x0000_s3274"/>
    <customShpInfo spid="_x0000_s3271"/>
    <customShpInfo spid="_x0000_s3276"/>
    <customShpInfo spid="_x0000_s3277"/>
    <customShpInfo spid="_x0000_s3275"/>
    <customShpInfo spid="_x0000_s3279"/>
    <customShpInfo spid="_x0000_s3280"/>
    <customShpInfo spid="_x0000_s3281"/>
    <customShpInfo spid="_x0000_s3278"/>
    <customShpInfo spid="_x0000_s3283"/>
    <customShpInfo spid="_x0000_s3284"/>
    <customShpInfo spid="_x0000_s3282"/>
    <customShpInfo spid="_x0000_s3286"/>
    <customShpInfo spid="_x0000_s3287"/>
    <customShpInfo spid="_x0000_s3288"/>
    <customShpInfo spid="_x0000_s3285"/>
    <customShpInfo spid="_x0000_s3290"/>
    <customShpInfo spid="_x0000_s3291"/>
    <customShpInfo spid="_x0000_s3289"/>
    <customShpInfo spid="_x0000_s3293"/>
    <customShpInfo spid="_x0000_s3294"/>
    <customShpInfo spid="_x0000_s3295"/>
    <customShpInfo spid="_x0000_s3292"/>
    <customShpInfo spid="_x0000_s3297"/>
    <customShpInfo spid="_x0000_s3298"/>
    <customShpInfo spid="_x0000_s3296"/>
    <customShpInfo spid="_x0000_s3300"/>
    <customShpInfo spid="_x0000_s3301"/>
    <customShpInfo spid="_x0000_s3302"/>
    <customShpInfo spid="_x0000_s3299"/>
    <customShpInfo spid="_x0000_s3304"/>
    <customShpInfo spid="_x0000_s3305"/>
    <customShpInfo spid="_x0000_s3303"/>
    <customShpInfo spid="_x0000_s3307"/>
    <customShpInfo spid="_x0000_s3308"/>
    <customShpInfo spid="_x0000_s3309"/>
    <customShpInfo spid="_x0000_s3306"/>
    <customShpInfo spid="_x0000_s3311"/>
    <customShpInfo spid="_x0000_s3312"/>
    <customShpInfo spid="_x0000_s3310"/>
    <customShpInfo spid="_x0000_s3314"/>
    <customShpInfo spid="_x0000_s3315"/>
    <customShpInfo spid="_x0000_s3316"/>
    <customShpInfo spid="_x0000_s3313"/>
    <customShpInfo spid="_x0000_s3318"/>
    <customShpInfo spid="_x0000_s3319"/>
    <customShpInfo spid="_x0000_s3317"/>
    <customShpInfo spid="_x0000_s3321"/>
    <customShpInfo spid="_x0000_s3322"/>
    <customShpInfo spid="_x0000_s3323"/>
    <customShpInfo spid="_x0000_s3320"/>
    <customShpInfo spid="_x0000_s3325"/>
    <customShpInfo spid="_x0000_s3326"/>
    <customShpInfo spid="_x0000_s3324"/>
    <customShpInfo spid="_x0000_s3328"/>
    <customShpInfo spid="_x0000_s3329"/>
    <customShpInfo spid="_x0000_s3330"/>
    <customShpInfo spid="_x0000_s3327"/>
    <customShpInfo spid="_x0000_s3332"/>
    <customShpInfo spid="_x0000_s3333"/>
    <customShpInfo spid="_x0000_s3331"/>
    <customShpInfo spid="_x0000_s3335"/>
    <customShpInfo spid="_x0000_s3336"/>
    <customShpInfo spid="_x0000_s3337"/>
    <customShpInfo spid="_x0000_s3334"/>
    <customShpInfo spid="_x0000_s3339"/>
    <customShpInfo spid="_x0000_s3340"/>
    <customShpInfo spid="_x0000_s3338"/>
    <customShpInfo spid="_x0000_s3342"/>
    <customShpInfo spid="_x0000_s3343"/>
    <customShpInfo spid="_x0000_s3344"/>
    <customShpInfo spid="_x0000_s3341"/>
    <customShpInfo spid="_x0000_s3346"/>
    <customShpInfo spid="_x0000_s3347"/>
    <customShpInfo spid="_x0000_s3345"/>
    <customShpInfo spid="_x0000_s3349"/>
    <customShpInfo spid="_x0000_s3350"/>
    <customShpInfo spid="_x0000_s3351"/>
    <customShpInfo spid="_x0000_s3348"/>
    <customShpInfo spid="_x0000_s3353"/>
    <customShpInfo spid="_x0000_s3354"/>
    <customShpInfo spid="_x0000_s3352"/>
    <customShpInfo spid="_x0000_s3356"/>
    <customShpInfo spid="_x0000_s3357"/>
    <customShpInfo spid="_x0000_s3358"/>
    <customShpInfo spid="_x0000_s3355"/>
    <customShpInfo spid="_x0000_s3360"/>
    <customShpInfo spid="_x0000_s3361"/>
    <customShpInfo spid="_x0000_s3359"/>
    <customShpInfo spid="_x0000_s3363"/>
    <customShpInfo spid="_x0000_s3364"/>
    <customShpInfo spid="_x0000_s3365"/>
    <customShpInfo spid="_x0000_s3362"/>
    <customShpInfo spid="_x0000_s3367"/>
    <customShpInfo spid="_x0000_s3368"/>
    <customShpInfo spid="_x0000_s3366"/>
    <customShpInfo spid="_x0000_s3370"/>
    <customShpInfo spid="_x0000_s3371"/>
    <customShpInfo spid="_x0000_s3372"/>
    <customShpInfo spid="_x0000_s3369"/>
    <customShpInfo spid="_x0000_s3374"/>
    <customShpInfo spid="_x0000_s3375"/>
    <customShpInfo spid="_x0000_s3373"/>
    <customShpInfo spid="_x0000_s3377"/>
    <customShpInfo spid="_x0000_s3378"/>
    <customShpInfo spid="_x0000_s3379"/>
    <customShpInfo spid="_x0000_s3376"/>
    <customShpInfo spid="_x0000_s3381"/>
    <customShpInfo spid="_x0000_s3382"/>
    <customShpInfo spid="_x0000_s3380"/>
    <customShpInfo spid="_x0000_s3384"/>
    <customShpInfo spid="_x0000_s3385"/>
    <customShpInfo spid="_x0000_s3386"/>
    <customShpInfo spid="_x0000_s3383"/>
    <customShpInfo spid="_x0000_s3388"/>
    <customShpInfo spid="_x0000_s3389"/>
    <customShpInfo spid="_x0000_s3387"/>
    <customShpInfo spid="_x0000_s3391"/>
    <customShpInfo spid="_x0000_s3392"/>
    <customShpInfo spid="_x0000_s3393"/>
    <customShpInfo spid="_x0000_s3390"/>
    <customShpInfo spid="_x0000_s3395"/>
    <customShpInfo spid="_x0000_s3396"/>
    <customShpInfo spid="_x0000_s3394"/>
    <customShpInfo spid="_x0000_s3398"/>
    <customShpInfo spid="_x0000_s3399"/>
    <customShpInfo spid="_x0000_s3400"/>
    <customShpInfo spid="_x0000_s3397"/>
    <customShpInfo spid="_x0000_s3402"/>
    <customShpInfo spid="_x0000_s3403"/>
    <customShpInfo spid="_x0000_s3401"/>
    <customShpInfo spid="_x0000_s3405"/>
    <customShpInfo spid="_x0000_s3406"/>
    <customShpInfo spid="_x0000_s3407"/>
    <customShpInfo spid="_x0000_s3404"/>
    <customShpInfo spid="_x0000_s3409"/>
    <customShpInfo spid="_x0000_s3410"/>
    <customShpInfo spid="_x0000_s3408"/>
    <customShpInfo spid="_x0000_s3412"/>
    <customShpInfo spid="_x0000_s3413"/>
    <customShpInfo spid="_x0000_s3414"/>
    <customShpInfo spid="_x0000_s3411"/>
    <customShpInfo spid="_x0000_s3416"/>
    <customShpInfo spid="_x0000_s3417"/>
    <customShpInfo spid="_x0000_s3415"/>
    <customShpInfo spid="_x0000_s3419"/>
    <customShpInfo spid="_x0000_s3420"/>
    <customShpInfo spid="_x0000_s3421"/>
    <customShpInfo spid="_x0000_s3418"/>
    <customShpInfo spid="_x0000_s3423"/>
    <customShpInfo spid="_x0000_s3424"/>
    <customShpInfo spid="_x0000_s3422"/>
    <customShpInfo spid="_x0000_s3426"/>
    <customShpInfo spid="_x0000_s3427"/>
    <customShpInfo spid="_x0000_s3428"/>
    <customShpInfo spid="_x0000_s3425"/>
    <customShpInfo spid="_x0000_s3430"/>
    <customShpInfo spid="_x0000_s3431"/>
    <customShpInfo spid="_x0000_s3429"/>
    <customShpInfo spid="_x0000_s3433"/>
    <customShpInfo spid="_x0000_s3434"/>
    <customShpInfo spid="_x0000_s3435"/>
    <customShpInfo spid="_x0000_s3432"/>
    <customShpInfo spid="_x0000_s3437"/>
    <customShpInfo spid="_x0000_s3438"/>
    <customShpInfo spid="_x0000_s3436"/>
    <customShpInfo spid="_x0000_s3440"/>
    <customShpInfo spid="_x0000_s3441"/>
    <customShpInfo spid="_x0000_s3442"/>
    <customShpInfo spid="_x0000_s3439"/>
    <customShpInfo spid="_x0000_s3444"/>
    <customShpInfo spid="_x0000_s3445"/>
    <customShpInfo spid="_x0000_s3443"/>
    <customShpInfo spid="_x0000_s3447"/>
    <customShpInfo spid="_x0000_s3448"/>
    <customShpInfo spid="_x0000_s3449"/>
    <customShpInfo spid="_x0000_s3446"/>
    <customShpInfo spid="_x0000_s3451"/>
    <customShpInfo spid="_x0000_s3452"/>
    <customShpInfo spid="_x0000_s3450"/>
    <customShpInfo spid="_x0000_s3454"/>
    <customShpInfo spid="_x0000_s3455"/>
    <customShpInfo spid="_x0000_s3456"/>
    <customShpInfo spid="_x0000_s3453"/>
    <customShpInfo spid="_x0000_s3458"/>
    <customShpInfo spid="_x0000_s3459"/>
    <customShpInfo spid="_x0000_s3457"/>
    <customShpInfo spid="_x0000_s3461"/>
    <customShpInfo spid="_x0000_s3462"/>
    <customShpInfo spid="_x0000_s3463"/>
    <customShpInfo spid="_x0000_s3460"/>
    <customShpInfo spid="_x0000_s3465"/>
    <customShpInfo spid="_x0000_s3466"/>
    <customShpInfo spid="_x0000_s3464"/>
    <customShpInfo spid="_x0000_s3468"/>
    <customShpInfo spid="_x0000_s3469"/>
    <customShpInfo spid="_x0000_s3470"/>
    <customShpInfo spid="_x0000_s3467"/>
    <customShpInfo spid="_x0000_s3472"/>
    <customShpInfo spid="_x0000_s3473"/>
    <customShpInfo spid="_x0000_s3471"/>
    <customShpInfo spid="_x0000_s3475"/>
    <customShpInfo spid="_x0000_s3476"/>
    <customShpInfo spid="_x0000_s3477"/>
    <customShpInfo spid="_x0000_s3474"/>
    <customShpInfo spid="_x0000_s3479"/>
    <customShpInfo spid="_x0000_s3480"/>
    <customShpInfo spid="_x0000_s3478"/>
    <customShpInfo spid="_x0000_s3482"/>
    <customShpInfo spid="_x0000_s3483"/>
    <customShpInfo spid="_x0000_s3484"/>
    <customShpInfo spid="_x0000_s3481"/>
    <customShpInfo spid="_x0000_s3486"/>
    <customShpInfo spid="_x0000_s3487"/>
    <customShpInfo spid="_x0000_s3485"/>
    <customShpInfo spid="_x0000_s3489"/>
    <customShpInfo spid="_x0000_s3490"/>
    <customShpInfo spid="_x0000_s3491"/>
    <customShpInfo spid="_x0000_s3488"/>
    <customShpInfo spid="_x0000_s3493"/>
    <customShpInfo spid="_x0000_s3494"/>
    <customShpInfo spid="_x0000_s3492"/>
    <customShpInfo spid="_x0000_s3496"/>
    <customShpInfo spid="_x0000_s3497"/>
    <customShpInfo spid="_x0000_s3498"/>
    <customShpInfo spid="_x0000_s3495"/>
    <customShpInfo spid="_x0000_s3500"/>
    <customShpInfo spid="_x0000_s3501"/>
    <customShpInfo spid="_x0000_s3499"/>
    <customShpInfo spid="_x0000_s3503"/>
    <customShpInfo spid="_x0000_s3504"/>
    <customShpInfo spid="_x0000_s3505"/>
    <customShpInfo spid="_x0000_s3502"/>
    <customShpInfo spid="_x0000_s3507"/>
    <customShpInfo spid="_x0000_s3508"/>
    <customShpInfo spid="_x0000_s3506"/>
    <customShpInfo spid="_x0000_s3510"/>
    <customShpInfo spid="_x0000_s3511"/>
    <customShpInfo spid="_x0000_s3512"/>
    <customShpInfo spid="_x0000_s3509"/>
    <customShpInfo spid="_x0000_s3514"/>
    <customShpInfo spid="_x0000_s3515"/>
    <customShpInfo spid="_x0000_s3513"/>
    <customShpInfo spid="_x0000_s3517"/>
    <customShpInfo spid="_x0000_s3518"/>
    <customShpInfo spid="_x0000_s3519"/>
    <customShpInfo spid="_x0000_s3516"/>
    <customShpInfo spid="_x0000_s3521"/>
    <customShpInfo spid="_x0000_s3522"/>
    <customShpInfo spid="_x0000_s3520"/>
    <customShpInfo spid="_x0000_s3524"/>
    <customShpInfo spid="_x0000_s3525"/>
    <customShpInfo spid="_x0000_s3526"/>
    <customShpInfo spid="_x0000_s3523"/>
    <customShpInfo spid="_x0000_s3528"/>
    <customShpInfo spid="_x0000_s3529"/>
    <customShpInfo spid="_x0000_s3527"/>
    <customShpInfo spid="_x0000_s3531"/>
    <customShpInfo spid="_x0000_s3532"/>
    <customShpInfo spid="_x0000_s3533"/>
    <customShpInfo spid="_x0000_s3530"/>
    <customShpInfo spid="_x0000_s3535"/>
    <customShpInfo spid="_x0000_s3536"/>
    <customShpInfo spid="_x0000_s3534"/>
    <customShpInfo spid="_x0000_s3538"/>
    <customShpInfo spid="_x0000_s3539"/>
    <customShpInfo spid="_x0000_s3540"/>
    <customShpInfo spid="_x0000_s3537"/>
    <customShpInfo spid="_x0000_s3542"/>
    <customShpInfo spid="_x0000_s3543"/>
    <customShpInfo spid="_x0000_s3541"/>
    <customShpInfo spid="_x0000_s3545"/>
    <customShpInfo spid="_x0000_s3546"/>
    <customShpInfo spid="_x0000_s3547"/>
    <customShpInfo spid="_x0000_s3544"/>
    <customShpInfo spid="_x0000_s3549"/>
    <customShpInfo spid="_x0000_s3550"/>
    <customShpInfo spid="_x0000_s3548"/>
    <customShpInfo spid="_x0000_s3552"/>
    <customShpInfo spid="_x0000_s3553"/>
    <customShpInfo spid="_x0000_s3554"/>
    <customShpInfo spid="_x0000_s3551"/>
    <customShpInfo spid="_x0000_s3556"/>
    <customShpInfo spid="_x0000_s3557"/>
    <customShpInfo spid="_x0000_s3555"/>
    <customShpInfo spid="_x0000_s3559"/>
    <customShpInfo spid="_x0000_s3560"/>
    <customShpInfo spid="_x0000_s3561"/>
    <customShpInfo spid="_x0000_s3558"/>
    <customShpInfo spid="_x0000_s3563"/>
    <customShpInfo spid="_x0000_s3564"/>
    <customShpInfo spid="_x0000_s3562"/>
    <customShpInfo spid="_x0000_s3566"/>
    <customShpInfo spid="_x0000_s3567"/>
    <customShpInfo spid="_x0000_s3568"/>
    <customShpInfo spid="_x0000_s3565"/>
    <customShpInfo spid="_x0000_s3570"/>
    <customShpInfo spid="_x0000_s3571"/>
    <customShpInfo spid="_x0000_s3569"/>
    <customShpInfo spid="_x0000_s3573"/>
    <customShpInfo spid="_x0000_s3574"/>
    <customShpInfo spid="_x0000_s3575"/>
    <customShpInfo spid="_x0000_s3572"/>
    <customShpInfo spid="_x0000_s3577"/>
    <customShpInfo spid="_x0000_s3578"/>
    <customShpInfo spid="_x0000_s3576"/>
    <customShpInfo spid="_x0000_s3580"/>
    <customShpInfo spid="_x0000_s3581"/>
    <customShpInfo spid="_x0000_s3582"/>
    <customShpInfo spid="_x0000_s3579"/>
    <customShpInfo spid="_x0000_s3584"/>
    <customShpInfo spid="_x0000_s3585"/>
    <customShpInfo spid="_x0000_s3583"/>
    <customShpInfo spid="_x0000_s3587"/>
    <customShpInfo spid="_x0000_s3588"/>
    <customShpInfo spid="_x0000_s3589"/>
    <customShpInfo spid="_x0000_s3586"/>
    <customShpInfo spid="_x0000_s3591"/>
    <customShpInfo spid="_x0000_s3592"/>
    <customShpInfo spid="_x0000_s3590"/>
    <customShpInfo spid="_x0000_s3594"/>
    <customShpInfo spid="_x0000_s3595"/>
    <customShpInfo spid="_x0000_s3596"/>
    <customShpInfo spid="_x0000_s3593"/>
    <customShpInfo spid="_x0000_s3598"/>
    <customShpInfo spid="_x0000_s3599"/>
    <customShpInfo spid="_x0000_s3597"/>
    <customShpInfo spid="_x0000_s3601"/>
    <customShpInfo spid="_x0000_s3602"/>
    <customShpInfo spid="_x0000_s3603"/>
    <customShpInfo spid="_x0000_s3600"/>
    <customShpInfo spid="_x0000_s3605"/>
    <customShpInfo spid="_x0000_s3606"/>
    <customShpInfo spid="_x0000_s3604"/>
    <customShpInfo spid="_x0000_s3608"/>
    <customShpInfo spid="_x0000_s3609"/>
    <customShpInfo spid="_x0000_s3610"/>
    <customShpInfo spid="_x0000_s3607"/>
    <customShpInfo spid="_x0000_s3612"/>
    <customShpInfo spid="_x0000_s3613"/>
    <customShpInfo spid="_x0000_s3611"/>
    <customShpInfo spid="_x0000_s3615"/>
    <customShpInfo spid="_x0000_s3616"/>
    <customShpInfo spid="_x0000_s3617"/>
    <customShpInfo spid="_x0000_s3614"/>
    <customShpInfo spid="_x0000_s3619"/>
    <customShpInfo spid="_x0000_s3620"/>
    <customShpInfo spid="_x0000_s3618"/>
    <customShpInfo spid="_x0000_s3622"/>
    <customShpInfo spid="_x0000_s3623"/>
    <customShpInfo spid="_x0000_s3624"/>
    <customShpInfo spid="_x0000_s3621"/>
    <customShpInfo spid="_x0000_s3626"/>
    <customShpInfo spid="_x0000_s3627"/>
    <customShpInfo spid="_x0000_s3625"/>
    <customShpInfo spid="_x0000_s3629"/>
    <customShpInfo spid="_x0000_s3630"/>
    <customShpInfo spid="_x0000_s3631"/>
    <customShpInfo spid="_x0000_s3628"/>
    <customShpInfo spid="_x0000_s3633"/>
    <customShpInfo spid="_x0000_s3634"/>
    <customShpInfo spid="_x0000_s3632"/>
    <customShpInfo spid="_x0000_s3636"/>
    <customShpInfo spid="_x0000_s3637"/>
    <customShpInfo spid="_x0000_s3638"/>
    <customShpInfo spid="_x0000_s3635"/>
    <customShpInfo spid="_x0000_s3640"/>
    <customShpInfo spid="_x0000_s3641"/>
    <customShpInfo spid="_x0000_s3639"/>
    <customShpInfo spid="_x0000_s3643"/>
    <customShpInfo spid="_x0000_s3644"/>
    <customShpInfo spid="_x0000_s3645"/>
    <customShpInfo spid="_x0000_s3642"/>
    <customShpInfo spid="_x0000_s3647"/>
    <customShpInfo spid="_x0000_s3648"/>
    <customShpInfo spid="_x0000_s3646"/>
    <customShpInfo spid="_x0000_s3650"/>
    <customShpInfo spid="_x0000_s3651"/>
    <customShpInfo spid="_x0000_s3652"/>
    <customShpInfo spid="_x0000_s3649"/>
    <customShpInfo spid="_x0000_s3654"/>
    <customShpInfo spid="_x0000_s3655"/>
    <customShpInfo spid="_x0000_s3653"/>
    <customShpInfo spid="_x0000_s3657"/>
    <customShpInfo spid="_x0000_s3658"/>
    <customShpInfo spid="_x0000_s3659"/>
    <customShpInfo spid="_x0000_s3656"/>
    <customShpInfo spid="_x0000_s3661"/>
    <customShpInfo spid="_x0000_s3662"/>
    <customShpInfo spid="_x0000_s3660"/>
    <customShpInfo spid="_x0000_s3664"/>
    <customShpInfo spid="_x0000_s3665"/>
    <customShpInfo spid="_x0000_s3666"/>
    <customShpInfo spid="_x0000_s3663"/>
    <customShpInfo spid="_x0000_s3668"/>
    <customShpInfo spid="_x0000_s3669"/>
    <customShpInfo spid="_x0000_s3667"/>
    <customShpInfo spid="_x0000_s3671"/>
    <customShpInfo spid="_x0000_s3672"/>
    <customShpInfo spid="_x0000_s3673"/>
    <customShpInfo spid="_x0000_s3670"/>
    <customShpInfo spid="_x0000_s3675"/>
    <customShpInfo spid="_x0000_s3676"/>
    <customShpInfo spid="_x0000_s3674"/>
    <customShpInfo spid="_x0000_s3678"/>
    <customShpInfo spid="_x0000_s3679"/>
    <customShpInfo spid="_x0000_s3680"/>
    <customShpInfo spid="_x0000_s3677"/>
    <customShpInfo spid="_x0000_s3682"/>
    <customShpInfo spid="_x0000_s3683"/>
    <customShpInfo spid="_x0000_s3681"/>
    <customShpInfo spid="_x0000_s3685"/>
    <customShpInfo spid="_x0000_s3686"/>
    <customShpInfo spid="_x0000_s3687"/>
    <customShpInfo spid="_x0000_s3684"/>
    <customShpInfo spid="_x0000_s3689"/>
    <customShpInfo spid="_x0000_s3690"/>
    <customShpInfo spid="_x0000_s3688"/>
    <customShpInfo spid="_x0000_s3692"/>
    <customShpInfo spid="_x0000_s3693"/>
    <customShpInfo spid="_x0000_s3694"/>
    <customShpInfo spid="_x0000_s3691"/>
    <customShpInfo spid="_x0000_s3696"/>
    <customShpInfo spid="_x0000_s3697"/>
    <customShpInfo spid="_x0000_s3695"/>
    <customShpInfo spid="_x0000_s3699"/>
    <customShpInfo spid="_x0000_s3700"/>
    <customShpInfo spid="_x0000_s3701"/>
    <customShpInfo spid="_x0000_s3698"/>
    <customShpInfo spid="_x0000_s3703"/>
    <customShpInfo spid="_x0000_s3704"/>
    <customShpInfo spid="_x0000_s3702"/>
    <customShpInfo spid="_x0000_s3706"/>
    <customShpInfo spid="_x0000_s3707"/>
    <customShpInfo spid="_x0000_s3708"/>
    <customShpInfo spid="_x0000_s3705"/>
    <customShpInfo spid="_x0000_s3710"/>
    <customShpInfo spid="_x0000_s3711"/>
    <customShpInfo spid="_x0000_s3709"/>
    <customShpInfo spid="_x0000_s3713"/>
    <customShpInfo spid="_x0000_s3714"/>
    <customShpInfo spid="_x0000_s3715"/>
    <customShpInfo spid="_x0000_s3712"/>
    <customShpInfo spid="_x0000_s3717"/>
    <customShpInfo spid="_x0000_s3718"/>
    <customShpInfo spid="_x0000_s3716"/>
    <customShpInfo spid="_x0000_s3720"/>
    <customShpInfo spid="_x0000_s3721"/>
    <customShpInfo spid="_x0000_s3722"/>
    <customShpInfo spid="_x0000_s3719"/>
    <customShpInfo spid="_x0000_s3724"/>
    <customShpInfo spid="_x0000_s3725"/>
    <customShpInfo spid="_x0000_s3723"/>
    <customShpInfo spid="_x0000_s3727"/>
    <customShpInfo spid="_x0000_s3728"/>
    <customShpInfo spid="_x0000_s3729"/>
    <customShpInfo spid="_x0000_s3726"/>
    <customShpInfo spid="_x0000_s3731"/>
    <customShpInfo spid="_x0000_s3732"/>
    <customShpInfo spid="_x0000_s3730"/>
    <customShpInfo spid="_x0000_s3734"/>
    <customShpInfo spid="_x0000_s3735"/>
    <customShpInfo spid="_x0000_s3736"/>
    <customShpInfo spid="_x0000_s3733"/>
    <customShpInfo spid="_x0000_s3738"/>
    <customShpInfo spid="_x0000_s3739"/>
    <customShpInfo spid="_x0000_s3737"/>
    <customShpInfo spid="_x0000_s3741"/>
    <customShpInfo spid="_x0000_s3742"/>
    <customShpInfo spid="_x0000_s3743"/>
    <customShpInfo spid="_x0000_s3740"/>
    <customShpInfo spid="_x0000_s3745"/>
    <customShpInfo spid="_x0000_s3746"/>
    <customShpInfo spid="_x0000_s3744"/>
    <customShpInfo spid="_x0000_s3748"/>
    <customShpInfo spid="_x0000_s3749"/>
    <customShpInfo spid="_x0000_s3750"/>
    <customShpInfo spid="_x0000_s3747"/>
    <customShpInfo spid="_x0000_s3752"/>
    <customShpInfo spid="_x0000_s3753"/>
    <customShpInfo spid="_x0000_s3751"/>
    <customShpInfo spid="_x0000_s3755"/>
    <customShpInfo spid="_x0000_s3756"/>
    <customShpInfo spid="_x0000_s3757"/>
    <customShpInfo spid="_x0000_s3754"/>
    <customShpInfo spid="_x0000_s3759"/>
    <customShpInfo spid="_x0000_s3760"/>
    <customShpInfo spid="_x0000_s3758"/>
    <customShpInfo spid="_x0000_s3762"/>
    <customShpInfo spid="_x0000_s3763"/>
    <customShpInfo spid="_x0000_s3764"/>
    <customShpInfo spid="_x0000_s3761"/>
    <customShpInfo spid="_x0000_s3766"/>
    <customShpInfo spid="_x0000_s3767"/>
    <customShpInfo spid="_x0000_s3768"/>
    <customShpInfo spid="_x0000_s3769"/>
    <customShpInfo spid="_x0000_s3770"/>
    <customShpInfo spid="_x0000_s376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2018-11-05T23:50:00Z</dcterms:created>
  <dc:creator>Administrator</dc:creator>
  <cp:lastModifiedBy>左左1425707044</cp:lastModifiedBy>
  <dcterms:modified xsi:type="dcterms:W3CDTF">2018-11-05T15:50:54Z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2018-08-03T00:00:00Z</vt:filetime>
  </property>
  <property fmtid="{D5CDD505-2E9C-101B-9397-08002B2CF9AE}" pid="3" name="LastSaved">
    <vt:filetime>2018-11-05T00:00:00Z</vt:filetime>
  </property>
  <property fmtid="{D5CDD505-2E9C-101B-9397-08002B2CF9AE}" pid="4" name="KSOProductBuildVer">
    <vt:lpwstr>2052-10.1.0.7520</vt:lpwstr>
  </property>
</Properties>
</file>